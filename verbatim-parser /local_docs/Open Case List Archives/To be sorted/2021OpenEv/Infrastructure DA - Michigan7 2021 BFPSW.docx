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0018" w14:textId="75F436A1" w:rsidR="00A95652" w:rsidRDefault="00547DF1" w:rsidP="00547DF1">
      <w:pPr>
        <w:pStyle w:val="Heading1"/>
      </w:pPr>
      <w:r>
        <w:t>Infrastructure Updates (again)</w:t>
      </w:r>
    </w:p>
    <w:p w14:paraId="34E0C3F0" w14:textId="156B1F4E" w:rsidR="00547DF1" w:rsidRDefault="00547DF1" w:rsidP="00F03A2D">
      <w:pPr>
        <w:pStyle w:val="Heading2"/>
      </w:pPr>
      <w:r>
        <w:t>Neg</w:t>
      </w:r>
    </w:p>
    <w:p w14:paraId="499CBECA" w14:textId="7A44481C" w:rsidR="00F03A2D" w:rsidRPr="00F03A2D" w:rsidRDefault="00F03A2D" w:rsidP="00F03A2D">
      <w:pPr>
        <w:pStyle w:val="Heading3"/>
      </w:pPr>
      <w:r>
        <w:t>U—Passes Now</w:t>
      </w:r>
    </w:p>
    <w:p w14:paraId="071B9B4C" w14:textId="32EB9BD9" w:rsidR="004B5965" w:rsidRPr="00A870F2" w:rsidRDefault="00A870F2" w:rsidP="004B5965">
      <w:pPr>
        <w:pStyle w:val="Heading4"/>
        <w:rPr>
          <w:i/>
          <w:iCs w:val="0"/>
        </w:rPr>
      </w:pPr>
      <w:r>
        <w:t xml:space="preserve">Infrastructure is </w:t>
      </w:r>
      <w:r>
        <w:rPr>
          <w:u w:val="single"/>
        </w:rPr>
        <w:t>on the brink</w:t>
      </w:r>
      <w:r>
        <w:t xml:space="preserve">—it passes now but it’s </w:t>
      </w:r>
      <w:r>
        <w:rPr>
          <w:u w:val="single"/>
        </w:rPr>
        <w:t>not</w:t>
      </w:r>
      <w:r>
        <w:t xml:space="preserve"> </w:t>
      </w:r>
      <w:proofErr w:type="gramStart"/>
      <w:r>
        <w:t xml:space="preserve">a </w:t>
      </w:r>
      <w:r>
        <w:rPr>
          <w:u w:val="single"/>
        </w:rPr>
        <w:t>shoe-in</w:t>
      </w:r>
      <w:proofErr w:type="gramEnd"/>
    </w:p>
    <w:p w14:paraId="4921585F" w14:textId="0BE7172B" w:rsidR="004B5965" w:rsidRPr="000B28C2" w:rsidRDefault="00A870F2" w:rsidP="004B5965">
      <w:pPr>
        <w:rPr>
          <w:sz w:val="16"/>
          <w:szCs w:val="16"/>
        </w:rPr>
      </w:pPr>
      <w:r>
        <w:rPr>
          <w:rStyle w:val="Style13ptBold"/>
        </w:rPr>
        <w:t>Nichols</w:t>
      </w:r>
      <w:r w:rsidR="004B5965">
        <w:rPr>
          <w:rStyle w:val="Style13ptBold"/>
        </w:rPr>
        <w:t xml:space="preserve"> </w:t>
      </w:r>
      <w:r>
        <w:rPr>
          <w:rStyle w:val="Style13ptBold"/>
        </w:rPr>
        <w:t>7</w:t>
      </w:r>
      <w:r w:rsidR="004B5965">
        <w:rPr>
          <w:rStyle w:val="Style13ptBold"/>
        </w:rPr>
        <w:t>/2</w:t>
      </w:r>
      <w:r>
        <w:rPr>
          <w:rStyle w:val="Style13ptBold"/>
        </w:rPr>
        <w:t>5</w:t>
      </w:r>
      <w:r w:rsidR="004B5965" w:rsidRPr="00207F16">
        <w:rPr>
          <w:sz w:val="16"/>
          <w:szCs w:val="16"/>
        </w:rPr>
        <w:t xml:space="preserve"> [</w:t>
      </w:r>
      <w:r>
        <w:rPr>
          <w:sz w:val="16"/>
          <w:szCs w:val="16"/>
        </w:rPr>
        <w:t>Hans</w:t>
      </w:r>
      <w:r w:rsidR="004B5965" w:rsidRPr="00207F16">
        <w:rPr>
          <w:sz w:val="16"/>
          <w:szCs w:val="16"/>
        </w:rPr>
        <w:t xml:space="preserve">, </w:t>
      </w:r>
      <w:r>
        <w:rPr>
          <w:sz w:val="16"/>
          <w:szCs w:val="16"/>
        </w:rPr>
        <w:t>American journalist. He is a correspondent for NBC News and appears regularly live from the White House on MSNBC. Nichols has served as a subject matter expert about American politics on Washington Week, the Golf Channel, and KCRW, and Sierra Leone on National Public Radio</w:t>
      </w:r>
      <w:r w:rsidR="004B5965">
        <w:rPr>
          <w:sz w:val="16"/>
          <w:szCs w:val="16"/>
        </w:rPr>
        <w:t xml:space="preserve">, </w:t>
      </w:r>
      <w:r>
        <w:rPr>
          <w:sz w:val="16"/>
          <w:szCs w:val="16"/>
        </w:rPr>
        <w:t>7</w:t>
      </w:r>
      <w:r w:rsidR="004B5965" w:rsidRPr="00207F16">
        <w:rPr>
          <w:sz w:val="16"/>
          <w:szCs w:val="16"/>
        </w:rPr>
        <w:t>-</w:t>
      </w:r>
      <w:r w:rsidR="004B5965">
        <w:rPr>
          <w:sz w:val="16"/>
          <w:szCs w:val="16"/>
        </w:rPr>
        <w:t>2</w:t>
      </w:r>
      <w:r>
        <w:rPr>
          <w:sz w:val="16"/>
          <w:szCs w:val="16"/>
        </w:rPr>
        <w:t>5</w:t>
      </w:r>
      <w:r w:rsidR="004B5965" w:rsidRPr="00207F16">
        <w:rPr>
          <w:sz w:val="16"/>
          <w:szCs w:val="16"/>
        </w:rPr>
        <w:t>-202</w:t>
      </w:r>
      <w:r w:rsidR="004B5965">
        <w:rPr>
          <w:sz w:val="16"/>
          <w:szCs w:val="16"/>
        </w:rPr>
        <w:t>1</w:t>
      </w:r>
      <w:r w:rsidR="004B5965" w:rsidRPr="00207F16">
        <w:rPr>
          <w:sz w:val="16"/>
          <w:szCs w:val="16"/>
        </w:rPr>
        <w:t xml:space="preserve">, </w:t>
      </w:r>
      <w:r>
        <w:rPr>
          <w:sz w:val="16"/>
          <w:szCs w:val="16"/>
        </w:rPr>
        <w:t>“</w:t>
      </w:r>
      <w:r w:rsidRPr="00A870F2">
        <w:rPr>
          <w:rStyle w:val="StyleUnderline"/>
          <w:highlight w:val="cyan"/>
        </w:rPr>
        <w:t>Infra</w:t>
      </w:r>
      <w:r w:rsidRPr="00A870F2">
        <w:rPr>
          <w:rStyle w:val="StyleUnderline"/>
        </w:rPr>
        <w:t xml:space="preserve">structure deal </w:t>
      </w:r>
      <w:r w:rsidRPr="00A870F2">
        <w:rPr>
          <w:rStyle w:val="StyleUnderline"/>
          <w:highlight w:val="cyan"/>
        </w:rPr>
        <w:t>on brink</w:t>
      </w:r>
      <w:r>
        <w:rPr>
          <w:sz w:val="16"/>
          <w:szCs w:val="16"/>
        </w:rPr>
        <w:t>,</w:t>
      </w:r>
      <w:r w:rsidR="004B5965">
        <w:rPr>
          <w:sz w:val="16"/>
          <w:szCs w:val="16"/>
        </w:rPr>
        <w:t>”</w:t>
      </w:r>
      <w:r>
        <w:rPr>
          <w:sz w:val="16"/>
          <w:szCs w:val="16"/>
        </w:rPr>
        <w:t xml:space="preserve"> </w:t>
      </w:r>
      <w:proofErr w:type="spellStart"/>
      <w:r>
        <w:rPr>
          <w:sz w:val="16"/>
          <w:szCs w:val="16"/>
        </w:rPr>
        <w:t>Axios</w:t>
      </w:r>
      <w:proofErr w:type="spellEnd"/>
      <w:r w:rsidR="004B5965">
        <w:rPr>
          <w:sz w:val="16"/>
          <w:szCs w:val="16"/>
        </w:rPr>
        <w:t xml:space="preserve">, </w:t>
      </w:r>
      <w:r>
        <w:rPr>
          <w:sz w:val="16"/>
          <w:szCs w:val="16"/>
        </w:rPr>
        <w:t>https://www.axios.com/infrastructure-package-near-deal-fd175f49-41d8-41a2-97eb-087f2066bccc.html</w:t>
      </w:r>
      <w:r w:rsidR="004B5965">
        <w:rPr>
          <w:sz w:val="16"/>
          <w:szCs w:val="16"/>
        </w:rPr>
        <w:t xml:space="preserve">, accessed </w:t>
      </w:r>
      <w:r>
        <w:rPr>
          <w:sz w:val="16"/>
          <w:szCs w:val="16"/>
        </w:rPr>
        <w:t>7</w:t>
      </w:r>
      <w:r w:rsidR="004B5965" w:rsidRPr="00207F16">
        <w:rPr>
          <w:sz w:val="16"/>
          <w:szCs w:val="16"/>
        </w:rPr>
        <w:t>-</w:t>
      </w:r>
      <w:r w:rsidR="004B5965">
        <w:rPr>
          <w:sz w:val="16"/>
          <w:szCs w:val="16"/>
        </w:rPr>
        <w:t>2</w:t>
      </w:r>
      <w:r>
        <w:rPr>
          <w:sz w:val="16"/>
          <w:szCs w:val="16"/>
        </w:rPr>
        <w:t>6</w:t>
      </w:r>
      <w:r w:rsidR="004B5965" w:rsidRPr="00207F16">
        <w:rPr>
          <w:sz w:val="16"/>
          <w:szCs w:val="16"/>
        </w:rPr>
        <w:t>-2</w:t>
      </w:r>
      <w:r w:rsidR="004B5965">
        <w:rPr>
          <w:sz w:val="16"/>
          <w:szCs w:val="16"/>
        </w:rPr>
        <w:t>1</w:t>
      </w:r>
      <w:r w:rsidR="004B5965" w:rsidRPr="00207F16">
        <w:rPr>
          <w:sz w:val="16"/>
          <w:szCs w:val="16"/>
        </w:rPr>
        <w:t xml:space="preserve">] </w:t>
      </w:r>
      <w:r w:rsidR="004B5965">
        <w:rPr>
          <w:sz w:val="16"/>
          <w:szCs w:val="16"/>
        </w:rPr>
        <w:t xml:space="preserve">AB </w:t>
      </w:r>
    </w:p>
    <w:p w14:paraId="3D5B9DB0" w14:textId="78C6E52F" w:rsidR="00547DF1" w:rsidRDefault="004B5965" w:rsidP="00547DF1">
      <w:pPr>
        <w:rPr>
          <w:rStyle w:val="Emphasis"/>
        </w:rPr>
      </w:pPr>
      <w:r w:rsidRPr="004B5965">
        <w:rPr>
          <w:rStyle w:val="Emphasis"/>
          <w:highlight w:val="cyan"/>
        </w:rPr>
        <w:t>Senate negotiators</w:t>
      </w:r>
      <w:r w:rsidRPr="004B5965">
        <w:rPr>
          <w:sz w:val="12"/>
        </w:rPr>
        <w:t xml:space="preserve"> are </w:t>
      </w:r>
      <w:r w:rsidRPr="004B5965">
        <w:rPr>
          <w:rStyle w:val="Emphasis"/>
          <w:highlight w:val="cyan"/>
        </w:rPr>
        <w:t>finalizing</w:t>
      </w:r>
      <w:r w:rsidRPr="004B5965">
        <w:rPr>
          <w:sz w:val="12"/>
        </w:rPr>
        <w:t xml:space="preserve"> </w:t>
      </w:r>
      <w:r w:rsidRPr="004B5965">
        <w:rPr>
          <w:rStyle w:val="Emphasis"/>
          <w:highlight w:val="cyan"/>
        </w:rPr>
        <w:t>how to pay for</w:t>
      </w:r>
      <w:r w:rsidRPr="004B5965">
        <w:rPr>
          <w:sz w:val="12"/>
        </w:rPr>
        <w:t xml:space="preserve"> the $579 billion </w:t>
      </w:r>
      <w:r w:rsidRPr="00F03A2D">
        <w:rPr>
          <w:rStyle w:val="Emphasis"/>
          <w:highlight w:val="cyan"/>
        </w:rPr>
        <w:t>bipartisan</w:t>
      </w:r>
      <w:r w:rsidRPr="004B5965">
        <w:rPr>
          <w:rStyle w:val="Emphasis"/>
        </w:rPr>
        <w:t xml:space="preserve"> </w:t>
      </w:r>
      <w:r w:rsidRPr="00F03A2D">
        <w:rPr>
          <w:rStyle w:val="Emphasis"/>
          <w:highlight w:val="cyan"/>
        </w:rPr>
        <w:t>infras</w:t>
      </w:r>
      <w:r w:rsidRPr="004B5965">
        <w:rPr>
          <w:rStyle w:val="Emphasis"/>
        </w:rPr>
        <w:t xml:space="preserve">tructure </w:t>
      </w:r>
      <w:r w:rsidRPr="00F03A2D">
        <w:rPr>
          <w:rStyle w:val="Emphasis"/>
          <w:highlight w:val="cyan"/>
        </w:rPr>
        <w:t>package</w:t>
      </w:r>
      <w:r w:rsidRPr="004B5965">
        <w:rPr>
          <w:sz w:val="12"/>
        </w:rPr>
        <w:t xml:space="preserve">, </w:t>
      </w:r>
      <w:r w:rsidRPr="004B5965">
        <w:rPr>
          <w:rStyle w:val="StyleUnderline"/>
        </w:rPr>
        <w:t>tapping everything from unused</w:t>
      </w:r>
      <w:r w:rsidRPr="004B5965">
        <w:rPr>
          <w:sz w:val="12"/>
        </w:rPr>
        <w:t xml:space="preserve"> </w:t>
      </w:r>
      <w:r w:rsidRPr="004B5965">
        <w:rPr>
          <w:rStyle w:val="StyleUnderline"/>
        </w:rPr>
        <w:t>2020 COVID-relief funds</w:t>
      </w:r>
      <w:r w:rsidRPr="004B5965">
        <w:rPr>
          <w:sz w:val="12"/>
        </w:rPr>
        <w:t xml:space="preserve"> </w:t>
      </w:r>
      <w:r w:rsidRPr="004B5965">
        <w:rPr>
          <w:rStyle w:val="StyleUnderline"/>
        </w:rPr>
        <w:t>to targeting the Medicare rebate</w:t>
      </w:r>
      <w:r w:rsidRPr="004B5965">
        <w:rPr>
          <w:sz w:val="12"/>
        </w:rPr>
        <w:t xml:space="preserve"> </w:t>
      </w:r>
      <w:r w:rsidRPr="004B5965">
        <w:rPr>
          <w:rStyle w:val="StyleUnderline"/>
        </w:rPr>
        <w:t>rule, people familiar with</w:t>
      </w:r>
      <w:r w:rsidRPr="004B5965">
        <w:rPr>
          <w:sz w:val="12"/>
        </w:rPr>
        <w:t xml:space="preserve"> the </w:t>
      </w:r>
      <w:r w:rsidRPr="004B5965">
        <w:rPr>
          <w:rStyle w:val="StyleUnderline"/>
        </w:rPr>
        <w:t xml:space="preserve">matter tell </w:t>
      </w:r>
      <w:proofErr w:type="spellStart"/>
      <w:r w:rsidRPr="004B5965">
        <w:rPr>
          <w:rStyle w:val="StyleUnderline"/>
        </w:rPr>
        <w:t>Axios</w:t>
      </w:r>
      <w:proofErr w:type="spellEnd"/>
      <w:r w:rsidRPr="004B5965">
        <w:rPr>
          <w:sz w:val="12"/>
        </w:rPr>
        <w:t xml:space="preserve">. Driving the news: The </w:t>
      </w:r>
      <w:r w:rsidRPr="004B5965">
        <w:rPr>
          <w:rStyle w:val="StyleUnderline"/>
        </w:rPr>
        <w:t xml:space="preserve">core group of </w:t>
      </w:r>
      <w:r w:rsidRPr="00F03A2D">
        <w:rPr>
          <w:rStyle w:val="StyleUnderline"/>
        </w:rPr>
        <w:t>negotiators plans to present</w:t>
      </w:r>
      <w:r w:rsidRPr="004B5965">
        <w:rPr>
          <w:rStyle w:val="StyleUnderline"/>
        </w:rPr>
        <w:t xml:space="preserve"> a </w:t>
      </w:r>
      <w:r w:rsidRPr="00F03A2D">
        <w:rPr>
          <w:rStyle w:val="StyleUnderline"/>
        </w:rPr>
        <w:t>finished version of</w:t>
      </w:r>
      <w:r w:rsidRPr="004B5965">
        <w:rPr>
          <w:sz w:val="12"/>
        </w:rPr>
        <w:t xml:space="preserve"> their </w:t>
      </w:r>
      <w:r w:rsidRPr="00F03A2D">
        <w:rPr>
          <w:rStyle w:val="StyleUnderline"/>
        </w:rPr>
        <w:t>deal</w:t>
      </w:r>
      <w:r w:rsidRPr="004B5965">
        <w:rPr>
          <w:sz w:val="12"/>
        </w:rPr>
        <w:t xml:space="preserve"> </w:t>
      </w:r>
      <w:r w:rsidRPr="004B5965">
        <w:rPr>
          <w:rStyle w:val="StyleUnderline"/>
        </w:rPr>
        <w:t>to</w:t>
      </w:r>
      <w:r w:rsidRPr="004B5965">
        <w:rPr>
          <w:sz w:val="12"/>
        </w:rPr>
        <w:t xml:space="preserve"> the </w:t>
      </w:r>
      <w:r w:rsidRPr="004B5965">
        <w:rPr>
          <w:rStyle w:val="StyleUnderline"/>
        </w:rPr>
        <w:t>broader G22 group</w:t>
      </w:r>
      <w:r w:rsidRPr="004B5965">
        <w:rPr>
          <w:sz w:val="12"/>
        </w:rPr>
        <w:t xml:space="preserve"> on Sunday evening. There are </w:t>
      </w:r>
      <w:r w:rsidRPr="00F03A2D">
        <w:rPr>
          <w:rStyle w:val="StyleUnderline"/>
          <w:highlight w:val="cyan"/>
        </w:rPr>
        <w:t>lingering disagreements about</w:t>
      </w:r>
      <w:r w:rsidRPr="004B5965">
        <w:rPr>
          <w:rStyle w:val="StyleUnderline"/>
        </w:rPr>
        <w:t xml:space="preserve"> how much to</w:t>
      </w:r>
      <w:r w:rsidRPr="004B5965">
        <w:rPr>
          <w:sz w:val="12"/>
        </w:rPr>
        <w:t xml:space="preserve"> </w:t>
      </w:r>
      <w:r w:rsidRPr="004B5965">
        <w:rPr>
          <w:rStyle w:val="StyleUnderline"/>
        </w:rPr>
        <w:t xml:space="preserve">spend on public </w:t>
      </w:r>
      <w:r w:rsidRPr="00F03A2D">
        <w:rPr>
          <w:rStyle w:val="StyleUnderline"/>
          <w:highlight w:val="cyan"/>
        </w:rPr>
        <w:t>transit</w:t>
      </w:r>
      <w:r w:rsidRPr="004B5965">
        <w:rPr>
          <w:sz w:val="12"/>
        </w:rPr>
        <w:t xml:space="preserve">, </w:t>
      </w:r>
      <w:r w:rsidRPr="00F03A2D">
        <w:rPr>
          <w:rStyle w:val="Emphasis"/>
          <w:highlight w:val="cyan"/>
        </w:rPr>
        <w:t>but</w:t>
      </w:r>
      <w:r w:rsidRPr="004B5965">
        <w:rPr>
          <w:sz w:val="12"/>
        </w:rPr>
        <w:t xml:space="preserve"> </w:t>
      </w:r>
      <w:r w:rsidRPr="00F03A2D">
        <w:rPr>
          <w:rStyle w:val="Emphasis"/>
          <w:highlight w:val="cyan"/>
        </w:rPr>
        <w:t>if</w:t>
      </w:r>
      <w:r w:rsidRPr="004B5965">
        <w:rPr>
          <w:rStyle w:val="Emphasis"/>
        </w:rPr>
        <w:t xml:space="preserve"> the </w:t>
      </w:r>
      <w:r w:rsidRPr="00F03A2D">
        <w:rPr>
          <w:rStyle w:val="Emphasis"/>
        </w:rPr>
        <w:t>expanded</w:t>
      </w:r>
      <w:r w:rsidRPr="004B5965">
        <w:rPr>
          <w:rStyle w:val="Emphasis"/>
        </w:rPr>
        <w:t xml:space="preserve"> </w:t>
      </w:r>
      <w:r w:rsidRPr="00F03A2D">
        <w:rPr>
          <w:rStyle w:val="Emphasis"/>
          <w:highlight w:val="cyan"/>
        </w:rPr>
        <w:t>bipartisan group approves</w:t>
      </w:r>
      <w:r w:rsidRPr="004B5965">
        <w:rPr>
          <w:rStyle w:val="Emphasis"/>
        </w:rPr>
        <w:t xml:space="preserve"> the </w:t>
      </w:r>
      <w:r w:rsidRPr="00F03A2D">
        <w:rPr>
          <w:rStyle w:val="Emphasis"/>
          <w:highlight w:val="cyan"/>
        </w:rPr>
        <w:t>emerging deal</w:t>
      </w:r>
      <w:r w:rsidRPr="004B5965">
        <w:rPr>
          <w:sz w:val="12"/>
        </w:rPr>
        <w:t xml:space="preserve">, </w:t>
      </w:r>
      <w:r w:rsidRPr="00F03A2D">
        <w:rPr>
          <w:rStyle w:val="Emphasis"/>
          <w:highlight w:val="cyan"/>
        </w:rPr>
        <w:t>passage on</w:t>
      </w:r>
      <w:r w:rsidRPr="004B5965">
        <w:rPr>
          <w:rStyle w:val="Emphasis"/>
        </w:rPr>
        <w:t xml:space="preserve"> the </w:t>
      </w:r>
      <w:r w:rsidRPr="00F03A2D">
        <w:rPr>
          <w:rStyle w:val="Emphasis"/>
          <w:highlight w:val="cyan"/>
        </w:rPr>
        <w:t>Senate floor could happen</w:t>
      </w:r>
      <w:r w:rsidRPr="004B5965">
        <w:rPr>
          <w:rStyle w:val="Emphasis"/>
        </w:rPr>
        <w:t xml:space="preserve"> later </w:t>
      </w:r>
      <w:r w:rsidRPr="00F03A2D">
        <w:rPr>
          <w:rStyle w:val="Emphasis"/>
          <w:highlight w:val="cyan"/>
        </w:rPr>
        <w:t>this week</w:t>
      </w:r>
      <w:r w:rsidRPr="004B5965">
        <w:rPr>
          <w:sz w:val="12"/>
        </w:rPr>
        <w:t>. “</w:t>
      </w:r>
      <w:r w:rsidRPr="00F03A2D">
        <w:rPr>
          <w:rStyle w:val="Emphasis"/>
          <w:highlight w:val="cyan"/>
        </w:rPr>
        <w:t>We’re</w:t>
      </w:r>
      <w:r w:rsidRPr="004B5965">
        <w:rPr>
          <w:sz w:val="12"/>
        </w:rPr>
        <w:t xml:space="preserve"> about </w:t>
      </w:r>
      <w:r w:rsidRPr="00F03A2D">
        <w:rPr>
          <w:rStyle w:val="Emphasis"/>
          <w:highlight w:val="cyan"/>
        </w:rPr>
        <w:t>90% of the way there</w:t>
      </w:r>
      <w:r w:rsidRPr="004B5965">
        <w:rPr>
          <w:sz w:val="12"/>
        </w:rPr>
        <w:t xml:space="preserve">,” Sen. Rob </w:t>
      </w:r>
      <w:r w:rsidRPr="00F03A2D">
        <w:rPr>
          <w:rStyle w:val="Emphasis"/>
          <w:highlight w:val="cyan"/>
        </w:rPr>
        <w:t>Portman</w:t>
      </w:r>
      <w:r w:rsidRPr="004B5965">
        <w:rPr>
          <w:sz w:val="12"/>
        </w:rPr>
        <w:t xml:space="preserve"> (R-Ohio), </w:t>
      </w:r>
      <w:r w:rsidRPr="00F03A2D">
        <w:rPr>
          <w:rStyle w:val="Emphasis"/>
          <w:highlight w:val="cyan"/>
        </w:rPr>
        <w:t>said</w:t>
      </w:r>
      <w:r w:rsidRPr="004B5965">
        <w:rPr>
          <w:sz w:val="12"/>
        </w:rPr>
        <w:t xml:space="preserve"> on ABC </w:t>
      </w:r>
      <w:proofErr w:type="spellStart"/>
      <w:r w:rsidRPr="004B5965">
        <w:rPr>
          <w:sz w:val="12"/>
        </w:rPr>
        <w:t>New's</w:t>
      </w:r>
      <w:proofErr w:type="spellEnd"/>
      <w:r w:rsidRPr="004B5965">
        <w:rPr>
          <w:sz w:val="12"/>
        </w:rPr>
        <w:t xml:space="preserve"> "This Week." Why it matters: </w:t>
      </w:r>
      <w:r w:rsidRPr="004B5965">
        <w:rPr>
          <w:rStyle w:val="StyleUnderline"/>
        </w:rPr>
        <w:t>By settling on actual dollar amounts</w:t>
      </w:r>
      <w:r w:rsidRPr="004B5965">
        <w:rPr>
          <w:sz w:val="12"/>
        </w:rPr>
        <w:t xml:space="preserve">, including $70 billion leftover from President Trump's coronavirus relief packages, the </w:t>
      </w:r>
      <w:r w:rsidRPr="00F03A2D">
        <w:rPr>
          <w:rStyle w:val="Emphasis"/>
          <w:highlight w:val="cyan"/>
        </w:rPr>
        <w:t>negotiators</w:t>
      </w:r>
      <w:r w:rsidRPr="004B5965">
        <w:rPr>
          <w:rStyle w:val="Emphasis"/>
        </w:rPr>
        <w:t xml:space="preserve"> are </w:t>
      </w:r>
      <w:r w:rsidRPr="00F03A2D">
        <w:rPr>
          <w:rStyle w:val="Emphasis"/>
          <w:highlight w:val="cyan"/>
        </w:rPr>
        <w:t xml:space="preserve">closer to </w:t>
      </w:r>
      <w:r w:rsidRPr="00F03A2D">
        <w:rPr>
          <w:rStyle w:val="Emphasis"/>
        </w:rPr>
        <w:t xml:space="preserve">convincing </w:t>
      </w:r>
      <w:r w:rsidRPr="00F03A2D">
        <w:rPr>
          <w:rStyle w:val="Emphasis"/>
          <w:highlight w:val="cyan"/>
        </w:rPr>
        <w:t>members</w:t>
      </w:r>
      <w:r w:rsidRPr="004B5965">
        <w:rPr>
          <w:sz w:val="12"/>
        </w:rPr>
        <w:t xml:space="preserve"> </w:t>
      </w:r>
      <w:r w:rsidRPr="00F03A2D">
        <w:rPr>
          <w:rStyle w:val="Emphasis"/>
          <w:highlight w:val="cyan"/>
        </w:rPr>
        <w:t>of</w:t>
      </w:r>
      <w:r w:rsidRPr="004B5965">
        <w:rPr>
          <w:sz w:val="12"/>
        </w:rPr>
        <w:t xml:space="preserve"> </w:t>
      </w:r>
      <w:r w:rsidRPr="00F03A2D">
        <w:rPr>
          <w:rStyle w:val="Emphasis"/>
          <w:highlight w:val="cyan"/>
        </w:rPr>
        <w:t>both parties</w:t>
      </w:r>
      <w:r w:rsidRPr="004B5965">
        <w:rPr>
          <w:rStyle w:val="Emphasis"/>
        </w:rPr>
        <w:t xml:space="preserve"> </w:t>
      </w:r>
      <w:r w:rsidRPr="00F03A2D">
        <w:rPr>
          <w:rStyle w:val="Emphasis"/>
          <w:highlight w:val="cyan"/>
        </w:rPr>
        <w:t>that pay-</w:t>
      </w:r>
      <w:proofErr w:type="spellStart"/>
      <w:r w:rsidRPr="00F03A2D">
        <w:rPr>
          <w:rStyle w:val="Emphasis"/>
          <w:highlight w:val="cyan"/>
        </w:rPr>
        <w:t>fors</w:t>
      </w:r>
      <w:proofErr w:type="spellEnd"/>
      <w:r w:rsidRPr="00F03A2D">
        <w:rPr>
          <w:rStyle w:val="Emphasis"/>
          <w:highlight w:val="cyan"/>
        </w:rPr>
        <w:t xml:space="preserve"> will offset </w:t>
      </w:r>
      <w:r w:rsidRPr="00F03A2D">
        <w:rPr>
          <w:rStyle w:val="Emphasis"/>
        </w:rPr>
        <w:t>proposed</w:t>
      </w:r>
      <w:r w:rsidRPr="004B5965">
        <w:rPr>
          <w:rStyle w:val="Emphasis"/>
        </w:rPr>
        <w:t xml:space="preserve"> </w:t>
      </w:r>
      <w:r w:rsidRPr="00F03A2D">
        <w:rPr>
          <w:rStyle w:val="Emphasis"/>
          <w:highlight w:val="cyan"/>
        </w:rPr>
        <w:t>new spending</w:t>
      </w:r>
      <w:r w:rsidRPr="004B5965">
        <w:rPr>
          <w:sz w:val="12"/>
        </w:rPr>
        <w:t xml:space="preserve"> — </w:t>
      </w:r>
      <w:r w:rsidRPr="00F03A2D">
        <w:rPr>
          <w:rStyle w:val="Emphasis"/>
          <w:highlight w:val="cyan"/>
        </w:rPr>
        <w:t>making it more likely a finished bill passes</w:t>
      </w:r>
      <w:r w:rsidRPr="004B5965">
        <w:rPr>
          <w:rStyle w:val="Emphasis"/>
        </w:rPr>
        <w:t xml:space="preserve"> the </w:t>
      </w:r>
      <w:r w:rsidRPr="00F03A2D">
        <w:rPr>
          <w:rStyle w:val="Emphasis"/>
          <w:highlight w:val="cyan"/>
        </w:rPr>
        <w:t>Senate</w:t>
      </w:r>
      <w:r w:rsidRPr="004B5965">
        <w:rPr>
          <w:rStyle w:val="Emphasis"/>
        </w:rPr>
        <w:t>.</w:t>
      </w:r>
    </w:p>
    <w:p w14:paraId="0153256D" w14:textId="35A47DAC" w:rsidR="00C036F4" w:rsidRDefault="00C036F4" w:rsidP="00C036F4">
      <w:pPr>
        <w:pStyle w:val="Heading3"/>
      </w:pPr>
      <w:r>
        <w:t xml:space="preserve">AT </w:t>
      </w:r>
      <w:r w:rsidR="004C1EAD">
        <w:t>Progressives</w:t>
      </w:r>
    </w:p>
    <w:p w14:paraId="62870216" w14:textId="721170F7" w:rsidR="00C036F4" w:rsidRPr="00AE1816" w:rsidRDefault="00AE1816" w:rsidP="00C036F4">
      <w:pPr>
        <w:pStyle w:val="Heading4"/>
        <w:rPr>
          <w:i/>
          <w:iCs w:val="0"/>
        </w:rPr>
      </w:pPr>
      <w:r>
        <w:t xml:space="preserve">Even if progressives don’t </w:t>
      </w:r>
      <w:r>
        <w:rPr>
          <w:u w:val="single"/>
        </w:rPr>
        <w:t>love</w:t>
      </w:r>
      <w:r>
        <w:t xml:space="preserve"> infra—they all will </w:t>
      </w:r>
      <w:r>
        <w:rPr>
          <w:u w:val="single"/>
        </w:rPr>
        <w:t>back it</w:t>
      </w:r>
      <w:r>
        <w:t xml:space="preserve"> anyways</w:t>
      </w:r>
    </w:p>
    <w:p w14:paraId="7067DFE7" w14:textId="557D3AED" w:rsidR="00C036F4" w:rsidRPr="000B28C2" w:rsidRDefault="004C1EAD" w:rsidP="00C036F4">
      <w:pPr>
        <w:rPr>
          <w:sz w:val="16"/>
          <w:szCs w:val="16"/>
        </w:rPr>
      </w:pPr>
      <w:r>
        <w:rPr>
          <w:rStyle w:val="Style13ptBold"/>
        </w:rPr>
        <w:t>Levine et. al</w:t>
      </w:r>
      <w:r w:rsidR="00C036F4">
        <w:rPr>
          <w:rStyle w:val="Style13ptBold"/>
        </w:rPr>
        <w:t xml:space="preserve"> 7/</w:t>
      </w:r>
      <w:r>
        <w:rPr>
          <w:rStyle w:val="Style13ptBold"/>
        </w:rPr>
        <w:t>22</w:t>
      </w:r>
      <w:r w:rsidR="00C036F4" w:rsidRPr="00207F16">
        <w:rPr>
          <w:sz w:val="16"/>
          <w:szCs w:val="16"/>
        </w:rPr>
        <w:t xml:space="preserve"> [</w:t>
      </w:r>
      <w:r>
        <w:rPr>
          <w:sz w:val="16"/>
          <w:szCs w:val="16"/>
        </w:rPr>
        <w:t>Marianne</w:t>
      </w:r>
      <w:r w:rsidR="00AE1816">
        <w:rPr>
          <w:sz w:val="16"/>
          <w:szCs w:val="16"/>
        </w:rPr>
        <w:t xml:space="preserve">, </w:t>
      </w:r>
      <w:r>
        <w:rPr>
          <w:sz w:val="16"/>
          <w:szCs w:val="16"/>
        </w:rPr>
        <w:t>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w:t>
      </w:r>
      <w:r w:rsidR="00C036F4">
        <w:rPr>
          <w:sz w:val="16"/>
          <w:szCs w:val="16"/>
        </w:rPr>
        <w:t>, 7</w:t>
      </w:r>
      <w:r w:rsidR="00C036F4" w:rsidRPr="00207F16">
        <w:rPr>
          <w:sz w:val="16"/>
          <w:szCs w:val="16"/>
        </w:rPr>
        <w:t>-</w:t>
      </w:r>
      <w:r w:rsidR="00C036F4">
        <w:rPr>
          <w:sz w:val="16"/>
          <w:szCs w:val="16"/>
        </w:rPr>
        <w:t>2</w:t>
      </w:r>
      <w:r w:rsidR="00AE1816">
        <w:rPr>
          <w:sz w:val="16"/>
          <w:szCs w:val="16"/>
        </w:rPr>
        <w:t>2</w:t>
      </w:r>
      <w:r w:rsidR="00C036F4" w:rsidRPr="00207F16">
        <w:rPr>
          <w:sz w:val="16"/>
          <w:szCs w:val="16"/>
        </w:rPr>
        <w:t>-202</w:t>
      </w:r>
      <w:r w:rsidR="00C036F4">
        <w:rPr>
          <w:sz w:val="16"/>
          <w:szCs w:val="16"/>
        </w:rPr>
        <w:t>1</w:t>
      </w:r>
      <w:r w:rsidR="00C036F4" w:rsidRPr="00207F16">
        <w:rPr>
          <w:sz w:val="16"/>
          <w:szCs w:val="16"/>
        </w:rPr>
        <w:t xml:space="preserve">, </w:t>
      </w:r>
      <w:r w:rsidR="00C036F4">
        <w:rPr>
          <w:sz w:val="16"/>
          <w:szCs w:val="16"/>
        </w:rPr>
        <w:t>“</w:t>
      </w:r>
      <w:r w:rsidR="00AE1816" w:rsidRPr="00AE1816">
        <w:rPr>
          <w:rStyle w:val="StyleUnderline"/>
        </w:rPr>
        <w:t>Dems are 'not particularly pleased' with the Senate infrastructure deal. They'll back it anyway</w:t>
      </w:r>
      <w:r w:rsidR="00AE1816">
        <w:rPr>
          <w:sz w:val="16"/>
          <w:szCs w:val="16"/>
        </w:rPr>
        <w:t>.</w:t>
      </w:r>
      <w:r w:rsidR="00C036F4">
        <w:rPr>
          <w:sz w:val="16"/>
          <w:szCs w:val="16"/>
        </w:rPr>
        <w:t xml:space="preserve">” </w:t>
      </w:r>
      <w:r w:rsidR="00AE1816">
        <w:rPr>
          <w:sz w:val="16"/>
          <w:szCs w:val="16"/>
        </w:rPr>
        <w:t>Politico</w:t>
      </w:r>
      <w:r w:rsidR="00C036F4">
        <w:rPr>
          <w:sz w:val="16"/>
          <w:szCs w:val="16"/>
        </w:rPr>
        <w:t xml:space="preserve">, </w:t>
      </w:r>
      <w:r w:rsidR="00AE1816">
        <w:rPr>
          <w:sz w:val="16"/>
          <w:szCs w:val="16"/>
        </w:rPr>
        <w:t>https://www.politico.com/news/2021/07/22/dems-senate-infrastructure-500616</w:t>
      </w:r>
      <w:r w:rsidR="00C036F4">
        <w:rPr>
          <w:sz w:val="16"/>
          <w:szCs w:val="16"/>
        </w:rPr>
        <w:t>, accessed 7</w:t>
      </w:r>
      <w:r w:rsidR="00C036F4" w:rsidRPr="00207F16">
        <w:rPr>
          <w:sz w:val="16"/>
          <w:szCs w:val="16"/>
        </w:rPr>
        <w:t>-</w:t>
      </w:r>
      <w:r w:rsidR="00C036F4">
        <w:rPr>
          <w:sz w:val="16"/>
          <w:szCs w:val="16"/>
        </w:rPr>
        <w:t>26</w:t>
      </w:r>
      <w:r w:rsidR="00C036F4" w:rsidRPr="00207F16">
        <w:rPr>
          <w:sz w:val="16"/>
          <w:szCs w:val="16"/>
        </w:rPr>
        <w:t>-2</w:t>
      </w:r>
      <w:r w:rsidR="00C036F4">
        <w:rPr>
          <w:sz w:val="16"/>
          <w:szCs w:val="16"/>
        </w:rPr>
        <w:t>1</w:t>
      </w:r>
      <w:r w:rsidR="00C036F4" w:rsidRPr="00207F16">
        <w:rPr>
          <w:sz w:val="16"/>
          <w:szCs w:val="16"/>
        </w:rPr>
        <w:t xml:space="preserve">] </w:t>
      </w:r>
      <w:r w:rsidR="00C036F4">
        <w:rPr>
          <w:sz w:val="16"/>
          <w:szCs w:val="16"/>
        </w:rPr>
        <w:t xml:space="preserve">AB </w:t>
      </w:r>
    </w:p>
    <w:p w14:paraId="08FDDD73" w14:textId="6A717F86" w:rsidR="00C036F4" w:rsidRDefault="004C1EAD" w:rsidP="00C036F4">
      <w:pPr>
        <w:rPr>
          <w:sz w:val="12"/>
        </w:rPr>
      </w:pPr>
      <w:r w:rsidRPr="004C1EAD">
        <w:rPr>
          <w:rStyle w:val="StyleUnderline"/>
        </w:rPr>
        <w:t>Ben Cardin</w:t>
      </w:r>
      <w:r w:rsidRPr="004C1EAD">
        <w:rPr>
          <w:sz w:val="12"/>
        </w:rPr>
        <w:t xml:space="preserve"> is “</w:t>
      </w:r>
      <w:r w:rsidRPr="004C1EAD">
        <w:rPr>
          <w:rStyle w:val="StyleUnderline"/>
        </w:rPr>
        <w:t>not particularly pleased” with</w:t>
      </w:r>
      <w:r w:rsidRPr="004C1EAD">
        <w:rPr>
          <w:sz w:val="12"/>
        </w:rPr>
        <w:t xml:space="preserve"> </w:t>
      </w:r>
      <w:r w:rsidRPr="004C1EAD">
        <w:rPr>
          <w:rStyle w:val="StyleUnderline"/>
        </w:rPr>
        <w:t>parts of</w:t>
      </w:r>
      <w:r w:rsidRPr="004C1EAD">
        <w:rPr>
          <w:sz w:val="12"/>
        </w:rPr>
        <w:t xml:space="preserve"> the </w:t>
      </w:r>
      <w:r w:rsidRPr="004C1EAD">
        <w:rPr>
          <w:rStyle w:val="StyleUnderline"/>
        </w:rPr>
        <w:t>bipartisan infrastructure</w:t>
      </w:r>
      <w:r w:rsidRPr="004C1EAD">
        <w:rPr>
          <w:sz w:val="12"/>
        </w:rPr>
        <w:t xml:space="preserve"> package. Kirsten </w:t>
      </w:r>
      <w:r w:rsidRPr="004C1EAD">
        <w:rPr>
          <w:rStyle w:val="StyleUnderline"/>
        </w:rPr>
        <w:t>Gillibrand</w:t>
      </w:r>
      <w:r w:rsidRPr="004C1EAD">
        <w:rPr>
          <w:sz w:val="12"/>
        </w:rPr>
        <w:t xml:space="preserve"> </w:t>
      </w:r>
      <w:r w:rsidRPr="004C1EAD">
        <w:rPr>
          <w:rStyle w:val="StyleUnderline"/>
        </w:rPr>
        <w:t>has “no reason to be against it.” And</w:t>
      </w:r>
      <w:r w:rsidRPr="004C1EAD">
        <w:rPr>
          <w:sz w:val="12"/>
        </w:rPr>
        <w:t xml:space="preserve"> </w:t>
      </w:r>
      <w:r w:rsidRPr="004C1EAD">
        <w:rPr>
          <w:rStyle w:val="StyleUnderline"/>
        </w:rPr>
        <w:t>Elizabeth Warren said she’ll support it if “it makes some people happier</w:t>
      </w:r>
      <w:r w:rsidRPr="004C1EAD">
        <w:rPr>
          <w:sz w:val="12"/>
        </w:rPr>
        <w:t xml:space="preserve">.” Those are </w:t>
      </w:r>
      <w:r w:rsidRPr="004C1EAD">
        <w:rPr>
          <w:rStyle w:val="StyleUnderline"/>
          <w:highlight w:val="cyan"/>
        </w:rPr>
        <w:t>Dem</w:t>
      </w:r>
      <w:r w:rsidRPr="004C1EAD">
        <w:rPr>
          <w:rStyle w:val="StyleUnderline"/>
        </w:rPr>
        <w:t xml:space="preserve">ocratic </w:t>
      </w:r>
      <w:r w:rsidRPr="004C1EAD">
        <w:rPr>
          <w:rStyle w:val="StyleUnderline"/>
          <w:highlight w:val="cyan"/>
        </w:rPr>
        <w:t>senators</w:t>
      </w:r>
      <w:r w:rsidRPr="004C1EAD">
        <w:rPr>
          <w:rStyle w:val="StyleUnderline"/>
        </w:rPr>
        <w:t>'</w:t>
      </w:r>
      <w:r w:rsidRPr="004C1EAD">
        <w:rPr>
          <w:sz w:val="12"/>
        </w:rPr>
        <w:t xml:space="preserve"> scintillating reviews for a plan billed as a major goal of President Joe Biden. </w:t>
      </w:r>
      <w:r w:rsidRPr="004C1EAD">
        <w:rPr>
          <w:rStyle w:val="StyleUnderline"/>
          <w:highlight w:val="cyan"/>
        </w:rPr>
        <w:t>As</w:t>
      </w:r>
      <w:r w:rsidRPr="004C1EAD">
        <w:rPr>
          <w:rStyle w:val="StyleUnderline"/>
        </w:rPr>
        <w:t xml:space="preserve"> </w:t>
      </w:r>
      <w:r w:rsidRPr="004C1EAD">
        <w:rPr>
          <w:rStyle w:val="StyleUnderline"/>
          <w:highlight w:val="cyan"/>
        </w:rPr>
        <w:t>negotiators rush to finish</w:t>
      </w:r>
      <w:r w:rsidRPr="004C1EAD">
        <w:rPr>
          <w:rStyle w:val="StyleUnderline"/>
        </w:rPr>
        <w:t xml:space="preserve"> their </w:t>
      </w:r>
      <w:r w:rsidRPr="004C1EAD">
        <w:rPr>
          <w:rStyle w:val="StyleUnderline"/>
          <w:highlight w:val="cyan"/>
        </w:rPr>
        <w:t>package</w:t>
      </w:r>
      <w:r w:rsidRPr="004C1EAD">
        <w:rPr>
          <w:sz w:val="12"/>
        </w:rPr>
        <w:t xml:space="preserve"> by Monday, </w:t>
      </w:r>
      <w:r w:rsidRPr="004C1EAD">
        <w:rPr>
          <w:rStyle w:val="Emphasis"/>
        </w:rPr>
        <w:t xml:space="preserve">they're </w:t>
      </w:r>
      <w:r w:rsidRPr="004C1EAD">
        <w:rPr>
          <w:rStyle w:val="Emphasis"/>
          <w:highlight w:val="cyan"/>
        </w:rPr>
        <w:t>signaling</w:t>
      </w:r>
      <w:r w:rsidRPr="004C1EAD">
        <w:rPr>
          <w:rStyle w:val="Emphasis"/>
        </w:rPr>
        <w:t xml:space="preserve"> </w:t>
      </w:r>
      <w:r w:rsidRPr="004C1EAD">
        <w:rPr>
          <w:rStyle w:val="Emphasis"/>
          <w:highlight w:val="cyan"/>
        </w:rPr>
        <w:t>they’ll go along with</w:t>
      </w:r>
      <w:r w:rsidRPr="004C1EAD">
        <w:rPr>
          <w:sz w:val="12"/>
          <w:highlight w:val="cyan"/>
        </w:rPr>
        <w:t xml:space="preserve"> </w:t>
      </w:r>
      <w:r w:rsidRPr="004C1EAD">
        <w:rPr>
          <w:rStyle w:val="Emphasis"/>
          <w:highlight w:val="cyan"/>
        </w:rPr>
        <w:t>it</w:t>
      </w:r>
      <w:r w:rsidRPr="004C1EAD">
        <w:rPr>
          <w:sz w:val="12"/>
          <w:highlight w:val="cyan"/>
        </w:rPr>
        <w:t xml:space="preserve">, </w:t>
      </w:r>
      <w:r w:rsidRPr="004C1EAD">
        <w:rPr>
          <w:rStyle w:val="Emphasis"/>
          <w:highlight w:val="cyan"/>
        </w:rPr>
        <w:t>even if it’s through gritted</w:t>
      </w:r>
      <w:r w:rsidRPr="004C1EAD">
        <w:rPr>
          <w:sz w:val="12"/>
          <w:highlight w:val="cyan"/>
        </w:rPr>
        <w:t xml:space="preserve"> </w:t>
      </w:r>
      <w:r w:rsidRPr="004C1EAD">
        <w:rPr>
          <w:rStyle w:val="Emphasis"/>
          <w:highlight w:val="cyan"/>
        </w:rPr>
        <w:t>teeth</w:t>
      </w:r>
      <w:r w:rsidRPr="004C1EAD">
        <w:rPr>
          <w:sz w:val="12"/>
        </w:rPr>
        <w:t xml:space="preserve">. </w:t>
      </w:r>
      <w:r w:rsidRPr="004C1EAD">
        <w:rPr>
          <w:rStyle w:val="StyleUnderline"/>
        </w:rPr>
        <w:t>When asked if he plans to support the bipartisan deal</w:t>
      </w:r>
      <w:r w:rsidRPr="004C1EAD">
        <w:rPr>
          <w:sz w:val="12"/>
        </w:rPr>
        <w:t xml:space="preserve">, Sen. Bernie </w:t>
      </w:r>
      <w:r w:rsidRPr="004C1EAD">
        <w:rPr>
          <w:rStyle w:val="StyleUnderline"/>
        </w:rPr>
        <w:t>Sanders</w:t>
      </w:r>
      <w:r w:rsidRPr="004C1EAD">
        <w:rPr>
          <w:sz w:val="12"/>
        </w:rPr>
        <w:t xml:space="preserve"> (I-Vt.) hardly brimmed with enthusiasm: “I </w:t>
      </w:r>
      <w:r w:rsidRPr="004C1EAD">
        <w:rPr>
          <w:rStyle w:val="StyleUnderline"/>
        </w:rPr>
        <w:t>voted for it yesterday</w:t>
      </w:r>
      <w:r w:rsidRPr="004C1EAD">
        <w:rPr>
          <w:sz w:val="12"/>
        </w:rPr>
        <w:t xml:space="preserve">, didn’t I?” </w:t>
      </w:r>
      <w:r w:rsidRPr="004C1EAD">
        <w:rPr>
          <w:rStyle w:val="Emphasis"/>
          <w:highlight w:val="cyan"/>
        </w:rPr>
        <w:t>All 50 Dem</w:t>
      </w:r>
      <w:r w:rsidRPr="004C1EAD">
        <w:rPr>
          <w:rStyle w:val="Emphasis"/>
        </w:rPr>
        <w:t xml:space="preserve">ocratic </w:t>
      </w:r>
      <w:r w:rsidRPr="004C1EAD">
        <w:rPr>
          <w:rStyle w:val="Emphasis"/>
          <w:highlight w:val="cyan"/>
        </w:rPr>
        <w:t>Caucus</w:t>
      </w:r>
      <w:r w:rsidRPr="004C1EAD">
        <w:rPr>
          <w:rStyle w:val="Emphasis"/>
        </w:rPr>
        <w:t xml:space="preserve"> </w:t>
      </w:r>
      <w:r w:rsidRPr="004C1EAD">
        <w:rPr>
          <w:rStyle w:val="Emphasis"/>
          <w:highlight w:val="cyan"/>
        </w:rPr>
        <w:t>members supported</w:t>
      </w:r>
      <w:r w:rsidRPr="004C1EAD">
        <w:rPr>
          <w:rStyle w:val="Emphasis"/>
        </w:rPr>
        <w:t xml:space="preserve"> </w:t>
      </w:r>
      <w:r w:rsidRPr="004C1EAD">
        <w:rPr>
          <w:rStyle w:val="Emphasis"/>
          <w:highlight w:val="cyan"/>
        </w:rPr>
        <w:t>advancing</w:t>
      </w:r>
      <w:r w:rsidRPr="004C1EAD">
        <w:rPr>
          <w:rStyle w:val="Emphasis"/>
        </w:rPr>
        <w:t xml:space="preserve"> the </w:t>
      </w:r>
      <w:r w:rsidRPr="004C1EAD">
        <w:rPr>
          <w:rStyle w:val="Emphasis"/>
          <w:highlight w:val="cyan"/>
        </w:rPr>
        <w:t>bill on Wednesday</w:t>
      </w:r>
      <w:r w:rsidRPr="004C1EAD">
        <w:rPr>
          <w:sz w:val="12"/>
        </w:rPr>
        <w:t xml:space="preserve">, an effort blocked by 50 Republicans. In interviews Thursday, </w:t>
      </w:r>
      <w:r w:rsidRPr="004C1EAD">
        <w:rPr>
          <w:rStyle w:val="Emphasis"/>
          <w:highlight w:val="cyan"/>
        </w:rPr>
        <w:t>Dem</w:t>
      </w:r>
      <w:r w:rsidRPr="004C1EAD">
        <w:rPr>
          <w:rStyle w:val="Emphasis"/>
        </w:rPr>
        <w:t xml:space="preserve">ocratic </w:t>
      </w:r>
      <w:r w:rsidRPr="004C1EAD">
        <w:rPr>
          <w:rStyle w:val="Emphasis"/>
          <w:highlight w:val="cyan"/>
        </w:rPr>
        <w:t>senators</w:t>
      </w:r>
      <w:r w:rsidRPr="004C1EAD">
        <w:rPr>
          <w:rStyle w:val="Emphasis"/>
        </w:rPr>
        <w:t xml:space="preserve"> said they </w:t>
      </w:r>
      <w:r w:rsidRPr="004C1EAD">
        <w:rPr>
          <w:rStyle w:val="Emphasis"/>
          <w:highlight w:val="cyan"/>
        </w:rPr>
        <w:t>expected all 50 members</w:t>
      </w:r>
      <w:r w:rsidRPr="004C1EAD">
        <w:rPr>
          <w:rStyle w:val="Emphasis"/>
        </w:rPr>
        <w:t xml:space="preserve"> of their caucus </w:t>
      </w:r>
      <w:r w:rsidRPr="004C1EAD">
        <w:rPr>
          <w:rStyle w:val="Emphasis"/>
          <w:highlight w:val="cyan"/>
        </w:rPr>
        <w:t>to sign on to</w:t>
      </w:r>
      <w:r w:rsidRPr="004C1EAD">
        <w:rPr>
          <w:rStyle w:val="Emphasis"/>
        </w:rPr>
        <w:t xml:space="preserve"> the </w:t>
      </w:r>
      <w:r w:rsidRPr="004C1EAD">
        <w:rPr>
          <w:rStyle w:val="Emphasis"/>
          <w:highlight w:val="cyan"/>
        </w:rPr>
        <w:t>final product</w:t>
      </w:r>
      <w:r w:rsidRPr="004C1EAD">
        <w:rPr>
          <w:rStyle w:val="Emphasis"/>
        </w:rPr>
        <w:t>, with the assurance that their $3.5 trillion social spending proposal will include their top priorities</w:t>
      </w:r>
      <w:r w:rsidRPr="004C1EAD">
        <w:rPr>
          <w:sz w:val="12"/>
        </w:rPr>
        <w:t xml:space="preserve">. The bipartisan group still needs to sway several Democrats angry about water funding, but the </w:t>
      </w:r>
      <w:r w:rsidRPr="004C1EAD">
        <w:rPr>
          <w:rStyle w:val="Emphasis"/>
        </w:rPr>
        <w:t>party seems content to enter the home stretch of the infrastructure drama united</w:t>
      </w:r>
      <w:r w:rsidRPr="004C1EAD">
        <w:rPr>
          <w:sz w:val="12"/>
        </w:rPr>
        <w:t xml:space="preserve"> — and leave Republicans split over whether to support it. “There are a lot of things that are happening that I’m unhappy about. I think they’re mistakes,” said </w:t>
      </w:r>
      <w:r w:rsidRPr="004C1EAD">
        <w:rPr>
          <w:rStyle w:val="StyleUnderline"/>
        </w:rPr>
        <w:t>Cardin</w:t>
      </w:r>
      <w:r w:rsidRPr="004C1EAD">
        <w:rPr>
          <w:sz w:val="12"/>
        </w:rPr>
        <w:t xml:space="preserve"> (D-Md.). “But </w:t>
      </w:r>
      <w:r w:rsidRPr="004C1EAD">
        <w:rPr>
          <w:rStyle w:val="StyleUnderline"/>
        </w:rPr>
        <w:t>I’m going to support the package</w:t>
      </w:r>
      <w:r w:rsidRPr="004C1EAD">
        <w:rPr>
          <w:sz w:val="12"/>
        </w:rPr>
        <w:t xml:space="preserve">. I think it’s critically important we get the bipartisan package done.” Sen. Rob Portman speaks to reporters. </w:t>
      </w:r>
      <w:r w:rsidRPr="004C1EAD">
        <w:rPr>
          <w:rStyle w:val="StyleUnderline"/>
          <w:highlight w:val="cyan"/>
        </w:rPr>
        <w:t>Even Dem</w:t>
      </w:r>
      <w:r w:rsidRPr="004C1EAD">
        <w:rPr>
          <w:rStyle w:val="StyleUnderline"/>
        </w:rPr>
        <w:t xml:space="preserve">ocratic </w:t>
      </w:r>
      <w:r w:rsidRPr="004C1EAD">
        <w:rPr>
          <w:rStyle w:val="StyleUnderline"/>
          <w:highlight w:val="cyan"/>
        </w:rPr>
        <w:t>senators</w:t>
      </w:r>
      <w:r w:rsidRPr="004C1EAD">
        <w:rPr>
          <w:rStyle w:val="StyleUnderline"/>
        </w:rPr>
        <w:t xml:space="preserve"> </w:t>
      </w:r>
      <w:r w:rsidRPr="004C1EAD">
        <w:rPr>
          <w:rStyle w:val="StyleUnderline"/>
          <w:highlight w:val="cyan"/>
        </w:rPr>
        <w:t>skeptical of GOP cooperation said they were hopeful that a bipartisan deal on</w:t>
      </w:r>
      <w:r w:rsidRPr="004C1EAD">
        <w:rPr>
          <w:rStyle w:val="StyleUnderline"/>
        </w:rPr>
        <w:t xml:space="preserve"> physical </w:t>
      </w:r>
      <w:r w:rsidRPr="004C1EAD">
        <w:rPr>
          <w:rStyle w:val="StyleUnderline"/>
          <w:highlight w:val="cyan"/>
        </w:rPr>
        <w:t>infra</w:t>
      </w:r>
      <w:r w:rsidRPr="004C1EAD">
        <w:rPr>
          <w:rStyle w:val="StyleUnderline"/>
        </w:rPr>
        <w:t xml:space="preserve">structure </w:t>
      </w:r>
      <w:r w:rsidRPr="004C1EAD">
        <w:rPr>
          <w:rStyle w:val="StyleUnderline"/>
          <w:highlight w:val="cyan"/>
        </w:rPr>
        <w:t>would come to fruition,</w:t>
      </w:r>
      <w:r w:rsidRPr="004C1EAD">
        <w:rPr>
          <w:sz w:val="12"/>
          <w:highlight w:val="cyan"/>
        </w:rPr>
        <w:t xml:space="preserve"> </w:t>
      </w:r>
      <w:r w:rsidRPr="004C1EAD">
        <w:rPr>
          <w:rStyle w:val="StyleUnderline"/>
          <w:highlight w:val="cyan"/>
        </w:rPr>
        <w:t>given</w:t>
      </w:r>
      <w:r w:rsidRPr="004C1EAD">
        <w:rPr>
          <w:rStyle w:val="StyleUnderline"/>
        </w:rPr>
        <w:t xml:space="preserve"> that </w:t>
      </w:r>
      <w:r w:rsidRPr="004C1EAD">
        <w:rPr>
          <w:rStyle w:val="StyleUnderline"/>
          <w:highlight w:val="cyan"/>
        </w:rPr>
        <w:t>Biden</w:t>
      </w:r>
      <w:r w:rsidRPr="004C1EAD">
        <w:rPr>
          <w:rStyle w:val="StyleUnderline"/>
        </w:rPr>
        <w:t xml:space="preserve"> has </w:t>
      </w:r>
      <w:r w:rsidRPr="004C1EAD">
        <w:rPr>
          <w:rStyle w:val="StyleUnderline"/>
          <w:highlight w:val="cyan"/>
        </w:rPr>
        <w:t xml:space="preserve">thrown </w:t>
      </w:r>
      <w:r w:rsidRPr="004C1EAD">
        <w:rPr>
          <w:rStyle w:val="StyleUnderline"/>
        </w:rPr>
        <w:t xml:space="preserve">the </w:t>
      </w:r>
      <w:r w:rsidRPr="004C1EAD">
        <w:rPr>
          <w:rStyle w:val="StyleUnderline"/>
          <w:highlight w:val="cyan"/>
        </w:rPr>
        <w:t>weight of</w:t>
      </w:r>
      <w:r w:rsidRPr="004C1EAD">
        <w:rPr>
          <w:rStyle w:val="StyleUnderline"/>
        </w:rPr>
        <w:t xml:space="preserve"> the </w:t>
      </w:r>
      <w:r w:rsidRPr="004C1EAD">
        <w:rPr>
          <w:rStyle w:val="StyleUnderline"/>
          <w:highlight w:val="cyan"/>
        </w:rPr>
        <w:t>White House behind</w:t>
      </w:r>
      <w:r w:rsidRPr="004C1EAD">
        <w:rPr>
          <w:rStyle w:val="StyleUnderline"/>
        </w:rPr>
        <w:t xml:space="preserve"> </w:t>
      </w:r>
      <w:r w:rsidRPr="004C1EAD">
        <w:rPr>
          <w:rStyle w:val="StyleUnderline"/>
          <w:highlight w:val="cyan"/>
        </w:rPr>
        <w:t>it</w:t>
      </w:r>
      <w:r w:rsidRPr="004C1EAD">
        <w:rPr>
          <w:rStyle w:val="StyleUnderline"/>
        </w:rPr>
        <w:t xml:space="preserve"> and is already traveling the country to promote the framework. S</w:t>
      </w:r>
      <w:r w:rsidRPr="004C1EAD">
        <w:rPr>
          <w:sz w:val="12"/>
        </w:rPr>
        <w:t xml:space="preserve">en. Mazie </w:t>
      </w:r>
      <w:r w:rsidRPr="004C1EAD">
        <w:rPr>
          <w:rStyle w:val="StyleUnderline"/>
        </w:rPr>
        <w:t>Hirono</w:t>
      </w:r>
      <w:r w:rsidRPr="004C1EAD">
        <w:rPr>
          <w:sz w:val="12"/>
        </w:rPr>
        <w:t xml:space="preserve"> (D-Hawaii), </w:t>
      </w:r>
      <w:r w:rsidRPr="004C1EAD">
        <w:rPr>
          <w:rStyle w:val="StyleUnderline"/>
        </w:rPr>
        <w:t>who previously panned the bipartisan</w:t>
      </w:r>
      <w:r w:rsidRPr="004C1EAD">
        <w:rPr>
          <w:sz w:val="12"/>
        </w:rPr>
        <w:t xml:space="preserve"> talks, </w:t>
      </w:r>
      <w:r w:rsidRPr="004C1EAD">
        <w:rPr>
          <w:rStyle w:val="StyleUnderline"/>
        </w:rPr>
        <w:t>said she’s “optimistic” these days and is “prepared to support it because</w:t>
      </w:r>
      <w:r w:rsidRPr="004C1EAD">
        <w:rPr>
          <w:sz w:val="12"/>
        </w:rPr>
        <w:t xml:space="preserve"> ... Joe </w:t>
      </w:r>
      <w:r w:rsidRPr="004C1EAD">
        <w:rPr>
          <w:rStyle w:val="StyleUnderline"/>
        </w:rPr>
        <w:t>Biden supports it.”</w:t>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r w:rsidR="00C036F4" w:rsidRPr="004C1EAD">
        <w:rPr>
          <w:sz w:val="12"/>
        </w:rPr>
        <w:tab/>
      </w:r>
    </w:p>
    <w:p w14:paraId="1F362F91" w14:textId="1B2335F1" w:rsidR="00AE1816" w:rsidRDefault="00AE1816" w:rsidP="00AE1816">
      <w:pPr>
        <w:pStyle w:val="Heading3"/>
      </w:pPr>
      <w:r>
        <w:t>AT Transit</w:t>
      </w:r>
    </w:p>
    <w:p w14:paraId="127009E6" w14:textId="74B760FA" w:rsidR="00AE1816" w:rsidRPr="00A67420" w:rsidRDefault="00A67420" w:rsidP="00AE1816">
      <w:pPr>
        <w:pStyle w:val="Heading4"/>
        <w:rPr>
          <w:i/>
          <w:iCs w:val="0"/>
          <w:u w:val="single"/>
        </w:rPr>
      </w:pPr>
      <w:r>
        <w:t xml:space="preserve">Even if transit is a sticking point—they’re </w:t>
      </w:r>
      <w:r>
        <w:rPr>
          <w:u w:val="single"/>
        </w:rPr>
        <w:t>still</w:t>
      </w:r>
      <w:r>
        <w:t xml:space="preserve"> negotiating over it</w:t>
      </w:r>
    </w:p>
    <w:p w14:paraId="6F387ECA" w14:textId="77777777" w:rsidR="00AE1816" w:rsidRPr="000B28C2" w:rsidRDefault="00AE1816" w:rsidP="00AE1816">
      <w:pPr>
        <w:rPr>
          <w:sz w:val="16"/>
          <w:szCs w:val="16"/>
        </w:rPr>
      </w:pPr>
      <w:r>
        <w:rPr>
          <w:rStyle w:val="Style13ptBold"/>
        </w:rPr>
        <w:t>Levine et. al 7/22</w:t>
      </w:r>
      <w:r w:rsidRPr="00207F16">
        <w:rPr>
          <w:sz w:val="16"/>
          <w:szCs w:val="16"/>
        </w:rPr>
        <w:t xml:space="preserve"> [</w:t>
      </w:r>
      <w:r>
        <w:rPr>
          <w:sz w:val="16"/>
          <w:szCs w:val="16"/>
        </w:rPr>
        <w:t>Marianne, 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 7</w:t>
      </w:r>
      <w:r w:rsidRPr="00207F16">
        <w:rPr>
          <w:sz w:val="16"/>
          <w:szCs w:val="16"/>
        </w:rPr>
        <w:t>-</w:t>
      </w:r>
      <w:r>
        <w:rPr>
          <w:sz w:val="16"/>
          <w:szCs w:val="16"/>
        </w:rPr>
        <w:t>22</w:t>
      </w:r>
      <w:r w:rsidRPr="00207F16">
        <w:rPr>
          <w:sz w:val="16"/>
          <w:szCs w:val="16"/>
        </w:rPr>
        <w:t>-202</w:t>
      </w:r>
      <w:r>
        <w:rPr>
          <w:sz w:val="16"/>
          <w:szCs w:val="16"/>
        </w:rPr>
        <w:t>1</w:t>
      </w:r>
      <w:r w:rsidRPr="00207F16">
        <w:rPr>
          <w:sz w:val="16"/>
          <w:szCs w:val="16"/>
        </w:rPr>
        <w:t xml:space="preserve">, </w:t>
      </w:r>
      <w:r>
        <w:rPr>
          <w:sz w:val="16"/>
          <w:szCs w:val="16"/>
        </w:rPr>
        <w:t>“</w:t>
      </w:r>
      <w:r w:rsidRPr="00AE1816">
        <w:rPr>
          <w:rStyle w:val="StyleUnderline"/>
        </w:rPr>
        <w:t>Dems are 'not particularly pleased' with the Senate infrastructure deal. They'll back it anyway</w:t>
      </w:r>
      <w:r>
        <w:rPr>
          <w:sz w:val="16"/>
          <w:szCs w:val="16"/>
        </w:rPr>
        <w:t>.” Politico, https://www.politico.com/news/2021/07/22/dems-senate-infrastructure-500616, accessed 7</w:t>
      </w:r>
      <w:r w:rsidRPr="00207F16">
        <w:rPr>
          <w:sz w:val="16"/>
          <w:szCs w:val="16"/>
        </w:rPr>
        <w:t>-</w:t>
      </w:r>
      <w:r>
        <w:rPr>
          <w:sz w:val="16"/>
          <w:szCs w:val="16"/>
        </w:rPr>
        <w:t>26</w:t>
      </w:r>
      <w:r w:rsidRPr="00207F16">
        <w:rPr>
          <w:sz w:val="16"/>
          <w:szCs w:val="16"/>
        </w:rPr>
        <w:t>-2</w:t>
      </w:r>
      <w:r>
        <w:rPr>
          <w:sz w:val="16"/>
          <w:szCs w:val="16"/>
        </w:rPr>
        <w:t>1</w:t>
      </w:r>
      <w:r w:rsidRPr="00207F16">
        <w:rPr>
          <w:sz w:val="16"/>
          <w:szCs w:val="16"/>
        </w:rPr>
        <w:t xml:space="preserve">] </w:t>
      </w:r>
      <w:r>
        <w:rPr>
          <w:sz w:val="16"/>
          <w:szCs w:val="16"/>
        </w:rPr>
        <w:t xml:space="preserve">AB </w:t>
      </w:r>
    </w:p>
    <w:p w14:paraId="30D9110E" w14:textId="382F71BB" w:rsidR="00AE1816" w:rsidRPr="00A67420" w:rsidRDefault="00AE1816" w:rsidP="00AE1816">
      <w:pPr>
        <w:rPr>
          <w:sz w:val="12"/>
        </w:rPr>
      </w:pPr>
      <w:r w:rsidRPr="00A67420">
        <w:rPr>
          <w:sz w:val="12"/>
        </w:rPr>
        <w:t xml:space="preserve">Biden can spare at most a handful of votes from the 50-member Democratic caucus to pass the bipartisan $1.2 trillion physical infrastructure </w:t>
      </w:r>
      <w:proofErr w:type="gramStart"/>
      <w:r w:rsidRPr="00A67420">
        <w:rPr>
          <w:sz w:val="12"/>
        </w:rPr>
        <w:t>package, if</w:t>
      </w:r>
      <w:proofErr w:type="gramEnd"/>
      <w:r w:rsidRPr="00A67420">
        <w:rPr>
          <w:sz w:val="12"/>
        </w:rPr>
        <w:t xml:space="preserve"> a deal is reached. While </w:t>
      </w:r>
      <w:r w:rsidRPr="00A67420">
        <w:rPr>
          <w:rStyle w:val="Emphasis"/>
          <w:highlight w:val="cyan"/>
        </w:rPr>
        <w:t>11 Senate Republicans wrote a letter to</w:t>
      </w:r>
      <w:r w:rsidRPr="00A67420">
        <w:rPr>
          <w:sz w:val="12"/>
        </w:rPr>
        <w:t xml:space="preserve"> Senate Majority Leader Chuck </w:t>
      </w:r>
      <w:r w:rsidRPr="00A67420">
        <w:rPr>
          <w:rStyle w:val="Emphasis"/>
          <w:highlight w:val="cyan"/>
        </w:rPr>
        <w:t>Schumer</w:t>
      </w:r>
      <w:r w:rsidRPr="00AE1816">
        <w:rPr>
          <w:rStyle w:val="Emphasis"/>
        </w:rPr>
        <w:t xml:space="preserve"> Wednesday </w:t>
      </w:r>
      <w:r w:rsidRPr="00A67420">
        <w:rPr>
          <w:rStyle w:val="Emphasis"/>
          <w:highlight w:val="cyan"/>
        </w:rPr>
        <w:t>saying that</w:t>
      </w:r>
      <w:r w:rsidRPr="00AE1816">
        <w:rPr>
          <w:rStyle w:val="Emphasis"/>
        </w:rPr>
        <w:t xml:space="preserve"> </w:t>
      </w:r>
      <w:r w:rsidRPr="00A67420">
        <w:rPr>
          <w:rStyle w:val="Emphasis"/>
          <w:highlight w:val="cyan"/>
        </w:rPr>
        <w:t>they’d</w:t>
      </w:r>
      <w:r w:rsidRPr="00A67420">
        <w:rPr>
          <w:sz w:val="12"/>
          <w:highlight w:val="cyan"/>
        </w:rPr>
        <w:t xml:space="preserve"> </w:t>
      </w:r>
      <w:r w:rsidRPr="00A67420">
        <w:rPr>
          <w:rStyle w:val="Emphasis"/>
          <w:highlight w:val="cyan"/>
        </w:rPr>
        <w:t>vote to move forward next week</w:t>
      </w:r>
      <w:r w:rsidRPr="00A67420">
        <w:rPr>
          <w:sz w:val="12"/>
        </w:rPr>
        <w:t xml:space="preserve">, most members of the GOP conference are waiting for legislative text and a score from the nonpartisan Congressional Budget Office before making up their minds. Even some Republicans in the bipartisan group of 22 working on the package could ultimately bolt, according to one GOP senator. </w:t>
      </w:r>
      <w:r w:rsidRPr="00A67420">
        <w:rPr>
          <w:rStyle w:val="Emphasis"/>
          <w:highlight w:val="cyan"/>
        </w:rPr>
        <w:t>Senate negotiators</w:t>
      </w:r>
      <w:r w:rsidRPr="00AE1816">
        <w:rPr>
          <w:rStyle w:val="Emphasis"/>
        </w:rPr>
        <w:t xml:space="preserve"> say they’re getting </w:t>
      </w:r>
      <w:r w:rsidRPr="00A67420">
        <w:rPr>
          <w:rStyle w:val="Emphasis"/>
          <w:highlight w:val="cyan"/>
        </w:rPr>
        <w:t xml:space="preserve">close to clinching a bipartisan deal, </w:t>
      </w:r>
      <w:r w:rsidRPr="00A67420">
        <w:rPr>
          <w:rStyle w:val="Emphasis"/>
        </w:rPr>
        <w:t>despite Wednesday’s failed vote</w:t>
      </w:r>
      <w:r w:rsidRPr="00A67420">
        <w:rPr>
          <w:sz w:val="12"/>
        </w:rPr>
        <w:t xml:space="preserve">. The </w:t>
      </w:r>
      <w:r w:rsidRPr="00A67420">
        <w:rPr>
          <w:rStyle w:val="StyleUnderline"/>
          <w:highlight w:val="cyan"/>
        </w:rPr>
        <w:t>most controversial sticking point</w:t>
      </w:r>
      <w:r w:rsidRPr="00AE1816">
        <w:rPr>
          <w:rStyle w:val="StyleUnderline"/>
        </w:rPr>
        <w:t xml:space="preserve"> </w:t>
      </w:r>
      <w:r w:rsidRPr="00A67420">
        <w:rPr>
          <w:rStyle w:val="StyleUnderline"/>
          <w:highlight w:val="cyan"/>
        </w:rPr>
        <w:t>remaining</w:t>
      </w:r>
      <w:r w:rsidRPr="00AE1816">
        <w:rPr>
          <w:rStyle w:val="StyleUnderline"/>
        </w:rPr>
        <w:t xml:space="preserve"> appears to be</w:t>
      </w:r>
      <w:r w:rsidRPr="00A67420">
        <w:rPr>
          <w:sz w:val="12"/>
        </w:rPr>
        <w:t xml:space="preserve"> public </w:t>
      </w:r>
      <w:r w:rsidRPr="00A67420">
        <w:rPr>
          <w:rStyle w:val="StyleUnderline"/>
          <w:highlight w:val="cyan"/>
        </w:rPr>
        <w:t>transportation funding</w:t>
      </w:r>
      <w:r w:rsidRPr="00AE1816">
        <w:rPr>
          <w:rStyle w:val="StyleUnderline"/>
        </w:rPr>
        <w:t xml:space="preserve"> levels</w:t>
      </w:r>
      <w:r w:rsidRPr="00A67420">
        <w:rPr>
          <w:sz w:val="12"/>
        </w:rPr>
        <w:t xml:space="preserve">. </w:t>
      </w:r>
      <w:r w:rsidRPr="00A67420">
        <w:rPr>
          <w:rStyle w:val="Emphasis"/>
          <w:highlight w:val="cyan"/>
        </w:rPr>
        <w:t>But</w:t>
      </w:r>
      <w:r w:rsidRPr="00A67420">
        <w:rPr>
          <w:sz w:val="12"/>
        </w:rPr>
        <w:t xml:space="preserve"> the </w:t>
      </w:r>
      <w:r w:rsidRPr="00A67420">
        <w:rPr>
          <w:rStyle w:val="Emphasis"/>
          <w:highlight w:val="cyan"/>
        </w:rPr>
        <w:t>group is finalizing</w:t>
      </w:r>
      <w:r w:rsidRPr="00AE1816">
        <w:rPr>
          <w:rStyle w:val="Emphasis"/>
        </w:rPr>
        <w:t xml:space="preserve"> </w:t>
      </w:r>
      <w:r w:rsidRPr="00A67420">
        <w:rPr>
          <w:rStyle w:val="Emphasis"/>
          <w:highlight w:val="cyan"/>
        </w:rPr>
        <w:t>provisions</w:t>
      </w:r>
      <w:r w:rsidRPr="00AE1816">
        <w:rPr>
          <w:rStyle w:val="Emphasis"/>
        </w:rPr>
        <w:t xml:space="preserve"> </w:t>
      </w:r>
      <w:r w:rsidRPr="00A67420">
        <w:rPr>
          <w:rStyle w:val="Emphasis"/>
          <w:highlight w:val="cyan"/>
        </w:rPr>
        <w:t>related to broadband and</w:t>
      </w:r>
      <w:r w:rsidRPr="00AE1816">
        <w:rPr>
          <w:rStyle w:val="Emphasis"/>
        </w:rPr>
        <w:t xml:space="preserve"> how to use </w:t>
      </w:r>
      <w:r w:rsidRPr="00A67420">
        <w:rPr>
          <w:rStyle w:val="Emphasis"/>
          <w:highlight w:val="cyan"/>
        </w:rPr>
        <w:t>unspent corona</w:t>
      </w:r>
      <w:r w:rsidRPr="00AE1816">
        <w:rPr>
          <w:rStyle w:val="Emphasis"/>
        </w:rPr>
        <w:t xml:space="preserve">virus </w:t>
      </w:r>
      <w:r w:rsidRPr="00A67420">
        <w:rPr>
          <w:rStyle w:val="Emphasis"/>
          <w:highlight w:val="cyan"/>
        </w:rPr>
        <w:t>relief money as a financing mechanism</w:t>
      </w:r>
      <w:r w:rsidRPr="00AE1816">
        <w:rPr>
          <w:rStyle w:val="Emphasis"/>
        </w:rPr>
        <w:t xml:space="preserve">, </w:t>
      </w:r>
      <w:r w:rsidRPr="00A67420">
        <w:rPr>
          <w:rStyle w:val="Emphasis"/>
          <w:highlight w:val="cyan"/>
        </w:rPr>
        <w:t>according to aides</w:t>
      </w:r>
      <w:r w:rsidRPr="00AE1816">
        <w:rPr>
          <w:rStyle w:val="Emphasis"/>
        </w:rPr>
        <w:t xml:space="preserve"> </w:t>
      </w:r>
      <w:r w:rsidRPr="00A67420">
        <w:rPr>
          <w:rStyle w:val="Emphasis"/>
          <w:highlight w:val="cyan"/>
        </w:rPr>
        <w:t>familiar</w:t>
      </w:r>
      <w:r w:rsidRPr="00AE1816">
        <w:rPr>
          <w:rStyle w:val="Emphasis"/>
        </w:rPr>
        <w:t xml:space="preserve"> </w:t>
      </w:r>
      <w:r w:rsidRPr="00A67420">
        <w:rPr>
          <w:rStyle w:val="Emphasis"/>
          <w:highlight w:val="cyan"/>
        </w:rPr>
        <w:t>with</w:t>
      </w:r>
      <w:r w:rsidRPr="00AE1816">
        <w:rPr>
          <w:rStyle w:val="Emphasis"/>
        </w:rPr>
        <w:t xml:space="preserve"> the </w:t>
      </w:r>
      <w:r w:rsidRPr="00A67420">
        <w:rPr>
          <w:rStyle w:val="Emphasis"/>
          <w:highlight w:val="cyan"/>
        </w:rPr>
        <w:t>talks</w:t>
      </w:r>
      <w:r w:rsidRPr="00A67420">
        <w:rPr>
          <w:sz w:val="12"/>
        </w:rPr>
        <w:t xml:space="preserve">. </w:t>
      </w:r>
    </w:p>
    <w:p w14:paraId="0F2AD5A0" w14:textId="09AA2CA4" w:rsidR="00A67420" w:rsidRDefault="00A67420" w:rsidP="00A67420">
      <w:pPr>
        <w:pStyle w:val="Heading3"/>
      </w:pPr>
      <w:r>
        <w:t>AT Water Infra</w:t>
      </w:r>
    </w:p>
    <w:p w14:paraId="0B0E9ADA" w14:textId="3D2AB4AB" w:rsidR="00A67420" w:rsidRDefault="004F0D88" w:rsidP="00A67420">
      <w:pPr>
        <w:pStyle w:val="Heading4"/>
      </w:pPr>
      <w:r>
        <w:t>Water infrastructure disagreements aren’t currently enough to derail the agreements—</w:t>
      </w:r>
      <w:proofErr w:type="spellStart"/>
      <w:r>
        <w:t>dems</w:t>
      </w:r>
      <w:proofErr w:type="spellEnd"/>
      <w:r>
        <w:t xml:space="preserve"> will </w:t>
      </w:r>
      <w:r>
        <w:rPr>
          <w:u w:val="single"/>
        </w:rPr>
        <w:t>still</w:t>
      </w:r>
      <w:r>
        <w:t xml:space="preserve"> support the bill</w:t>
      </w:r>
    </w:p>
    <w:p w14:paraId="2A61E72E" w14:textId="55578F07" w:rsidR="004F0D88" w:rsidRPr="004F0D88" w:rsidRDefault="004F0D88" w:rsidP="004F0D88">
      <w:r>
        <w:t>-not sure if this can be used as a link to water infra aff or as a link turn, maybe it can</w:t>
      </w:r>
    </w:p>
    <w:p w14:paraId="607F3484" w14:textId="11C1B38A" w:rsidR="00A67420" w:rsidRPr="00A67420" w:rsidRDefault="00A67420" w:rsidP="00A67420">
      <w:pPr>
        <w:rPr>
          <w:sz w:val="16"/>
          <w:szCs w:val="16"/>
        </w:rPr>
      </w:pPr>
      <w:r>
        <w:rPr>
          <w:rStyle w:val="Style13ptBold"/>
        </w:rPr>
        <w:t>Levine et. al 7/22</w:t>
      </w:r>
      <w:r w:rsidRPr="00207F16">
        <w:rPr>
          <w:sz w:val="16"/>
          <w:szCs w:val="16"/>
        </w:rPr>
        <w:t xml:space="preserve"> [</w:t>
      </w:r>
      <w:r>
        <w:rPr>
          <w:sz w:val="16"/>
          <w:szCs w:val="16"/>
        </w:rPr>
        <w:t>Marianne, 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 7</w:t>
      </w:r>
      <w:r w:rsidRPr="00207F16">
        <w:rPr>
          <w:sz w:val="16"/>
          <w:szCs w:val="16"/>
        </w:rPr>
        <w:t>-</w:t>
      </w:r>
      <w:r>
        <w:rPr>
          <w:sz w:val="16"/>
          <w:szCs w:val="16"/>
        </w:rPr>
        <w:t>22</w:t>
      </w:r>
      <w:r w:rsidRPr="00207F16">
        <w:rPr>
          <w:sz w:val="16"/>
          <w:szCs w:val="16"/>
        </w:rPr>
        <w:t>-202</w:t>
      </w:r>
      <w:r>
        <w:rPr>
          <w:sz w:val="16"/>
          <w:szCs w:val="16"/>
        </w:rPr>
        <w:t>1</w:t>
      </w:r>
      <w:r w:rsidRPr="00207F16">
        <w:rPr>
          <w:sz w:val="16"/>
          <w:szCs w:val="16"/>
        </w:rPr>
        <w:t xml:space="preserve">, </w:t>
      </w:r>
      <w:r>
        <w:rPr>
          <w:sz w:val="16"/>
          <w:szCs w:val="16"/>
        </w:rPr>
        <w:t>“</w:t>
      </w:r>
      <w:r w:rsidRPr="00AE1816">
        <w:rPr>
          <w:rStyle w:val="StyleUnderline"/>
        </w:rPr>
        <w:t>Dems are 'not particularly pleased' with the Senate infrastructure deal. They'll back it anyway</w:t>
      </w:r>
      <w:r>
        <w:rPr>
          <w:sz w:val="16"/>
          <w:szCs w:val="16"/>
        </w:rPr>
        <w:t>.” Politico, https://www.politico.com/news/2021/07/22/dems-senate-infrastructure-500616, accessed 7</w:t>
      </w:r>
      <w:r w:rsidRPr="00207F16">
        <w:rPr>
          <w:sz w:val="16"/>
          <w:szCs w:val="16"/>
        </w:rPr>
        <w:t>-</w:t>
      </w:r>
      <w:r>
        <w:rPr>
          <w:sz w:val="16"/>
          <w:szCs w:val="16"/>
        </w:rPr>
        <w:t>26</w:t>
      </w:r>
      <w:r w:rsidRPr="00207F16">
        <w:rPr>
          <w:sz w:val="16"/>
          <w:szCs w:val="16"/>
        </w:rPr>
        <w:t>-2</w:t>
      </w:r>
      <w:r>
        <w:rPr>
          <w:sz w:val="16"/>
          <w:szCs w:val="16"/>
        </w:rPr>
        <w:t>1</w:t>
      </w:r>
      <w:r w:rsidRPr="00207F16">
        <w:rPr>
          <w:sz w:val="16"/>
          <w:szCs w:val="16"/>
        </w:rPr>
        <w:t xml:space="preserve">] </w:t>
      </w:r>
      <w:r>
        <w:rPr>
          <w:sz w:val="16"/>
          <w:szCs w:val="16"/>
        </w:rPr>
        <w:t xml:space="preserve">AB </w:t>
      </w:r>
    </w:p>
    <w:p w14:paraId="631F387D" w14:textId="5F4C22E6" w:rsidR="00A67420" w:rsidRPr="00A67420" w:rsidRDefault="00A67420" w:rsidP="00A67420">
      <w:pPr>
        <w:rPr>
          <w:rStyle w:val="Emphasis"/>
        </w:rPr>
      </w:pPr>
      <w:r w:rsidRPr="00A67420">
        <w:rPr>
          <w:rStyle w:val="StyleUnderline"/>
        </w:rPr>
        <w:t>As of Thursday afternoon</w:t>
      </w:r>
      <w:r w:rsidRPr="00A67420">
        <w:rPr>
          <w:sz w:val="12"/>
        </w:rPr>
        <w:t xml:space="preserve">, </w:t>
      </w:r>
      <w:r w:rsidRPr="004F0D88">
        <w:rPr>
          <w:rStyle w:val="StyleUnderline"/>
        </w:rPr>
        <w:t>some</w:t>
      </w:r>
      <w:r w:rsidRPr="004F0D88">
        <w:rPr>
          <w:sz w:val="12"/>
        </w:rPr>
        <w:t xml:space="preserve"> </w:t>
      </w:r>
      <w:r w:rsidRPr="004F0D88">
        <w:rPr>
          <w:rStyle w:val="StyleUnderline"/>
        </w:rPr>
        <w:t>Dem</w:t>
      </w:r>
      <w:r w:rsidRPr="004F0D88">
        <w:rPr>
          <w:sz w:val="12"/>
        </w:rPr>
        <w:t xml:space="preserve">ocratic </w:t>
      </w:r>
      <w:r w:rsidRPr="004F0D88">
        <w:rPr>
          <w:rStyle w:val="StyleUnderline"/>
        </w:rPr>
        <w:t>senators</w:t>
      </w:r>
      <w:r w:rsidRPr="004F0D88">
        <w:rPr>
          <w:sz w:val="12"/>
        </w:rPr>
        <w:t xml:space="preserve"> </w:t>
      </w:r>
      <w:r w:rsidRPr="004F0D88">
        <w:rPr>
          <w:rStyle w:val="StyleUnderline"/>
        </w:rPr>
        <w:t>said they had concerns with what they were hearin</w:t>
      </w:r>
      <w:r w:rsidRPr="004F0D88">
        <w:rPr>
          <w:sz w:val="12"/>
        </w:rPr>
        <w:t xml:space="preserve">g </w:t>
      </w:r>
      <w:r w:rsidRPr="004F0D88">
        <w:rPr>
          <w:rStyle w:val="StyleUnderline"/>
        </w:rPr>
        <w:t>but there was no sign of a mass rebellion</w:t>
      </w:r>
      <w:r w:rsidRPr="00A67420">
        <w:rPr>
          <w:sz w:val="12"/>
        </w:rPr>
        <w:t xml:space="preserve">. Sen. Tom </w:t>
      </w:r>
      <w:r w:rsidRPr="00A67420">
        <w:rPr>
          <w:rStyle w:val="StyleUnderline"/>
          <w:highlight w:val="cyan"/>
        </w:rPr>
        <w:t>Carper</w:t>
      </w:r>
      <w:r w:rsidRPr="00A67420">
        <w:rPr>
          <w:sz w:val="12"/>
        </w:rPr>
        <w:t xml:space="preserve"> (D-Del.), chair of the Environment and Public Works Committee, </w:t>
      </w:r>
      <w:r w:rsidRPr="00A67420">
        <w:rPr>
          <w:rStyle w:val="StyleUnderline"/>
          <w:highlight w:val="cyan"/>
        </w:rPr>
        <w:t>said</w:t>
      </w:r>
      <w:r w:rsidRPr="00A67420">
        <w:rPr>
          <w:rStyle w:val="StyleUnderline"/>
        </w:rPr>
        <w:t xml:space="preserve"> that </w:t>
      </w:r>
      <w:r w:rsidRPr="00A67420">
        <w:rPr>
          <w:rStyle w:val="StyleUnderline"/>
          <w:highlight w:val="cyan"/>
        </w:rPr>
        <w:t>if</w:t>
      </w:r>
      <w:r w:rsidRPr="00A67420">
        <w:rPr>
          <w:rStyle w:val="StyleUnderline"/>
        </w:rPr>
        <w:t xml:space="preserve"> his </w:t>
      </w:r>
      <w:r w:rsidRPr="00A67420">
        <w:rPr>
          <w:rStyle w:val="StyleUnderline"/>
          <w:highlight w:val="cyan"/>
        </w:rPr>
        <w:t>water legislation is not</w:t>
      </w:r>
      <w:r w:rsidRPr="00A67420">
        <w:rPr>
          <w:rStyle w:val="StyleUnderline"/>
        </w:rPr>
        <w:t xml:space="preserve"> “fully </w:t>
      </w:r>
      <w:r w:rsidRPr="00A67420">
        <w:rPr>
          <w:rStyle w:val="StyleUnderline"/>
          <w:highlight w:val="cyan"/>
        </w:rPr>
        <w:t>funded</w:t>
      </w:r>
      <w:r w:rsidRPr="00A67420">
        <w:rPr>
          <w:rStyle w:val="StyleUnderline"/>
        </w:rPr>
        <w:t xml:space="preserve">” </w:t>
      </w:r>
      <w:r w:rsidRPr="00A67420">
        <w:rPr>
          <w:rStyle w:val="StyleUnderline"/>
          <w:highlight w:val="cyan"/>
        </w:rPr>
        <w:t>he</w:t>
      </w:r>
      <w:r w:rsidRPr="00A67420">
        <w:rPr>
          <w:sz w:val="12"/>
          <w:highlight w:val="cyan"/>
        </w:rPr>
        <w:t xml:space="preserve"> </w:t>
      </w:r>
      <w:r w:rsidRPr="00A67420">
        <w:rPr>
          <w:rStyle w:val="StyleUnderline"/>
          <w:highlight w:val="cyan"/>
        </w:rPr>
        <w:t>would “find it</w:t>
      </w:r>
      <w:r w:rsidRPr="00A67420">
        <w:rPr>
          <w:sz w:val="12"/>
        </w:rPr>
        <w:t xml:space="preserve"> very </w:t>
      </w:r>
      <w:r w:rsidRPr="00A67420">
        <w:rPr>
          <w:rStyle w:val="StyleUnderline"/>
          <w:highlight w:val="cyan"/>
        </w:rPr>
        <w:t>hard</w:t>
      </w:r>
      <w:r w:rsidRPr="00A67420">
        <w:rPr>
          <w:sz w:val="12"/>
        </w:rPr>
        <w:t xml:space="preserve">” </w:t>
      </w:r>
      <w:r w:rsidRPr="00A67420">
        <w:rPr>
          <w:rStyle w:val="StyleUnderline"/>
          <w:highlight w:val="cyan"/>
        </w:rPr>
        <w:t>to vote</w:t>
      </w:r>
      <w:r w:rsidRPr="00A67420">
        <w:rPr>
          <w:rStyle w:val="StyleUnderline"/>
        </w:rPr>
        <w:t xml:space="preserve"> </w:t>
      </w:r>
      <w:r w:rsidRPr="00A67420">
        <w:rPr>
          <w:rStyle w:val="StyleUnderline"/>
          <w:highlight w:val="cyan"/>
        </w:rPr>
        <w:t>for</w:t>
      </w:r>
      <w:r w:rsidRPr="00A67420">
        <w:rPr>
          <w:sz w:val="12"/>
        </w:rPr>
        <w:t xml:space="preserve"> the bipartisan </w:t>
      </w:r>
      <w:r w:rsidRPr="00A67420">
        <w:rPr>
          <w:rStyle w:val="StyleUnderline"/>
          <w:highlight w:val="cyan"/>
        </w:rPr>
        <w:t>deal</w:t>
      </w:r>
      <w:r w:rsidRPr="00A67420">
        <w:rPr>
          <w:sz w:val="12"/>
        </w:rPr>
        <w:t xml:space="preserve">. Sen. Tammy </w:t>
      </w:r>
      <w:r w:rsidRPr="00A67420">
        <w:rPr>
          <w:rStyle w:val="StyleUnderline"/>
          <w:highlight w:val="cyan"/>
        </w:rPr>
        <w:t>Duckworth</w:t>
      </w:r>
      <w:r w:rsidRPr="00A67420">
        <w:rPr>
          <w:sz w:val="12"/>
        </w:rPr>
        <w:t xml:space="preserve"> (D-Ill.) </w:t>
      </w:r>
      <w:r w:rsidRPr="00A67420">
        <w:rPr>
          <w:rStyle w:val="StyleUnderline"/>
          <w:highlight w:val="cyan"/>
        </w:rPr>
        <w:t>echoed</w:t>
      </w:r>
      <w:r w:rsidRPr="00A67420">
        <w:rPr>
          <w:rStyle w:val="StyleUnderline"/>
        </w:rPr>
        <w:t xml:space="preserve"> his concern</w:t>
      </w:r>
      <w:r w:rsidRPr="00A67420">
        <w:rPr>
          <w:sz w:val="12"/>
        </w:rPr>
        <w:t xml:space="preserve">, </w:t>
      </w:r>
      <w:r w:rsidRPr="00A67420">
        <w:rPr>
          <w:rStyle w:val="Emphasis"/>
          <w:highlight w:val="cyan"/>
        </w:rPr>
        <w:t>but</w:t>
      </w:r>
      <w:r w:rsidRPr="00A67420">
        <w:rPr>
          <w:rStyle w:val="Emphasis"/>
        </w:rPr>
        <w:t xml:space="preserve"> their </w:t>
      </w:r>
      <w:r w:rsidRPr="00A67420">
        <w:rPr>
          <w:rStyle w:val="Emphasis"/>
          <w:highlight w:val="cyan"/>
        </w:rPr>
        <w:t>colleagues find it unlikely that</w:t>
      </w:r>
      <w:r w:rsidRPr="00A67420">
        <w:rPr>
          <w:rStyle w:val="Emphasis"/>
        </w:rPr>
        <w:t xml:space="preserve"> </w:t>
      </w:r>
      <w:r w:rsidRPr="00A67420">
        <w:rPr>
          <w:rStyle w:val="Emphasis"/>
          <w:highlight w:val="cyan"/>
        </w:rPr>
        <w:t>in the end</w:t>
      </w:r>
      <w:r w:rsidRPr="00A67420">
        <w:rPr>
          <w:rStyle w:val="Emphasis"/>
        </w:rPr>
        <w:t xml:space="preserve"> </w:t>
      </w:r>
      <w:r w:rsidRPr="00A67420">
        <w:rPr>
          <w:rStyle w:val="Emphasis"/>
          <w:highlight w:val="cyan"/>
        </w:rPr>
        <w:t xml:space="preserve">they will oppose a bipartisan product </w:t>
      </w:r>
      <w:r w:rsidRPr="00A67420">
        <w:rPr>
          <w:rStyle w:val="Emphasis"/>
        </w:rPr>
        <w:t xml:space="preserve">that </w:t>
      </w:r>
      <w:r w:rsidRPr="00A67420">
        <w:rPr>
          <w:rStyle w:val="Emphasis"/>
          <w:highlight w:val="cyan"/>
        </w:rPr>
        <w:t>Biden supports</w:t>
      </w:r>
      <w:r w:rsidRPr="00A67420">
        <w:rPr>
          <w:rStyle w:val="Emphasis"/>
        </w:rPr>
        <w:t>.</w:t>
      </w:r>
      <w:r w:rsidRPr="00A67420">
        <w:rPr>
          <w:sz w:val="12"/>
        </w:rPr>
        <w:t xml:space="preserve"> </w:t>
      </w:r>
      <w:r w:rsidRPr="00A67420">
        <w:rPr>
          <w:rStyle w:val="StyleUnderline"/>
        </w:rPr>
        <w:t>White House press secretary</w:t>
      </w:r>
      <w:r w:rsidRPr="00A67420">
        <w:rPr>
          <w:sz w:val="12"/>
        </w:rPr>
        <w:t xml:space="preserve"> Jen </w:t>
      </w:r>
      <w:r w:rsidRPr="00A67420">
        <w:rPr>
          <w:rStyle w:val="Emphasis"/>
          <w:highlight w:val="cyan"/>
        </w:rPr>
        <w:t>Psaki</w:t>
      </w:r>
      <w:r w:rsidRPr="00A67420">
        <w:rPr>
          <w:sz w:val="12"/>
        </w:rPr>
        <w:t xml:space="preserve"> </w:t>
      </w:r>
      <w:r w:rsidRPr="00A67420">
        <w:rPr>
          <w:rStyle w:val="Emphasis"/>
          <w:highlight w:val="cyan"/>
        </w:rPr>
        <w:t>said</w:t>
      </w:r>
      <w:r w:rsidRPr="00A67420">
        <w:rPr>
          <w:sz w:val="12"/>
        </w:rPr>
        <w:t xml:space="preserve"> the </w:t>
      </w:r>
      <w:r w:rsidRPr="00A67420">
        <w:rPr>
          <w:rStyle w:val="StyleUnderline"/>
          <w:highlight w:val="cyan"/>
        </w:rPr>
        <w:t>administration</w:t>
      </w:r>
      <w:r w:rsidRPr="00A67420">
        <w:rPr>
          <w:sz w:val="12"/>
        </w:rPr>
        <w:t xml:space="preserve"> </w:t>
      </w:r>
      <w:r w:rsidRPr="00A67420">
        <w:rPr>
          <w:rStyle w:val="StyleUnderline"/>
        </w:rPr>
        <w:t>understands</w:t>
      </w:r>
      <w:r w:rsidRPr="00A67420">
        <w:rPr>
          <w:sz w:val="12"/>
        </w:rPr>
        <w:t xml:space="preserve"> </w:t>
      </w:r>
      <w:r w:rsidRPr="00A67420">
        <w:rPr>
          <w:rStyle w:val="StyleUnderline"/>
        </w:rPr>
        <w:t>some lawmakers “want to have their voice heard” and</w:t>
      </w:r>
      <w:r w:rsidRPr="00A67420">
        <w:rPr>
          <w:sz w:val="12"/>
        </w:rPr>
        <w:t xml:space="preserve"> “</w:t>
      </w:r>
      <w:r w:rsidRPr="00A67420">
        <w:rPr>
          <w:rStyle w:val="StyleUnderline"/>
        </w:rPr>
        <w:t>have asks they want to make” throughout the “messy process of legislating</w:t>
      </w:r>
      <w:r w:rsidRPr="00A67420">
        <w:rPr>
          <w:sz w:val="12"/>
        </w:rPr>
        <w:t>.” “</w:t>
      </w:r>
      <w:r w:rsidRPr="00A67420">
        <w:rPr>
          <w:rStyle w:val="Emphasis"/>
        </w:rPr>
        <w:t xml:space="preserve">We're </w:t>
      </w:r>
      <w:r w:rsidRPr="00A67420">
        <w:rPr>
          <w:rStyle w:val="Emphasis"/>
          <w:highlight w:val="cyan"/>
        </w:rPr>
        <w:t>engaged with</w:t>
      </w:r>
      <w:r w:rsidRPr="00A67420">
        <w:rPr>
          <w:rStyle w:val="Emphasis"/>
        </w:rPr>
        <w:t xml:space="preserve"> a range of members, including</w:t>
      </w:r>
      <w:r w:rsidRPr="00A67420">
        <w:rPr>
          <w:sz w:val="12"/>
        </w:rPr>
        <w:t xml:space="preserve"> of course Sen. </w:t>
      </w:r>
      <w:r w:rsidRPr="00A67420">
        <w:rPr>
          <w:rStyle w:val="Emphasis"/>
          <w:highlight w:val="cyan"/>
        </w:rPr>
        <w:t>Carper</w:t>
      </w:r>
      <w:r w:rsidRPr="00A67420">
        <w:rPr>
          <w:sz w:val="12"/>
        </w:rPr>
        <w:t xml:space="preserve">, and of course working closely with Senate leadership,” Psaki said, referring to the Delaware senator’s tepid support for the bipartisan framework. </w:t>
      </w:r>
      <w:r w:rsidRPr="00A67420">
        <w:rPr>
          <w:rStyle w:val="StyleUnderline"/>
          <w:highlight w:val="cyan"/>
        </w:rPr>
        <w:t>Schumer</w:t>
      </w:r>
      <w:r w:rsidRPr="00A67420">
        <w:rPr>
          <w:rStyle w:val="StyleUnderline"/>
        </w:rPr>
        <w:t xml:space="preserve"> </w:t>
      </w:r>
      <w:r w:rsidRPr="00A67420">
        <w:rPr>
          <w:rStyle w:val="StyleUnderline"/>
          <w:highlight w:val="cyan"/>
        </w:rPr>
        <w:t>hasn’t indicated</w:t>
      </w:r>
      <w:r w:rsidRPr="00A67420">
        <w:rPr>
          <w:rStyle w:val="StyleUnderline"/>
        </w:rPr>
        <w:t xml:space="preserve"> yet </w:t>
      </w:r>
      <w:r w:rsidRPr="004F0D88">
        <w:rPr>
          <w:rStyle w:val="StyleUnderline"/>
          <w:highlight w:val="cyan"/>
        </w:rPr>
        <w:t>when he’ll bring up another vote</w:t>
      </w:r>
      <w:r w:rsidRPr="00A67420">
        <w:rPr>
          <w:rStyle w:val="StyleUnderline"/>
        </w:rPr>
        <w:t xml:space="preserve"> </w:t>
      </w:r>
      <w:r w:rsidRPr="004F0D88">
        <w:rPr>
          <w:rStyle w:val="StyleUnderline"/>
          <w:highlight w:val="cyan"/>
        </w:rPr>
        <w:t>on</w:t>
      </w:r>
      <w:r w:rsidRPr="00A67420">
        <w:rPr>
          <w:rStyle w:val="StyleUnderline"/>
        </w:rPr>
        <w:t xml:space="preserve"> the bipartisan </w:t>
      </w:r>
      <w:r w:rsidRPr="004F0D88">
        <w:rPr>
          <w:rStyle w:val="StyleUnderline"/>
          <w:highlight w:val="cyan"/>
        </w:rPr>
        <w:t>package</w:t>
      </w:r>
      <w:r w:rsidRPr="00A67420">
        <w:rPr>
          <w:sz w:val="12"/>
        </w:rPr>
        <w:t xml:space="preserve">, </w:t>
      </w:r>
      <w:r w:rsidRPr="004F0D88">
        <w:rPr>
          <w:rStyle w:val="Emphasis"/>
          <w:highlight w:val="cyan"/>
        </w:rPr>
        <w:t>but senators</w:t>
      </w:r>
      <w:r w:rsidRPr="00A67420">
        <w:rPr>
          <w:rStyle w:val="Emphasis"/>
        </w:rPr>
        <w:t xml:space="preserve"> on both sides of the aisle are </w:t>
      </w:r>
      <w:r w:rsidRPr="004F0D88">
        <w:rPr>
          <w:rStyle w:val="Emphasis"/>
          <w:highlight w:val="cyan"/>
        </w:rPr>
        <w:t>expecting it to take place next week</w:t>
      </w:r>
      <w:r w:rsidRPr="00A67420">
        <w:rPr>
          <w:sz w:val="12"/>
        </w:rPr>
        <w:t xml:space="preserve">. </w:t>
      </w:r>
      <w:r w:rsidRPr="00A67420">
        <w:rPr>
          <w:rStyle w:val="Emphasis"/>
        </w:rPr>
        <w:t xml:space="preserve">And </w:t>
      </w:r>
      <w:r w:rsidRPr="004F0D88">
        <w:rPr>
          <w:rStyle w:val="Emphasis"/>
          <w:highlight w:val="cyan"/>
        </w:rPr>
        <w:t>Schumer</w:t>
      </w:r>
      <w:r w:rsidRPr="00A67420">
        <w:rPr>
          <w:rStyle w:val="Emphasis"/>
        </w:rPr>
        <w:t xml:space="preserve"> </w:t>
      </w:r>
      <w:r w:rsidRPr="004F0D88">
        <w:rPr>
          <w:rStyle w:val="Emphasis"/>
          <w:highlight w:val="cyan"/>
        </w:rPr>
        <w:t>reiterated</w:t>
      </w:r>
      <w:r w:rsidRPr="00A67420">
        <w:rPr>
          <w:sz w:val="12"/>
        </w:rPr>
        <w:t xml:space="preserve"> Thursday </w:t>
      </w:r>
      <w:r w:rsidRPr="00A67420">
        <w:rPr>
          <w:rStyle w:val="Emphasis"/>
        </w:rPr>
        <w:t xml:space="preserve">that </w:t>
      </w:r>
      <w:r w:rsidRPr="004F0D88">
        <w:rPr>
          <w:rStyle w:val="Emphasis"/>
          <w:highlight w:val="cyan"/>
        </w:rPr>
        <w:t>he plans to pass</w:t>
      </w:r>
      <w:r w:rsidRPr="00A67420">
        <w:rPr>
          <w:rStyle w:val="Emphasis"/>
        </w:rPr>
        <w:t xml:space="preserve"> the </w:t>
      </w:r>
      <w:r w:rsidRPr="004F0D88">
        <w:rPr>
          <w:rStyle w:val="Emphasis"/>
          <w:highlight w:val="cyan"/>
        </w:rPr>
        <w:t>bipartisan bill before</w:t>
      </w:r>
      <w:r w:rsidRPr="00A67420">
        <w:rPr>
          <w:rStyle w:val="Emphasis"/>
        </w:rPr>
        <w:t xml:space="preserve"> the </w:t>
      </w:r>
      <w:r w:rsidRPr="004F0D88">
        <w:rPr>
          <w:rStyle w:val="Emphasis"/>
          <w:highlight w:val="cyan"/>
        </w:rPr>
        <w:t>Senate leaves for recess</w:t>
      </w:r>
      <w:r w:rsidRPr="00A67420">
        <w:rPr>
          <w:rStyle w:val="Emphasis"/>
        </w:rPr>
        <w:t xml:space="preserve"> in August.</w:t>
      </w:r>
    </w:p>
    <w:sectPr w:rsidR="00A67420" w:rsidRPr="00A67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69726930320"/>
    <w:docVar w:name="VerbatimVersion" w:val="5.1"/>
  </w:docVars>
  <w:rsids>
    <w:rsidRoot w:val="00547DF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B5965"/>
    <w:rsid w:val="004C1EAD"/>
    <w:rsid w:val="004C60E8"/>
    <w:rsid w:val="004E3579"/>
    <w:rsid w:val="004E728B"/>
    <w:rsid w:val="004F0D88"/>
    <w:rsid w:val="004F39E0"/>
    <w:rsid w:val="00537BD5"/>
    <w:rsid w:val="00547DF1"/>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7420"/>
    <w:rsid w:val="00A870F2"/>
    <w:rsid w:val="00A93661"/>
    <w:rsid w:val="00A95652"/>
    <w:rsid w:val="00AC0AB8"/>
    <w:rsid w:val="00AE1816"/>
    <w:rsid w:val="00B33C6D"/>
    <w:rsid w:val="00B4508F"/>
    <w:rsid w:val="00B55AD5"/>
    <w:rsid w:val="00B8057C"/>
    <w:rsid w:val="00BD6238"/>
    <w:rsid w:val="00BF593B"/>
    <w:rsid w:val="00BF773A"/>
    <w:rsid w:val="00BF7E81"/>
    <w:rsid w:val="00C036F4"/>
    <w:rsid w:val="00C13773"/>
    <w:rsid w:val="00C17CC8"/>
    <w:rsid w:val="00C75DA1"/>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3A2D"/>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9919"/>
  <w15:chartTrackingRefBased/>
  <w15:docId w15:val="{0EBF679D-4002-40B5-8E02-3E621ECC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47DF1"/>
    <w:rPr>
      <w:rFonts w:ascii="Calibri" w:hAnsi="Calibri"/>
    </w:rPr>
  </w:style>
  <w:style w:type="paragraph" w:styleId="Heading1">
    <w:name w:val="heading 1"/>
    <w:aliases w:val="Pocket"/>
    <w:basedOn w:val="Normal"/>
    <w:next w:val="Normal"/>
    <w:link w:val="Heading1Char"/>
    <w:qFormat/>
    <w:rsid w:val="00547D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7D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47D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547D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47D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7DF1"/>
  </w:style>
  <w:style w:type="character" w:customStyle="1" w:styleId="Heading1Char">
    <w:name w:val="Heading 1 Char"/>
    <w:aliases w:val="Pocket Char"/>
    <w:basedOn w:val="DefaultParagraphFont"/>
    <w:link w:val="Heading1"/>
    <w:rsid w:val="00547D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7D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47DF1"/>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547DF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547DF1"/>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547DF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547DF1"/>
    <w:rPr>
      <w:b w:val="0"/>
      <w:sz w:val="22"/>
      <w:u w:val="single"/>
    </w:rPr>
  </w:style>
  <w:style w:type="character" w:styleId="Hyperlink">
    <w:name w:val="Hyperlink"/>
    <w:basedOn w:val="DefaultParagraphFont"/>
    <w:uiPriority w:val="99"/>
    <w:semiHidden/>
    <w:unhideWhenUsed/>
    <w:rsid w:val="00547DF1"/>
    <w:rPr>
      <w:color w:val="auto"/>
      <w:u w:val="none"/>
    </w:rPr>
  </w:style>
  <w:style w:type="character" w:styleId="FollowedHyperlink">
    <w:name w:val="FollowedHyperlink"/>
    <w:basedOn w:val="DefaultParagraphFont"/>
    <w:uiPriority w:val="99"/>
    <w:semiHidden/>
    <w:unhideWhenUsed/>
    <w:rsid w:val="00547DF1"/>
    <w:rPr>
      <w:color w:val="auto"/>
      <w:u w:val="none"/>
    </w:rPr>
  </w:style>
  <w:style w:type="paragraph" w:customStyle="1" w:styleId="textbold">
    <w:name w:val="text bold"/>
    <w:basedOn w:val="Normal"/>
    <w:link w:val="Emphasis"/>
    <w:autoRedefine/>
    <w:uiPriority w:val="7"/>
    <w:qFormat/>
    <w:rsid w:val="004B596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6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3196B-B359-4302-BE1E-F152757A6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117</TotalTime>
  <Pages>1</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Bhadani</dc:creator>
  <cp:keywords>5.1.1</cp:keywords>
  <dc:description/>
  <cp:lastModifiedBy>Nilesh Bhadani</cp:lastModifiedBy>
  <cp:revision>2</cp:revision>
  <dcterms:created xsi:type="dcterms:W3CDTF">2021-07-26T17:11:00Z</dcterms:created>
  <dcterms:modified xsi:type="dcterms:W3CDTF">2021-07-26T19:21:00Z</dcterms:modified>
</cp:coreProperties>
</file>