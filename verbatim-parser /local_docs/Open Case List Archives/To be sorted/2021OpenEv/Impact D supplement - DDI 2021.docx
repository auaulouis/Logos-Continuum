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46187" w14:textId="6EA1FC59" w:rsidR="00214A4E" w:rsidRDefault="00214A4E" w:rsidP="00B32C76">
      <w:pPr>
        <w:pStyle w:val="Heading1"/>
      </w:pPr>
      <w:r>
        <w:t>impact D supplement – DDI 21</w:t>
      </w:r>
    </w:p>
    <w:p w14:paraId="575AD69F" w14:textId="6A59FC63" w:rsidR="00B32C76" w:rsidRDefault="006749A4" w:rsidP="00735265">
      <w:pPr>
        <w:pStyle w:val="Heading2"/>
      </w:pPr>
      <w:r>
        <w:lastRenderedPageBreak/>
        <w:t>Environment</w:t>
      </w:r>
    </w:p>
    <w:p w14:paraId="7BA27ADB" w14:textId="425659DE" w:rsidR="00347699" w:rsidRDefault="00347699" w:rsidP="00347699">
      <w:pPr>
        <w:pStyle w:val="Heading3"/>
      </w:pPr>
      <w:r>
        <w:lastRenderedPageBreak/>
        <w:t>Biodiversity – General – 1NC</w:t>
      </w:r>
    </w:p>
    <w:p w14:paraId="1B59AE31" w14:textId="77777777" w:rsidR="00EE52B9" w:rsidRPr="00BD46E6" w:rsidRDefault="00EE52B9" w:rsidP="00EE52B9">
      <w:pPr>
        <w:pStyle w:val="Heading4"/>
        <w:rPr>
          <w:rFonts w:cs="Arial"/>
        </w:rPr>
      </w:pPr>
      <w:r w:rsidRPr="00BD46E6">
        <w:rPr>
          <w:rFonts w:cs="Arial"/>
        </w:rPr>
        <w:t>Bio-d loss isn’t existential</w:t>
      </w:r>
    </w:p>
    <w:p w14:paraId="5A7C471F" w14:textId="77777777" w:rsidR="00EE52B9" w:rsidRPr="00BD46E6" w:rsidRDefault="00EE52B9" w:rsidP="00EE52B9">
      <w:r w:rsidRPr="00BD46E6">
        <w:rPr>
          <w:rStyle w:val="Style13ptBold"/>
        </w:rPr>
        <w:t>Kareiva and Carranza, 18</w:t>
      </w:r>
      <w:r w:rsidRPr="00BD46E6">
        <w:t>—Institute of the Environment and Sustainability, University of California, Los Angeles (Peter and Valerie, “Existential risk due to ecosystem collapse: Nature strikes back,” Futures, available online January 5, 2018, ScienceDirect, dml)</w:t>
      </w:r>
    </w:p>
    <w:p w14:paraId="05C28300" w14:textId="4FFC5823" w:rsidR="00E53FC9" w:rsidRDefault="00EE52B9" w:rsidP="00E53FC9">
      <w:pPr>
        <w:rPr>
          <w:sz w:val="14"/>
        </w:rPr>
      </w:pPr>
      <w:r w:rsidRPr="00BD46E6">
        <w:rPr>
          <w:sz w:val="14"/>
        </w:rPr>
        <w:t xml:space="preserve">The interesting question is whether any of the planetary thresholds other than CO2 could also portend existential risks. Here the answer is not clear. </w:t>
      </w:r>
      <w:r w:rsidRPr="00BD46E6">
        <w:rPr>
          <w:rStyle w:val="StyleUnderline"/>
          <w:highlight w:val="cyan"/>
        </w:rPr>
        <w:t>One boundary often mentioned</w:t>
      </w:r>
      <w:r w:rsidRPr="00BD46E6">
        <w:rPr>
          <w:rStyle w:val="StyleUnderline"/>
        </w:rPr>
        <w:t xml:space="preserve"> as a concern </w:t>
      </w:r>
      <w:r w:rsidRPr="00BD46E6">
        <w:rPr>
          <w:rStyle w:val="StyleUnderline"/>
          <w:highlight w:val="cyan"/>
        </w:rPr>
        <w:t xml:space="preserve">for the fate of </w:t>
      </w:r>
      <w:r w:rsidRPr="00BD46E6">
        <w:rPr>
          <w:rStyle w:val="StyleUnderline"/>
        </w:rPr>
        <w:t xml:space="preserve">global </w:t>
      </w:r>
      <w:r w:rsidRPr="00BD46E6">
        <w:rPr>
          <w:rStyle w:val="StyleUnderline"/>
          <w:highlight w:val="cyan"/>
        </w:rPr>
        <w:t xml:space="preserve">civilization is </w:t>
      </w:r>
      <w:r w:rsidRPr="00BD46E6">
        <w:rPr>
          <w:rStyle w:val="Emphasis"/>
          <w:highlight w:val="cyan"/>
        </w:rPr>
        <w:t>biodiversity</w:t>
      </w:r>
      <w:r w:rsidRPr="00BD46E6">
        <w:rPr>
          <w:sz w:val="14"/>
        </w:rPr>
        <w:t xml:space="preserve"> (Ehrlich &amp; Ehrlich, 2012), with the proposed safety threshold being a loss of greater than 0.001% per year (Rockström et al., 2009). </w:t>
      </w:r>
      <w:r w:rsidRPr="00BD46E6">
        <w:rPr>
          <w:rStyle w:val="StyleUnderline"/>
          <w:highlight w:val="cyan"/>
        </w:rPr>
        <w:t xml:space="preserve">There is </w:t>
      </w:r>
      <w:r w:rsidRPr="00BD46E6">
        <w:rPr>
          <w:rStyle w:val="Emphasis"/>
          <w:highlight w:val="cyan"/>
        </w:rPr>
        <w:t>little</w:t>
      </w:r>
      <w:r w:rsidRPr="00BD46E6">
        <w:rPr>
          <w:rStyle w:val="Emphasis"/>
        </w:rPr>
        <w:t xml:space="preserve"> </w:t>
      </w:r>
      <w:r w:rsidRPr="00BD46E6">
        <w:rPr>
          <w:rStyle w:val="Emphasis"/>
          <w:highlight w:val="cyan"/>
        </w:rPr>
        <w:t>evidence</w:t>
      </w:r>
      <w:r w:rsidRPr="00BD46E6">
        <w:rPr>
          <w:rStyle w:val="StyleUnderline"/>
        </w:rPr>
        <w:t xml:space="preserve"> that </w:t>
      </w:r>
      <w:r w:rsidRPr="00BD46E6">
        <w:rPr>
          <w:rStyle w:val="StyleUnderline"/>
          <w:highlight w:val="cyan"/>
        </w:rPr>
        <w:t>this</w:t>
      </w:r>
      <w:r w:rsidRPr="00BD46E6">
        <w:rPr>
          <w:sz w:val="14"/>
        </w:rPr>
        <w:t xml:space="preserve"> particular 0.001% annual loss </w:t>
      </w:r>
      <w:r w:rsidRPr="00BD46E6">
        <w:rPr>
          <w:rStyle w:val="StyleUnderline"/>
          <w:highlight w:val="cyan"/>
        </w:rPr>
        <w:t>is a threshold</w:t>
      </w:r>
      <w:r w:rsidRPr="00BD46E6">
        <w:rPr>
          <w:rStyle w:val="StyleUnderline"/>
        </w:rPr>
        <w:t xml:space="preserve">—and it is </w:t>
      </w:r>
      <w:r w:rsidRPr="00BD46E6">
        <w:rPr>
          <w:rStyle w:val="Emphasis"/>
        </w:rPr>
        <w:t>hard to imagine any data</w:t>
      </w:r>
      <w:r w:rsidRPr="00BD46E6">
        <w:rPr>
          <w:rStyle w:val="StyleUnderline"/>
        </w:rPr>
        <w:t xml:space="preserve"> that would allow one to </w:t>
      </w:r>
      <w:r w:rsidRPr="00BD46E6">
        <w:rPr>
          <w:rStyle w:val="Emphasis"/>
        </w:rPr>
        <w:t>identify where the threshold was</w:t>
      </w:r>
      <w:r w:rsidRPr="00BD46E6">
        <w:rPr>
          <w:sz w:val="14"/>
        </w:rPr>
        <w:t xml:space="preserve"> (Brook, Ellis, Perring, Mackay, &amp; Blomqvist, 2013; Lenton &amp; Williams, 2013). </w:t>
      </w:r>
      <w:r w:rsidRPr="00BD46E6">
        <w:rPr>
          <w:rStyle w:val="StyleUnderline"/>
        </w:rPr>
        <w:t xml:space="preserve">A better question is whether one can imagine </w:t>
      </w:r>
      <w:r w:rsidRPr="00BD46E6">
        <w:rPr>
          <w:rStyle w:val="Emphasis"/>
        </w:rPr>
        <w:t>any scenario</w:t>
      </w:r>
      <w:r w:rsidRPr="00BD46E6">
        <w:rPr>
          <w:rStyle w:val="StyleUnderline"/>
        </w:rPr>
        <w:t xml:space="preserve"> by which the loss of too many species leads to the </w:t>
      </w:r>
      <w:r w:rsidRPr="00BD46E6">
        <w:rPr>
          <w:rStyle w:val="Emphasis"/>
        </w:rPr>
        <w:t>collapse of societies</w:t>
      </w:r>
      <w:r w:rsidRPr="00BD46E6">
        <w:rPr>
          <w:rStyle w:val="StyleUnderline"/>
        </w:rPr>
        <w:t xml:space="preserve"> and </w:t>
      </w:r>
      <w:r w:rsidRPr="00BD46E6">
        <w:rPr>
          <w:rStyle w:val="Emphasis"/>
        </w:rPr>
        <w:t>environmental disasters</w:t>
      </w:r>
      <w:r w:rsidRPr="00BD46E6">
        <w:rPr>
          <w:rStyle w:val="StyleUnderline"/>
        </w:rPr>
        <w:t xml:space="preserve">, even though one </w:t>
      </w:r>
      <w:r w:rsidRPr="00BD46E6">
        <w:rPr>
          <w:rStyle w:val="Emphasis"/>
        </w:rPr>
        <w:t>cannot know the absolute number of extinctions</w:t>
      </w:r>
      <w:r w:rsidRPr="00BD46E6">
        <w:rPr>
          <w:sz w:val="14"/>
        </w:rPr>
        <w:t xml:space="preserve"> that would be required to create this dystopia. </w:t>
      </w:r>
      <w:r w:rsidRPr="00BD46E6">
        <w:rPr>
          <w:rStyle w:val="StyleUnderline"/>
        </w:rPr>
        <w:t xml:space="preserve">While there are data that relate </w:t>
      </w:r>
      <w:r w:rsidRPr="00BD46E6">
        <w:rPr>
          <w:rStyle w:val="StyleUnderline"/>
          <w:highlight w:val="cyan"/>
        </w:rPr>
        <w:t>local reductions</w:t>
      </w:r>
      <w:r w:rsidRPr="00BD46E6">
        <w:rPr>
          <w:sz w:val="14"/>
        </w:rPr>
        <w:t xml:space="preserve"> in species richness </w:t>
      </w:r>
      <w:r w:rsidRPr="00BD46E6">
        <w:rPr>
          <w:rStyle w:val="StyleUnderline"/>
          <w:highlight w:val="cyan"/>
        </w:rPr>
        <w:t>to</w:t>
      </w:r>
      <w:r w:rsidRPr="00BD46E6">
        <w:rPr>
          <w:rStyle w:val="StyleUnderline"/>
        </w:rPr>
        <w:t xml:space="preserve"> altered </w:t>
      </w:r>
      <w:r w:rsidRPr="00BD46E6">
        <w:rPr>
          <w:rStyle w:val="StyleUnderline"/>
          <w:highlight w:val="cyan"/>
        </w:rPr>
        <w:t>ecosystem function</w:t>
      </w:r>
      <w:r w:rsidRPr="00BD46E6">
        <w:rPr>
          <w:rStyle w:val="StyleUnderline"/>
        </w:rPr>
        <w:t xml:space="preserve">, these results </w:t>
      </w:r>
      <w:r w:rsidRPr="00BD46E6">
        <w:rPr>
          <w:rStyle w:val="Emphasis"/>
          <w:highlight w:val="cyan"/>
        </w:rPr>
        <w:t>do not point to substantial existential risks</w:t>
      </w:r>
      <w:r w:rsidRPr="00BD46E6">
        <w:rPr>
          <w:rStyle w:val="StyleUnderline"/>
        </w:rPr>
        <w:t xml:space="preserve">. The </w:t>
      </w:r>
      <w:r w:rsidRPr="00BD46E6">
        <w:rPr>
          <w:rStyle w:val="StyleUnderline"/>
          <w:highlight w:val="cyan"/>
        </w:rPr>
        <w:t xml:space="preserve">data are </w:t>
      </w:r>
      <w:r w:rsidRPr="00BD46E6">
        <w:rPr>
          <w:rStyle w:val="Emphasis"/>
          <w:highlight w:val="cyan"/>
        </w:rPr>
        <w:t>small-scale experiments</w:t>
      </w:r>
      <w:r w:rsidRPr="00BD46E6">
        <w:rPr>
          <w:rStyle w:val="StyleUnderline"/>
          <w:highlight w:val="cyan"/>
        </w:rPr>
        <w:t xml:space="preserve"> in which</w:t>
      </w:r>
      <w:r w:rsidRPr="00BD46E6">
        <w:rPr>
          <w:rStyle w:val="StyleUnderline"/>
        </w:rPr>
        <w:t xml:space="preserve"> </w:t>
      </w:r>
      <w:r w:rsidRPr="00BD46E6">
        <w:rPr>
          <w:rStyle w:val="StyleUnderline"/>
          <w:highlight w:val="cyan"/>
        </w:rPr>
        <w:t>plant productivity, or nutrient retention is reduced</w:t>
      </w:r>
      <w:r w:rsidRPr="00BD46E6">
        <w:rPr>
          <w:sz w:val="14"/>
        </w:rPr>
        <w:t xml:space="preserve"> as species numbers decline locally (Vellend, 2017), </w:t>
      </w:r>
      <w:r w:rsidRPr="00BD46E6">
        <w:rPr>
          <w:rStyle w:val="StyleUnderline"/>
        </w:rPr>
        <w:t>or are local observations</w:t>
      </w:r>
      <w:r w:rsidRPr="00BD46E6">
        <w:rPr>
          <w:sz w:val="14"/>
        </w:rPr>
        <w:t xml:space="preserve"> of increased variability in fisheries yield when stock diversity is lost (Schindler et al., 2010). </w:t>
      </w:r>
      <w:r w:rsidRPr="00BD46E6">
        <w:rPr>
          <w:rStyle w:val="StyleUnderline"/>
          <w:highlight w:val="cyan"/>
        </w:rPr>
        <w:t xml:space="preserve">Those are </w:t>
      </w:r>
      <w:r w:rsidRPr="00BD46E6">
        <w:rPr>
          <w:rStyle w:val="Emphasis"/>
          <w:highlight w:val="cyan"/>
        </w:rPr>
        <w:t>not existential</w:t>
      </w:r>
      <w:r w:rsidRPr="00BD46E6">
        <w:rPr>
          <w:rStyle w:val="Emphasis"/>
        </w:rPr>
        <w:t xml:space="preserve"> </w:t>
      </w:r>
      <w:r w:rsidRPr="00BD46E6">
        <w:rPr>
          <w:rStyle w:val="Emphasis"/>
          <w:highlight w:val="cyan"/>
        </w:rPr>
        <w:t>risks</w:t>
      </w:r>
      <w:r w:rsidRPr="00BD46E6">
        <w:rPr>
          <w:rStyle w:val="StyleUnderline"/>
        </w:rPr>
        <w:t xml:space="preserve">. To make the link </w:t>
      </w:r>
      <w:r w:rsidRPr="00BD46E6">
        <w:rPr>
          <w:rStyle w:val="Emphasis"/>
        </w:rPr>
        <w:t>even more tenuous</w:t>
      </w:r>
      <w:r w:rsidRPr="00BD46E6">
        <w:rPr>
          <w:rStyle w:val="StyleUnderline"/>
        </w:rPr>
        <w:t xml:space="preserve">, </w:t>
      </w:r>
      <w:r w:rsidRPr="00BD46E6">
        <w:rPr>
          <w:rStyle w:val="StyleUnderline"/>
          <w:highlight w:val="cyan"/>
        </w:rPr>
        <w:t xml:space="preserve">there is </w:t>
      </w:r>
      <w:r w:rsidRPr="00BD46E6">
        <w:rPr>
          <w:rStyle w:val="Emphasis"/>
          <w:highlight w:val="cyan"/>
        </w:rPr>
        <w:t>little evidence</w:t>
      </w:r>
      <w:r w:rsidRPr="00BD46E6">
        <w:rPr>
          <w:rStyle w:val="StyleUnderline"/>
        </w:rPr>
        <w:t xml:space="preserve"> that </w:t>
      </w:r>
      <w:r w:rsidRPr="00BD46E6">
        <w:rPr>
          <w:rStyle w:val="StyleUnderline"/>
          <w:highlight w:val="cyan"/>
        </w:rPr>
        <w:t xml:space="preserve">biodiversity is </w:t>
      </w:r>
      <w:r w:rsidRPr="00BD46E6">
        <w:rPr>
          <w:rStyle w:val="Emphasis"/>
          <w:highlight w:val="cyan"/>
        </w:rPr>
        <w:t>even</w:t>
      </w:r>
      <w:r w:rsidRPr="00BD46E6">
        <w:rPr>
          <w:rStyle w:val="Emphasis"/>
        </w:rPr>
        <w:t xml:space="preserve"> </w:t>
      </w:r>
      <w:r w:rsidRPr="00BD46E6">
        <w:rPr>
          <w:rStyle w:val="Emphasis"/>
          <w:highlight w:val="cyan"/>
        </w:rPr>
        <w:t>declining at local scales</w:t>
      </w:r>
      <w:r w:rsidRPr="00BD46E6">
        <w:rPr>
          <w:sz w:val="14"/>
        </w:rPr>
        <w:t xml:space="preserve"> (Vellend et al., 2013, 2017). </w:t>
      </w:r>
      <w:r w:rsidRPr="00BD46E6">
        <w:rPr>
          <w:rStyle w:val="Emphasis"/>
        </w:rPr>
        <w:t>Total</w:t>
      </w:r>
      <w:r w:rsidRPr="00BD46E6">
        <w:rPr>
          <w:rStyle w:val="StyleUnderline"/>
        </w:rPr>
        <w:t xml:space="preserve"> planetary biodiversity may be in decline, but </w:t>
      </w:r>
      <w:r w:rsidRPr="00BD46E6">
        <w:rPr>
          <w:rStyle w:val="StyleUnderline"/>
          <w:highlight w:val="cyan"/>
        </w:rPr>
        <w:t>local</w:t>
      </w:r>
      <w:r w:rsidRPr="00BD46E6">
        <w:rPr>
          <w:rStyle w:val="StyleUnderline"/>
        </w:rPr>
        <w:t xml:space="preserve"> </w:t>
      </w:r>
      <w:r w:rsidRPr="00BD46E6">
        <w:rPr>
          <w:rStyle w:val="StyleUnderline"/>
          <w:highlight w:val="cyan"/>
        </w:rPr>
        <w:t>and regional biodiversity is</w:t>
      </w:r>
      <w:r w:rsidRPr="00BD46E6">
        <w:rPr>
          <w:rStyle w:val="StyleUnderline"/>
        </w:rPr>
        <w:t xml:space="preserve"> </w:t>
      </w:r>
      <w:r w:rsidRPr="00BD46E6">
        <w:rPr>
          <w:rStyle w:val="Emphasis"/>
        </w:rPr>
        <w:t xml:space="preserve">often </w:t>
      </w:r>
      <w:r w:rsidRPr="00BD46E6">
        <w:rPr>
          <w:rStyle w:val="Emphasis"/>
          <w:highlight w:val="cyan"/>
        </w:rPr>
        <w:t>staying the same</w:t>
      </w:r>
      <w:r w:rsidRPr="00BD46E6">
        <w:rPr>
          <w:rStyle w:val="StyleUnderline"/>
          <w:highlight w:val="cyan"/>
        </w:rPr>
        <w:t xml:space="preserve"> because species from elsewhere </w:t>
      </w:r>
      <w:r w:rsidRPr="00BD46E6">
        <w:rPr>
          <w:rStyle w:val="Emphasis"/>
          <w:highlight w:val="cyan"/>
        </w:rPr>
        <w:t>replace local</w:t>
      </w:r>
      <w:r w:rsidRPr="00BD46E6">
        <w:rPr>
          <w:rStyle w:val="Emphasis"/>
        </w:rPr>
        <w:t xml:space="preserve"> </w:t>
      </w:r>
      <w:r w:rsidRPr="00BD46E6">
        <w:rPr>
          <w:rStyle w:val="Emphasis"/>
          <w:highlight w:val="cyan"/>
        </w:rPr>
        <w:t>losses</w:t>
      </w:r>
      <w:r w:rsidRPr="00BD46E6">
        <w:rPr>
          <w:sz w:val="14"/>
        </w:rPr>
        <w:t xml:space="preserve">, albeit homogenizing the world in the process. Although the majority of conservation scientists are likely to flinch at this conclusion, </w:t>
      </w:r>
      <w:r w:rsidRPr="00BD46E6">
        <w:rPr>
          <w:rStyle w:val="StyleUnderline"/>
        </w:rPr>
        <w:t xml:space="preserve">there is </w:t>
      </w:r>
      <w:r w:rsidRPr="00BD46E6">
        <w:rPr>
          <w:rStyle w:val="Emphasis"/>
        </w:rPr>
        <w:t>growing skepticism</w:t>
      </w:r>
      <w:r w:rsidRPr="00BD46E6">
        <w:rPr>
          <w:rStyle w:val="StyleUnderline"/>
        </w:rPr>
        <w:t xml:space="preserve"> regarding the </w:t>
      </w:r>
      <w:r w:rsidRPr="00BD46E6">
        <w:rPr>
          <w:rStyle w:val="Emphasis"/>
        </w:rPr>
        <w:t>strength of evidence</w:t>
      </w:r>
      <w:r w:rsidRPr="00BD46E6">
        <w:rPr>
          <w:rStyle w:val="StyleUnderline"/>
        </w:rPr>
        <w:t xml:space="preserve"> linking trends in biodiversity loss to an </w:t>
      </w:r>
      <w:r w:rsidRPr="00BD46E6">
        <w:rPr>
          <w:rStyle w:val="Emphasis"/>
        </w:rPr>
        <w:t>existential risk for humans</w:t>
      </w:r>
      <w:r w:rsidRPr="00BD46E6">
        <w:rPr>
          <w:sz w:val="14"/>
        </w:rPr>
        <w:t xml:space="preserve"> (Maier, 2012; Vellend, 2014). </w:t>
      </w:r>
      <w:r w:rsidRPr="00BD46E6">
        <w:rPr>
          <w:rStyle w:val="Emphasis"/>
        </w:rPr>
        <w:t>Obviously</w:t>
      </w:r>
      <w:r w:rsidRPr="00BD46E6">
        <w:rPr>
          <w:rStyle w:val="StyleUnderline"/>
        </w:rPr>
        <w:t xml:space="preserve"> if all biodiversity disappeared civilization would end—but </w:t>
      </w:r>
      <w:r w:rsidRPr="00BD46E6">
        <w:rPr>
          <w:rStyle w:val="Emphasis"/>
          <w:highlight w:val="cyan"/>
        </w:rPr>
        <w:t>no one is forecasting the loss of all species</w:t>
      </w:r>
      <w:r w:rsidRPr="00BD46E6">
        <w:rPr>
          <w:rStyle w:val="StyleUnderline"/>
        </w:rPr>
        <w:t xml:space="preserve">. It seems plausible that the loss of </w:t>
      </w:r>
      <w:r w:rsidRPr="00BD46E6">
        <w:rPr>
          <w:rStyle w:val="Emphasis"/>
        </w:rPr>
        <w:t>90%</w:t>
      </w:r>
      <w:r w:rsidRPr="00BD46E6">
        <w:rPr>
          <w:rStyle w:val="StyleUnderline"/>
        </w:rPr>
        <w:t xml:space="preserve"> of the world’s species could also be apocalyptic, but </w:t>
      </w:r>
      <w:r w:rsidRPr="00BD46E6">
        <w:rPr>
          <w:rStyle w:val="Emphasis"/>
        </w:rPr>
        <w:t>no</w:t>
      </w:r>
      <w:r w:rsidRPr="00BD46E6">
        <w:rPr>
          <w:sz w:val="14"/>
          <w:szCs w:val="10"/>
        </w:rPr>
        <w:t xml:space="preserve">t </w:t>
      </w:r>
      <w:r w:rsidRPr="00BD46E6">
        <w:rPr>
          <w:rStyle w:val="Emphasis"/>
        </w:rPr>
        <w:t>one is predicting that degree of biodiversity loss either</w:t>
      </w:r>
      <w:r w:rsidRPr="00BD46E6">
        <w:rPr>
          <w:sz w:val="14"/>
        </w:rPr>
        <w:t xml:space="preserve">. Tragic, but plausible is the possibility of our planet suffering a loss of as many as half of its species. </w:t>
      </w:r>
      <w:r w:rsidRPr="00BD46E6">
        <w:rPr>
          <w:rStyle w:val="StyleUnderline"/>
          <w:highlight w:val="cyan"/>
        </w:rPr>
        <w:t>If global</w:t>
      </w:r>
      <w:r w:rsidRPr="00BD46E6">
        <w:rPr>
          <w:rStyle w:val="StyleUnderline"/>
        </w:rPr>
        <w:t xml:space="preserve"> </w:t>
      </w:r>
      <w:r w:rsidRPr="00BD46E6">
        <w:rPr>
          <w:rStyle w:val="StyleUnderline"/>
          <w:highlight w:val="cyan"/>
        </w:rPr>
        <w:t>biodiversity were halved</w:t>
      </w:r>
      <w:r w:rsidRPr="00BD46E6">
        <w:rPr>
          <w:sz w:val="14"/>
        </w:rPr>
        <w:t xml:space="preserve">, but at the same time locally the number of species stayed relatively stable, </w:t>
      </w:r>
      <w:r w:rsidRPr="00BD46E6">
        <w:rPr>
          <w:rStyle w:val="Emphasis"/>
          <w:highlight w:val="cyan"/>
        </w:rPr>
        <w:t>what would be the</w:t>
      </w:r>
      <w:r w:rsidRPr="00BD46E6">
        <w:rPr>
          <w:rStyle w:val="Emphasis"/>
        </w:rPr>
        <w:t xml:space="preserve"> </w:t>
      </w:r>
      <w:r w:rsidRPr="00BD46E6">
        <w:rPr>
          <w:rStyle w:val="Emphasis"/>
          <w:highlight w:val="cyan"/>
        </w:rPr>
        <w:t>mechanism</w:t>
      </w:r>
      <w:r w:rsidRPr="00BD46E6">
        <w:rPr>
          <w:rStyle w:val="StyleUnderline"/>
          <w:highlight w:val="cyan"/>
        </w:rPr>
        <w:t xml:space="preserve"> for an end-of-civilization</w:t>
      </w:r>
      <w:r w:rsidRPr="00BD46E6">
        <w:rPr>
          <w:rStyle w:val="StyleUnderline"/>
        </w:rPr>
        <w:t xml:space="preserve"> or even end of human prosperity scenario?</w:t>
      </w:r>
      <w:r w:rsidRPr="00BD46E6">
        <w:rPr>
          <w:sz w:val="14"/>
        </w:rPr>
        <w:t xml:space="preserve"> Extinctions and </w:t>
      </w:r>
      <w:r w:rsidRPr="00BD46E6">
        <w:rPr>
          <w:rStyle w:val="StyleUnderline"/>
        </w:rPr>
        <w:t xml:space="preserve">biodiversity loss are </w:t>
      </w:r>
      <w:r w:rsidRPr="00BD46E6">
        <w:rPr>
          <w:rStyle w:val="Emphasis"/>
        </w:rPr>
        <w:t>ethical</w:t>
      </w:r>
      <w:r w:rsidRPr="00BD46E6">
        <w:rPr>
          <w:rStyle w:val="StyleUnderline"/>
        </w:rPr>
        <w:t xml:space="preserve"> and </w:t>
      </w:r>
      <w:r w:rsidRPr="00BD46E6">
        <w:rPr>
          <w:rStyle w:val="Emphasis"/>
        </w:rPr>
        <w:t>spiritual losses</w:t>
      </w:r>
      <w:r w:rsidRPr="00BD46E6">
        <w:rPr>
          <w:rStyle w:val="StyleUnderline"/>
        </w:rPr>
        <w:t xml:space="preserve">, but perhaps </w:t>
      </w:r>
      <w:r w:rsidRPr="00BD46E6">
        <w:rPr>
          <w:rStyle w:val="Emphasis"/>
        </w:rPr>
        <w:t>not an existential risk</w:t>
      </w:r>
      <w:r w:rsidRPr="00BD46E6">
        <w:rPr>
          <w:sz w:val="14"/>
        </w:rPr>
        <w:t>.</w:t>
      </w:r>
    </w:p>
    <w:p w14:paraId="1ECE18CC" w14:textId="68994800" w:rsidR="00047880" w:rsidRDefault="00047880" w:rsidP="00047880">
      <w:pPr>
        <w:pStyle w:val="Heading3"/>
      </w:pPr>
      <w:r>
        <w:lastRenderedPageBreak/>
        <w:t>Biodiversity – General – 2NC</w:t>
      </w:r>
    </w:p>
    <w:p w14:paraId="5E88CD7C" w14:textId="77777777" w:rsidR="00047880" w:rsidRPr="00BD46E6" w:rsidRDefault="00047880" w:rsidP="00047880">
      <w:pPr>
        <w:pStyle w:val="Heading4"/>
        <w:rPr>
          <w:rFonts w:cs="Arial"/>
        </w:rPr>
      </w:pPr>
      <w:r w:rsidRPr="00BD46E6">
        <w:rPr>
          <w:rFonts w:cs="Arial"/>
        </w:rPr>
        <w:t xml:space="preserve">No tipping point—overwhelming experimental ev. </w:t>
      </w:r>
    </w:p>
    <w:p w14:paraId="413FF73F" w14:textId="77777777" w:rsidR="00047880" w:rsidRPr="00BD46E6" w:rsidRDefault="00047880" w:rsidP="00047880">
      <w:r w:rsidRPr="00BD46E6">
        <w:t xml:space="preserve">Jeremy </w:t>
      </w:r>
      <w:r w:rsidRPr="00BD46E6">
        <w:rPr>
          <w:rStyle w:val="Style13ptBold"/>
        </w:rPr>
        <w:t xml:space="preserve">Hance 18, </w:t>
      </w:r>
      <w:r w:rsidRPr="00BD46E6">
        <w:t>wildlife blogger for the Guardian and a journalist with Mongabay focusing on forests, indigenous people, climate change and more. He is also the author of Life is Good: Conservation in an Age of Mass Extinction., 1-16-2018, "Could biodiversity destruction lead to a global tipping point?," Guardian, https://www.theguardian.com/environment/radical-conservation/2018/jan/16/biodiversity-extinction-tipping-point-planetary-boundary</w:t>
      </w:r>
    </w:p>
    <w:p w14:paraId="4DFD06A0" w14:textId="77777777" w:rsidR="00047880" w:rsidRPr="00BD46E6" w:rsidRDefault="00047880" w:rsidP="00047880">
      <w:pPr>
        <w:rPr>
          <w:rStyle w:val="StyleUnderline"/>
        </w:rPr>
      </w:pPr>
      <w:r w:rsidRPr="00BD46E6">
        <w:rPr>
          <w:sz w:val="16"/>
        </w:rPr>
        <w:t xml:space="preserve"> “</w:t>
      </w:r>
      <w:r w:rsidRPr="00BD46E6">
        <w:rPr>
          <w:rStyle w:val="StyleUnderline"/>
        </w:rPr>
        <w:t>It makes no sense that there exists a tipping point of biodiversity loss beyond which the Earth will collapse</w:t>
      </w:r>
      <w:r w:rsidRPr="00BD46E6">
        <w:rPr>
          <w:sz w:val="16"/>
        </w:rPr>
        <w:t>,” said co-author and ecologist, José Montoya, with Paul Sabatier Univeristy in France. “</w:t>
      </w:r>
      <w:r w:rsidRPr="00BD46E6">
        <w:rPr>
          <w:rStyle w:val="StyleUnderline"/>
        </w:rPr>
        <w:t xml:space="preserve">There is </w:t>
      </w:r>
      <w:r w:rsidRPr="00BD46E6">
        <w:rPr>
          <w:rStyle w:val="StyleUnderline"/>
          <w:highlight w:val="cyan"/>
        </w:rPr>
        <w:t>no rationale</w:t>
      </w:r>
      <w:r w:rsidRPr="00BD46E6">
        <w:rPr>
          <w:rStyle w:val="StyleUnderline"/>
        </w:rPr>
        <w:t xml:space="preserve"> for this.” </w:t>
      </w:r>
      <w:r w:rsidRPr="00BD46E6">
        <w:rPr>
          <w:sz w:val="16"/>
        </w:rPr>
        <w:t xml:space="preserve">Montoya wrote the paper along with Ian Donohue, an ecologist at Trinity College in Ireland and Stuart Pimm, one of the world’s leading experts on extinctions, with Duke University in the US. Montoya, Donohue and Pimm argue that </w:t>
      </w:r>
      <w:r w:rsidRPr="00BD46E6">
        <w:rPr>
          <w:rStyle w:val="StyleUnderline"/>
        </w:rPr>
        <w:t xml:space="preserve">there isn’t evidence </w:t>
      </w:r>
      <w:r w:rsidRPr="00BD46E6">
        <w:rPr>
          <w:rStyle w:val="StyleUnderline"/>
          <w:highlight w:val="cyan"/>
        </w:rPr>
        <w:t xml:space="preserve">of a point at which loss of species leads to ecosystem collapse, </w:t>
      </w:r>
      <w:r w:rsidRPr="00BD46E6">
        <w:rPr>
          <w:rStyle w:val="Emphasis"/>
          <w:highlight w:val="cyan"/>
        </w:rPr>
        <w:t xml:space="preserve">globally or </w:t>
      </w:r>
      <w:r w:rsidRPr="00BD46E6">
        <w:rPr>
          <w:rStyle w:val="Emphasis"/>
        </w:rPr>
        <w:t xml:space="preserve">even </w:t>
      </w:r>
      <w:r w:rsidRPr="00BD46E6">
        <w:rPr>
          <w:rStyle w:val="Emphasis"/>
          <w:highlight w:val="cyan"/>
        </w:rPr>
        <w:t>locally</w:t>
      </w:r>
      <w:r w:rsidRPr="00BD46E6">
        <w:rPr>
          <w:rStyle w:val="Emphasis"/>
        </w:rPr>
        <w:t>.</w:t>
      </w:r>
      <w:r w:rsidRPr="00BD46E6">
        <w:rPr>
          <w:sz w:val="16"/>
        </w:rPr>
        <w:t xml:space="preserve"> If </w:t>
      </w:r>
      <w:r w:rsidRPr="00BD46E6">
        <w:rPr>
          <w:rStyle w:val="StyleUnderline"/>
          <w:highlight w:val="cyan"/>
        </w:rPr>
        <w:t>the</w:t>
      </w:r>
      <w:r w:rsidRPr="00BD46E6">
        <w:rPr>
          <w:rStyle w:val="StyleUnderline"/>
        </w:rPr>
        <w:t xml:space="preserve"> </w:t>
      </w:r>
      <w:r w:rsidRPr="00BD46E6">
        <w:rPr>
          <w:rStyle w:val="StyleUnderline"/>
          <w:highlight w:val="cyan"/>
        </w:rPr>
        <w:t>planet didn’t collapse after the Permian-Triassic extinction event</w:t>
      </w:r>
      <w:r w:rsidRPr="00BD46E6">
        <w:rPr>
          <w:rStyle w:val="StyleUnderline"/>
        </w:rPr>
        <w:t xml:space="preserve">, </w:t>
      </w:r>
      <w:r w:rsidRPr="00BD46E6">
        <w:rPr>
          <w:rStyle w:val="Emphasis"/>
          <w:highlight w:val="cyan"/>
        </w:rPr>
        <w:t>it won’t collapse now</w:t>
      </w:r>
      <w:r w:rsidRPr="00BD46E6">
        <w:rPr>
          <w:rStyle w:val="StyleUnderline"/>
        </w:rPr>
        <w:t xml:space="preserve"> – though our descendants may well curse us for the damage we’ve done. </w:t>
      </w:r>
      <w:r w:rsidRPr="00BD46E6">
        <w:rPr>
          <w:sz w:val="16"/>
        </w:rPr>
        <w:t xml:space="preserve">Instead, according to the researchers, every loss of species counts. But </w:t>
      </w:r>
      <w:r w:rsidRPr="00BD46E6">
        <w:rPr>
          <w:rStyle w:val="StyleUnderline"/>
        </w:rPr>
        <w:t xml:space="preserve">the </w:t>
      </w:r>
      <w:r w:rsidRPr="00BD46E6">
        <w:rPr>
          <w:rStyle w:val="StyleUnderline"/>
          <w:highlight w:val="cyan"/>
        </w:rPr>
        <w:t>damage is</w:t>
      </w:r>
      <w:r w:rsidRPr="00BD46E6">
        <w:rPr>
          <w:rStyle w:val="StyleUnderline"/>
        </w:rPr>
        <w:t xml:space="preserve"> gradual and incremental, </w:t>
      </w:r>
      <w:r w:rsidRPr="00BD46E6">
        <w:rPr>
          <w:rStyle w:val="StyleUnderline"/>
          <w:highlight w:val="cyan"/>
        </w:rPr>
        <w:t>not a sudden plunge</w:t>
      </w:r>
      <w:r w:rsidRPr="00BD46E6">
        <w:rPr>
          <w:sz w:val="16"/>
        </w:rPr>
        <w:t xml:space="preserve">. </w:t>
      </w:r>
      <w:r w:rsidRPr="00BD46E6">
        <w:rPr>
          <w:rStyle w:val="Emphasis"/>
          <w:highlight w:val="cyan"/>
        </w:rPr>
        <w:t>Ecosystems</w:t>
      </w:r>
      <w:r w:rsidRPr="00BD46E6">
        <w:rPr>
          <w:rStyle w:val="Emphasis"/>
        </w:rPr>
        <w:t xml:space="preserve">, according to them, </w:t>
      </w:r>
      <w:r w:rsidRPr="00BD46E6">
        <w:rPr>
          <w:rStyle w:val="Emphasis"/>
          <w:highlight w:val="cyan"/>
        </w:rPr>
        <w:t xml:space="preserve">slowly degrade but never fail outright. </w:t>
      </w:r>
      <w:r w:rsidRPr="00BD46E6">
        <w:rPr>
          <w:sz w:val="16"/>
          <w:highlight w:val="cyan"/>
        </w:rPr>
        <w:t>“</w:t>
      </w:r>
      <w:r w:rsidRPr="00BD46E6">
        <w:rPr>
          <w:rStyle w:val="StyleUnderline"/>
          <w:highlight w:val="cyan"/>
        </w:rPr>
        <w:t>Of more</w:t>
      </w:r>
      <w:r w:rsidRPr="00BD46E6">
        <w:rPr>
          <w:rStyle w:val="StyleUnderline"/>
        </w:rPr>
        <w:t xml:space="preserve"> </w:t>
      </w:r>
      <w:r w:rsidRPr="00BD46E6">
        <w:rPr>
          <w:rStyle w:val="StyleUnderline"/>
          <w:highlight w:val="cyan"/>
        </w:rPr>
        <w:t xml:space="preserve">than </w:t>
      </w:r>
      <w:r w:rsidRPr="00BD46E6">
        <w:rPr>
          <w:rStyle w:val="Emphasis"/>
          <w:highlight w:val="cyan"/>
        </w:rPr>
        <w:t>600 experiments</w:t>
      </w:r>
      <w:r w:rsidRPr="00BD46E6">
        <w:rPr>
          <w:sz w:val="16"/>
          <w:highlight w:val="cyan"/>
        </w:rPr>
        <w:t xml:space="preserve"> </w:t>
      </w:r>
      <w:r w:rsidRPr="00BD46E6">
        <w:rPr>
          <w:rStyle w:val="StyleUnderline"/>
        </w:rPr>
        <w:t>of biodiversity effects on various functions</w:t>
      </w:r>
      <w:r w:rsidRPr="00BD46E6">
        <w:rPr>
          <w:sz w:val="16"/>
        </w:rPr>
        <w:t xml:space="preserve">, </w:t>
      </w:r>
      <w:r w:rsidRPr="00BD46E6">
        <w:rPr>
          <w:rStyle w:val="Emphasis"/>
          <w:highlight w:val="cyan"/>
        </w:rPr>
        <w:t>none showed a collapse</w:t>
      </w:r>
      <w:r w:rsidRPr="00BD46E6">
        <w:rPr>
          <w:sz w:val="16"/>
        </w:rPr>
        <w:t xml:space="preserve">,” Montoya said. “In general, the loss of species has a detrimental effect on ecosystem functions...We progressively lose pollination services, water quality, plant biomass, and many other important functions as we lose species. </w:t>
      </w:r>
      <w:r w:rsidRPr="00BD46E6">
        <w:rPr>
          <w:rStyle w:val="StyleUnderline"/>
        </w:rPr>
        <w:t>But we never observe a critical level of biodiversity over which functions collapse.”</w:t>
      </w:r>
    </w:p>
    <w:p w14:paraId="7EF400B0" w14:textId="77777777" w:rsidR="00047880" w:rsidRPr="00BD46E6" w:rsidRDefault="00047880" w:rsidP="00047880">
      <w:pPr>
        <w:rPr>
          <w:rStyle w:val="StyleUnderline"/>
        </w:rPr>
      </w:pPr>
    </w:p>
    <w:p w14:paraId="71CB5499" w14:textId="77777777" w:rsidR="00047880" w:rsidRPr="00BD46E6" w:rsidRDefault="00047880" w:rsidP="00047880">
      <w:pPr>
        <w:pStyle w:val="Heading4"/>
        <w:rPr>
          <w:rFonts w:cs="Arial"/>
        </w:rPr>
      </w:pPr>
      <w:r w:rsidRPr="00BD46E6">
        <w:rPr>
          <w:rFonts w:cs="Arial"/>
        </w:rPr>
        <w:t xml:space="preserve">Most species are useless and you can replace them with science. </w:t>
      </w:r>
    </w:p>
    <w:p w14:paraId="20796ABE" w14:textId="77777777" w:rsidR="00047880" w:rsidRPr="00BD46E6" w:rsidRDefault="00047880" w:rsidP="00047880">
      <w:pPr>
        <w:rPr>
          <w:sz w:val="12"/>
          <w:szCs w:val="20"/>
        </w:rPr>
      </w:pPr>
      <w:r w:rsidRPr="00BD46E6">
        <w:rPr>
          <w:b/>
          <w:bCs/>
        </w:rPr>
        <w:t>Sagoff 8</w:t>
      </w:r>
      <w:r w:rsidRPr="00BD46E6">
        <w:rPr>
          <w:sz w:val="12"/>
          <w:szCs w:val="20"/>
          <w:lang w:eastAsia="zh-TW"/>
        </w:rPr>
        <w:t xml:space="preserve"> Mark, Senior Research Scholar @ Institute for Philosophy and Public Policy @ School of Public Policy @ U. Maryland, Environmental Values, “On the Economic Value of Ecosystem Services”, 17:2, 239-257, EBSCO</w:t>
      </w:r>
    </w:p>
    <w:p w14:paraId="6D00C9EC" w14:textId="77777777" w:rsidR="00047880" w:rsidRPr="00BD46E6" w:rsidRDefault="00047880" w:rsidP="00047880">
      <w:pPr>
        <w:ind w:right="288"/>
        <w:rPr>
          <w:szCs w:val="20"/>
          <w:u w:val="single"/>
          <w:lang w:eastAsia="zh-TW"/>
        </w:rPr>
      </w:pPr>
      <w:r w:rsidRPr="00BD46E6">
        <w:rPr>
          <w:sz w:val="10"/>
          <w:lang w:eastAsia="zh-TW"/>
        </w:rPr>
        <w:t xml:space="preserve">What about the economic value of biodiversity? </w:t>
      </w:r>
      <w:r w:rsidRPr="00BD46E6">
        <w:rPr>
          <w:szCs w:val="20"/>
          <w:highlight w:val="cyan"/>
          <w:u w:val="single"/>
          <w:lang w:eastAsia="zh-TW"/>
        </w:rPr>
        <w:t xml:space="preserve">Biodiversity represents </w:t>
      </w:r>
      <w:r w:rsidRPr="00BD46E6">
        <w:rPr>
          <w:b/>
          <w:szCs w:val="20"/>
          <w:highlight w:val="cyan"/>
          <w:u w:val="single"/>
          <w:lang w:eastAsia="zh-TW"/>
        </w:rPr>
        <w:t xml:space="preserve">nature's </w:t>
      </w:r>
      <w:r w:rsidRPr="00BD46E6">
        <w:rPr>
          <w:b/>
          <w:szCs w:val="20"/>
          <w:u w:val="single"/>
          <w:lang w:eastAsia="zh-TW"/>
        </w:rPr>
        <w:t>greatest</w:t>
      </w:r>
      <w:r w:rsidRPr="00BD46E6">
        <w:rPr>
          <w:sz w:val="10"/>
          <w:lang w:eastAsia="zh-TW"/>
        </w:rPr>
        <w:t xml:space="preserve"> largess or </w:t>
      </w:r>
      <w:r w:rsidRPr="00BD46E6">
        <w:rPr>
          <w:b/>
          <w:szCs w:val="20"/>
          <w:highlight w:val="cyan"/>
          <w:u w:val="single"/>
          <w:lang w:eastAsia="zh-TW"/>
        </w:rPr>
        <w:t>excess</w:t>
      </w:r>
      <w:r w:rsidRPr="00BD46E6">
        <w:rPr>
          <w:sz w:val="10"/>
          <w:lang w:eastAsia="zh-TW"/>
        </w:rPr>
        <w:t xml:space="preserve"> since </w:t>
      </w:r>
      <w:r w:rsidRPr="00BD46E6">
        <w:rPr>
          <w:szCs w:val="20"/>
          <w:u w:val="single"/>
        </w:rPr>
        <w:t xml:space="preserve">species appear </w:t>
      </w:r>
      <w:r w:rsidRPr="00BD46E6">
        <w:rPr>
          <w:b/>
          <w:szCs w:val="20"/>
          <w:u w:val="single"/>
        </w:rPr>
        <w:t>nearly as numer</w:t>
      </w:r>
      <w:r w:rsidRPr="00BD46E6">
        <w:rPr>
          <w:b/>
          <w:szCs w:val="20"/>
          <w:u w:val="single"/>
          <w:lang w:eastAsia="zh-TW"/>
        </w:rPr>
        <w:t>ous as the stars</w:t>
      </w:r>
      <w:r w:rsidRPr="00BD46E6">
        <w:rPr>
          <w:sz w:val="10"/>
          <w:lang w:eastAsia="zh-TW"/>
        </w:rPr>
        <w:t xml:space="preserve"> the Drifters admired, except that "</w:t>
      </w:r>
      <w:r w:rsidRPr="00BD46E6">
        <w:rPr>
          <w:szCs w:val="20"/>
          <w:u w:val="single"/>
          <w:lang w:eastAsia="zh-TW"/>
        </w:rPr>
        <w:t>scientists have a better understanding of how many stars there are in the galaxy than how many species there arc on Earth</w:t>
      </w:r>
      <w:r w:rsidRPr="00BD46E6">
        <w:rPr>
          <w:sz w:val="10"/>
          <w:lang w:eastAsia="zh-TW"/>
        </w:rPr>
        <w:t xml:space="preserve">."70 Worldwide </w:t>
      </w:r>
      <w:r w:rsidRPr="00BD46E6">
        <w:rPr>
          <w:szCs w:val="20"/>
          <w:u w:val="single"/>
          <w:lang w:eastAsia="zh-TW"/>
        </w:rPr>
        <w:t xml:space="preserve">the variety of </w:t>
      </w:r>
      <w:r w:rsidRPr="00BD46E6">
        <w:rPr>
          <w:szCs w:val="20"/>
          <w:highlight w:val="cyan"/>
          <w:u w:val="single"/>
          <w:lang w:eastAsia="zh-TW"/>
        </w:rPr>
        <w:t xml:space="preserve">biodiversity is </w:t>
      </w:r>
      <w:r w:rsidRPr="00BD46E6">
        <w:rPr>
          <w:b/>
          <w:szCs w:val="20"/>
          <w:u w:val="single"/>
          <w:bdr w:val="single" w:sz="4" w:space="0" w:color="auto"/>
          <w:lang w:eastAsia="zh-TW"/>
        </w:rPr>
        <w:t xml:space="preserve">effectively </w:t>
      </w:r>
      <w:r w:rsidRPr="00BD46E6">
        <w:rPr>
          <w:b/>
          <w:szCs w:val="20"/>
          <w:highlight w:val="cyan"/>
          <w:u w:val="single"/>
          <w:bdr w:val="single" w:sz="4" w:space="0" w:color="auto"/>
          <w:lang w:eastAsia="zh-TW"/>
        </w:rPr>
        <w:t>infinite</w:t>
      </w:r>
      <w:r w:rsidRPr="00BD46E6">
        <w:rPr>
          <w:sz w:val="10"/>
          <w:lang w:eastAsia="zh-TW"/>
        </w:rPr>
        <w:t xml:space="preserve">; </w:t>
      </w:r>
      <w:r w:rsidRPr="00BD46E6">
        <w:rPr>
          <w:szCs w:val="20"/>
          <w:u w:val="single"/>
          <w:lang w:eastAsia="zh-TW"/>
        </w:rPr>
        <w:t xml:space="preserve">the myriad </w:t>
      </w:r>
      <w:r w:rsidRPr="00BD46E6">
        <w:rPr>
          <w:szCs w:val="20"/>
          <w:highlight w:val="cyan"/>
          <w:u w:val="single"/>
          <w:lang w:eastAsia="zh-TW"/>
        </w:rPr>
        <w:t>species</w:t>
      </w:r>
      <w:r w:rsidRPr="00BD46E6">
        <w:rPr>
          <w:szCs w:val="20"/>
          <w:u w:val="single"/>
          <w:lang w:eastAsia="zh-TW"/>
        </w:rPr>
        <w:t xml:space="preserve"> of plants and animals, not to mention microbes</w:t>
      </w:r>
      <w:r w:rsidRPr="00BD46E6">
        <w:rPr>
          <w:sz w:val="10"/>
          <w:lang w:eastAsia="zh-TW"/>
        </w:rPr>
        <w:t xml:space="preserve"> that arc probably more important, apparently </w:t>
      </w:r>
      <w:r w:rsidRPr="00BD46E6">
        <w:rPr>
          <w:b/>
          <w:szCs w:val="20"/>
          <w:highlight w:val="cyan"/>
          <w:u w:val="single"/>
          <w:lang w:eastAsia="zh-TW"/>
        </w:rPr>
        <w:t>exceed our ability to count</w:t>
      </w:r>
      <w:r w:rsidRPr="00BD46E6">
        <w:rPr>
          <w:b/>
          <w:szCs w:val="20"/>
          <w:u w:val="single"/>
          <w:lang w:eastAsia="zh-TW"/>
        </w:rPr>
        <w:t xml:space="preserve"> or identify them</w:t>
      </w:r>
      <w:r w:rsidRPr="00BD46E6">
        <w:rPr>
          <w:sz w:val="10"/>
          <w:lang w:eastAsia="zh-TW"/>
        </w:rPr>
        <w:t xml:space="preserve">. </w:t>
      </w:r>
      <w:r w:rsidRPr="00BD46E6">
        <w:rPr>
          <w:szCs w:val="20"/>
          <w:u w:val="single"/>
          <w:lang w:eastAsia="zh-TW"/>
        </w:rPr>
        <w:t>The "next" or "incremental" thousand species taken at random would not fetch a market price because</w:t>
      </w:r>
      <w:r w:rsidRPr="00BD46E6">
        <w:rPr>
          <w:szCs w:val="20"/>
          <w:u w:val="single"/>
        </w:rPr>
        <w:t xml:space="preserve"> </w:t>
      </w:r>
      <w:r w:rsidRPr="00BD46E6">
        <w:rPr>
          <w:szCs w:val="20"/>
          <w:u w:val="single"/>
          <w:lang w:eastAsia="zh-TW"/>
        </w:rPr>
        <w:t xml:space="preserve">another thousand are </w:t>
      </w:r>
      <w:r w:rsidRPr="00BD46E6">
        <w:rPr>
          <w:b/>
          <w:szCs w:val="20"/>
          <w:u w:val="single"/>
          <w:lang w:eastAsia="zh-TW"/>
        </w:rPr>
        <w:t>immediately available</w:t>
      </w:r>
      <w:r w:rsidRPr="00BD46E6">
        <w:rPr>
          <w:sz w:val="10"/>
          <w:lang w:eastAsia="zh-TW"/>
        </w:rPr>
        <w:t xml:space="preserve">, </w:t>
      </w:r>
      <w:r w:rsidRPr="00BD46E6">
        <w:rPr>
          <w:szCs w:val="20"/>
          <w:u w:val="single"/>
          <w:lang w:eastAsia="zh-TW"/>
        </w:rPr>
        <w:t>and another thousand after that.</w:t>
      </w:r>
      <w:r w:rsidRPr="00BD46E6">
        <w:rPr>
          <w:sz w:val="10"/>
          <w:lang w:eastAsia="zh-TW"/>
        </w:rPr>
        <w:t xml:space="preserve"> No one has suggested an economic application, moreover, for any of the thousand species listed as threatened in the United States.77 To defend these species - or the next thousand or the thousand after that - on economic grounds is to trade convincing spiritual, aesthetic, and ethical arguments for bogus, pretextual, and disingenuous economic ones.78 As David Ehrenfeld has written, </w:t>
      </w:r>
      <w:r w:rsidRPr="00BD46E6">
        <w:rPr>
          <w:szCs w:val="20"/>
          <w:u w:val="single"/>
        </w:rPr>
        <w:t>We do not know how many [plant]</w:t>
      </w:r>
      <w:r w:rsidRPr="00BD46E6">
        <w:rPr>
          <w:szCs w:val="20"/>
          <w:u w:val="single"/>
          <w:lang w:eastAsia="zh-TW"/>
        </w:rPr>
        <w:t xml:space="preserve"> species are needed lo keep the planet green and healthy, but it seems very unlikely to be anywhere near the more than quarter of a million we have now</w:t>
      </w:r>
      <w:r w:rsidRPr="00BD46E6">
        <w:rPr>
          <w:sz w:val="10"/>
          <w:lang w:eastAsia="zh-TW"/>
        </w:rPr>
        <w:t xml:space="preserve">. Even a mighty dominant like the American chestnut, extending over half a continent, all but disappeared without bring¬ing the eastern deciduous forest down with it. And if we turn to the invertebrates, the source of nearly all biological diversity, </w:t>
      </w:r>
      <w:r w:rsidRPr="00BD46E6">
        <w:rPr>
          <w:szCs w:val="20"/>
          <w:u w:val="single"/>
        </w:rPr>
        <w:t>what biologist is willing t</w:t>
      </w:r>
      <w:r w:rsidRPr="00BD46E6">
        <w:rPr>
          <w:szCs w:val="20"/>
          <w:u w:val="single"/>
          <w:lang w:eastAsia="zh-TW"/>
        </w:rPr>
        <w:t>o find a value</w:t>
      </w:r>
      <w:r w:rsidRPr="00BD46E6">
        <w:rPr>
          <w:sz w:val="10"/>
          <w:lang w:eastAsia="zh-TW"/>
        </w:rPr>
        <w:t xml:space="preserve"> - conventional or ecological - </w:t>
      </w:r>
      <w:r w:rsidRPr="00BD46E6">
        <w:rPr>
          <w:szCs w:val="20"/>
          <w:u w:val="single"/>
          <w:lang w:eastAsia="zh-TW"/>
        </w:rPr>
        <w:t>for all 600,000-plus species of beetles?7</w:t>
      </w:r>
      <w:r w:rsidRPr="00BD46E6">
        <w:rPr>
          <w:sz w:val="10"/>
          <w:lang w:eastAsia="zh-TW"/>
        </w:rPr>
        <w:t xml:space="preserve">* </w:t>
      </w:r>
      <w:r w:rsidRPr="00BD46E6">
        <w:rPr>
          <w:szCs w:val="20"/>
          <w:u w:val="single"/>
          <w:lang w:eastAsia="zh-TW"/>
        </w:rPr>
        <w:t xml:space="preserve">The </w:t>
      </w:r>
      <w:r w:rsidRPr="00BD46E6">
        <w:rPr>
          <w:szCs w:val="20"/>
          <w:highlight w:val="cyan"/>
          <w:u w:val="single"/>
          <w:lang w:eastAsia="zh-TW"/>
        </w:rPr>
        <w:t>disappearance</w:t>
      </w:r>
      <w:r w:rsidRPr="00BD46E6">
        <w:rPr>
          <w:szCs w:val="20"/>
          <w:u w:val="single"/>
          <w:lang w:eastAsia="zh-TW"/>
        </w:rPr>
        <w:t xml:space="preserve"> in the wild </w:t>
      </w:r>
      <w:r w:rsidRPr="00BD46E6">
        <w:rPr>
          <w:b/>
          <w:szCs w:val="20"/>
          <w:u w:val="single"/>
          <w:lang w:eastAsia="zh-TW"/>
        </w:rPr>
        <w:t xml:space="preserve">even </w:t>
      </w:r>
      <w:r w:rsidRPr="00BD46E6">
        <w:rPr>
          <w:b/>
          <w:szCs w:val="20"/>
          <w:highlight w:val="cyan"/>
          <w:u w:val="single"/>
          <w:lang w:eastAsia="zh-TW"/>
        </w:rPr>
        <w:t xml:space="preserve">of </w:t>
      </w:r>
      <w:r w:rsidRPr="00BD46E6">
        <w:rPr>
          <w:b/>
          <w:szCs w:val="20"/>
          <w:u w:val="single"/>
          <w:lang w:eastAsia="zh-TW"/>
        </w:rPr>
        <w:t xml:space="preserve">agriculturally </w:t>
      </w:r>
      <w:r w:rsidRPr="00BD46E6">
        <w:rPr>
          <w:b/>
          <w:szCs w:val="20"/>
          <w:highlight w:val="cyan"/>
          <w:u w:val="single"/>
          <w:lang w:eastAsia="zh-TW"/>
        </w:rPr>
        <w:t>useful species</w:t>
      </w:r>
      <w:r w:rsidRPr="00BD46E6">
        <w:rPr>
          <w:szCs w:val="20"/>
          <w:highlight w:val="cyan"/>
          <w:u w:val="single"/>
          <w:lang w:eastAsia="zh-TW"/>
        </w:rPr>
        <w:t xml:space="preserve"> </w:t>
      </w:r>
      <w:r w:rsidRPr="00BD46E6">
        <w:rPr>
          <w:szCs w:val="20"/>
          <w:u w:val="single"/>
          <w:lang w:eastAsia="zh-TW"/>
        </w:rPr>
        <w:t xml:space="preserve">appears to </w:t>
      </w:r>
      <w:r w:rsidRPr="00BD46E6">
        <w:rPr>
          <w:szCs w:val="20"/>
          <w:highlight w:val="cyan"/>
          <w:u w:val="single"/>
          <w:lang w:eastAsia="zh-TW"/>
        </w:rPr>
        <w:t xml:space="preserve">have </w:t>
      </w:r>
      <w:r w:rsidRPr="00BD46E6">
        <w:rPr>
          <w:b/>
          <w:szCs w:val="20"/>
          <w:highlight w:val="cyan"/>
          <w:u w:val="single"/>
          <w:bdr w:val="single" w:sz="4" w:space="0" w:color="auto"/>
          <w:lang w:eastAsia="zh-TW"/>
        </w:rPr>
        <w:t>no effect</w:t>
      </w:r>
      <w:r w:rsidRPr="00BD46E6">
        <w:rPr>
          <w:b/>
          <w:szCs w:val="20"/>
          <w:u w:val="single"/>
          <w:lang w:eastAsia="zh-TW"/>
        </w:rPr>
        <w:t xml:space="preserve"> on production</w:t>
      </w:r>
      <w:r w:rsidRPr="00BD46E6">
        <w:rPr>
          <w:sz w:val="10"/>
          <w:lang w:eastAsia="zh-TW"/>
        </w:rPr>
        <w:t xml:space="preserve">. </w:t>
      </w:r>
      <w:r w:rsidRPr="00BD46E6">
        <w:rPr>
          <w:szCs w:val="20"/>
          <w:u w:val="single"/>
          <w:lang w:eastAsia="zh-TW"/>
        </w:rPr>
        <w:t>The last wild aurochs, the progenitor of dairy and beef cattle, went extinct in Poland in 1742, yet no one believes the beef industry is threatened</w:t>
      </w:r>
      <w:r w:rsidRPr="00BD46E6">
        <w:rPr>
          <w:sz w:val="10"/>
          <w:lang w:eastAsia="zh-TW"/>
        </w:rPr>
        <w:t xml:space="preserve">. The </w:t>
      </w:r>
      <w:r w:rsidRPr="00BD46E6">
        <w:rPr>
          <w:szCs w:val="20"/>
          <w:highlight w:val="cyan"/>
          <w:u w:val="single"/>
          <w:lang w:eastAsia="zh-TW"/>
        </w:rPr>
        <w:t>genetic material</w:t>
      </w:r>
      <w:r w:rsidRPr="00BD46E6">
        <w:rPr>
          <w:sz w:val="10"/>
          <w:lang w:eastAsia="zh-TW"/>
        </w:rPr>
        <w:t xml:space="preserve"> of crop species </w:t>
      </w:r>
      <w:r w:rsidRPr="00BD46E6">
        <w:rPr>
          <w:szCs w:val="20"/>
          <w:highlight w:val="cyan"/>
          <w:u w:val="single"/>
          <w:lang w:eastAsia="zh-TW"/>
        </w:rPr>
        <w:t>is</w:t>
      </w:r>
      <w:r w:rsidRPr="00BD46E6">
        <w:rPr>
          <w:szCs w:val="20"/>
          <w:u w:val="single"/>
          <w:lang w:eastAsia="zh-TW"/>
        </w:rPr>
        <w:t xml:space="preserve"> contained </w:t>
      </w:r>
      <w:r w:rsidRPr="00BD46E6">
        <w:rPr>
          <w:szCs w:val="20"/>
          <w:highlight w:val="cyan"/>
          <w:u w:val="single"/>
          <w:lang w:eastAsia="zh-TW"/>
        </w:rPr>
        <w:t>in</w:t>
      </w:r>
      <w:r w:rsidRPr="00BD46E6">
        <w:rPr>
          <w:szCs w:val="20"/>
          <w:u w:val="single"/>
          <w:lang w:eastAsia="zh-TW"/>
        </w:rPr>
        <w:t xml:space="preserve"> tens of thousands of </w:t>
      </w:r>
      <w:r w:rsidRPr="00BD46E6">
        <w:rPr>
          <w:szCs w:val="20"/>
          <w:highlight w:val="cyan"/>
          <w:u w:val="single"/>
          <w:lang w:eastAsia="zh-TW"/>
        </w:rPr>
        <w:t>landraces</w:t>
      </w:r>
      <w:r w:rsidRPr="00BD46E6">
        <w:rPr>
          <w:sz w:val="10"/>
          <w:lang w:eastAsia="zh-TW"/>
        </w:rPr>
        <w:t xml:space="preserve"> and cultivars in use - rice is an example - </w:t>
      </w:r>
      <w:r w:rsidRPr="00BD46E6">
        <w:rPr>
          <w:szCs w:val="20"/>
          <w:u w:val="single"/>
        </w:rPr>
        <w:t xml:space="preserve">and </w:t>
      </w:r>
      <w:r w:rsidRPr="00BD46E6">
        <w:rPr>
          <w:b/>
          <w:szCs w:val="20"/>
          <w:u w:val="single"/>
        </w:rPr>
        <w:t>doe</w:t>
      </w:r>
      <w:r w:rsidRPr="00BD46E6">
        <w:rPr>
          <w:b/>
          <w:szCs w:val="20"/>
          <w:u w:val="single"/>
          <w:lang w:eastAsia="zh-TW"/>
        </w:rPr>
        <w:t xml:space="preserve">s not depend </w:t>
      </w:r>
      <w:r w:rsidRPr="00BD46E6">
        <w:rPr>
          <w:b/>
          <w:szCs w:val="20"/>
          <w:u w:val="single"/>
          <w:lang w:eastAsia="zh-TW"/>
        </w:rPr>
        <w:lastRenderedPageBreak/>
        <w:t>on the persistence of wild ancestral types</w:t>
      </w:r>
      <w:r w:rsidRPr="00BD46E6">
        <w:rPr>
          <w:sz w:val="10"/>
          <w:lang w:eastAsia="zh-TW"/>
        </w:rPr>
        <w:t xml:space="preserve">. </w:t>
      </w:r>
      <w:r w:rsidRPr="00BD46E6">
        <w:rPr>
          <w:b/>
          <w:szCs w:val="20"/>
          <w:u w:val="single"/>
          <w:lang w:eastAsia="zh-TW"/>
        </w:rPr>
        <w:t xml:space="preserve">Genetic </w:t>
      </w:r>
      <w:r w:rsidRPr="00BD46E6">
        <w:rPr>
          <w:b/>
          <w:szCs w:val="20"/>
          <w:highlight w:val="cyan"/>
          <w:u w:val="single"/>
          <w:lang w:eastAsia="zh-TW"/>
        </w:rPr>
        <w:t>engineering can introduce DNA from</w:t>
      </w:r>
      <w:r w:rsidRPr="00BD46E6">
        <w:rPr>
          <w:b/>
          <w:szCs w:val="20"/>
          <w:u w:val="single"/>
          <w:lang w:eastAsia="zh-TW"/>
        </w:rPr>
        <w:t xml:space="preserve"> virtually </w:t>
      </w:r>
      <w:r w:rsidRPr="00BD46E6">
        <w:rPr>
          <w:b/>
          <w:szCs w:val="20"/>
          <w:highlight w:val="cyan"/>
          <w:u w:val="single"/>
          <w:bdr w:val="single" w:sz="4" w:space="0" w:color="auto"/>
          <w:lang w:eastAsia="zh-TW"/>
        </w:rPr>
        <w:t>any species into</w:t>
      </w:r>
      <w:r w:rsidRPr="00BD46E6">
        <w:rPr>
          <w:b/>
          <w:szCs w:val="20"/>
          <w:u w:val="single"/>
          <w:bdr w:val="single" w:sz="4" w:space="0" w:color="auto"/>
          <w:lang w:eastAsia="zh-TW"/>
        </w:rPr>
        <w:t xml:space="preserve"> virtually </w:t>
      </w:r>
      <w:r w:rsidRPr="00BD46E6">
        <w:rPr>
          <w:b/>
          <w:szCs w:val="20"/>
          <w:highlight w:val="cyan"/>
          <w:u w:val="single"/>
          <w:bdr w:val="single" w:sz="4" w:space="0" w:color="auto"/>
          <w:lang w:eastAsia="zh-TW"/>
        </w:rPr>
        <w:t>an</w:t>
      </w:r>
      <w:r w:rsidRPr="00BD46E6">
        <w:rPr>
          <w:b/>
          <w:szCs w:val="20"/>
          <w:u w:val="single"/>
          <w:bdr w:val="single" w:sz="4" w:space="0" w:color="auto"/>
          <w:lang w:eastAsia="zh-TW"/>
        </w:rPr>
        <w:t>y</w:t>
      </w:r>
      <w:r w:rsidRPr="00BD46E6">
        <w:rPr>
          <w:b/>
          <w:szCs w:val="20"/>
          <w:highlight w:val="cyan"/>
          <w:u w:val="single"/>
          <w:bdr w:val="single" w:sz="4" w:space="0" w:color="auto"/>
          <w:lang w:eastAsia="zh-TW"/>
        </w:rPr>
        <w:t xml:space="preserve"> other</w:t>
      </w:r>
      <w:r w:rsidRPr="00BD46E6">
        <w:rPr>
          <w:sz w:val="10"/>
          <w:highlight w:val="cyan"/>
          <w:lang w:eastAsia="zh-TW"/>
        </w:rPr>
        <w:t xml:space="preserve"> - </w:t>
      </w:r>
      <w:r w:rsidRPr="00BD46E6">
        <w:rPr>
          <w:szCs w:val="20"/>
          <w:highlight w:val="cyan"/>
          <w:u w:val="single"/>
          <w:lang w:eastAsia="zh-TW"/>
        </w:rPr>
        <w:t>which allows for</w:t>
      </w:r>
      <w:r w:rsidRPr="00BD46E6">
        <w:rPr>
          <w:sz w:val="10"/>
          <w:lang w:eastAsia="zh-TW"/>
        </w:rPr>
        <w:t xml:space="preserve"> the </w:t>
      </w:r>
      <w:r w:rsidRPr="00BD46E6">
        <w:rPr>
          <w:b/>
          <w:szCs w:val="20"/>
          <w:highlight w:val="cyan"/>
          <w:u w:val="single"/>
          <w:bdr w:val="single" w:sz="4" w:space="0" w:color="auto"/>
          <w:lang w:eastAsia="zh-TW"/>
        </w:rPr>
        <w:t>unlimited</w:t>
      </w:r>
      <w:r w:rsidRPr="00BD46E6">
        <w:rPr>
          <w:b/>
          <w:szCs w:val="20"/>
          <w:u w:val="single"/>
          <w:bdr w:val="single" w:sz="4" w:space="0" w:color="auto"/>
          <w:lang w:eastAsia="zh-TW"/>
        </w:rPr>
        <w:t xml:space="preserve"> creation of </w:t>
      </w:r>
      <w:r w:rsidRPr="00BD46E6">
        <w:rPr>
          <w:b/>
          <w:szCs w:val="20"/>
          <w:highlight w:val="cyan"/>
          <w:u w:val="single"/>
          <w:bdr w:val="single" w:sz="4" w:space="0" w:color="auto"/>
          <w:lang w:eastAsia="zh-TW"/>
        </w:rPr>
        <w:t>biodiversity</w:t>
      </w:r>
      <w:r w:rsidRPr="00BD46E6">
        <w:rPr>
          <w:b/>
          <w:szCs w:val="20"/>
          <w:u w:val="single"/>
          <w:bdr w:val="single" w:sz="4" w:space="0" w:color="auto"/>
          <w:lang w:eastAsia="zh-TW"/>
        </w:rPr>
        <w:t xml:space="preserve">. </w:t>
      </w:r>
      <w:r w:rsidRPr="00BD46E6">
        <w:rPr>
          <w:sz w:val="10"/>
          <w:lang w:eastAsia="zh-TW"/>
        </w:rPr>
        <w:t xml:space="preserve">A neighbor of mine has collected about 4,000 different species of insects on his two-acre property in Silver Spring, Maryland. These include 500 kinds of Lepidoptera (mostly moths) - half the number another entomologist found at his residence.80 When you factor in plants and animals, the amount of "backyard biodiversity" in suburbs is astounding and far greater than you can imagine.8' </w:t>
      </w:r>
      <w:r w:rsidRPr="00BD46E6">
        <w:rPr>
          <w:szCs w:val="20"/>
          <w:highlight w:val="cyan"/>
          <w:u w:val="single"/>
          <w:lang w:eastAsia="zh-TW"/>
        </w:rPr>
        <w:t xml:space="preserve">Biodiversity has </w:t>
      </w:r>
      <w:r w:rsidRPr="00BD46E6">
        <w:rPr>
          <w:b/>
          <w:szCs w:val="20"/>
          <w:highlight w:val="cyan"/>
          <w:u w:val="single"/>
          <w:bdr w:val="single" w:sz="4" w:space="0" w:color="auto"/>
          <w:lang w:eastAsia="zh-TW"/>
        </w:rPr>
        <w:t>no value</w:t>
      </w:r>
      <w:r w:rsidRPr="00BD46E6">
        <w:rPr>
          <w:szCs w:val="20"/>
          <w:u w:val="single"/>
          <w:lang w:eastAsia="zh-TW"/>
        </w:rPr>
        <w:t xml:space="preserve"> "at the margin" because </w:t>
      </w:r>
      <w:r w:rsidRPr="00BD46E6">
        <w:rPr>
          <w:b/>
          <w:szCs w:val="20"/>
          <w:u w:val="single"/>
          <w:lang w:eastAsia="zh-TW"/>
        </w:rPr>
        <w:t>nature provides far more of it than anyone could possibly administer</w:t>
      </w:r>
      <w:r w:rsidRPr="00BD46E6">
        <w:rPr>
          <w:szCs w:val="20"/>
          <w:u w:val="single"/>
          <w:lang w:eastAsia="zh-TW"/>
        </w:rPr>
        <w:t>. If one kind of moth flies off, you can easily attract hundreds of others.</w:t>
      </w:r>
    </w:p>
    <w:p w14:paraId="524F46D6" w14:textId="77777777" w:rsidR="00047880" w:rsidRPr="00BD46E6" w:rsidRDefault="00047880" w:rsidP="00047880">
      <w:pPr>
        <w:rPr>
          <w:rStyle w:val="StyleUnderline"/>
        </w:rPr>
      </w:pPr>
    </w:p>
    <w:p w14:paraId="465D735B" w14:textId="77777777" w:rsidR="00047880" w:rsidRPr="00BD46E6" w:rsidRDefault="00047880" w:rsidP="00047880">
      <w:pPr>
        <w:pStyle w:val="Heading4"/>
        <w:rPr>
          <w:rFonts w:cs="Arial"/>
        </w:rPr>
      </w:pPr>
      <w:r w:rsidRPr="00BD46E6">
        <w:rPr>
          <w:rFonts w:cs="Arial"/>
        </w:rPr>
        <w:t xml:space="preserve">Can lose 99.9 of species. </w:t>
      </w:r>
    </w:p>
    <w:p w14:paraId="5B6C2308" w14:textId="6E0C2E3F" w:rsidR="00047880" w:rsidRPr="00047880" w:rsidRDefault="00047880" w:rsidP="00047880">
      <w:r w:rsidRPr="00BD46E6">
        <w:rPr>
          <w:rStyle w:val="Style13ptBold"/>
        </w:rPr>
        <w:t>Sagoff 97</w:t>
      </w:r>
      <w:r w:rsidRPr="00BD46E6">
        <w:t xml:space="preserve"> </w:t>
      </w:r>
      <w:r w:rsidRPr="00BD46E6">
        <w:rPr>
          <w:szCs w:val="16"/>
        </w:rPr>
        <w:t>(Mark, Senior Research Scholar @ Institute for Philosophy and Public policy in School of Public Affairs @ U. Maryland, William and Mary Law Review, “INSTITUTE OF BILL OF RIGHTS LAW SYMPOSIUM DEFINING TAKINGS: PRIVATE PROPERTY AND THE FUTURE OF GOVERNMENT REGULATION: MUDDLE OR MUDDLE THROUGH? TAKINGS JURISPRUDENCE MEETS THE ENDANGERED SPECIES ACT”, 38 Wm and Mary L. Rev. 825, March, L/N)</w:t>
      </w:r>
      <w:r w:rsidRPr="00BD46E6">
        <w:rPr>
          <w:rStyle w:val="IntenseEmphasis"/>
          <w:szCs w:val="16"/>
        </w:rPr>
        <w:t xml:space="preserve"> </w:t>
      </w:r>
      <w:r w:rsidRPr="00BD46E6">
        <w:rPr>
          <w:rStyle w:val="StyleUnderline"/>
        </w:rPr>
        <w:t>Although</w:t>
      </w:r>
      <w:r w:rsidRPr="00BD46E6">
        <w:t xml:space="preserve"> </w:t>
      </w:r>
      <w:r w:rsidRPr="00BD46E6">
        <w:rPr>
          <w:sz w:val="12"/>
          <w:szCs w:val="8"/>
        </w:rPr>
        <w:t>one may agree with ecologists such as Ehrlich and Raven that the</w:t>
      </w:r>
      <w:r w:rsidRPr="00BD46E6">
        <w:t xml:space="preserve"> </w:t>
      </w:r>
      <w:r w:rsidRPr="00BD46E6">
        <w:rPr>
          <w:rStyle w:val="StyleUnderline"/>
        </w:rPr>
        <w:t>earth stands on the brink of</w:t>
      </w:r>
      <w:r w:rsidRPr="00BD46E6">
        <w:t xml:space="preserve"> </w:t>
      </w:r>
      <w:r w:rsidRPr="00BD46E6">
        <w:rPr>
          <w:sz w:val="12"/>
          <w:szCs w:val="8"/>
        </w:rPr>
        <w:t>an episode of</w:t>
      </w:r>
      <w:r w:rsidRPr="00BD46E6">
        <w:t xml:space="preserve"> </w:t>
      </w:r>
      <w:r w:rsidRPr="00BD46E6">
        <w:rPr>
          <w:rStyle w:val="StyleUnderline"/>
        </w:rPr>
        <w:t>massive extinction</w:t>
      </w:r>
      <w:r w:rsidRPr="00BD46E6">
        <w:t xml:space="preserve">, </w:t>
      </w:r>
      <w:r w:rsidRPr="00BD46E6">
        <w:rPr>
          <w:rStyle w:val="StyleUnderline"/>
        </w:rPr>
        <w:t>it may not follow</w:t>
      </w:r>
      <w:r w:rsidRPr="00BD46E6">
        <w:t xml:space="preserve"> </w:t>
      </w:r>
      <w:r w:rsidRPr="00BD46E6">
        <w:rPr>
          <w:sz w:val="12"/>
          <w:szCs w:val="8"/>
        </w:rPr>
        <w:t>from</w:t>
      </w:r>
      <w:r w:rsidRPr="00BD46E6">
        <w:t xml:space="preserve"> </w:t>
      </w:r>
      <w:r w:rsidRPr="00BD46E6">
        <w:rPr>
          <w:sz w:val="12"/>
          <w:szCs w:val="8"/>
        </w:rPr>
        <w:t>this grim fact</w:t>
      </w:r>
      <w:r w:rsidRPr="00BD46E6">
        <w:t xml:space="preserve"> </w:t>
      </w:r>
      <w:r w:rsidRPr="00BD46E6">
        <w:rPr>
          <w:rStyle w:val="StyleUnderline"/>
        </w:rPr>
        <w:t xml:space="preserve">that human beings will suffer </w:t>
      </w:r>
      <w:r w:rsidRPr="00BD46E6">
        <w:rPr>
          <w:sz w:val="12"/>
          <w:szCs w:val="8"/>
        </w:rPr>
        <w:t>as a result. On the contrary</w:t>
      </w:r>
      <w:r w:rsidRPr="00BD46E6">
        <w:t xml:space="preserve">, </w:t>
      </w:r>
      <w:r w:rsidRPr="00BD46E6">
        <w:rPr>
          <w:rStyle w:val="StyleUnderline"/>
          <w:highlight w:val="cyan"/>
        </w:rPr>
        <w:t>skeptics</w:t>
      </w:r>
      <w:r w:rsidRPr="00BD46E6">
        <w:rPr>
          <w:rStyle w:val="StyleUnderline"/>
        </w:rPr>
        <w:t xml:space="preserve"> such as</w:t>
      </w:r>
      <w:r w:rsidRPr="00BD46E6">
        <w:t xml:space="preserve"> </w:t>
      </w:r>
      <w:r w:rsidRPr="00BD46E6">
        <w:rPr>
          <w:sz w:val="12"/>
          <w:szCs w:val="8"/>
        </w:rPr>
        <w:t>science writer Colin</w:t>
      </w:r>
      <w:r w:rsidRPr="00BD46E6">
        <w:t xml:space="preserve"> </w:t>
      </w:r>
      <w:r w:rsidRPr="00BD46E6">
        <w:rPr>
          <w:rStyle w:val="StyleUnderline"/>
        </w:rPr>
        <w:t xml:space="preserve">Tudge </w:t>
      </w:r>
      <w:r w:rsidRPr="00BD46E6">
        <w:rPr>
          <w:rStyle w:val="StyleUnderline"/>
          <w:highlight w:val="cyan"/>
        </w:rPr>
        <w:t>have challenged biologists to explain why we need more than a tenth of the 10 to 100 million species</w:t>
      </w:r>
      <w:r w:rsidRPr="00BD46E6">
        <w:rPr>
          <w:rStyle w:val="StyleUnderline"/>
        </w:rPr>
        <w:t xml:space="preserve"> that grace the earth. Noting that "</w:t>
      </w:r>
      <w:r w:rsidRPr="00BD46E6">
        <w:rPr>
          <w:rStyle w:val="StyleUnderline"/>
          <w:highlight w:val="cyan"/>
        </w:rPr>
        <w:t>cultivated systems often out-produce wild systems</w:t>
      </w:r>
      <w:r w:rsidRPr="00BD46E6">
        <w:rPr>
          <w:rStyle w:val="StyleUnderline"/>
        </w:rPr>
        <w:t xml:space="preserve"> by 100-fold or more," Tudge declared that "the argument that humans need the variety of other species is,</w:t>
      </w:r>
      <w:r w:rsidRPr="00BD46E6">
        <w:t xml:space="preserve"> </w:t>
      </w:r>
      <w:r w:rsidRPr="00BD46E6">
        <w:rPr>
          <w:sz w:val="12"/>
          <w:szCs w:val="8"/>
        </w:rPr>
        <w:t>when you think about it,</w:t>
      </w:r>
      <w:r w:rsidRPr="00BD46E6">
        <w:t xml:space="preserve"> </w:t>
      </w:r>
      <w:r w:rsidRPr="00BD46E6">
        <w:rPr>
          <w:rStyle w:val="StyleUnderline"/>
        </w:rPr>
        <w:t>a theological one</w:t>
      </w:r>
      <w:r w:rsidRPr="00BD46E6">
        <w:t>.</w:t>
      </w:r>
      <w:r w:rsidRPr="00BD46E6">
        <w:rPr>
          <w:sz w:val="12"/>
          <w:szCs w:val="8"/>
        </w:rPr>
        <w:t>" n343 Tudge observed that</w:t>
      </w:r>
      <w:r w:rsidRPr="00BD46E6">
        <w:t xml:space="preserve"> </w:t>
      </w:r>
      <w:r w:rsidRPr="00BD46E6">
        <w:rPr>
          <w:rStyle w:val="StyleUnderline"/>
        </w:rPr>
        <w:t>"the elimination of all but a tiny minority of our fellow creatures does not affect the material well-being of humans one iota."</w:t>
      </w:r>
      <w:r w:rsidRPr="00BD46E6">
        <w:t xml:space="preserve"> </w:t>
      </w:r>
      <w:r w:rsidRPr="00BD46E6">
        <w:rPr>
          <w:sz w:val="12"/>
          <w:szCs w:val="8"/>
        </w:rPr>
        <w:t>n344 This skeptic challenged ecologists to list more than 10,000 species (other than</w:t>
      </w:r>
      <w:r w:rsidRPr="00BD46E6">
        <w:t xml:space="preserve"> </w:t>
      </w:r>
      <w:r w:rsidRPr="00BD46E6">
        <w:rPr>
          <w:sz w:val="12"/>
          <w:szCs w:val="8"/>
        </w:rPr>
        <w:t>unthreatened microbes) that are essential to ecosystem productivity or functioning. n345 "</w:t>
      </w:r>
      <w:r w:rsidRPr="00BD46E6">
        <w:rPr>
          <w:rStyle w:val="StyleUnderline"/>
          <w:highlight w:val="cyan"/>
        </w:rPr>
        <w:t xml:space="preserve">The human species </w:t>
      </w:r>
      <w:r w:rsidRPr="00BD46E6">
        <w:rPr>
          <w:rStyle w:val="Emphasis"/>
          <w:highlight w:val="cyan"/>
        </w:rPr>
        <w:t>could survive just as well if 99.9% of our fellow creatures went extinct</w:t>
      </w:r>
      <w:r w:rsidRPr="00BD46E6">
        <w:rPr>
          <w:rStyle w:val="StyleUnderline"/>
        </w:rPr>
        <w:t>, provided only that we retained the appropriate 0.1% that we need."</w:t>
      </w:r>
      <w:r w:rsidRPr="00BD46E6">
        <w:t xml:space="preserve"> </w:t>
      </w:r>
      <w:r w:rsidRPr="00BD46E6">
        <w:rPr>
          <w:sz w:val="12"/>
          <w:szCs w:val="8"/>
        </w:rPr>
        <w:t>n346   [*906]   The monumental Global Biodiversity Assessment ("the Assessment") identified two positions with respect to redundancy of species. "At one extreme is the idea that each species is unique and important, such that its removal or loss will have demonstrable consequences to the functioning of the community or ecosystem." n347 The authors of the Assessment, a panel of eminent ecologists, endorsed this position, saying it is "unlikely that there is much, if any, ecological redundancy in communities over time scales of decades to centuries, the time period over which environmental policy should operate." n348 These eminent ecologists rejected the opposing view, "the notion that species overlap in function to a sufficient degree that removal or loss of a species will be compensated by others, with negligible overall consequences to the community or ecosystem." n349  Other</w:t>
      </w:r>
      <w:r w:rsidRPr="00BD46E6">
        <w:t xml:space="preserve"> </w:t>
      </w:r>
      <w:r w:rsidRPr="00BD46E6">
        <w:rPr>
          <w:rStyle w:val="StyleUnderline"/>
        </w:rPr>
        <w:t>biologists believe</w:t>
      </w:r>
      <w:r w:rsidRPr="00BD46E6">
        <w:t xml:space="preserve">, </w:t>
      </w:r>
      <w:r w:rsidRPr="00BD46E6">
        <w:rPr>
          <w:sz w:val="12"/>
          <w:szCs w:val="8"/>
        </w:rPr>
        <w:t>however, that</w:t>
      </w:r>
      <w:r w:rsidRPr="00BD46E6">
        <w:t xml:space="preserve"> </w:t>
      </w:r>
      <w:r w:rsidRPr="00BD46E6">
        <w:rPr>
          <w:rStyle w:val="StyleUnderline"/>
          <w:highlight w:val="cyan"/>
        </w:rPr>
        <w:t>species are so fabulously redundant in the ecological functions they perform that the life-support systems and processes of the planet</w:t>
      </w:r>
      <w:r w:rsidRPr="00BD46E6">
        <w:rPr>
          <w:rStyle w:val="StyleUnderline"/>
        </w:rPr>
        <w:t xml:space="preserve"> and ecological processes in general </w:t>
      </w:r>
      <w:r w:rsidRPr="00BD46E6">
        <w:rPr>
          <w:rStyle w:val="StyleUnderline"/>
          <w:highlight w:val="cyan"/>
        </w:rPr>
        <w:t xml:space="preserve">will </w:t>
      </w:r>
      <w:r w:rsidRPr="00BD46E6">
        <w:rPr>
          <w:rStyle w:val="Emphasis"/>
          <w:highlight w:val="cyan"/>
        </w:rPr>
        <w:t>function perfectly well</w:t>
      </w:r>
      <w:r w:rsidRPr="00BD46E6">
        <w:rPr>
          <w:rStyle w:val="StyleUnderline"/>
          <w:highlight w:val="cyan"/>
        </w:rPr>
        <w:t xml:space="preserve"> with fewer of them</w:t>
      </w:r>
      <w:r w:rsidRPr="00BD46E6">
        <w:rPr>
          <w:rStyle w:val="StyleUnderline"/>
        </w:rPr>
        <w:t>, certainly fewer than the millions and millions we can expect to remain even if every threatened organism becomes extinct.</w:t>
      </w:r>
      <w:r w:rsidRPr="00BD46E6">
        <w:rPr>
          <w:rStyle w:val="IntenseEmphasis"/>
        </w:rPr>
        <w:t xml:space="preserve"> n350 </w:t>
      </w:r>
      <w:r w:rsidRPr="00BD46E6">
        <w:rPr>
          <w:rStyle w:val="StyleUnderline"/>
        </w:rPr>
        <w:t>Even the kind of sparse</w:t>
      </w:r>
      <w:r w:rsidRPr="00BD46E6">
        <w:t xml:space="preserve"> </w:t>
      </w:r>
      <w:r w:rsidRPr="00BD46E6">
        <w:rPr>
          <w:sz w:val="12"/>
          <w:szCs w:val="8"/>
        </w:rPr>
        <w:t>and miserable</w:t>
      </w:r>
      <w:r w:rsidRPr="00BD46E6">
        <w:t xml:space="preserve"> </w:t>
      </w:r>
      <w:r w:rsidRPr="00BD46E6">
        <w:rPr>
          <w:rStyle w:val="StyleUnderline"/>
        </w:rPr>
        <w:t>world depicted in</w:t>
      </w:r>
      <w:r w:rsidRPr="00BD46E6">
        <w:t xml:space="preserve"> </w:t>
      </w:r>
      <w:r w:rsidRPr="00BD46E6">
        <w:rPr>
          <w:sz w:val="12"/>
          <w:szCs w:val="8"/>
        </w:rPr>
        <w:t>the movie</w:t>
      </w:r>
      <w:r w:rsidRPr="00BD46E6">
        <w:t xml:space="preserve"> </w:t>
      </w:r>
      <w:r w:rsidRPr="00BD46E6">
        <w:rPr>
          <w:rStyle w:val="StyleUnderline"/>
        </w:rPr>
        <w:t>Blade Runner could provide a "sustainable" context for the human economy</w:t>
      </w:r>
      <w:r w:rsidRPr="00BD46E6">
        <w:t xml:space="preserve"> </w:t>
      </w:r>
      <w:r w:rsidRPr="00BD46E6">
        <w:rPr>
          <w:sz w:val="12"/>
          <w:szCs w:val="8"/>
        </w:rPr>
        <w:t xml:space="preserve">as long as people forgot their aesthetic and moral commitment to the glory and beauty of the natural world. n351 The Assessment makes this point. "Although any ecosystem contains hundreds to thousands of species interacting among themselves and their physical environment, the emerging consensus is that the system is driven by a small number of . . . biotic variables on whose interactions the balance of species are, in a sense, carried along." n352   [*907]   </w:t>
      </w:r>
    </w:p>
    <w:p w14:paraId="3B84715E" w14:textId="76957EFA" w:rsidR="00410E04" w:rsidRDefault="00410E04" w:rsidP="00735265">
      <w:pPr>
        <w:pStyle w:val="Heading3"/>
      </w:pPr>
      <w:r>
        <w:lastRenderedPageBreak/>
        <w:t>– Oceans – 1NC</w:t>
      </w:r>
    </w:p>
    <w:p w14:paraId="426F423D" w14:textId="77777777" w:rsidR="00C65A96" w:rsidRPr="00BD46E6" w:rsidRDefault="00C65A96" w:rsidP="00C65A96">
      <w:pPr>
        <w:pStyle w:val="Heading4"/>
        <w:rPr>
          <w:rFonts w:cs="Arial"/>
        </w:rPr>
      </w:pPr>
      <w:r w:rsidRPr="00BD46E6">
        <w:rPr>
          <w:rFonts w:cs="Arial"/>
        </w:rPr>
        <w:t>Ocean ecosystems are resilient and can overcome mass extinction events</w:t>
      </w:r>
    </w:p>
    <w:p w14:paraId="414D06C3" w14:textId="77777777" w:rsidR="00C65A96" w:rsidRPr="00BD46E6" w:rsidRDefault="00C65A96" w:rsidP="00C65A96">
      <w:r w:rsidRPr="00BD46E6">
        <w:t xml:space="preserve">Matt </w:t>
      </w:r>
      <w:r w:rsidRPr="00BD46E6">
        <w:rPr>
          <w:rStyle w:val="Style13ptBold"/>
        </w:rPr>
        <w:t>Friedman</w:t>
      </w:r>
      <w:r w:rsidRPr="00BD46E6">
        <w:t xml:space="preserve"> 6/19/</w:t>
      </w:r>
      <w:r w:rsidRPr="00BD46E6">
        <w:rPr>
          <w:rStyle w:val="Style13ptBold"/>
        </w:rPr>
        <w:t>12</w:t>
      </w:r>
      <w:r w:rsidRPr="00BD46E6">
        <w:t>, Professor of Palaeobiology, Department of Earth Sciences, University of Oxford, Lauren Cole Sallan, PhD, Assistant Professor, Department of Earth and Environmental Science &amp; Evolution Cluster University of Pennsylvania, "</w:t>
      </w:r>
      <w:r w:rsidRPr="00BD46E6">
        <w:rPr>
          <w:rStyle w:val="StyleUnderline"/>
        </w:rPr>
        <w:t>Five hundred million years of extinction and recovery</w:t>
      </w:r>
      <w:r w:rsidRPr="00BD46E6">
        <w:t>: a phanerozoic survey of large-scale diversity patterns in fishes", Paleontology, Volume 55, Issue 4, Pages 707–742, onlinelibrary.wiley.com/doi/10.1111/j.1475-4983.2012.01165.x/full</w:t>
      </w:r>
    </w:p>
    <w:p w14:paraId="43093BA9" w14:textId="77777777" w:rsidR="00C65A96" w:rsidRPr="00BD46E6" w:rsidRDefault="00C65A96" w:rsidP="00C65A96">
      <w:pPr>
        <w:rPr>
          <w:sz w:val="16"/>
        </w:rPr>
      </w:pPr>
      <w:r w:rsidRPr="00BD46E6">
        <w:rPr>
          <w:rStyle w:val="StyleUnderline"/>
        </w:rPr>
        <w:t>Conclusions</w:t>
      </w:r>
      <w:r w:rsidRPr="00BD46E6">
        <w:rPr>
          <w:sz w:val="16"/>
        </w:rPr>
        <w:t xml:space="preserve"> and a roadmap for future research 1 </w:t>
      </w:r>
      <w:r w:rsidRPr="00BD46E6">
        <w:rPr>
          <w:rStyle w:val="StyleUnderline"/>
        </w:rPr>
        <w:t xml:space="preserve">So far as can be discerned from available data, </w:t>
      </w:r>
      <w:r w:rsidRPr="00BD46E6">
        <w:rPr>
          <w:rStyle w:val="StyleUnderline"/>
          <w:highlight w:val="cyan"/>
        </w:rPr>
        <w:t>many</w:t>
      </w:r>
      <w:r w:rsidRPr="00BD46E6">
        <w:rPr>
          <w:rStyle w:val="StyleUnderline"/>
        </w:rPr>
        <w:t xml:space="preserve"> major </w:t>
      </w:r>
      <w:r w:rsidRPr="00BD46E6">
        <w:rPr>
          <w:rStyle w:val="StyleUnderline"/>
          <w:highlight w:val="cyan"/>
        </w:rPr>
        <w:t>marine</w:t>
      </w:r>
      <w:r w:rsidRPr="00BD46E6">
        <w:rPr>
          <w:rStyle w:val="StyleUnderline"/>
        </w:rPr>
        <w:t xml:space="preserve"> </w:t>
      </w:r>
      <w:r w:rsidRPr="00BD46E6">
        <w:rPr>
          <w:sz w:val="16"/>
        </w:rPr>
        <w:t xml:space="preserve">invertebrate and terrestrial (e.g. tetrapod) </w:t>
      </w:r>
      <w:r w:rsidRPr="00BD46E6">
        <w:rPr>
          <w:rStyle w:val="StyleUnderline"/>
          <w:highlight w:val="cyan"/>
        </w:rPr>
        <w:t>extinction intervals</w:t>
      </w:r>
      <w:r w:rsidRPr="00BD46E6">
        <w:rPr>
          <w:sz w:val="16"/>
        </w:rPr>
        <w:t xml:space="preserve"> either </w:t>
      </w:r>
      <w:r w:rsidRPr="00BD46E6">
        <w:rPr>
          <w:rStyle w:val="StyleUnderline"/>
        </w:rPr>
        <w:t xml:space="preserve">appear to </w:t>
      </w:r>
      <w:r w:rsidRPr="00BD46E6">
        <w:rPr>
          <w:rStyle w:val="StyleUnderline"/>
          <w:highlight w:val="cyan"/>
        </w:rPr>
        <w:t xml:space="preserve">have left much of fish diversity </w:t>
      </w:r>
      <w:r w:rsidRPr="00BD46E6">
        <w:rPr>
          <w:rStyle w:val="Emphasis"/>
          <w:highlight w:val="cyan"/>
        </w:rPr>
        <w:t>unscathed</w:t>
      </w:r>
      <w:r w:rsidRPr="00BD46E6">
        <w:rPr>
          <w:sz w:val="16"/>
        </w:rPr>
        <w:t xml:space="preserve">, or are so poorly constrained for fishes as to preclude any definitive statements. </w:t>
      </w:r>
      <w:r w:rsidRPr="00BD46E6">
        <w:rPr>
          <w:rStyle w:val="StyleUnderline"/>
        </w:rPr>
        <w:t>These include several</w:t>
      </w:r>
      <w:r w:rsidRPr="00BD46E6">
        <w:rPr>
          <w:sz w:val="16"/>
        </w:rPr>
        <w:t xml:space="preserve"> of the Big Five </w:t>
      </w:r>
      <w:r w:rsidRPr="00BD46E6">
        <w:rPr>
          <w:rStyle w:val="StyleUnderline"/>
        </w:rPr>
        <w:t>mass extinctions</w:t>
      </w:r>
      <w:r w:rsidRPr="00BD46E6">
        <w:rPr>
          <w:sz w:val="16"/>
        </w:rPr>
        <w:t xml:space="preserve">, such as the Frasnian–Famennian, end-Permian and end-Triassic events. </w:t>
      </w:r>
      <w:r w:rsidRPr="00BD46E6">
        <w:rPr>
          <w:rStyle w:val="StyleUnderline"/>
        </w:rPr>
        <w:t xml:space="preserve">This suggests </w:t>
      </w:r>
      <w:r w:rsidRPr="00BD46E6">
        <w:rPr>
          <w:rStyle w:val="Emphasis"/>
          <w:highlight w:val="cyan"/>
        </w:rPr>
        <w:t>extinction patterns cannot be translated from one group to another</w:t>
      </w:r>
      <w:r w:rsidRPr="00BD46E6">
        <w:rPr>
          <w:rStyle w:val="StyleUnderline"/>
        </w:rPr>
        <w:t xml:space="preserve">, or different clades used as proxies for one another, </w:t>
      </w:r>
      <w:r w:rsidRPr="00BD46E6">
        <w:rPr>
          <w:rStyle w:val="StyleUnderline"/>
          <w:highlight w:val="cyan"/>
        </w:rPr>
        <w:t>even when they co-exist or interact. Morphological</w:t>
      </w:r>
      <w:r w:rsidRPr="00BD46E6">
        <w:rPr>
          <w:sz w:val="16"/>
        </w:rPr>
        <w:t xml:space="preserve"> (and presumably ecological) </w:t>
      </w:r>
      <w:r w:rsidRPr="00BD46E6">
        <w:rPr>
          <w:rStyle w:val="StyleUnderline"/>
          <w:highlight w:val="cyan"/>
        </w:rPr>
        <w:t>diversification</w:t>
      </w:r>
      <w:r w:rsidRPr="00BD46E6">
        <w:rPr>
          <w:rStyle w:val="StyleUnderline"/>
        </w:rPr>
        <w:t xml:space="preserve"> of fishes </w:t>
      </w:r>
      <w:r w:rsidRPr="00BD46E6">
        <w:rPr>
          <w:rStyle w:val="StyleUnderline"/>
          <w:highlight w:val="cyan"/>
        </w:rPr>
        <w:t>is common</w:t>
      </w:r>
      <w:r w:rsidRPr="00BD46E6">
        <w:rPr>
          <w:sz w:val="16"/>
        </w:rPr>
        <w:t xml:space="preserve"> in the intervals </w:t>
      </w:r>
      <w:r w:rsidRPr="00BD46E6">
        <w:rPr>
          <w:rStyle w:val="StyleUnderline"/>
          <w:highlight w:val="cyan"/>
        </w:rPr>
        <w:t>following mass extinctions</w:t>
      </w:r>
      <w:r w:rsidRPr="00BD46E6">
        <w:rPr>
          <w:sz w:val="16"/>
        </w:rPr>
        <w:t xml:space="preserve">, whether or not fishes themselves appear to have been strongly impacted. </w:t>
      </w:r>
      <w:r w:rsidRPr="00BD46E6">
        <w:rPr>
          <w:rStyle w:val="StyleUnderline"/>
        </w:rPr>
        <w:t xml:space="preserve">These </w:t>
      </w:r>
      <w:r w:rsidRPr="00BD46E6">
        <w:rPr>
          <w:rStyle w:val="StyleUnderline"/>
          <w:highlight w:val="cyan"/>
        </w:rPr>
        <w:t>radiations</w:t>
      </w:r>
      <w:r w:rsidRPr="00BD46E6">
        <w:rPr>
          <w:rStyle w:val="StyleUnderline"/>
        </w:rPr>
        <w:t xml:space="preserve"> usually </w:t>
      </w:r>
      <w:r w:rsidRPr="00BD46E6">
        <w:rPr>
          <w:rStyle w:val="StyleUnderline"/>
          <w:highlight w:val="cyan"/>
        </w:rPr>
        <w:t xml:space="preserve">involve movement into new environments and trophic roles, as well as ecological replacement </w:t>
      </w:r>
      <w:r w:rsidRPr="00BD46E6">
        <w:rPr>
          <w:rStyle w:val="StyleUnderline"/>
        </w:rPr>
        <w:t xml:space="preserve">of putative extinction victims. </w:t>
      </w:r>
    </w:p>
    <w:p w14:paraId="148AB40A" w14:textId="7DDE1B64" w:rsidR="00C65A96" w:rsidRDefault="00C65A96" w:rsidP="00C65A96">
      <w:pPr>
        <w:pStyle w:val="Heading3"/>
      </w:pPr>
      <w:r>
        <w:lastRenderedPageBreak/>
        <w:t>– Oceans – 2NC</w:t>
      </w:r>
    </w:p>
    <w:p w14:paraId="263AB13A" w14:textId="77777777" w:rsidR="000E48C0" w:rsidRPr="00BD46E6" w:rsidRDefault="000E48C0" w:rsidP="000E48C0">
      <w:pPr>
        <w:pStyle w:val="Heading4"/>
        <w:rPr>
          <w:rFonts w:cs="Arial"/>
        </w:rPr>
      </w:pPr>
      <w:r w:rsidRPr="00BD46E6">
        <w:rPr>
          <w:rFonts w:cs="Arial"/>
        </w:rPr>
        <w:t>Specifically, ocean ecosystems have survived climactic disasters analogous to present disasters</w:t>
      </w:r>
    </w:p>
    <w:p w14:paraId="34ADB358" w14:textId="77777777" w:rsidR="000E48C0" w:rsidRPr="00BD46E6" w:rsidRDefault="000E48C0" w:rsidP="000E48C0">
      <w:pPr>
        <w:rPr>
          <w:rStyle w:val="Style13ptBold"/>
        </w:rPr>
      </w:pPr>
      <w:r w:rsidRPr="00BD46E6">
        <w:rPr>
          <w:rStyle w:val="Style13ptBold"/>
        </w:rPr>
        <w:t>Ocean News</w:t>
      </w:r>
      <w:r w:rsidRPr="00BD46E6">
        <w:t xml:space="preserve"> 5/24/</w:t>
      </w:r>
      <w:r w:rsidRPr="00BD46E6">
        <w:rPr>
          <w:rStyle w:val="Style13ptBold"/>
        </w:rPr>
        <w:t>16</w:t>
      </w:r>
      <w:r w:rsidRPr="00BD46E6">
        <w:t>, "The Structure of Ocean Ecosystems has been Stable for Tens of Millions of Years, with Punctuated Changes",  https://www.oceannews.com/ocean-science/2016/05/23/the-structure-of-ocean-ecosystems-has-been-stable-for-tens-of-millions-of-years-with-punctuated-changes</w:t>
      </w:r>
    </w:p>
    <w:p w14:paraId="4CCDC935" w14:textId="78573D2B" w:rsidR="00C65A96" w:rsidRPr="000E48C0" w:rsidRDefault="000E48C0" w:rsidP="00C65A96">
      <w:pPr>
        <w:rPr>
          <w:sz w:val="16"/>
        </w:rPr>
      </w:pPr>
      <w:r w:rsidRPr="00BD46E6">
        <w:rPr>
          <w:rStyle w:val="StyleUnderline"/>
        </w:rPr>
        <w:t xml:space="preserve">Scientists reviewing 85 million years of fish fossil records say that </w:t>
      </w:r>
      <w:r w:rsidRPr="00BD46E6">
        <w:rPr>
          <w:rStyle w:val="StyleUnderline"/>
          <w:highlight w:val="cyan"/>
        </w:rPr>
        <w:t>the basic structure of the ocean ecosystem</w:t>
      </w:r>
      <w:r w:rsidRPr="00BD46E6">
        <w:rPr>
          <w:sz w:val="16"/>
        </w:rPr>
        <w:t xml:space="preserve"> – the ratio of fish compared to elasmobranchs such as sharks, skates, and rays – </w:t>
      </w:r>
      <w:r w:rsidRPr="00BD46E6">
        <w:rPr>
          <w:rStyle w:val="StyleUnderline"/>
          <w:highlight w:val="cyan"/>
        </w:rPr>
        <w:t xml:space="preserve">has </w:t>
      </w:r>
      <w:r w:rsidRPr="00BD46E6">
        <w:rPr>
          <w:rStyle w:val="Emphasis"/>
          <w:highlight w:val="cyan"/>
        </w:rPr>
        <w:t>remained stable</w:t>
      </w:r>
      <w:r w:rsidRPr="00BD46E6">
        <w:rPr>
          <w:rStyle w:val="StyleUnderline"/>
        </w:rPr>
        <w:t xml:space="preserve"> for</w:t>
      </w:r>
      <w:r w:rsidRPr="00BD46E6">
        <w:rPr>
          <w:sz w:val="16"/>
        </w:rPr>
        <w:t xml:space="preserve"> periods of tens of</w:t>
      </w:r>
      <w:r w:rsidRPr="00BD46E6">
        <w:rPr>
          <w:rStyle w:val="StyleUnderline"/>
        </w:rPr>
        <w:t xml:space="preserve"> millions of years, </w:t>
      </w:r>
      <w:r w:rsidRPr="00BD46E6">
        <w:rPr>
          <w:rStyle w:val="StyleUnderline"/>
          <w:highlight w:val="cyan"/>
        </w:rPr>
        <w:t>despite extreme environmental changes</w:t>
      </w:r>
      <w:r w:rsidRPr="00BD46E6">
        <w:rPr>
          <w:rStyle w:val="StyleUnderline"/>
        </w:rPr>
        <w:t xml:space="preserve"> caused by climate shifts </w:t>
      </w:r>
      <w:r w:rsidRPr="00BD46E6">
        <w:rPr>
          <w:sz w:val="16"/>
        </w:rPr>
        <w:t xml:space="preserve">of the past. Distinct shifts between three stable states occurred rapidly, independent of climate shifts. Scripps Institution of Oceanography at UC San Diego graduate student Elizabeth Sibert led an analysis of microscopic fossil fish teeth and mineralized shark scales known as denticles preserved in sediments on the seafloor for millions of years. The team found that </w:t>
      </w:r>
      <w:r w:rsidRPr="00BD46E6">
        <w:rPr>
          <w:rStyle w:val="StyleUnderline"/>
        </w:rPr>
        <w:t>there have been two major events in which the make-up of ocean life changed substantially. One of those events was the</w:t>
      </w:r>
      <w:r w:rsidRPr="00BD46E6">
        <w:rPr>
          <w:sz w:val="16"/>
        </w:rPr>
        <w:t xml:space="preserve"> Cretaceous/Palaeogene </w:t>
      </w:r>
      <w:r w:rsidRPr="00BD46E6">
        <w:rPr>
          <w:rStyle w:val="StyleUnderline"/>
        </w:rPr>
        <w:t>mass extinction</w:t>
      </w:r>
      <w:r w:rsidRPr="00BD46E6">
        <w:rPr>
          <w:sz w:val="16"/>
        </w:rPr>
        <w:t xml:space="preserve"> 66 million years ago to which scientists attribute the disappearance </w:t>
      </w:r>
      <w:r w:rsidRPr="00BD46E6">
        <w:rPr>
          <w:rStyle w:val="StyleUnderline"/>
        </w:rPr>
        <w:t xml:space="preserve">of dinosaurs. </w:t>
      </w:r>
      <w:r w:rsidRPr="00BD46E6">
        <w:rPr>
          <w:sz w:val="16"/>
        </w:rPr>
        <w:t xml:space="preserve">Sibert and colleagues had earlier found that the abundance and diversity of fishes exploded once many of their main predators went extinct. Shark abundance, however, neither rose nor fell at the extinction. </w:t>
      </w:r>
      <w:r w:rsidRPr="00BD46E6">
        <w:rPr>
          <w:rStyle w:val="StyleUnderline"/>
        </w:rPr>
        <w:t xml:space="preserve">For the next 45 million years, the ratio of sharks and fishes remained stable, while </w:t>
      </w:r>
      <w:r w:rsidRPr="00BD46E6">
        <w:rPr>
          <w:rStyle w:val="StyleUnderline"/>
          <w:highlight w:val="cyan"/>
        </w:rPr>
        <w:t>absolute abundances</w:t>
      </w:r>
      <w:r w:rsidRPr="00BD46E6">
        <w:rPr>
          <w:rStyle w:val="StyleUnderline"/>
        </w:rPr>
        <w:t xml:space="preserve"> of both groups </w:t>
      </w:r>
      <w:r w:rsidRPr="00BD46E6">
        <w:rPr>
          <w:rStyle w:val="StyleUnderline"/>
          <w:highlight w:val="cyan"/>
        </w:rPr>
        <w:t>rose and fell in concert alongside changes in global climate, suggesting</w:t>
      </w:r>
      <w:r w:rsidRPr="00BD46E6">
        <w:rPr>
          <w:rStyle w:val="StyleUnderline"/>
        </w:rPr>
        <w:t xml:space="preserve"> that </w:t>
      </w:r>
      <w:r w:rsidRPr="00BD46E6">
        <w:rPr>
          <w:rStyle w:val="Emphasis"/>
          <w:highlight w:val="cyan"/>
        </w:rPr>
        <w:t>the structure of the ecosystem was resilient to climate change</w:t>
      </w:r>
      <w:r w:rsidRPr="00BD46E6">
        <w:rPr>
          <w:rStyle w:val="StyleUnderline"/>
        </w:rPr>
        <w:t>. Another transition 20 million years ago</w:t>
      </w:r>
      <w:r w:rsidRPr="00BD46E6">
        <w:rPr>
          <w:sz w:val="16"/>
        </w:rPr>
        <w:t xml:space="preserve"> saw a sharp drop-off in the number of sharks in the world’s oceans, alongside a dramatic increase in variability of fish abundance, suggesting that sharks suddenly spent considerably less time in the open ocean ecosystem. The researchers conclude that what triggered changes in the community structure </w:t>
      </w:r>
      <w:r w:rsidRPr="00BD46E6">
        <w:rPr>
          <w:rStyle w:val="StyleUnderline"/>
        </w:rPr>
        <w:t>has to do primarily with how competition with other marine organisms – including plankton, invertebrates, seabirds, and marine mammals – influenced the balance of life in the oceans</w:t>
      </w:r>
      <w:r w:rsidRPr="00BD46E6">
        <w:rPr>
          <w:sz w:val="16"/>
        </w:rPr>
        <w:t xml:space="preserve">. </w:t>
      </w:r>
      <w:r w:rsidRPr="00BD46E6">
        <w:rPr>
          <w:rStyle w:val="StyleUnderline"/>
        </w:rPr>
        <w:t>“It is really striking that the community structure is so stable during each of these long intervals,”</w:t>
      </w:r>
      <w:r w:rsidRPr="00BD46E6">
        <w:rPr>
          <w:sz w:val="16"/>
        </w:rPr>
        <w:t xml:space="preserve"> said Sibert, whose research is supported through a National Science Foundation Graduate Research Fellowship</w:t>
      </w:r>
      <w:r w:rsidRPr="00BD46E6">
        <w:rPr>
          <w:rStyle w:val="StyleUnderline"/>
        </w:rPr>
        <w:t xml:space="preserve">. “It shows that it takes a major disaster or evolutionary regime shift to change fundamentally how the consumers in the ocean interact.” </w:t>
      </w:r>
      <w:r w:rsidRPr="00BD46E6">
        <w:rPr>
          <w:sz w:val="16"/>
        </w:rPr>
        <w:t xml:space="preserve">The study, “Eighty-five million years of Pacific Ocean Gyre ecosystem structure: long-term stability marked by punctuated change,” appears in the May 18 edition of the journal Proceedings of the Royal Society B. </w:t>
      </w:r>
      <w:r w:rsidRPr="00BD46E6">
        <w:rPr>
          <w:rStyle w:val="StyleUnderline"/>
        </w:rPr>
        <w:t xml:space="preserve">The </w:t>
      </w:r>
      <w:r w:rsidRPr="00BD46E6">
        <w:rPr>
          <w:rStyle w:val="StyleUnderline"/>
          <w:highlight w:val="cyan"/>
        </w:rPr>
        <w:t xml:space="preserve">researchers concluded that </w:t>
      </w:r>
      <w:r w:rsidRPr="00BD46E6">
        <w:rPr>
          <w:rStyle w:val="Emphasis"/>
          <w:highlight w:val="cyan"/>
        </w:rPr>
        <w:t>drastic swings in global climate</w:t>
      </w:r>
      <w:r w:rsidRPr="00BD46E6">
        <w:rPr>
          <w:rStyle w:val="Emphasis"/>
        </w:rPr>
        <w:t xml:space="preserve">, including periods of intense warming </w:t>
      </w:r>
      <w:r w:rsidRPr="00BD46E6">
        <w:rPr>
          <w:rStyle w:val="Emphasis"/>
          <w:highlight w:val="cyan"/>
        </w:rPr>
        <w:t>analogous to</w:t>
      </w:r>
      <w:r w:rsidRPr="00BD46E6">
        <w:rPr>
          <w:rStyle w:val="Emphasis"/>
        </w:rPr>
        <w:t xml:space="preserve"> what </w:t>
      </w:r>
      <w:r w:rsidRPr="00BD46E6">
        <w:rPr>
          <w:rStyle w:val="Emphasis"/>
          <w:highlight w:val="cyan"/>
        </w:rPr>
        <w:t>Earth</w:t>
      </w:r>
      <w:r w:rsidRPr="00BD46E6">
        <w:rPr>
          <w:rStyle w:val="Emphasis"/>
        </w:rPr>
        <w:t xml:space="preserve"> is experiencing </w:t>
      </w:r>
      <w:r w:rsidRPr="00BD46E6">
        <w:rPr>
          <w:rStyle w:val="Emphasis"/>
          <w:highlight w:val="cyan"/>
        </w:rPr>
        <w:t>at present, did little to alter the long-term structure of the marine</w:t>
      </w:r>
      <w:r w:rsidRPr="00BD46E6">
        <w:rPr>
          <w:rStyle w:val="Emphasis"/>
        </w:rPr>
        <w:t xml:space="preserve"> vertebrate </w:t>
      </w:r>
      <w:r w:rsidRPr="00BD46E6">
        <w:rPr>
          <w:rStyle w:val="Emphasis"/>
          <w:highlight w:val="cyan"/>
        </w:rPr>
        <w:t>community</w:t>
      </w:r>
      <w:r w:rsidRPr="00BD46E6">
        <w:rPr>
          <w:rStyle w:val="Emphasis"/>
        </w:rPr>
        <w:t>.</w:t>
      </w:r>
      <w:r w:rsidRPr="00BD46E6">
        <w:rPr>
          <w:sz w:val="16"/>
        </w:rPr>
        <w:t xml:space="preserve"> Sibert said those episodes from prehistory, though, do not serve as a guide for potential changes in marine ecosystem structure today, since the rate of today’s modern global climate change is much faster than anything experienced in the past, and the impact of human interactions with the oceans has no precedent. Sibert’s co-author, Scripps paleobiologist Richard Norris, said that during the transition from “Cretaceous” oceans to “Paleogene” oceans 66 million years ago saw the disappearance of highly abundant invertebrate organisms called ammonites. Their mass extinction released fishes from predation and allowed them to explode in abundance in the warm greenhouse world of the Paleogene. Later, in the Modern ocean system, the evolutionary diversification of marine mammals, seabirds and large pelagic fish that compete with sharks, alongside the dramatic increase in variability of fish production, may have driven shark abundance down in the open ocean.</w:t>
      </w:r>
    </w:p>
    <w:p w14:paraId="6BE820EB" w14:textId="2E8DC662" w:rsidR="00AB07E6" w:rsidRDefault="00AB07E6" w:rsidP="00735265">
      <w:pPr>
        <w:pStyle w:val="Heading3"/>
      </w:pPr>
      <w:r>
        <w:lastRenderedPageBreak/>
        <w:t>Oil Spills – 1NC</w:t>
      </w:r>
    </w:p>
    <w:p w14:paraId="0267E174" w14:textId="77777777" w:rsidR="007B5B81" w:rsidRPr="00BD46E6" w:rsidRDefault="007B5B81" w:rsidP="007B5B81">
      <w:pPr>
        <w:pStyle w:val="Heading4"/>
        <w:rPr>
          <w:rFonts w:cs="Arial"/>
        </w:rPr>
      </w:pPr>
      <w:r w:rsidRPr="00BD46E6">
        <w:rPr>
          <w:rFonts w:cs="Arial"/>
        </w:rPr>
        <w:t xml:space="preserve">Industry’s </w:t>
      </w:r>
      <w:r w:rsidRPr="00BD46E6">
        <w:rPr>
          <w:rFonts w:cs="Arial"/>
          <w:u w:val="single"/>
        </w:rPr>
        <w:t>innovating</w:t>
      </w:r>
      <w:r w:rsidRPr="00BD46E6">
        <w:rPr>
          <w:rFonts w:cs="Arial"/>
        </w:rPr>
        <w:t xml:space="preserve"> and drilling’s </w:t>
      </w:r>
      <w:r w:rsidRPr="00BD46E6">
        <w:rPr>
          <w:rFonts w:cs="Arial"/>
          <w:u w:val="single"/>
        </w:rPr>
        <w:t>safe</w:t>
      </w:r>
      <w:r w:rsidRPr="00BD46E6">
        <w:rPr>
          <w:rFonts w:cs="Arial"/>
        </w:rPr>
        <w:t xml:space="preserve"> now – their ev is </w:t>
      </w:r>
      <w:r w:rsidRPr="00BD46E6">
        <w:rPr>
          <w:rFonts w:cs="Arial"/>
          <w:u w:val="single"/>
        </w:rPr>
        <w:t>hype</w:t>
      </w:r>
    </w:p>
    <w:p w14:paraId="6640C20E" w14:textId="77777777" w:rsidR="007B5B81" w:rsidRPr="00BD46E6" w:rsidRDefault="007B5B81" w:rsidP="007B5B81">
      <w:r w:rsidRPr="00BD46E6">
        <w:rPr>
          <w:rStyle w:val="Style13ptBold"/>
        </w:rPr>
        <w:t>Green</w:t>
      </w:r>
      <w:r w:rsidRPr="00BD46E6">
        <w:t xml:space="preserve">, energy writer, adjunct prof at George Mason, </w:t>
      </w:r>
      <w:r w:rsidRPr="00BD46E6">
        <w:rPr>
          <w:rStyle w:val="Style13ptBold"/>
        </w:rPr>
        <w:t>16</w:t>
      </w:r>
    </w:p>
    <w:p w14:paraId="5D6185A7" w14:textId="77777777" w:rsidR="007B5B81" w:rsidRPr="00BD46E6" w:rsidRDefault="007B5B81" w:rsidP="007B5B81">
      <w:r w:rsidRPr="00BD46E6">
        <w:t>(Mark, “OFFSHORE PLAN A KEY TO AMERICA’S ENERGY FUTURE”, http://www.energytomorrow.org/blog/2016/03/14/offshore-plan-a-key-to-americas-energy-f)</w:t>
      </w:r>
    </w:p>
    <w:p w14:paraId="10006B3C" w14:textId="15661EF4" w:rsidR="00A602E8" w:rsidRDefault="007B5B81" w:rsidP="00A602E8">
      <w:pPr>
        <w:rPr>
          <w:sz w:val="12"/>
        </w:rPr>
      </w:pPr>
      <w:r w:rsidRPr="00BD46E6">
        <w:rPr>
          <w:sz w:val="12"/>
        </w:rPr>
        <w:t xml:space="preserve">Retaining the Atlantic in the plan would pave the way for needed geologic research to pinpoint the oil and gas resource base there. Milito said the bulk of the data pertaining to the Atlantic outer continental shelf is 30 years old. The </w:t>
      </w:r>
      <w:hyperlink r:id="rId9" w:history="1">
        <w:r w:rsidRPr="00BD46E6">
          <w:rPr>
            <w:rStyle w:val="Hyperlink"/>
            <w:sz w:val="12"/>
          </w:rPr>
          <w:t>collection of seismic data needed to detail offshore resources</w:t>
        </w:r>
      </w:hyperlink>
      <w:r w:rsidRPr="00BD46E6">
        <w:rPr>
          <w:sz w:val="12"/>
        </w:rPr>
        <w:t xml:space="preserve"> and the offshore development itself are safe. Milito: “</w:t>
      </w:r>
      <w:r w:rsidRPr="00BD46E6">
        <w:rPr>
          <w:rStyle w:val="Emphasis"/>
          <w:highlight w:val="cyan"/>
        </w:rPr>
        <w:t>Regulators</w:t>
      </w:r>
      <w:r w:rsidRPr="00BD46E6">
        <w:rPr>
          <w:sz w:val="12"/>
          <w:highlight w:val="cyan"/>
        </w:rPr>
        <w:t xml:space="preserve"> </w:t>
      </w:r>
      <w:r w:rsidRPr="00BD46E6">
        <w:rPr>
          <w:rStyle w:val="StyleUnderline"/>
          <w:highlight w:val="cyan"/>
        </w:rPr>
        <w:t xml:space="preserve">and </w:t>
      </w:r>
      <w:r w:rsidRPr="00BD46E6">
        <w:rPr>
          <w:rStyle w:val="StyleUnderline"/>
        </w:rPr>
        <w:t>the</w:t>
      </w:r>
      <w:r w:rsidRPr="00BD46E6">
        <w:rPr>
          <w:sz w:val="12"/>
        </w:rPr>
        <w:t xml:space="preserve"> </w:t>
      </w:r>
      <w:r w:rsidRPr="00BD46E6">
        <w:rPr>
          <w:rStyle w:val="Emphasis"/>
          <w:highlight w:val="cyan"/>
        </w:rPr>
        <w:t>industry</w:t>
      </w:r>
      <w:r w:rsidRPr="00BD46E6">
        <w:rPr>
          <w:sz w:val="12"/>
        </w:rPr>
        <w:t xml:space="preserve"> </w:t>
      </w:r>
      <w:r w:rsidRPr="00BD46E6">
        <w:rPr>
          <w:rStyle w:val="StyleUnderline"/>
        </w:rPr>
        <w:t xml:space="preserve">together </w:t>
      </w:r>
      <w:r w:rsidRPr="00BD46E6">
        <w:rPr>
          <w:rStyle w:val="StyleUnderline"/>
          <w:highlight w:val="cyan"/>
        </w:rPr>
        <w:t xml:space="preserve">have made </w:t>
      </w:r>
      <w:r w:rsidRPr="00BD46E6">
        <w:rPr>
          <w:rStyle w:val="Emphasis"/>
          <w:highlight w:val="cyan"/>
        </w:rPr>
        <w:t>great strides</w:t>
      </w:r>
      <w:r w:rsidRPr="00BD46E6">
        <w:rPr>
          <w:rStyle w:val="StyleUnderline"/>
          <w:highlight w:val="cyan"/>
        </w:rPr>
        <w:t xml:space="preserve"> to enhance the safety of</w:t>
      </w:r>
      <w:r w:rsidRPr="00BD46E6">
        <w:rPr>
          <w:rStyle w:val="StyleUnderline"/>
        </w:rPr>
        <w:t xml:space="preserve"> </w:t>
      </w:r>
      <w:r w:rsidRPr="00BD46E6">
        <w:rPr>
          <w:rStyle w:val="StyleUnderline"/>
          <w:highlight w:val="cyan"/>
        </w:rPr>
        <w:t>offshore operations</w:t>
      </w:r>
      <w:r w:rsidRPr="00BD46E6">
        <w:rPr>
          <w:rStyle w:val="StyleUnderline"/>
        </w:rPr>
        <w:t xml:space="preserve"> in recent years.</w:t>
      </w:r>
      <w:r w:rsidRPr="00BD46E6">
        <w:rPr>
          <w:sz w:val="12"/>
        </w:rPr>
        <w:t xml:space="preserve"> </w:t>
      </w:r>
      <w:r w:rsidRPr="00BD46E6">
        <w:rPr>
          <w:rStyle w:val="StyleUnderline"/>
          <w:highlight w:val="cyan"/>
        </w:rPr>
        <w:t>Industry launched</w:t>
      </w:r>
      <w:r w:rsidRPr="00BD46E6">
        <w:rPr>
          <w:rStyle w:val="StyleUnderline"/>
        </w:rPr>
        <w:t xml:space="preserve"> and completed a </w:t>
      </w:r>
      <w:r w:rsidRPr="00BD46E6">
        <w:rPr>
          <w:rStyle w:val="Emphasis"/>
          <w:highlight w:val="cyan"/>
        </w:rPr>
        <w:t>comprehensive review</w:t>
      </w:r>
      <w:r w:rsidRPr="00BD46E6">
        <w:rPr>
          <w:rStyle w:val="StyleUnderline"/>
          <w:highlight w:val="cyan"/>
        </w:rPr>
        <w:t xml:space="preserve"> of offshore safety measures</w:t>
      </w:r>
      <w:r w:rsidRPr="00BD46E6">
        <w:rPr>
          <w:sz w:val="12"/>
        </w:rPr>
        <w:t xml:space="preserve"> </w:t>
      </w:r>
      <w:r w:rsidRPr="00BD46E6">
        <w:rPr>
          <w:rStyle w:val="StyleUnderline"/>
        </w:rPr>
        <w:t xml:space="preserve">and operations </w:t>
      </w:r>
      <w:r w:rsidRPr="00BD46E6">
        <w:rPr>
          <w:rStyle w:val="StyleUnderline"/>
          <w:highlight w:val="cyan"/>
        </w:rPr>
        <w:t xml:space="preserve">to identify and implement improvements in </w:t>
      </w:r>
      <w:r w:rsidRPr="00BD46E6">
        <w:rPr>
          <w:rStyle w:val="Emphasis"/>
          <w:highlight w:val="cyan"/>
        </w:rPr>
        <w:t>spill prevention</w:t>
      </w:r>
      <w:r w:rsidRPr="00BD46E6">
        <w:rPr>
          <w:sz w:val="12"/>
          <w:highlight w:val="cyan"/>
        </w:rPr>
        <w:t xml:space="preserve">, </w:t>
      </w:r>
      <w:r w:rsidRPr="00BD46E6">
        <w:rPr>
          <w:rStyle w:val="Emphasis"/>
          <w:highlight w:val="cyan"/>
        </w:rPr>
        <w:t>intervention</w:t>
      </w:r>
      <w:r w:rsidRPr="00BD46E6">
        <w:rPr>
          <w:sz w:val="12"/>
          <w:highlight w:val="cyan"/>
        </w:rPr>
        <w:t xml:space="preserve"> </w:t>
      </w:r>
      <w:r w:rsidRPr="00BD46E6">
        <w:rPr>
          <w:rStyle w:val="StyleUnderline"/>
          <w:highlight w:val="cyan"/>
        </w:rPr>
        <w:t>and</w:t>
      </w:r>
      <w:r w:rsidRPr="00BD46E6">
        <w:rPr>
          <w:sz w:val="12"/>
          <w:highlight w:val="cyan"/>
        </w:rPr>
        <w:t xml:space="preserve"> </w:t>
      </w:r>
      <w:r w:rsidRPr="00BD46E6">
        <w:rPr>
          <w:rStyle w:val="Emphasis"/>
          <w:highlight w:val="cyan"/>
        </w:rPr>
        <w:t>response capabilities</w:t>
      </w:r>
      <w:r w:rsidRPr="00BD46E6">
        <w:rPr>
          <w:sz w:val="12"/>
        </w:rPr>
        <w:t xml:space="preserve">. </w:t>
      </w:r>
      <w:r w:rsidRPr="00BD46E6">
        <w:rPr>
          <w:rStyle w:val="StyleUnderline"/>
        </w:rPr>
        <w:t xml:space="preserve">The co-chairs of </w:t>
      </w:r>
      <w:r w:rsidRPr="00BD46E6">
        <w:rPr>
          <w:rStyle w:val="StyleUnderline"/>
          <w:highlight w:val="cyan"/>
        </w:rPr>
        <w:t>a national spill</w:t>
      </w:r>
      <w:r w:rsidRPr="00BD46E6">
        <w:rPr>
          <w:rStyle w:val="StyleUnderline"/>
        </w:rPr>
        <w:t xml:space="preserve"> </w:t>
      </w:r>
      <w:r w:rsidRPr="00BD46E6">
        <w:rPr>
          <w:rStyle w:val="StyleUnderline"/>
          <w:highlight w:val="cyan"/>
        </w:rPr>
        <w:t>commission</w:t>
      </w:r>
      <w:r w:rsidRPr="00BD46E6">
        <w:rPr>
          <w:rStyle w:val="StyleUnderline"/>
        </w:rPr>
        <w:t xml:space="preserve"> </w:t>
      </w:r>
      <w:r w:rsidRPr="00BD46E6">
        <w:rPr>
          <w:rStyle w:val="StyleUnderline"/>
          <w:highlight w:val="cyan"/>
        </w:rPr>
        <w:t>praised</w:t>
      </w:r>
      <w:r w:rsidRPr="00BD46E6">
        <w:rPr>
          <w:rStyle w:val="StyleUnderline"/>
        </w:rPr>
        <w:t xml:space="preserve"> these </w:t>
      </w:r>
      <w:r w:rsidRPr="00BD46E6">
        <w:rPr>
          <w:rStyle w:val="StyleUnderline"/>
          <w:highlight w:val="cyan"/>
        </w:rPr>
        <w:t>efforts</w:t>
      </w:r>
      <w:r w:rsidRPr="00BD46E6">
        <w:rPr>
          <w:rStyle w:val="StyleUnderline"/>
        </w:rPr>
        <w:t xml:space="preserve"> just over a year ago, </w:t>
      </w:r>
      <w:r w:rsidRPr="00BD46E6">
        <w:rPr>
          <w:rStyle w:val="StyleUnderline"/>
          <w:highlight w:val="cyan"/>
        </w:rPr>
        <w:t>saying</w:t>
      </w:r>
      <w:r w:rsidRPr="00BD46E6">
        <w:rPr>
          <w:rStyle w:val="StyleUnderline"/>
        </w:rPr>
        <w:t xml:space="preserve"> </w:t>
      </w:r>
      <w:r w:rsidRPr="00BD46E6">
        <w:rPr>
          <w:rStyle w:val="StyleUnderline"/>
          <w:highlight w:val="cyan"/>
        </w:rPr>
        <w:t xml:space="preserve">offshore drilling is </w:t>
      </w:r>
      <w:r w:rsidRPr="00BD46E6">
        <w:rPr>
          <w:rStyle w:val="Emphasis"/>
          <w:highlight w:val="cyan"/>
        </w:rPr>
        <w:t>safer than ever</w:t>
      </w:r>
      <w:r w:rsidRPr="00BD46E6">
        <w:rPr>
          <w:sz w:val="12"/>
        </w:rPr>
        <w:t>.”</w:t>
      </w:r>
    </w:p>
    <w:p w14:paraId="259F4556" w14:textId="605525E1" w:rsidR="00416A8B" w:rsidRPr="00BD46E6" w:rsidRDefault="006B15F0" w:rsidP="00416A8B">
      <w:pPr>
        <w:pStyle w:val="Heading4"/>
        <w:rPr>
          <w:rFonts w:cs="Arial"/>
        </w:rPr>
      </w:pPr>
      <w:r>
        <w:rPr>
          <w:rFonts w:cs="Arial"/>
        </w:rPr>
        <w:t xml:space="preserve">AND </w:t>
      </w:r>
      <w:r w:rsidR="00A37F18">
        <w:rPr>
          <w:rFonts w:cs="Arial"/>
        </w:rPr>
        <w:t>b</w:t>
      </w:r>
      <w:r w:rsidR="00416A8B" w:rsidRPr="00BD46E6">
        <w:rPr>
          <w:rFonts w:cs="Arial"/>
        </w:rPr>
        <w:t>etter for biod---ecological succession</w:t>
      </w:r>
    </w:p>
    <w:p w14:paraId="6A33C1CA" w14:textId="77777777" w:rsidR="00416A8B" w:rsidRPr="00BD46E6" w:rsidRDefault="00416A8B" w:rsidP="00416A8B">
      <w:r w:rsidRPr="00BD46E6">
        <w:rPr>
          <w:b/>
        </w:rPr>
        <w:t>Siegel 10</w:t>
      </w:r>
      <w:r w:rsidRPr="00BD46E6">
        <w:t xml:space="preserve"> (Alan Siegel, journalist, “Is an Oil Spill Ever Good for Animals?” Slate, July 8, 2010,  </w:t>
      </w:r>
      <w:r w:rsidRPr="00BD46E6">
        <w:rPr>
          <w:color w:val="000000"/>
        </w:rPr>
        <w:t>http://www.slate.com/articles/news_and_politics/explainer/2010/07/is_an_oil_spill_ever_good_for_animals.html</w:t>
      </w:r>
      <w:r w:rsidRPr="00BD46E6">
        <w:t>)</w:t>
      </w:r>
    </w:p>
    <w:p w14:paraId="7B5FCF43" w14:textId="7D36064A" w:rsidR="00416A8B" w:rsidRDefault="00416A8B" w:rsidP="00416A8B">
      <w:r w:rsidRPr="00BD46E6">
        <w:rPr>
          <w:sz w:val="16"/>
        </w:rPr>
        <w:t xml:space="preserve">Yes. Scientists don't know what makes it so resilient to the health effects of oil, but </w:t>
      </w:r>
      <w:r w:rsidRPr="00BD46E6">
        <w:rPr>
          <w:highlight w:val="cyan"/>
          <w:u w:val="single"/>
        </w:rPr>
        <w:t>the</w:t>
      </w:r>
      <w:r w:rsidRPr="00BD46E6">
        <w:rPr>
          <w:sz w:val="16"/>
        </w:rPr>
        <w:t xml:space="preserve"> blood-red-colored</w:t>
      </w:r>
      <w:r w:rsidRPr="00BD46E6">
        <w:rPr>
          <w:rStyle w:val="apple-converted-space"/>
          <w:color w:val="000000"/>
          <w:sz w:val="16"/>
          <w:szCs w:val="18"/>
        </w:rPr>
        <w:t xml:space="preserve"> </w:t>
      </w:r>
      <w:r w:rsidRPr="00BD46E6">
        <w:rPr>
          <w:color w:val="000000"/>
          <w:szCs w:val="18"/>
          <w:highlight w:val="cyan"/>
          <w:u w:val="single"/>
        </w:rPr>
        <w:t>bristle w</w:t>
      </w:r>
      <w:r w:rsidRPr="00BD46E6">
        <w:rPr>
          <w:color w:val="000000"/>
          <w:szCs w:val="18"/>
          <w:u w:val="single"/>
        </w:rPr>
        <w:t>orm</w:t>
      </w:r>
      <w:r w:rsidRPr="00BD46E6">
        <w:rPr>
          <w:sz w:val="16"/>
        </w:rPr>
        <w:t xml:space="preserve"> known as </w:t>
      </w:r>
      <w:r w:rsidRPr="00BD46E6">
        <w:rPr>
          <w:rStyle w:val="Emphasis"/>
          <w:color w:val="000000"/>
          <w:sz w:val="16"/>
          <w:szCs w:val="18"/>
          <w:bdr w:val="none" w:sz="0" w:space="0" w:color="auto" w:frame="1"/>
        </w:rPr>
        <w:t>Capitella capitata</w:t>
      </w:r>
      <w:r w:rsidRPr="00BD46E6">
        <w:rPr>
          <w:sz w:val="16"/>
        </w:rPr>
        <w:t xml:space="preserve"> </w:t>
      </w:r>
      <w:r w:rsidRPr="00BD46E6">
        <w:rPr>
          <w:highlight w:val="cyan"/>
          <w:u w:val="single"/>
        </w:rPr>
        <w:t>seems able to survive</w:t>
      </w:r>
      <w:r w:rsidRPr="00BD46E6">
        <w:rPr>
          <w:sz w:val="16"/>
        </w:rPr>
        <w:t xml:space="preserve"> in a polluted environment. Indeed, it thrives. The worm's natural</w:t>
      </w:r>
      <w:r w:rsidRPr="00BD46E6">
        <w:rPr>
          <w:rStyle w:val="apple-converted-space"/>
          <w:color w:val="000000"/>
          <w:sz w:val="16"/>
          <w:szCs w:val="18"/>
        </w:rPr>
        <w:t xml:space="preserve"> </w:t>
      </w:r>
      <w:r w:rsidRPr="00BD46E6">
        <w:rPr>
          <w:sz w:val="16"/>
        </w:rPr>
        <w:t>predators—shrimp, fish, and crabs—start to die off after a spill, leaving room for what's called</w:t>
      </w:r>
      <w:r w:rsidRPr="00BD46E6">
        <w:rPr>
          <w:rStyle w:val="apple-converted-space"/>
          <w:color w:val="000000"/>
          <w:sz w:val="16"/>
          <w:szCs w:val="18"/>
        </w:rPr>
        <w:t xml:space="preserve"> </w:t>
      </w:r>
      <w:r w:rsidRPr="00BD46E6">
        <w:rPr>
          <w:color w:val="000000"/>
          <w:sz w:val="16"/>
          <w:szCs w:val="18"/>
        </w:rPr>
        <w:t>ecological succession</w:t>
      </w:r>
      <w:r w:rsidRPr="00BD46E6">
        <w:rPr>
          <w:sz w:val="16"/>
        </w:rPr>
        <w:t xml:space="preserve"> : </w:t>
      </w:r>
      <w:r w:rsidRPr="00BD46E6">
        <w:rPr>
          <w:u w:val="single"/>
        </w:rPr>
        <w:t xml:space="preserve">The population of one species grows </w:t>
      </w:r>
      <w:r w:rsidRPr="00BD46E6">
        <w:rPr>
          <w:highlight w:val="cyan"/>
          <w:u w:val="single"/>
        </w:rPr>
        <w:t xml:space="preserve">to </w:t>
      </w:r>
      <w:r w:rsidRPr="00BD46E6">
        <w:rPr>
          <w:highlight w:val="cyan"/>
          <w:u w:val="single"/>
          <w:bdr w:val="single" w:sz="4" w:space="0" w:color="auto"/>
        </w:rPr>
        <w:t>fill a gap</w:t>
      </w:r>
      <w:r w:rsidRPr="00BD46E6">
        <w:rPr>
          <w:highlight w:val="cyan"/>
          <w:u w:val="single"/>
        </w:rPr>
        <w:t xml:space="preserve"> left by damage</w:t>
      </w:r>
      <w:r w:rsidRPr="00BD46E6">
        <w:rPr>
          <w:u w:val="single"/>
        </w:rPr>
        <w:t xml:space="preserve"> to another.</w:t>
      </w:r>
      <w:r w:rsidRPr="00BD46E6">
        <w:rPr>
          <w:sz w:val="16"/>
        </w:rPr>
        <w:t xml:space="preserve"> At up to 10 centimeters in length and about the width of a human hair, </w:t>
      </w:r>
      <w:r w:rsidRPr="00BD46E6">
        <w:rPr>
          <w:iCs/>
          <w:highlight w:val="cyan"/>
          <w:u w:val="single"/>
          <w:bdr w:val="none" w:sz="0" w:space="0" w:color="auto" w:frame="1"/>
        </w:rPr>
        <w:t>Capitella capitata</w:t>
      </w:r>
      <w:r w:rsidRPr="00BD46E6">
        <w:rPr>
          <w:sz w:val="16"/>
        </w:rPr>
        <w:t xml:space="preserve"> may seem like the oil spill's tiny grim reaper. In fact, it </w:t>
      </w:r>
      <w:r w:rsidRPr="00BD46E6">
        <w:rPr>
          <w:highlight w:val="cyan"/>
          <w:u w:val="single"/>
        </w:rPr>
        <w:t xml:space="preserve">could help to </w:t>
      </w:r>
      <w:r w:rsidRPr="00BD46E6">
        <w:rPr>
          <w:highlight w:val="cyan"/>
          <w:u w:val="single"/>
          <w:bdr w:val="single" w:sz="4" w:space="0" w:color="auto"/>
        </w:rPr>
        <w:t>restore the</w:t>
      </w:r>
      <w:r w:rsidRPr="00BD46E6">
        <w:rPr>
          <w:sz w:val="16"/>
        </w:rPr>
        <w:t xml:space="preserve"> Gulf </w:t>
      </w:r>
      <w:r w:rsidRPr="00BD46E6">
        <w:rPr>
          <w:highlight w:val="cyan"/>
          <w:u w:val="single"/>
          <w:bdr w:val="single" w:sz="4" w:space="0" w:color="auto"/>
        </w:rPr>
        <w:t>ecosystem.</w:t>
      </w:r>
      <w:r w:rsidRPr="00BD46E6">
        <w:rPr>
          <w:highlight w:val="cyan"/>
          <w:u w:val="single"/>
        </w:rPr>
        <w:t xml:space="preserve"> The animals burrow into the sea floor</w:t>
      </w:r>
      <w:r w:rsidRPr="00BD46E6">
        <w:rPr>
          <w:u w:val="single"/>
        </w:rPr>
        <w:t xml:space="preserve"> to feed</w:t>
      </w:r>
      <w:r w:rsidRPr="00BD46E6">
        <w:rPr>
          <w:sz w:val="16"/>
        </w:rPr>
        <w:t xml:space="preserve"> on organic matter deposited there. </w:t>
      </w:r>
      <w:r w:rsidRPr="00BD46E6">
        <w:rPr>
          <w:highlight w:val="cyan"/>
          <w:u w:val="single"/>
        </w:rPr>
        <w:t>This</w:t>
      </w:r>
      <w:r w:rsidRPr="00BD46E6">
        <w:rPr>
          <w:sz w:val="16"/>
        </w:rPr>
        <w:t xml:space="preserve"> movement </w:t>
      </w:r>
      <w:r w:rsidRPr="00BD46E6">
        <w:rPr>
          <w:highlight w:val="cyan"/>
          <w:u w:val="single"/>
          <w:bdr w:val="single" w:sz="4" w:space="0" w:color="auto"/>
        </w:rPr>
        <w:t>circulates new water</w:t>
      </w:r>
      <w:r w:rsidRPr="00BD46E6">
        <w:rPr>
          <w:u w:val="single"/>
        </w:rPr>
        <w:t xml:space="preserve"> into the sediments </w:t>
      </w:r>
      <w:r w:rsidRPr="00BD46E6">
        <w:rPr>
          <w:highlight w:val="cyan"/>
          <w:u w:val="single"/>
        </w:rPr>
        <w:t>and addresses</w:t>
      </w:r>
      <w:r w:rsidRPr="00BD46E6">
        <w:rPr>
          <w:sz w:val="16"/>
        </w:rPr>
        <w:t xml:space="preserve"> one of the major problems after an oil spill—</w:t>
      </w:r>
      <w:r w:rsidRPr="00BD46E6">
        <w:rPr>
          <w:highlight w:val="cyan"/>
          <w:u w:val="single"/>
        </w:rPr>
        <w:t xml:space="preserve">the </w:t>
      </w:r>
      <w:r w:rsidRPr="00BD46E6">
        <w:rPr>
          <w:highlight w:val="cyan"/>
          <w:u w:val="single"/>
          <w:bdr w:val="single" w:sz="4" w:space="0" w:color="auto"/>
        </w:rPr>
        <w:t>depletion of oxygen</w:t>
      </w:r>
      <w:r w:rsidRPr="00BD46E6">
        <w:rPr>
          <w:sz w:val="16"/>
        </w:rPr>
        <w:t xml:space="preserve"> in the ocean by the hungry bacteria that are working to break down pollutants. </w:t>
      </w:r>
      <w:r w:rsidRPr="00BD46E6">
        <w:rPr>
          <w:highlight w:val="cyan"/>
          <w:u w:val="single"/>
        </w:rPr>
        <w:t>By churning up mud</w:t>
      </w:r>
      <w:r w:rsidRPr="00BD46E6">
        <w:rPr>
          <w:sz w:val="16"/>
        </w:rPr>
        <w:t xml:space="preserve"> at the bottom of the Gulf, </w:t>
      </w:r>
      <w:r w:rsidRPr="00BD46E6">
        <w:rPr>
          <w:highlight w:val="cyan"/>
          <w:u w:val="single"/>
        </w:rPr>
        <w:t>the worms</w:t>
      </w:r>
      <w:r w:rsidRPr="00BD46E6">
        <w:rPr>
          <w:u w:val="single"/>
        </w:rPr>
        <w:t xml:space="preserve"> release and </w:t>
      </w:r>
      <w:r w:rsidRPr="00BD46E6">
        <w:rPr>
          <w:highlight w:val="cyan"/>
          <w:u w:val="single"/>
        </w:rPr>
        <w:t>recycle</w:t>
      </w:r>
      <w:r w:rsidRPr="00BD46E6">
        <w:rPr>
          <w:u w:val="single"/>
        </w:rPr>
        <w:t xml:space="preserve"> pockets of </w:t>
      </w:r>
      <w:r w:rsidRPr="00BD46E6">
        <w:rPr>
          <w:highlight w:val="cyan"/>
          <w:u w:val="single"/>
        </w:rPr>
        <w:t>anoxic water, which</w:t>
      </w:r>
      <w:r w:rsidRPr="00BD46E6">
        <w:rPr>
          <w:u w:val="single"/>
        </w:rPr>
        <w:t xml:space="preserve"> in turn </w:t>
      </w:r>
      <w:r w:rsidRPr="00BD46E6">
        <w:rPr>
          <w:highlight w:val="cyan"/>
          <w:u w:val="single"/>
        </w:rPr>
        <w:t>allows sediment bacteria to degrade more oil.</w:t>
      </w:r>
      <w:r w:rsidRPr="00BD46E6">
        <w:rPr>
          <w:sz w:val="16"/>
        </w:rPr>
        <w:t xml:space="preserve"> (The flourishing micro-organisms also serve as food for the bristle worms.) </w:t>
      </w:r>
      <w:r w:rsidRPr="00BD46E6">
        <w:rPr>
          <w:highlight w:val="cyan"/>
          <w:u w:val="single"/>
        </w:rPr>
        <w:t>The</w:t>
      </w:r>
      <w:r w:rsidRPr="00BD46E6">
        <w:rPr>
          <w:sz w:val="16"/>
        </w:rPr>
        <w:t xml:space="preserve"> ecological </w:t>
      </w:r>
      <w:r w:rsidRPr="00BD46E6">
        <w:rPr>
          <w:highlight w:val="cyan"/>
          <w:u w:val="single"/>
        </w:rPr>
        <w:t>interplay</w:t>
      </w:r>
      <w:r w:rsidRPr="00BD46E6">
        <w:rPr>
          <w:sz w:val="16"/>
        </w:rPr>
        <w:t xml:space="preserve"> between worms and bacteria </w:t>
      </w:r>
      <w:r w:rsidRPr="00BD46E6">
        <w:rPr>
          <w:highlight w:val="cyan"/>
          <w:u w:val="single"/>
        </w:rPr>
        <w:t xml:space="preserve">paves the way for the </w:t>
      </w:r>
      <w:r w:rsidRPr="00BD46E6">
        <w:rPr>
          <w:highlight w:val="cyan"/>
          <w:u w:val="single"/>
          <w:bdr w:val="single" w:sz="4" w:space="0" w:color="auto"/>
        </w:rPr>
        <w:t>return of other species.</w:t>
      </w:r>
      <w:r w:rsidRPr="00BD46E6">
        <w:rPr>
          <w:highlight w:val="cyan"/>
          <w:u w:val="single"/>
        </w:rPr>
        <w:t xml:space="preserve"> </w:t>
      </w:r>
      <w:r w:rsidRPr="00BD46E6">
        <w:rPr>
          <w:b/>
          <w:highlight w:val="cyan"/>
          <w:u w:val="single"/>
        </w:rPr>
        <w:t>Bolstered by higher oxygen levels and more worms to eat,</w:t>
      </w:r>
      <w:r w:rsidRPr="00BD46E6">
        <w:rPr>
          <w:sz w:val="16"/>
        </w:rPr>
        <w:t xml:space="preserve"> the </w:t>
      </w:r>
      <w:r w:rsidRPr="00BD46E6">
        <w:rPr>
          <w:b/>
          <w:highlight w:val="cyan"/>
          <w:u w:val="single"/>
        </w:rPr>
        <w:t>populations</w:t>
      </w:r>
      <w:r w:rsidRPr="00BD46E6">
        <w:rPr>
          <w:sz w:val="16"/>
        </w:rPr>
        <w:t xml:space="preserve"> of fish, crab, and shrimp </w:t>
      </w:r>
      <w:r w:rsidRPr="00BD46E6">
        <w:rPr>
          <w:b/>
          <w:highlight w:val="cyan"/>
          <w:u w:val="single"/>
          <w:bdr w:val="single" w:sz="4" w:space="0" w:color="auto"/>
        </w:rPr>
        <w:t>begin to increase.</w:t>
      </w:r>
    </w:p>
    <w:p w14:paraId="09BE2E3E" w14:textId="77CC8038" w:rsidR="000E0092" w:rsidRDefault="000E0092" w:rsidP="000E0092">
      <w:pPr>
        <w:pStyle w:val="Heading3"/>
      </w:pPr>
      <w:r>
        <w:lastRenderedPageBreak/>
        <w:t>Oil Spills – 2NC</w:t>
      </w:r>
    </w:p>
    <w:p w14:paraId="33E57D65" w14:textId="77777777" w:rsidR="00F52D60" w:rsidRPr="00BD46E6" w:rsidRDefault="00F52D60" w:rsidP="00F52D60">
      <w:pPr>
        <w:pStyle w:val="Heading4"/>
        <w:rPr>
          <w:rFonts w:cs="Arial"/>
        </w:rPr>
      </w:pPr>
      <w:r w:rsidRPr="00BD46E6">
        <w:rPr>
          <w:rFonts w:cs="Arial"/>
        </w:rPr>
        <w:t>New well controls make offshore drilling safe</w:t>
      </w:r>
    </w:p>
    <w:p w14:paraId="06085F64" w14:textId="77777777" w:rsidR="00F52D60" w:rsidRPr="00BD46E6" w:rsidRDefault="00F52D60" w:rsidP="00F52D60">
      <w:r w:rsidRPr="00BD46E6">
        <w:rPr>
          <w:rStyle w:val="Style13ptBold"/>
        </w:rPr>
        <w:t>Volcovici 16</w:t>
      </w:r>
      <w:r w:rsidRPr="00BD46E6">
        <w:t xml:space="preserve"> (Valerie Volcovici “US Sets New Offshore Oil Safety Rules” Thursday, April 14, 2016, http://www.rigzone.com/news/oil_gas/a/144016/US_Sets_New_Offshore_Oil_Safety_Rules)</w:t>
      </w:r>
    </w:p>
    <w:p w14:paraId="0A402EB0" w14:textId="77777777" w:rsidR="00F52D60" w:rsidRPr="00BD46E6" w:rsidRDefault="00F52D60" w:rsidP="00F52D60">
      <w:r w:rsidRPr="00BD46E6">
        <w:rPr>
          <w:sz w:val="16"/>
        </w:rPr>
        <w:t xml:space="preserve">WASHINGTON, April 14 (Reuters) - The Obama administration on Thursday unveiled </w:t>
      </w:r>
      <w:r w:rsidRPr="00BD46E6">
        <w:rPr>
          <w:highlight w:val="cyan"/>
          <w:u w:val="single"/>
        </w:rPr>
        <w:t>new oil well control rules</w:t>
      </w:r>
      <w:r w:rsidRPr="00BD46E6">
        <w:rPr>
          <w:sz w:val="16"/>
        </w:rPr>
        <w:t xml:space="preserve"> to </w:t>
      </w:r>
      <w:r w:rsidRPr="00BD46E6">
        <w:rPr>
          <w:highlight w:val="cyan"/>
          <w:u w:val="single"/>
        </w:rPr>
        <w:t xml:space="preserve">prevent the </w:t>
      </w:r>
      <w:r w:rsidRPr="00BD46E6">
        <w:rPr>
          <w:u w:val="single"/>
        </w:rPr>
        <w:t xml:space="preserve">kind of </w:t>
      </w:r>
      <w:r w:rsidRPr="00BD46E6">
        <w:rPr>
          <w:highlight w:val="cyan"/>
          <w:u w:val="single"/>
        </w:rPr>
        <w:t>blowout that happened</w:t>
      </w:r>
      <w:r w:rsidRPr="00BD46E6">
        <w:rPr>
          <w:sz w:val="16"/>
          <w:highlight w:val="cyan"/>
        </w:rPr>
        <w:t xml:space="preserve"> </w:t>
      </w:r>
      <w:r w:rsidRPr="00BD46E6">
        <w:rPr>
          <w:highlight w:val="cyan"/>
          <w:u w:val="single"/>
        </w:rPr>
        <w:t>six years ago</w:t>
      </w:r>
      <w:r w:rsidRPr="00BD46E6">
        <w:rPr>
          <w:sz w:val="16"/>
        </w:rPr>
        <w:t xml:space="preserve"> on a BP Plc rig </w:t>
      </w:r>
      <w:r w:rsidRPr="00BD46E6">
        <w:rPr>
          <w:u w:val="single"/>
        </w:rPr>
        <w:t xml:space="preserve">in the Gulf of Mexico. The Interior Department's Bureau of Safety and Environmental Enforcement announced </w:t>
      </w:r>
      <w:r w:rsidRPr="00BD46E6">
        <w:rPr>
          <w:highlight w:val="cyan"/>
          <w:u w:val="single"/>
        </w:rPr>
        <w:t>the finalized regulations</w:t>
      </w:r>
      <w:r w:rsidRPr="00BD46E6">
        <w:rPr>
          <w:u w:val="single"/>
        </w:rPr>
        <w:t xml:space="preserve">, which </w:t>
      </w:r>
      <w:r w:rsidRPr="00BD46E6">
        <w:rPr>
          <w:highlight w:val="cyan"/>
          <w:u w:val="single"/>
        </w:rPr>
        <w:t xml:space="preserve">include more stringent </w:t>
      </w:r>
      <w:r w:rsidRPr="00BD46E6">
        <w:rPr>
          <w:b/>
          <w:highlight w:val="cyan"/>
          <w:u w:val="single"/>
        </w:rPr>
        <w:t>design requirements</w:t>
      </w:r>
      <w:r w:rsidRPr="00BD46E6">
        <w:rPr>
          <w:highlight w:val="cyan"/>
          <w:u w:val="single"/>
        </w:rPr>
        <w:t xml:space="preserve"> and </w:t>
      </w:r>
      <w:r w:rsidRPr="00BD46E6">
        <w:rPr>
          <w:b/>
          <w:highlight w:val="cyan"/>
          <w:u w:val="single"/>
        </w:rPr>
        <w:t>operational procedures</w:t>
      </w:r>
      <w:r w:rsidRPr="00BD46E6">
        <w:rPr>
          <w:u w:val="single"/>
        </w:rPr>
        <w:t xml:space="preserve"> for offshore U.S. oil and gas operations.</w:t>
      </w:r>
      <w:r w:rsidRPr="00BD46E6">
        <w:rPr>
          <w:sz w:val="16"/>
        </w:rPr>
        <w:t xml:space="preserve"> The new standards come nearly six years after a deadly explosion and fire on the Deepwater Horizon oil rig off the cost of Louisiana, which led to the worst oil spill of all time. The Macondo well blowout and the fire on the Deepwater Horizon drilling rig on April 20, 2010, killed 11 workers</w:t>
      </w:r>
      <w:r w:rsidRPr="00BD46E6">
        <w:rPr>
          <w:u w:val="single"/>
        </w:rPr>
        <w:t>. "The well control rule is a vital part of our extensive reform agenda to strengthen, update and modernize our offshore energy program</w:t>
      </w:r>
      <w:r w:rsidRPr="00BD46E6">
        <w:rPr>
          <w:sz w:val="16"/>
        </w:rPr>
        <w:t xml:space="preserve"> using lessons learned from Deepwater Horizon," said Interior Secretary Sally Jewell. </w:t>
      </w:r>
      <w:r w:rsidRPr="00BD46E6">
        <w:rPr>
          <w:highlight w:val="cyan"/>
          <w:u w:val="single"/>
        </w:rPr>
        <w:t>To</w:t>
      </w:r>
      <w:r w:rsidRPr="00BD46E6">
        <w:rPr>
          <w:u w:val="single"/>
        </w:rPr>
        <w:t xml:space="preserve"> improve the "culture of safety" on oil rigs and </w:t>
      </w:r>
      <w:r w:rsidRPr="00BD46E6">
        <w:rPr>
          <w:highlight w:val="cyan"/>
          <w:u w:val="single"/>
        </w:rPr>
        <w:t xml:space="preserve">prevent future spills </w:t>
      </w:r>
      <w:r w:rsidRPr="00BD46E6">
        <w:rPr>
          <w:u w:val="single"/>
        </w:rPr>
        <w:t>or blowouts</w:t>
      </w:r>
      <w:r w:rsidRPr="00BD46E6">
        <w:rPr>
          <w:highlight w:val="cyan"/>
          <w:u w:val="single"/>
        </w:rPr>
        <w:t xml:space="preserve">, the new rule tightens requirements for </w:t>
      </w:r>
      <w:r w:rsidRPr="00BD46E6">
        <w:rPr>
          <w:b/>
          <w:highlight w:val="cyan"/>
          <w:u w:val="single"/>
        </w:rPr>
        <w:t>blowout preventers, well design, well control casing, cementing and sub-sea containment.</w:t>
      </w:r>
      <w:r w:rsidRPr="00BD46E6">
        <w:rPr>
          <w:u w:val="single"/>
        </w:rPr>
        <w:t xml:space="preserve"> It also calls for </w:t>
      </w:r>
      <w:r w:rsidRPr="00BD46E6">
        <w:rPr>
          <w:b/>
          <w:highlight w:val="cyan"/>
          <w:u w:val="single"/>
        </w:rPr>
        <w:t>real-time monitoring</w:t>
      </w:r>
      <w:r w:rsidRPr="00BD46E6">
        <w:rPr>
          <w:highlight w:val="cyan"/>
          <w:u w:val="single"/>
        </w:rPr>
        <w:t xml:space="preserve">, </w:t>
      </w:r>
      <w:r w:rsidRPr="00BD46E6">
        <w:rPr>
          <w:b/>
          <w:highlight w:val="cyan"/>
          <w:u w:val="single"/>
        </w:rPr>
        <w:t>third party reviews</w:t>
      </w:r>
      <w:r w:rsidRPr="00BD46E6">
        <w:rPr>
          <w:u w:val="single"/>
        </w:rPr>
        <w:t xml:space="preserve"> of equipment, regular </w:t>
      </w:r>
      <w:r w:rsidRPr="00BD46E6">
        <w:rPr>
          <w:b/>
          <w:highlight w:val="cyan"/>
          <w:u w:val="single"/>
        </w:rPr>
        <w:t>inspections</w:t>
      </w:r>
      <w:r w:rsidRPr="00BD46E6">
        <w:rPr>
          <w:highlight w:val="cyan"/>
          <w:u w:val="single"/>
        </w:rPr>
        <w:t xml:space="preserve"> and </w:t>
      </w:r>
      <w:r w:rsidRPr="00BD46E6">
        <w:rPr>
          <w:b/>
          <w:highlight w:val="cyan"/>
          <w:u w:val="single"/>
        </w:rPr>
        <w:t>safe drilling margin requirements</w:t>
      </w:r>
      <w:r w:rsidRPr="00BD46E6">
        <w:rPr>
          <w:u w:val="single"/>
        </w:rPr>
        <w:t>. "We listened extensively to industry and other stakeholders and heard their concerns loud and clear,"</w:t>
      </w:r>
      <w:r w:rsidRPr="00BD46E6">
        <w:rPr>
          <w:sz w:val="16"/>
        </w:rPr>
        <w:t xml:space="preserve"> said Assistant Secretary for Land and Minerals Management Janice Schneider. </w:t>
      </w:r>
      <w:r w:rsidRPr="00BD46E6">
        <w:rPr>
          <w:u w:val="single"/>
        </w:rPr>
        <w:t>"</w:t>
      </w:r>
      <w:r w:rsidRPr="00BD46E6">
        <w:rPr>
          <w:highlight w:val="cyan"/>
          <w:u w:val="single"/>
        </w:rPr>
        <w:t xml:space="preserve">This rule includes both </w:t>
      </w:r>
      <w:r w:rsidRPr="00BD46E6">
        <w:rPr>
          <w:b/>
          <w:highlight w:val="cyan"/>
          <w:u w:val="single"/>
        </w:rPr>
        <w:t>prescriptive and performance-based standards</w:t>
      </w:r>
      <w:r w:rsidRPr="00BD46E6">
        <w:rPr>
          <w:u w:val="single"/>
        </w:rPr>
        <w:t>.</w:t>
      </w:r>
      <w:r w:rsidRPr="00BD46E6">
        <w:rPr>
          <w:sz w:val="16"/>
        </w:rPr>
        <w:t xml:space="preserve">" Ocean protection advocacy group </w:t>
      </w:r>
      <w:r w:rsidRPr="00BD46E6">
        <w:rPr>
          <w:u w:val="single"/>
        </w:rPr>
        <w:t>Oceana said</w:t>
      </w:r>
      <w:r w:rsidRPr="00BD46E6">
        <w:rPr>
          <w:sz w:val="16"/>
        </w:rPr>
        <w:t xml:space="preserve"> that since Congress did not enact legislation to improve offshore drilling safety, </w:t>
      </w:r>
      <w:r w:rsidRPr="00BD46E6">
        <w:rPr>
          <w:u w:val="single"/>
        </w:rPr>
        <w:t>the new standards by the Interior Department were "</w:t>
      </w:r>
      <w:r w:rsidRPr="00BD46E6">
        <w:rPr>
          <w:highlight w:val="cyan"/>
          <w:u w:val="single"/>
        </w:rPr>
        <w:t xml:space="preserve">a </w:t>
      </w:r>
      <w:r w:rsidRPr="00BD46E6">
        <w:rPr>
          <w:b/>
          <w:highlight w:val="cyan"/>
          <w:u w:val="single"/>
        </w:rPr>
        <w:t>significant improvement over the status quo</w:t>
      </w:r>
      <w:r w:rsidRPr="00BD46E6">
        <w:rPr>
          <w:u w:val="single"/>
        </w:rPr>
        <w:t>."</w:t>
      </w:r>
      <w:r w:rsidRPr="00BD46E6">
        <w:rPr>
          <w:u w:val="single"/>
        </w:rPr>
        <w:br/>
      </w:r>
    </w:p>
    <w:p w14:paraId="5B4BC19F" w14:textId="77777777" w:rsidR="00F52D60" w:rsidRPr="00BD46E6" w:rsidRDefault="00F52D60" w:rsidP="00F52D60"/>
    <w:p w14:paraId="044FC6A2" w14:textId="77777777" w:rsidR="00F52D60" w:rsidRPr="00BD46E6" w:rsidRDefault="00F52D60" w:rsidP="00F52D60">
      <w:pPr>
        <w:pStyle w:val="Heading4"/>
        <w:rPr>
          <w:rFonts w:cs="Arial"/>
        </w:rPr>
      </w:pPr>
      <w:r w:rsidRPr="00BD46E6">
        <w:rPr>
          <w:rFonts w:cs="Arial"/>
        </w:rPr>
        <w:t>Offshore drilling is safe</w:t>
      </w:r>
    </w:p>
    <w:p w14:paraId="0383EE7A" w14:textId="77777777" w:rsidR="00F52D60" w:rsidRPr="00BD46E6" w:rsidRDefault="00F52D60" w:rsidP="00F52D60">
      <w:r w:rsidRPr="00BD46E6">
        <w:rPr>
          <w:rStyle w:val="Style13ptBold"/>
        </w:rPr>
        <w:t>Milito 14</w:t>
      </w:r>
      <w:r w:rsidRPr="00BD46E6">
        <w:t xml:space="preserve"> (Erik Milito is the group director of upstream and industry operations for the American Petroleum Institute, “Offshore Drilling Is Safer” April 25 2014, http://www.forbes.com/sites/realspin/2014/04/25/offshore-drilling-is-safer/#2c3bae555bfd)</w:t>
      </w:r>
    </w:p>
    <w:p w14:paraId="77606594" w14:textId="77777777" w:rsidR="00F52D60" w:rsidRPr="00BD46E6" w:rsidRDefault="00F52D60" w:rsidP="00F52D60">
      <w:pPr>
        <w:rPr>
          <w:u w:val="single"/>
        </w:rPr>
      </w:pPr>
      <w:r w:rsidRPr="00BD46E6">
        <w:rPr>
          <w:sz w:val="16"/>
        </w:rPr>
        <w:t xml:space="preserve">Four years after the Deepwater Horizon oil spill in the Gulf of Mexico, </w:t>
      </w:r>
      <w:r w:rsidRPr="00BD46E6">
        <w:rPr>
          <w:highlight w:val="cyan"/>
          <w:u w:val="single"/>
        </w:rPr>
        <w:t>we’re well into a new era of safety for offshore energy</w:t>
      </w:r>
      <w:r w:rsidRPr="00BD46E6">
        <w:rPr>
          <w:u w:val="single"/>
        </w:rPr>
        <w:t xml:space="preserve"> exploration. Even before cleanup in the Gulf of Mexico was complete, </w:t>
      </w:r>
      <w:r w:rsidRPr="00BD46E6">
        <w:rPr>
          <w:highlight w:val="cyan"/>
          <w:u w:val="single"/>
        </w:rPr>
        <w:t>the</w:t>
      </w:r>
      <w:r w:rsidRPr="00BD46E6">
        <w:rPr>
          <w:u w:val="single"/>
        </w:rPr>
        <w:t xml:space="preserve"> oil and natural gas </w:t>
      </w:r>
      <w:r w:rsidRPr="00BD46E6">
        <w:rPr>
          <w:highlight w:val="cyan"/>
          <w:u w:val="single"/>
        </w:rPr>
        <w:t>industry started working with</w:t>
      </w:r>
      <w:r w:rsidRPr="00BD46E6">
        <w:rPr>
          <w:u w:val="single"/>
        </w:rPr>
        <w:t xml:space="preserve"> federal </w:t>
      </w:r>
      <w:r w:rsidRPr="00BD46E6">
        <w:rPr>
          <w:highlight w:val="cyan"/>
          <w:u w:val="single"/>
        </w:rPr>
        <w:t>regulators on a comprehensive review of offshore operations</w:t>
      </w:r>
      <w:r w:rsidRPr="00BD46E6">
        <w:rPr>
          <w:u w:val="single"/>
        </w:rPr>
        <w:t>.</w:t>
      </w:r>
      <w:r w:rsidRPr="00BD46E6">
        <w:rPr>
          <w:sz w:val="16"/>
        </w:rPr>
        <w:t xml:space="preserve"> We in the industry clearly understand that the future of offshore drilling depends on our ability to conduct operations safely. Federal regulators and the public should rest assured.</w:t>
      </w:r>
      <w:hyperlink r:id="rId10" w:tgtFrame="_self" w:history="1">
        <w:r w:rsidRPr="00BD46E6">
          <w:rPr>
            <w:rStyle w:val="Hyperlink"/>
            <w:sz w:val="16"/>
          </w:rPr>
          <w:t xml:space="preserve"> Despite claims to the contrary</w:t>
        </w:r>
      </w:hyperlink>
      <w:r w:rsidRPr="00BD46E6">
        <w:rPr>
          <w:sz w:val="16"/>
        </w:rPr>
        <w:t xml:space="preserve">, </w:t>
      </w:r>
      <w:r w:rsidRPr="00BD46E6">
        <w:rPr>
          <w:highlight w:val="cyan"/>
          <w:u w:val="single"/>
        </w:rPr>
        <w:t>the</w:t>
      </w:r>
      <w:r w:rsidRPr="00BD46E6">
        <w:rPr>
          <w:u w:val="single"/>
        </w:rPr>
        <w:t xml:space="preserve"> oil and natural gas </w:t>
      </w:r>
      <w:r w:rsidRPr="00BD46E6">
        <w:rPr>
          <w:highlight w:val="cyan"/>
          <w:u w:val="single"/>
        </w:rPr>
        <w:t>industry and</w:t>
      </w:r>
      <w:r w:rsidRPr="00BD46E6">
        <w:rPr>
          <w:u w:val="single"/>
        </w:rPr>
        <w:t xml:space="preserve"> the federal </w:t>
      </w:r>
      <w:r w:rsidRPr="00BD46E6">
        <w:rPr>
          <w:highlight w:val="cyan"/>
          <w:u w:val="single"/>
        </w:rPr>
        <w:t>government have</w:t>
      </w:r>
      <w:r w:rsidRPr="00BD46E6">
        <w:rPr>
          <w:u w:val="single"/>
        </w:rPr>
        <w:t xml:space="preserve"> together </w:t>
      </w:r>
      <w:r w:rsidRPr="00BD46E6">
        <w:rPr>
          <w:highlight w:val="cyan"/>
          <w:u w:val="single"/>
        </w:rPr>
        <w:t>taken great strides to enhance the safety of offshore operations. Four joint</w:t>
      </w:r>
      <w:r w:rsidRPr="00BD46E6">
        <w:rPr>
          <w:u w:val="single"/>
        </w:rPr>
        <w:t xml:space="preserve"> industry </w:t>
      </w:r>
      <w:r w:rsidRPr="00BD46E6">
        <w:rPr>
          <w:highlight w:val="cyan"/>
          <w:u w:val="single"/>
        </w:rPr>
        <w:t>task forces have</w:t>
      </w:r>
      <w:r w:rsidRPr="00BD46E6">
        <w:rPr>
          <w:u w:val="single"/>
        </w:rPr>
        <w:t xml:space="preserve"> now </w:t>
      </w:r>
      <w:r w:rsidRPr="00BD46E6">
        <w:rPr>
          <w:highlight w:val="cyan"/>
          <w:u w:val="single"/>
        </w:rPr>
        <w:t>reexamined every aspect of offshore drilling</w:t>
      </w:r>
      <w:r w:rsidRPr="00BD46E6">
        <w:rPr>
          <w:sz w:val="16"/>
        </w:rPr>
        <w:t xml:space="preserve">, from equipment and operating procedures to subsea well control and oil spill response. </w:t>
      </w:r>
      <w:r w:rsidRPr="00BD46E6">
        <w:rPr>
          <w:u w:val="single"/>
        </w:rPr>
        <w:t xml:space="preserve">Working with experienced regulators from the Department of Interior, industry experts developed new recommendations and standards for operations in both deep and shallow water exploration. One of the most urgent needs was clearly to boost the rapid response capability for containment in case </w:t>
      </w:r>
      <w:r w:rsidRPr="00BD46E6">
        <w:rPr>
          <w:u w:val="single"/>
        </w:rPr>
        <w:lastRenderedPageBreak/>
        <w:t xml:space="preserve">of a leak. </w:t>
      </w:r>
      <w:r w:rsidRPr="00BD46E6">
        <w:rPr>
          <w:highlight w:val="cyan"/>
          <w:u w:val="single"/>
        </w:rPr>
        <w:t>New collaborative containment companies</w:t>
      </w:r>
      <w:r w:rsidRPr="00BD46E6">
        <w:rPr>
          <w:sz w:val="16"/>
        </w:rPr>
        <w:t xml:space="preserve"> established after the 2010 spill </w:t>
      </w:r>
      <w:r w:rsidRPr="00BD46E6">
        <w:rPr>
          <w:u w:val="single"/>
        </w:rPr>
        <w:t xml:space="preserve">now </w:t>
      </w:r>
      <w:r w:rsidRPr="00BD46E6">
        <w:rPr>
          <w:highlight w:val="cyan"/>
          <w:u w:val="single"/>
        </w:rPr>
        <w:t>stand ready to deploy state-of-the-art containment tech</w:t>
      </w:r>
      <w:r w:rsidRPr="00BD46E6">
        <w:rPr>
          <w:u w:val="single"/>
        </w:rPr>
        <w:t>nology at the first indication of a spill</w:t>
      </w:r>
      <w:r w:rsidRPr="00BD46E6">
        <w:rPr>
          <w:sz w:val="16"/>
        </w:rPr>
        <w:t xml:space="preserve"> at the wellhead. Our task forces found room for improvement in numerous other areas. </w:t>
      </w:r>
      <w:r w:rsidRPr="00BD46E6">
        <w:rPr>
          <w:highlight w:val="cyan"/>
          <w:u w:val="single"/>
        </w:rPr>
        <w:t>The industry is</w:t>
      </w:r>
      <w:r w:rsidRPr="00BD46E6">
        <w:rPr>
          <w:u w:val="single"/>
        </w:rPr>
        <w:t xml:space="preserve"> now </w:t>
      </w:r>
      <w:r w:rsidRPr="00BD46E6">
        <w:rPr>
          <w:highlight w:val="cyan"/>
          <w:u w:val="single"/>
        </w:rPr>
        <w:t>following newly established</w:t>
      </w:r>
      <w:r w:rsidRPr="00BD46E6">
        <w:rPr>
          <w:u w:val="single"/>
        </w:rPr>
        <w:t xml:space="preserve"> or revised </w:t>
      </w:r>
      <w:r w:rsidRPr="00BD46E6">
        <w:rPr>
          <w:highlight w:val="cyan"/>
          <w:u w:val="single"/>
        </w:rPr>
        <w:t>standards in areas ranging from well design and cementing to blowout prevention,</w:t>
      </w:r>
      <w:r w:rsidRPr="00BD46E6">
        <w:rPr>
          <w:u w:val="single"/>
        </w:rPr>
        <w:t xml:space="preserve"> subsea equipment for capping wells, and protections for workers responding to a spill. The American Petroleum Institute maintains more than 600 industry standards covering all aspects related to production, and more than 100 have been incorporated into federal regulations. </w:t>
      </w:r>
      <w:r w:rsidRPr="00BD46E6">
        <w:rPr>
          <w:highlight w:val="cyan"/>
          <w:u w:val="single"/>
        </w:rPr>
        <w:t>Even before the Deepwater Horizon accident, spills were rare.</w:t>
      </w:r>
    </w:p>
    <w:p w14:paraId="4A69AD47" w14:textId="77777777" w:rsidR="00364414" w:rsidRPr="00BD46E6" w:rsidRDefault="00364414" w:rsidP="00364414">
      <w:pPr>
        <w:pStyle w:val="Heading4"/>
        <w:rPr>
          <w:rFonts w:cs="Arial"/>
        </w:rPr>
      </w:pPr>
      <w:r w:rsidRPr="00BD46E6">
        <w:rPr>
          <w:rFonts w:cs="Arial"/>
        </w:rPr>
        <w:t>Interrupts overfishing</w:t>
      </w:r>
    </w:p>
    <w:p w14:paraId="532965B1" w14:textId="77777777" w:rsidR="00364414" w:rsidRPr="00BD46E6" w:rsidRDefault="00364414" w:rsidP="00364414">
      <w:r w:rsidRPr="00BD46E6">
        <w:rPr>
          <w:b/>
        </w:rPr>
        <w:t>Greene 10</w:t>
      </w:r>
      <w:r w:rsidRPr="00BD46E6">
        <w:t xml:space="preserve"> (Jasmine Greene, environmental journalist, “How the Oil Spill Might Benefit Gulf Marine Animals,” Care 2, May 17, 2010, </w:t>
      </w:r>
      <w:r w:rsidRPr="00BD46E6">
        <w:rPr>
          <w:color w:val="000000"/>
        </w:rPr>
        <w:t>http://www.care2.com/causes/the-oil-spill-and-our-food.html</w:t>
      </w:r>
      <w:r w:rsidRPr="00BD46E6">
        <w:t>)</w:t>
      </w:r>
    </w:p>
    <w:p w14:paraId="762F1C87" w14:textId="77777777" w:rsidR="00364414" w:rsidRPr="00BD46E6" w:rsidRDefault="00364414" w:rsidP="00364414">
      <w:pPr>
        <w:rPr>
          <w:sz w:val="16"/>
        </w:rPr>
      </w:pPr>
      <w:r w:rsidRPr="00BD46E6">
        <w:rPr>
          <w:sz w:val="16"/>
        </w:rPr>
        <w:t xml:space="preserve">While the </w:t>
      </w:r>
      <w:r w:rsidRPr="00BD46E6">
        <w:rPr>
          <w:rStyle w:val="StyleUnderline"/>
          <w:highlight w:val="cyan"/>
        </w:rPr>
        <w:t>environmental consequences</w:t>
      </w:r>
      <w:r w:rsidRPr="00BD46E6">
        <w:rPr>
          <w:rStyle w:val="StyleUnderline"/>
          <w:sz w:val="16"/>
        </w:rPr>
        <w:t xml:space="preserve"> </w:t>
      </w:r>
      <w:r w:rsidRPr="00BD46E6">
        <w:rPr>
          <w:sz w:val="16"/>
        </w:rPr>
        <w:t xml:space="preserve">are staggering, there </w:t>
      </w:r>
      <w:r w:rsidRPr="00BD46E6">
        <w:rPr>
          <w:rStyle w:val="StyleUnderline"/>
          <w:highlight w:val="cyan"/>
        </w:rPr>
        <w:t>could</w:t>
      </w:r>
      <w:r w:rsidRPr="00BD46E6">
        <w:rPr>
          <w:rStyle w:val="StyleUnderline"/>
        </w:rPr>
        <w:t xml:space="preserve"> also </w:t>
      </w:r>
      <w:r w:rsidRPr="00BD46E6">
        <w:rPr>
          <w:rStyle w:val="StyleUnderline"/>
          <w:highlight w:val="cyan"/>
        </w:rPr>
        <w:t>be</w:t>
      </w:r>
      <w:r w:rsidRPr="00BD46E6">
        <w:rPr>
          <w:rStyle w:val="StyleUnderline"/>
          <w:sz w:val="16"/>
        </w:rPr>
        <w:t xml:space="preserve"> </w:t>
      </w:r>
      <w:r w:rsidRPr="00BD46E6">
        <w:rPr>
          <w:sz w:val="16"/>
        </w:rPr>
        <w:t xml:space="preserve">some </w:t>
      </w:r>
      <w:r w:rsidRPr="00BD46E6">
        <w:rPr>
          <w:rStyle w:val="StyleUnderline"/>
          <w:highlight w:val="cyan"/>
        </w:rPr>
        <w:t>benefit</w:t>
      </w:r>
      <w:r w:rsidRPr="00BD46E6">
        <w:rPr>
          <w:highlight w:val="cyan"/>
          <w:u w:val="single"/>
        </w:rPr>
        <w:t>s</w:t>
      </w:r>
      <w:r w:rsidRPr="00BD46E6">
        <w:rPr>
          <w:sz w:val="16"/>
        </w:rPr>
        <w:t xml:space="preserve"> to the gulf. </w:t>
      </w:r>
      <w:r w:rsidRPr="00BD46E6">
        <w:rPr>
          <w:rStyle w:val="StyleUnderline"/>
        </w:rPr>
        <w:t>Should the ban on commercial fishing in the Gulf continue</w:t>
      </w:r>
      <w:r w:rsidRPr="00BD46E6">
        <w:rPr>
          <w:sz w:val="16"/>
        </w:rPr>
        <w:t xml:space="preserve"> for the duration of the cleanup and/or longer, </w:t>
      </w:r>
      <w:r w:rsidRPr="00BD46E6">
        <w:rPr>
          <w:u w:val="single"/>
        </w:rPr>
        <w:t xml:space="preserve">the fish and shrimp population may </w:t>
      </w:r>
      <w:r w:rsidRPr="00BD46E6">
        <w:rPr>
          <w:u w:val="single"/>
          <w:bdr w:val="single" w:sz="4" w:space="0" w:color="auto"/>
        </w:rPr>
        <w:t>increase.</w:t>
      </w:r>
      <w:r w:rsidRPr="00BD46E6">
        <w:rPr>
          <w:sz w:val="16"/>
        </w:rPr>
        <w:t xml:space="preserve"> Thomas Shirley, of Texas A&amp;M, along with other </w:t>
      </w:r>
      <w:r w:rsidRPr="00BD46E6">
        <w:rPr>
          <w:b/>
          <w:highlight w:val="cyan"/>
          <w:u w:val="single"/>
        </w:rPr>
        <w:t xml:space="preserve">professors and scientists have begun viewing the spill as an </w:t>
      </w:r>
      <w:r w:rsidRPr="00BD46E6">
        <w:rPr>
          <w:b/>
          <w:highlight w:val="cyan"/>
          <w:u w:val="single"/>
          <w:bdr w:val="single" w:sz="4" w:space="0" w:color="auto"/>
        </w:rPr>
        <w:t>opportunity for conservation</w:t>
      </w:r>
      <w:r w:rsidRPr="00BD46E6">
        <w:rPr>
          <w:b/>
          <w:highlight w:val="cyan"/>
          <w:u w:val="single"/>
        </w:rPr>
        <w:t xml:space="preserve"> and </w:t>
      </w:r>
      <w:r w:rsidRPr="00BD46E6">
        <w:rPr>
          <w:b/>
          <w:highlight w:val="cyan"/>
          <w:u w:val="single"/>
          <w:bdr w:val="single" w:sz="4" w:space="0" w:color="auto"/>
        </w:rPr>
        <w:t>replenishing the fish supply.</w:t>
      </w:r>
      <w:r w:rsidRPr="00BD46E6">
        <w:rPr>
          <w:rStyle w:val="StyleUnderline"/>
          <w:highlight w:val="cyan"/>
        </w:rPr>
        <w:t xml:space="preserve"> With</w:t>
      </w:r>
      <w:r w:rsidRPr="00BD46E6">
        <w:rPr>
          <w:sz w:val="16"/>
        </w:rPr>
        <w:t xml:space="preserve"> all </w:t>
      </w:r>
      <w:r w:rsidRPr="00BD46E6">
        <w:rPr>
          <w:rStyle w:val="StyleUnderline"/>
        </w:rPr>
        <w:t>the bottom trawling and</w:t>
      </w:r>
      <w:r w:rsidRPr="00BD46E6">
        <w:rPr>
          <w:sz w:val="16"/>
        </w:rPr>
        <w:t xml:space="preserve"> ever </w:t>
      </w:r>
      <w:r w:rsidRPr="00BD46E6">
        <w:rPr>
          <w:rStyle w:val="StyleUnderline"/>
          <w:highlight w:val="cyan"/>
        </w:rPr>
        <w:t>sky-rocketing demand for</w:t>
      </w:r>
      <w:r w:rsidRPr="00BD46E6">
        <w:rPr>
          <w:sz w:val="16"/>
        </w:rPr>
        <w:t xml:space="preserve"> fresh </w:t>
      </w:r>
      <w:r w:rsidRPr="00BD46E6">
        <w:rPr>
          <w:rStyle w:val="StyleUnderline"/>
          <w:highlight w:val="cyan"/>
        </w:rPr>
        <w:t xml:space="preserve">fish, the </w:t>
      </w:r>
      <w:r w:rsidRPr="00BD46E6">
        <w:rPr>
          <w:rStyle w:val="StyleUnderline"/>
          <w:highlight w:val="cyan"/>
          <w:bdr w:val="single" w:sz="4" w:space="0" w:color="auto"/>
        </w:rPr>
        <w:t>fish population</w:t>
      </w:r>
      <w:r w:rsidRPr="00BD46E6">
        <w:rPr>
          <w:rStyle w:val="StyleUnderline"/>
          <w:highlight w:val="cyan"/>
        </w:rPr>
        <w:t xml:space="preserve"> and diversity </w:t>
      </w:r>
      <w:r w:rsidRPr="00BD46E6">
        <w:rPr>
          <w:rStyle w:val="StyleUnderline"/>
          <w:highlight w:val="cyan"/>
          <w:bdr w:val="single" w:sz="4" w:space="0" w:color="auto"/>
        </w:rPr>
        <w:t>have drastically reduced.</w:t>
      </w:r>
      <w:r w:rsidRPr="00BD46E6">
        <w:rPr>
          <w:sz w:val="16"/>
        </w:rPr>
        <w:t xml:space="preserve"> While the oil is another stressor on the marine habitat and animals, Daniel Pauly, a professor athe the Fisheries Institute are the University of British Columbia states, ” </w:t>
      </w:r>
      <w:r w:rsidRPr="00BD46E6">
        <w:rPr>
          <w:highlight w:val="cyan"/>
          <w:u w:val="single"/>
        </w:rPr>
        <w:t xml:space="preserve">It is possible that a </w:t>
      </w:r>
      <w:r w:rsidRPr="00BD46E6">
        <w:rPr>
          <w:highlight w:val="cyan"/>
          <w:u w:val="single"/>
          <w:bdr w:val="single" w:sz="4" w:space="0" w:color="auto"/>
        </w:rPr>
        <w:t>massive rebound of the fish population</w:t>
      </w:r>
      <w:r w:rsidRPr="00BD46E6">
        <w:rPr>
          <w:highlight w:val="cyan"/>
          <w:u w:val="single"/>
        </w:rPr>
        <w:t xml:space="preserve"> will occur because we are not fishing them.</w:t>
      </w:r>
      <w:r w:rsidRPr="00BD46E6">
        <w:rPr>
          <w:sz w:val="16"/>
        </w:rPr>
        <w:t xml:space="preserve"> If the fishing is discontinued for a month or two, or a season, </w:t>
      </w:r>
      <w:r w:rsidRPr="00BD46E6">
        <w:rPr>
          <w:highlight w:val="cyan"/>
          <w:u w:val="single"/>
        </w:rPr>
        <w:t>we may see massive changes</w:t>
      </w:r>
      <w:r w:rsidRPr="00BD46E6">
        <w:rPr>
          <w:u w:val="single"/>
        </w:rPr>
        <w:t xml:space="preserve"> in the Gulf”</w:t>
      </w:r>
      <w:r w:rsidRPr="00BD46E6">
        <w:rPr>
          <w:sz w:val="16"/>
        </w:rPr>
        <w:t xml:space="preserve"> [Source: </w:t>
      </w:r>
      <w:r w:rsidRPr="00BD46E6">
        <w:rPr>
          <w:color w:val="000000"/>
          <w:sz w:val="16"/>
        </w:rPr>
        <w:t>On Earth</w:t>
      </w:r>
      <w:r w:rsidRPr="00BD46E6">
        <w:rPr>
          <w:sz w:val="16"/>
        </w:rPr>
        <w:t> ].</w:t>
      </w:r>
    </w:p>
    <w:p w14:paraId="08665019" w14:textId="77777777" w:rsidR="00364414" w:rsidRPr="00BD46E6" w:rsidRDefault="00364414" w:rsidP="00364414">
      <w:pPr>
        <w:pStyle w:val="Heading4"/>
        <w:rPr>
          <w:rFonts w:cs="Arial"/>
        </w:rPr>
      </w:pPr>
      <w:r w:rsidRPr="00BD46E6">
        <w:rPr>
          <w:rFonts w:cs="Arial"/>
        </w:rPr>
        <w:t>Boosts keystone species</w:t>
      </w:r>
    </w:p>
    <w:p w14:paraId="581B75AB" w14:textId="77777777" w:rsidR="00364414" w:rsidRPr="00BD46E6" w:rsidRDefault="00364414" w:rsidP="00364414">
      <w:r w:rsidRPr="00BD46E6">
        <w:rPr>
          <w:b/>
        </w:rPr>
        <w:t xml:space="preserve">Grant 10 </w:t>
      </w:r>
      <w:r w:rsidRPr="00BD46E6">
        <w:t>– Bob Grant, The Scientist, (“Oil spill is boon to bacteria”, May 25, 2010, http://www.the-scientist.com/?articles.view/articleNo/29044/title/Oil-spill-is-boon-to-bacteria/)</w:t>
      </w:r>
    </w:p>
    <w:p w14:paraId="7F270D5C" w14:textId="5173D55D" w:rsidR="000E0092" w:rsidRPr="003136F0" w:rsidRDefault="00364414" w:rsidP="000E0092">
      <w:pPr>
        <w:rPr>
          <w:sz w:val="12"/>
        </w:rPr>
      </w:pPr>
      <w:r w:rsidRPr="00BD46E6">
        <w:rPr>
          <w:sz w:val="12"/>
        </w:rPr>
        <w:t xml:space="preserve">Last month's blowout of British Petroleum's Deepwater Horizon oil well -- which caused the US Commerce Department to decree today (25th May) that fisheries in three states bordering the Gulf of Mexico are official disasters -- is likely already impacting the Gulf's microscopic denizens, which will, in turn, have long-term effects on commercially important species such as fish and shrimp, scientists say. Images of oil-soaked sea gulls and tar coated turtles, which typically follow major oil spills, are starting to materialize in the Gulf, but </w:t>
      </w:r>
      <w:r w:rsidRPr="00BD46E6">
        <w:rPr>
          <w:highlight w:val="cyan"/>
          <w:u w:val="single"/>
        </w:rPr>
        <w:t>bacterial populations</w:t>
      </w:r>
      <w:r w:rsidRPr="00BD46E6">
        <w:rPr>
          <w:sz w:val="12"/>
        </w:rPr>
        <w:t xml:space="preserve"> are </w:t>
      </w:r>
      <w:r w:rsidRPr="00BD46E6">
        <w:rPr>
          <w:highlight w:val="cyan"/>
          <w:u w:val="single"/>
        </w:rPr>
        <w:t>likely to boom in response to</w:t>
      </w:r>
      <w:r w:rsidRPr="00BD46E6">
        <w:rPr>
          <w:sz w:val="12"/>
        </w:rPr>
        <w:t xml:space="preserve"> the release of millions of gallons of </w:t>
      </w:r>
      <w:r w:rsidRPr="00BD46E6">
        <w:rPr>
          <w:highlight w:val="cyan"/>
          <w:u w:val="single"/>
        </w:rPr>
        <w:t>oil</w:t>
      </w:r>
      <w:r w:rsidRPr="00BD46E6">
        <w:rPr>
          <w:sz w:val="12"/>
        </w:rPr>
        <w:t xml:space="preserve">, Monty Graham, biological oceanographer at the Dauphin Island Sea Lab off the coast of Alabama, told __The Scientist__. Bacteria could benefit from the oil spill, Graham argued, because some bacterial species and lineages view a massive </w:t>
      </w:r>
      <w:r w:rsidRPr="00BD46E6">
        <w:rPr>
          <w:highlight w:val="cyan"/>
          <w:u w:val="single"/>
        </w:rPr>
        <w:t>oil spill as a</w:t>
      </w:r>
      <w:r w:rsidRPr="00BD46E6">
        <w:rPr>
          <w:sz w:val="12"/>
        </w:rPr>
        <w:t xml:space="preserve"> veritable </w:t>
      </w:r>
      <w:r w:rsidRPr="00BD46E6">
        <w:rPr>
          <w:highlight w:val="cyan"/>
          <w:u w:val="single"/>
        </w:rPr>
        <w:t>cornucopia of</w:t>
      </w:r>
      <w:r w:rsidRPr="00BD46E6">
        <w:rPr>
          <w:sz w:val="12"/>
        </w:rPr>
        <w:t xml:space="preserve"> delicious </w:t>
      </w:r>
      <w:r w:rsidRPr="00BD46E6">
        <w:rPr>
          <w:highlight w:val="cyan"/>
          <w:u w:val="single"/>
        </w:rPr>
        <w:t xml:space="preserve">hydrocarbons, </w:t>
      </w:r>
      <w:r w:rsidRPr="00BD46E6">
        <w:rPr>
          <w:rStyle w:val="Emphasis"/>
          <w:highlight w:val="cyan"/>
        </w:rPr>
        <w:t>not a catastrophe</w:t>
      </w:r>
      <w:r w:rsidRPr="00BD46E6">
        <w:rPr>
          <w:sz w:val="12"/>
        </w:rPr>
        <w:t xml:space="preserve">. The </w:t>
      </w:r>
      <w:r w:rsidRPr="00BD46E6">
        <w:rPr>
          <w:rStyle w:val="Emphasis"/>
          <w:highlight w:val="cyan"/>
        </w:rPr>
        <w:t>boon to bacteria</w:t>
      </w:r>
      <w:r w:rsidRPr="00BD46E6">
        <w:rPr>
          <w:sz w:val="12"/>
        </w:rPr>
        <w:t xml:space="preserve"> most likely </w:t>
      </w:r>
      <w:r w:rsidRPr="00BD46E6">
        <w:rPr>
          <w:rStyle w:val="Emphasis"/>
          <w:highlight w:val="cyan"/>
        </w:rPr>
        <w:t>has ramifications that will ripple throughout marine food webs</w:t>
      </w:r>
      <w:r w:rsidRPr="00BD46E6">
        <w:rPr>
          <w:sz w:val="12"/>
        </w:rPr>
        <w:t xml:space="preserve"> in the Gulf, especially at prominent nodes where commercially important species such as fish, crabs, and shrimp, reside. What those ramifications are, however, remain as murky as the huge plumes of oil recently discovered hovering just below the surface of Gulf waters. Researchers who study microbial and planktonic ecosystems in the Gulf of Mexico are anxiously anticipating the effects of what may be the biggest oil spill ever. Recently uncovered evidence of oxygen depletion near those plumes (an indication that bacterial respiration is occurring en masse) indicate that a bacterial bloom is ramping up. Normally in the Gulf, as in other oceanic ecosystems, </w:t>
      </w:r>
      <w:r w:rsidRPr="00BD46E6">
        <w:rPr>
          <w:highlight w:val="cyan"/>
          <w:u w:val="single"/>
        </w:rPr>
        <w:t>the base of the food web is provided by</w:t>
      </w:r>
      <w:r w:rsidRPr="00BD46E6">
        <w:rPr>
          <w:sz w:val="12"/>
        </w:rPr>
        <w:t xml:space="preserve"> photosynthetic, one-celled organisms called </w:t>
      </w:r>
      <w:r w:rsidRPr="00BD46E6">
        <w:rPr>
          <w:highlight w:val="cyan"/>
          <w:u w:val="single"/>
        </w:rPr>
        <w:t>phytoplankton</w:t>
      </w:r>
      <w:r w:rsidRPr="00BD46E6">
        <w:rPr>
          <w:sz w:val="12"/>
        </w:rPr>
        <w:t xml:space="preserve">. Sunlight fuels phytoplankton growth, small crustaceans called copepods dine on phytoplankton, fish larvae (and larvae from other species) dine on copepods, small fish dine on larval organisms, and so forth and so on. </w:t>
      </w:r>
      <w:r w:rsidRPr="00BD46E6">
        <w:rPr>
          <w:highlight w:val="cyan"/>
          <w:u w:val="single"/>
        </w:rPr>
        <w:t>Bacteria normally exist in a</w:t>
      </w:r>
      <w:r w:rsidRPr="00BD46E6">
        <w:rPr>
          <w:sz w:val="12"/>
        </w:rPr>
        <w:t xml:space="preserve"> semi-</w:t>
      </w:r>
      <w:r w:rsidRPr="00BD46E6">
        <w:rPr>
          <w:highlight w:val="cyan"/>
          <w:u w:val="single"/>
        </w:rPr>
        <w:t>self-contained</w:t>
      </w:r>
      <w:r w:rsidRPr="00BD46E6">
        <w:rPr>
          <w:sz w:val="12"/>
        </w:rPr>
        <w:t xml:space="preserve"> food web called the "microbial </w:t>
      </w:r>
      <w:r w:rsidRPr="00BD46E6">
        <w:rPr>
          <w:highlight w:val="cyan"/>
          <w:u w:val="single"/>
        </w:rPr>
        <w:t>loop</w:t>
      </w:r>
      <w:r w:rsidRPr="00BD46E6">
        <w:rPr>
          <w:sz w:val="12"/>
        </w:rPr>
        <w:t xml:space="preserve">." But </w:t>
      </w:r>
      <w:r w:rsidRPr="00BD46E6">
        <w:rPr>
          <w:highlight w:val="cyan"/>
          <w:u w:val="single"/>
        </w:rPr>
        <w:t>if they expand dramatically</w:t>
      </w:r>
      <w:r w:rsidRPr="00BD46E6">
        <w:rPr>
          <w:sz w:val="12"/>
        </w:rPr>
        <w:t xml:space="preserve">, these new gobs of organic matter </w:t>
      </w:r>
      <w:r w:rsidRPr="00BD46E6">
        <w:rPr>
          <w:highlight w:val="cyan"/>
          <w:u w:val="single"/>
        </w:rPr>
        <w:t>could</w:t>
      </w:r>
      <w:r w:rsidRPr="00BD46E6">
        <w:rPr>
          <w:sz w:val="12"/>
        </w:rPr>
        <w:t xml:space="preserve"> attract hungry, one-celled heterotrophs called nanoflagellates, which could feed slightly larger ciliates, which would then be fed upon by copepods, thus </w:t>
      </w:r>
      <w:r w:rsidRPr="00BD46E6">
        <w:rPr>
          <w:highlight w:val="cyan"/>
          <w:u w:val="single"/>
        </w:rPr>
        <w:t>enter</w:t>
      </w:r>
      <w:r w:rsidRPr="00BD46E6">
        <w:rPr>
          <w:sz w:val="12"/>
        </w:rPr>
        <w:t xml:space="preserve">ing </w:t>
      </w:r>
      <w:r w:rsidRPr="00BD46E6">
        <w:rPr>
          <w:highlight w:val="cyan"/>
          <w:u w:val="single"/>
        </w:rPr>
        <w:t>the</w:t>
      </w:r>
      <w:r w:rsidRPr="00BD46E6">
        <w:rPr>
          <w:sz w:val="12"/>
        </w:rPr>
        <w:t xml:space="preserve"> normal </w:t>
      </w:r>
      <w:r w:rsidRPr="00BD46E6">
        <w:rPr>
          <w:highlight w:val="cyan"/>
          <w:u w:val="single"/>
        </w:rPr>
        <w:t>food web that ends in</w:t>
      </w:r>
      <w:r w:rsidRPr="00BD46E6">
        <w:rPr>
          <w:sz w:val="12"/>
        </w:rPr>
        <w:t xml:space="preserve"> commercially or recreationally </w:t>
      </w:r>
      <w:r w:rsidRPr="00BD46E6">
        <w:rPr>
          <w:highlight w:val="cyan"/>
          <w:u w:val="single"/>
        </w:rPr>
        <w:t>important species,</w:t>
      </w:r>
      <w:r w:rsidRPr="00BD46E6">
        <w:rPr>
          <w:sz w:val="12"/>
        </w:rPr>
        <w:t xml:space="preserve"> such as the Red Drum. In theory, this extra organic matter could help compensate for the loss of phytoplankton, since photosynthesis rates (and thus phytoplankton) may decline due to decreased sunlight penetration through oily water. However, by the time that bacteria-driven energy reaches the upper trophic levels of the food web, it has gone through more steps along the way than the energy stemming from phytoplankton. Since energy is lost at each level, adding extra levels means less energy makes its way to the big eaters. "You really only recover about 10-20 percent of the energy from one trophic level to the next in the food chain," Graham noted, adding that introducing 2 or 3 more steps to the food web "adds a lot of </w:t>
      </w:r>
      <w:r w:rsidRPr="00BD46E6">
        <w:rPr>
          <w:sz w:val="12"/>
        </w:rPr>
        <w:lastRenderedPageBreak/>
        <w:t xml:space="preserve">energy loss before it gets to fish." Rob Condon, plankton and microbial ecologist at the Bermuda Institute of Ocean Science, agreed that all the oil floating in the Gulf will likely have big food web impacts. "You could actually see a shift in the food web," he told __The Scientist__. "Typically with oils spills you have a lot of reports on vertebrates and the damage to wetlands, and that's very important, but what's often overlooked are these small components of the food web," such as bacteria. Condon, who studies jellyfish, envisioned a slightly different, though no less disruptive, scenario. Condon said that a boom in bacterial numbers could lead to a mushrooming in populations of jellyfish, which can dine directly on bacteria. Because fish don't typically eat jellyfish, he said, and because microbes can feed on mucus secreted by jellyfish, the oil may create a trophic loop where the surplus bacteria don't enter the flagellate-ciliate-copepod food chain, and instead just fuel big jellyfish numbers. If decreased light penetration knocks down populations of the photosynthetic plankton that form the base of Gulf food webs at the same time, a bloom in jellyfish would prevent the surplus bacteria from making its way into the typical food chain, thus effectively shunting carbon and energy away from higher trophic levels containing commercial fish species. For now, however, all scientists have are hypotheses of what will happen to the food chain, Graham and Condon conceded, and there are many unanswered questions yet lurking in the Gulf. "It's kind of like a natural lab out there where one can test these kinds of hypotheses," Condon said. "We've never seen this sort of localized heavy loading of organic matter for such an extended period of time," Graham agreed. "It's kind of generating a natural experiment." "It looks like there's evidence that microbes are responding to the hydrocarbons," University of California, Santa Barbara, microbial ecologist Craig Carlson; told __The Scientist__. "How that's being passed up to higher trophic levels will have to be resolved over the coming weeks and months." </w:t>
      </w:r>
    </w:p>
    <w:p w14:paraId="06410BAB" w14:textId="571284B0" w:rsidR="00735265" w:rsidRDefault="00735265" w:rsidP="00735265">
      <w:pPr>
        <w:pStyle w:val="Heading3"/>
      </w:pPr>
      <w:r>
        <w:lastRenderedPageBreak/>
        <w:t xml:space="preserve">Water </w:t>
      </w:r>
      <w:r w:rsidR="003653C5">
        <w:t>Wars</w:t>
      </w:r>
      <w:r>
        <w:t xml:space="preserve"> – 1NC</w:t>
      </w:r>
    </w:p>
    <w:p w14:paraId="79B17267" w14:textId="77777777" w:rsidR="009D794E" w:rsidRPr="00BD46E6" w:rsidRDefault="009D794E" w:rsidP="009D794E">
      <w:pPr>
        <w:pStyle w:val="Heading4"/>
        <w:rPr>
          <w:rFonts w:cs="Arial"/>
        </w:rPr>
      </w:pPr>
      <w:r w:rsidRPr="00BD46E6">
        <w:rPr>
          <w:rFonts w:cs="Arial"/>
        </w:rPr>
        <w:t>No water wars</w:t>
      </w:r>
    </w:p>
    <w:p w14:paraId="277ED055" w14:textId="77777777" w:rsidR="009D794E" w:rsidRPr="00BD46E6" w:rsidRDefault="009D794E" w:rsidP="009D794E">
      <w:r w:rsidRPr="00BD46E6">
        <w:t xml:space="preserve">Thomas </w:t>
      </w:r>
      <w:r w:rsidRPr="00BD46E6">
        <w:rPr>
          <w:rStyle w:val="Style13ptBold"/>
        </w:rPr>
        <w:t>Bernauer 18,</w:t>
      </w:r>
      <w:r w:rsidRPr="00BD46E6">
        <w:t xml:space="preserve"> Professor of Political Science at ETH Zurich and Director of ETH’s Institute of Science, Technology and Policy (ISTP)., 9-10-2018, "Dispelling The Water War Myth," Diplomatic Courier, https://www.diplomaticourier.com/dispelling-the-water-war-myth/</w:t>
      </w:r>
    </w:p>
    <w:p w14:paraId="470B0A8B" w14:textId="77777777" w:rsidR="009D794E" w:rsidRPr="00BD46E6" w:rsidRDefault="009D794E" w:rsidP="009D794E">
      <w:pPr>
        <w:rPr>
          <w:rStyle w:val="Emphasis"/>
        </w:rPr>
      </w:pPr>
      <w:r w:rsidRPr="00BD46E6">
        <w:rPr>
          <w:rStyle w:val="StyleUnderline"/>
        </w:rPr>
        <w:t xml:space="preserve">Cooperation rather than violent conflict </w:t>
      </w:r>
      <w:r w:rsidRPr="00BD46E6">
        <w:rPr>
          <w:sz w:val="16"/>
        </w:rPr>
        <w:t xml:space="preserve">Research on this subject has contributed significantly to bringing such assertions back to reality. </w:t>
      </w:r>
      <w:r w:rsidRPr="00BD46E6">
        <w:rPr>
          <w:rStyle w:val="StyleUnderline"/>
          <w:highlight w:val="cyan"/>
        </w:rPr>
        <w:t>Statistical analyses</w:t>
      </w:r>
      <w:r w:rsidRPr="00BD46E6">
        <w:rPr>
          <w:rStyle w:val="StyleUnderline"/>
        </w:rPr>
        <w:t xml:space="preserve"> of international and civil wars </w:t>
      </w:r>
      <w:r w:rsidRPr="00BD46E6">
        <w:rPr>
          <w:rStyle w:val="StyleUnderline"/>
          <w:highlight w:val="cyan"/>
        </w:rPr>
        <w:t>show</w:t>
      </w:r>
      <w:r w:rsidRPr="00BD46E6">
        <w:rPr>
          <w:rStyle w:val="StyleUnderline"/>
        </w:rPr>
        <w:t xml:space="preserve"> that </w:t>
      </w:r>
      <w:r w:rsidRPr="00BD46E6">
        <w:rPr>
          <w:rStyle w:val="StyleUnderline"/>
          <w:highlight w:val="cyan"/>
        </w:rPr>
        <w:t xml:space="preserve">water scarcity </w:t>
      </w:r>
      <w:r w:rsidRPr="00BD46E6">
        <w:rPr>
          <w:rStyle w:val="Emphasis"/>
          <w:highlight w:val="cyan"/>
        </w:rPr>
        <w:t>is not</w:t>
      </w:r>
      <w:r w:rsidRPr="00BD46E6">
        <w:rPr>
          <w:rStyle w:val="Emphasis"/>
        </w:rPr>
        <w:t xml:space="preserve"> a </w:t>
      </w:r>
      <w:r w:rsidRPr="00BD46E6">
        <w:rPr>
          <w:rStyle w:val="Emphasis"/>
          <w:highlight w:val="cyan"/>
        </w:rPr>
        <w:t>relevant</w:t>
      </w:r>
      <w:r w:rsidRPr="00BD46E6">
        <w:rPr>
          <w:rStyle w:val="Emphasis"/>
        </w:rPr>
        <w:t xml:space="preserve"> variable </w:t>
      </w:r>
      <w:r w:rsidRPr="00BD46E6">
        <w:rPr>
          <w:rStyle w:val="Emphasis"/>
          <w:highlight w:val="cyan"/>
        </w:rPr>
        <w:t>for predicting this</w:t>
      </w:r>
      <w:r w:rsidRPr="00BD46E6">
        <w:rPr>
          <w:rStyle w:val="Emphasis"/>
        </w:rPr>
        <w:t xml:space="preserve"> extreme form of </w:t>
      </w:r>
      <w:r w:rsidRPr="00BD46E6">
        <w:rPr>
          <w:rStyle w:val="Emphasis"/>
          <w:highlight w:val="cyan"/>
        </w:rPr>
        <w:t xml:space="preserve">conflict. </w:t>
      </w:r>
      <w:r w:rsidRPr="00BD46E6">
        <w:rPr>
          <w:rStyle w:val="StyleUnderline"/>
          <w:highlight w:val="cyan"/>
        </w:rPr>
        <w:t>Several research groups</w:t>
      </w:r>
      <w:r w:rsidRPr="00BD46E6">
        <w:rPr>
          <w:rStyle w:val="StyleUnderline"/>
        </w:rPr>
        <w:t xml:space="preserve">, including my own, have also </w:t>
      </w:r>
      <w:r w:rsidRPr="00BD46E6">
        <w:rPr>
          <w:rStyle w:val="StyleUnderline"/>
          <w:highlight w:val="cyan"/>
        </w:rPr>
        <w:t>examined</w:t>
      </w:r>
      <w:r w:rsidRPr="00BD46E6">
        <w:rPr>
          <w:rStyle w:val="StyleUnderline"/>
        </w:rPr>
        <w:t xml:space="preserve"> the </w:t>
      </w:r>
      <w:r w:rsidRPr="00BD46E6">
        <w:rPr>
          <w:rStyle w:val="StyleUnderline"/>
          <w:highlight w:val="cyan"/>
        </w:rPr>
        <w:t>scale of conflict and coop</w:t>
      </w:r>
      <w:r w:rsidRPr="00BD46E6">
        <w:rPr>
          <w:rStyle w:val="StyleUnderline"/>
        </w:rPr>
        <w:t>eration over water resources on an international and national</w:t>
      </w:r>
      <w:r w:rsidRPr="00BD46E6">
        <w:rPr>
          <w:sz w:val="16"/>
        </w:rPr>
        <w:t xml:space="preserve"> level</w:t>
      </w:r>
      <w:r w:rsidRPr="00BD46E6">
        <w:rPr>
          <w:rStyle w:val="StyleUnderline"/>
        </w:rPr>
        <w:t>. Studies such as these analyze a vast number of worldwide media reports</w:t>
      </w:r>
      <w:r w:rsidRPr="00BD46E6">
        <w:rPr>
          <w:sz w:val="16"/>
        </w:rPr>
        <w:t xml:space="preserve">. </w:t>
      </w:r>
      <w:r w:rsidRPr="00BD46E6">
        <w:rPr>
          <w:rStyle w:val="StyleUnderline"/>
        </w:rPr>
        <w:t xml:space="preserve">The single most important conclusion is that social and </w:t>
      </w:r>
      <w:r w:rsidRPr="00BD46E6">
        <w:rPr>
          <w:rStyle w:val="StyleUnderline"/>
          <w:highlight w:val="cyan"/>
        </w:rPr>
        <w:t>political interactions around water</w:t>
      </w:r>
      <w:r w:rsidRPr="00BD46E6">
        <w:rPr>
          <w:rStyle w:val="StyleUnderline"/>
        </w:rPr>
        <w:t xml:space="preserve"> resources </w:t>
      </w:r>
      <w:r w:rsidRPr="00BD46E6">
        <w:rPr>
          <w:rStyle w:val="Emphasis"/>
          <w:highlight w:val="cyan"/>
        </w:rPr>
        <w:t>adhere to</w:t>
      </w:r>
      <w:r w:rsidRPr="00BD46E6">
        <w:rPr>
          <w:rStyle w:val="Emphasis"/>
        </w:rPr>
        <w:t xml:space="preserve"> a kind of </w:t>
      </w:r>
      <w:r w:rsidRPr="00BD46E6">
        <w:rPr>
          <w:rStyle w:val="Emphasis"/>
          <w:highlight w:val="cyan"/>
        </w:rPr>
        <w:t>normal distribution</w:t>
      </w:r>
      <w:r w:rsidRPr="00BD46E6">
        <w:rPr>
          <w:sz w:val="16"/>
        </w:rPr>
        <w:t xml:space="preserve">. </w:t>
      </w:r>
      <w:r w:rsidRPr="00BD46E6">
        <w:rPr>
          <w:rStyle w:val="StyleUnderline"/>
        </w:rPr>
        <w:t xml:space="preserve">Water </w:t>
      </w:r>
      <w:r w:rsidRPr="00BD46E6">
        <w:rPr>
          <w:rStyle w:val="StyleUnderline"/>
          <w:highlight w:val="cyan"/>
        </w:rPr>
        <w:t>conflicts</w:t>
      </w:r>
      <w:r w:rsidRPr="00BD46E6">
        <w:rPr>
          <w:rStyle w:val="StyleUnderline"/>
        </w:rPr>
        <w:t xml:space="preserve"> that are </w:t>
      </w:r>
      <w:r w:rsidRPr="00BD46E6">
        <w:rPr>
          <w:rStyle w:val="StyleUnderline"/>
          <w:highlight w:val="cyan"/>
        </w:rPr>
        <w:t xml:space="preserve">fought out violently are </w:t>
      </w:r>
      <w:r w:rsidRPr="00BD46E6">
        <w:rPr>
          <w:rStyle w:val="Emphasis"/>
          <w:highlight w:val="cyan"/>
        </w:rPr>
        <w:t>extremely rare</w:t>
      </w:r>
      <w:r w:rsidRPr="00BD46E6">
        <w:rPr>
          <w:sz w:val="16"/>
          <w:highlight w:val="cyan"/>
        </w:rPr>
        <w:t xml:space="preserve">. </w:t>
      </w:r>
      <w:r w:rsidRPr="00BD46E6">
        <w:rPr>
          <w:rStyle w:val="StyleUnderline"/>
          <w:highlight w:val="cyan"/>
        </w:rPr>
        <w:t>No</w:t>
      </w:r>
      <w:r w:rsidRPr="00BD46E6">
        <w:rPr>
          <w:rStyle w:val="StyleUnderline"/>
        </w:rPr>
        <w:t xml:space="preserve"> international or domestic water </w:t>
      </w:r>
      <w:r w:rsidRPr="00BD46E6">
        <w:rPr>
          <w:rStyle w:val="StyleUnderline"/>
          <w:highlight w:val="cyan"/>
        </w:rPr>
        <w:t>wars were observed</w:t>
      </w:r>
      <w:r w:rsidRPr="00BD46E6">
        <w:rPr>
          <w:rStyle w:val="StyleUnderline"/>
        </w:rPr>
        <w:t xml:space="preserve"> in the available data </w:t>
      </w:r>
      <w:r w:rsidRPr="00BD46E6">
        <w:rPr>
          <w:rStyle w:val="StyleUnderline"/>
          <w:highlight w:val="cyan"/>
        </w:rPr>
        <w:t>dating back to the 1940s.</w:t>
      </w:r>
      <w:r w:rsidRPr="00BD46E6">
        <w:rPr>
          <w:rStyle w:val="StyleUnderline"/>
        </w:rPr>
        <w:t xml:space="preserve"> </w:t>
      </w:r>
      <w:r w:rsidRPr="00BD46E6">
        <w:rPr>
          <w:sz w:val="16"/>
        </w:rPr>
        <w:t xml:space="preserve">On the other hand, </w:t>
      </w:r>
      <w:r w:rsidRPr="00BD46E6">
        <w:rPr>
          <w:rStyle w:val="StyleUnderline"/>
        </w:rPr>
        <w:t xml:space="preserve">water </w:t>
      </w:r>
      <w:r w:rsidRPr="00BD46E6">
        <w:rPr>
          <w:rStyle w:val="StyleUnderline"/>
          <w:highlight w:val="cyan"/>
        </w:rPr>
        <w:t xml:space="preserve">conflicts </w:t>
      </w:r>
      <w:r w:rsidRPr="00BD46E6">
        <w:rPr>
          <w:rStyle w:val="Emphasis"/>
          <w:highlight w:val="cyan"/>
        </w:rPr>
        <w:t>in the form of verbal disputes</w:t>
      </w:r>
      <w:r w:rsidRPr="00BD46E6">
        <w:rPr>
          <w:rStyle w:val="StyleUnderline"/>
          <w:highlight w:val="cyan"/>
        </w:rPr>
        <w:t xml:space="preserve"> are</w:t>
      </w:r>
      <w:r w:rsidRPr="00BD46E6">
        <w:rPr>
          <w:rStyle w:val="StyleUnderline"/>
        </w:rPr>
        <w:t xml:space="preserve"> relatively </w:t>
      </w:r>
      <w:r w:rsidRPr="00BD46E6">
        <w:rPr>
          <w:rStyle w:val="StyleUnderline"/>
          <w:highlight w:val="cyan"/>
        </w:rPr>
        <w:t>common. More common</w:t>
      </w:r>
      <w:r w:rsidRPr="00BD46E6">
        <w:rPr>
          <w:rStyle w:val="StyleUnderline"/>
        </w:rPr>
        <w:t xml:space="preserve">, however, are interactions of a </w:t>
      </w:r>
      <w:r w:rsidRPr="00BD46E6">
        <w:rPr>
          <w:rStyle w:val="StyleUnderline"/>
          <w:highlight w:val="cyan"/>
        </w:rPr>
        <w:t>coop</w:t>
      </w:r>
      <w:r w:rsidRPr="00BD46E6">
        <w:rPr>
          <w:rStyle w:val="StyleUnderline"/>
        </w:rPr>
        <w:t xml:space="preserve">erative nature. </w:t>
      </w:r>
      <w:r w:rsidRPr="00BD46E6">
        <w:rPr>
          <w:rStyle w:val="Emphasis"/>
        </w:rPr>
        <w:t>In other words, water scarcity more often leads to cooperation than to conflict.</w:t>
      </w:r>
    </w:p>
    <w:p w14:paraId="58E0BEE8" w14:textId="69F15BC3" w:rsidR="00645931" w:rsidRDefault="003653C5" w:rsidP="003653C5">
      <w:pPr>
        <w:pStyle w:val="Heading3"/>
      </w:pPr>
      <w:r>
        <w:lastRenderedPageBreak/>
        <w:t>Water Wars – 2NC</w:t>
      </w:r>
    </w:p>
    <w:p w14:paraId="465308AC" w14:textId="77777777" w:rsidR="00F807CF" w:rsidRPr="00BD46E6" w:rsidRDefault="00F807CF" w:rsidP="00F807CF">
      <w:pPr>
        <w:pStyle w:val="Heading4"/>
        <w:rPr>
          <w:rFonts w:cs="Arial"/>
        </w:rPr>
      </w:pPr>
      <w:r w:rsidRPr="00BD46E6">
        <w:rPr>
          <w:rFonts w:cs="Arial"/>
        </w:rPr>
        <w:t>No</w:t>
      </w:r>
    </w:p>
    <w:p w14:paraId="7A809056" w14:textId="77777777" w:rsidR="00F807CF" w:rsidRPr="00BD46E6" w:rsidRDefault="00F807CF" w:rsidP="00F807CF">
      <w:r w:rsidRPr="00BD46E6">
        <w:t xml:space="preserve">Hayley </w:t>
      </w:r>
      <w:r w:rsidRPr="00BD46E6">
        <w:rPr>
          <w:rStyle w:val="Style13ptBold"/>
        </w:rPr>
        <w:t>Stevenson 18</w:t>
      </w:r>
      <w:r w:rsidRPr="00BD46E6">
        <w:t>, Associate Professor of International Relations at the Universidad Torcuato Di Tella (Argentina)., 3-5-2018, "Climate Conflicts: Myth or Reality?," ReliefWeb, https://reliefweb.int/report/world/climate-conflicts-myth-or-reality</w:t>
      </w:r>
    </w:p>
    <w:p w14:paraId="312E3BFD" w14:textId="77777777" w:rsidR="00F807CF" w:rsidRPr="00BD46E6" w:rsidRDefault="00F807CF" w:rsidP="00F807CF">
      <w:pPr>
        <w:rPr>
          <w:sz w:val="16"/>
        </w:rPr>
      </w:pPr>
      <w:r w:rsidRPr="00BD46E6">
        <w:rPr>
          <w:rStyle w:val="StyleUnderline"/>
        </w:rPr>
        <w:t xml:space="preserve">But some </w:t>
      </w:r>
      <w:r w:rsidRPr="00BD46E6">
        <w:rPr>
          <w:rStyle w:val="StyleUnderline"/>
          <w:highlight w:val="cyan"/>
        </w:rPr>
        <w:t>scholars remained skeptical</w:t>
      </w:r>
      <w:r w:rsidRPr="00BD46E6">
        <w:rPr>
          <w:rStyle w:val="StyleUnderline"/>
        </w:rPr>
        <w:t xml:space="preserve"> that </w:t>
      </w:r>
      <w:r w:rsidRPr="00BD46E6">
        <w:rPr>
          <w:rStyle w:val="StyleUnderline"/>
          <w:highlight w:val="cyan"/>
        </w:rPr>
        <w:t>examples</w:t>
      </w:r>
      <w:r w:rsidRPr="00BD46E6">
        <w:rPr>
          <w:rStyle w:val="StyleUnderline"/>
        </w:rPr>
        <w:t xml:space="preserve"> from the Middle East </w:t>
      </w:r>
      <w:r w:rsidRPr="00BD46E6">
        <w:rPr>
          <w:rStyle w:val="StyleUnderline"/>
          <w:highlight w:val="cyan"/>
        </w:rPr>
        <w:t>reflected</w:t>
      </w:r>
      <w:r w:rsidRPr="00BD46E6">
        <w:rPr>
          <w:rStyle w:val="StyleUnderline"/>
        </w:rPr>
        <w:t xml:space="preserve"> a more general </w:t>
      </w:r>
      <w:r w:rsidRPr="00BD46E6">
        <w:rPr>
          <w:rStyle w:val="StyleUnderline"/>
          <w:highlight w:val="cyan"/>
        </w:rPr>
        <w:t xml:space="preserve">connection between resource scarcity </w:t>
      </w:r>
      <w:r w:rsidRPr="00BD46E6">
        <w:rPr>
          <w:rStyle w:val="Emphasis"/>
          <w:highlight w:val="cyan"/>
        </w:rPr>
        <w:t>and war</w:t>
      </w:r>
      <w:r w:rsidRPr="00BD46E6">
        <w:rPr>
          <w:rStyle w:val="Emphasis"/>
        </w:rPr>
        <w:t>.</w:t>
      </w:r>
      <w:r w:rsidRPr="00BD46E6">
        <w:rPr>
          <w:sz w:val="16"/>
        </w:rPr>
        <w:t xml:space="preserve"> Studies out of Norway showed that </w:t>
      </w:r>
      <w:r w:rsidRPr="00BD46E6">
        <w:rPr>
          <w:rStyle w:val="StyleUnderline"/>
        </w:rPr>
        <w:t xml:space="preserve">most of the </w:t>
      </w:r>
      <w:r w:rsidRPr="00BD46E6">
        <w:rPr>
          <w:rStyle w:val="StyleUnderline"/>
          <w:highlight w:val="cyan"/>
        </w:rPr>
        <w:t>conflicts</w:t>
      </w:r>
      <w:r w:rsidRPr="00BD46E6">
        <w:rPr>
          <w:rStyle w:val="StyleUnderline"/>
        </w:rPr>
        <w:t xml:space="preserve"> Gleick identified </w:t>
      </w:r>
      <w:r w:rsidRPr="00BD46E6">
        <w:rPr>
          <w:rStyle w:val="StyleUnderline"/>
          <w:highlight w:val="cyan"/>
        </w:rPr>
        <w:t xml:space="preserve">were </w:t>
      </w:r>
      <w:r w:rsidRPr="00BD46E6">
        <w:rPr>
          <w:rStyle w:val="Emphasis"/>
          <w:highlight w:val="cyan"/>
        </w:rPr>
        <w:t>only verbal</w:t>
      </w:r>
      <w:r w:rsidRPr="00BD46E6">
        <w:rPr>
          <w:rStyle w:val="StyleUnderline"/>
        </w:rPr>
        <w:t xml:space="preserve"> conflicts</w:t>
      </w:r>
      <w:r w:rsidRPr="00BD46E6">
        <w:rPr>
          <w:sz w:val="16"/>
        </w:rPr>
        <w:t xml:space="preserve">, threats of violence, or water-related violence in already-occurring wars. </w:t>
      </w:r>
      <w:r w:rsidRPr="00BD46E6">
        <w:rPr>
          <w:rStyle w:val="StyleUnderline"/>
        </w:rPr>
        <w:t xml:space="preserve">In other words, </w:t>
      </w:r>
      <w:r w:rsidRPr="00BD46E6">
        <w:rPr>
          <w:rStyle w:val="StyleUnderline"/>
          <w:highlight w:val="cyan"/>
        </w:rPr>
        <w:t xml:space="preserve">they were not cases of water scarcity triggering </w:t>
      </w:r>
      <w:r w:rsidRPr="00BD46E6">
        <w:rPr>
          <w:rStyle w:val="Emphasis"/>
          <w:highlight w:val="cyan"/>
        </w:rPr>
        <w:t>armed conflict</w:t>
      </w:r>
      <w:r w:rsidRPr="00BD46E6">
        <w:rPr>
          <w:sz w:val="16"/>
        </w:rPr>
        <w:t xml:space="preserve">. </w:t>
      </w:r>
      <w:r w:rsidRPr="00BD46E6">
        <w:rPr>
          <w:rStyle w:val="StyleUnderline"/>
        </w:rPr>
        <w:t xml:space="preserve">Furthermore, in most cases, </w:t>
      </w:r>
      <w:r w:rsidRPr="00BD46E6">
        <w:rPr>
          <w:rStyle w:val="StyleUnderline"/>
          <w:highlight w:val="cyan"/>
        </w:rPr>
        <w:t xml:space="preserve">water was only </w:t>
      </w:r>
      <w:r w:rsidRPr="00BD46E6">
        <w:rPr>
          <w:rStyle w:val="Emphasis"/>
          <w:highlight w:val="cyan"/>
        </w:rPr>
        <w:t>an instrument</w:t>
      </w:r>
      <w:r w:rsidRPr="00BD46E6">
        <w:rPr>
          <w:rStyle w:val="StyleUnderline"/>
        </w:rPr>
        <w:t xml:space="preserve"> of war or a strategic target, </w:t>
      </w:r>
      <w:r w:rsidRPr="00BD46E6">
        <w:rPr>
          <w:rStyle w:val="Emphasis"/>
          <w:highlight w:val="cyan"/>
        </w:rPr>
        <w:t>not the objective</w:t>
      </w:r>
      <w:r w:rsidRPr="00BD46E6">
        <w:rPr>
          <w:rStyle w:val="StyleUnderline"/>
        </w:rPr>
        <w:t xml:space="preserve"> of fighting in the fi</w:t>
      </w:r>
      <w:r w:rsidRPr="00BD46E6">
        <w:rPr>
          <w:sz w:val="16"/>
        </w:rPr>
        <w:t xml:space="preserve">rst place. </w:t>
      </w:r>
      <w:r w:rsidRPr="00BD46E6">
        <w:rPr>
          <w:rStyle w:val="StyleUnderline"/>
        </w:rPr>
        <w:t>Further research</w:t>
      </w:r>
      <w:r w:rsidRPr="00BD46E6">
        <w:rPr>
          <w:sz w:val="16"/>
        </w:rPr>
        <w:t xml:space="preserve"> at the University of Oregon categ</w:t>
      </w:r>
      <w:r w:rsidRPr="00BD46E6">
        <w:rPr>
          <w:rStyle w:val="StyleUnderline"/>
        </w:rPr>
        <w:t xml:space="preserve">orized 2,000 international interactions over war and found that </w:t>
      </w:r>
      <w:r w:rsidRPr="00BD46E6">
        <w:rPr>
          <w:rStyle w:val="Emphasis"/>
          <w:highlight w:val="cyan"/>
        </w:rPr>
        <w:t>cooperative actions were</w:t>
      </w:r>
      <w:r w:rsidRPr="00BD46E6">
        <w:rPr>
          <w:rStyle w:val="Emphasis"/>
        </w:rPr>
        <w:t xml:space="preserve"> far </w:t>
      </w:r>
      <w:r w:rsidRPr="00BD46E6">
        <w:rPr>
          <w:rStyle w:val="Emphasis"/>
          <w:highlight w:val="cyan"/>
        </w:rPr>
        <w:t>more prominent</w:t>
      </w:r>
      <w:r w:rsidRPr="00BD46E6">
        <w:rPr>
          <w:rStyle w:val="StyleUnderline"/>
        </w:rPr>
        <w:t xml:space="preserve"> than conflictual ones</w:t>
      </w:r>
      <w:r w:rsidRPr="00BD46E6">
        <w:rPr>
          <w:sz w:val="16"/>
        </w:rPr>
        <w:t xml:space="preserve">. </w:t>
      </w:r>
      <w:r w:rsidRPr="00BD46E6">
        <w:rPr>
          <w:rStyle w:val="Emphasis"/>
          <w:highlight w:val="cyan"/>
        </w:rPr>
        <w:t>Cooperative water bodies</w:t>
      </w:r>
      <w:r w:rsidRPr="00BD46E6">
        <w:rPr>
          <w:rStyle w:val="Emphasis"/>
        </w:rPr>
        <w:t xml:space="preserve"> have even </w:t>
      </w:r>
      <w:r w:rsidRPr="00BD46E6">
        <w:rPr>
          <w:rStyle w:val="Emphasis"/>
          <w:highlight w:val="cyan"/>
        </w:rPr>
        <w:t>survived conflict</w:t>
      </w:r>
      <w:r w:rsidRPr="00BD46E6">
        <w:rPr>
          <w:rStyle w:val="Emphasis"/>
        </w:rPr>
        <w:t xml:space="preserve"> </w:t>
      </w:r>
      <w:r w:rsidRPr="00BD46E6">
        <w:rPr>
          <w:sz w:val="16"/>
        </w:rPr>
        <w:t xml:space="preserve">and war between water-sharing countries </w:t>
      </w:r>
      <w:r w:rsidRPr="00BD46E6">
        <w:rPr>
          <w:rStyle w:val="StyleUnderline"/>
        </w:rPr>
        <w:t>in various parts of Asia</w:t>
      </w:r>
      <w:r w:rsidRPr="00BD46E6">
        <w:rPr>
          <w:sz w:val="16"/>
        </w:rPr>
        <w:t xml:space="preserve"> (such as during the Vietnam War). </w:t>
      </w:r>
      <w:r w:rsidRPr="00BD46E6">
        <w:rPr>
          <w:rStyle w:val="StyleUnderline"/>
        </w:rPr>
        <w:t xml:space="preserve">It turns out that violent conflict specifically over water is a fairly rare and isolated phenomenon. </w:t>
      </w:r>
      <w:r w:rsidRPr="00BD46E6">
        <w:rPr>
          <w:rStyle w:val="Emphasis"/>
          <w:highlight w:val="cyan"/>
        </w:rPr>
        <w:t>Democratic regimes</w:t>
      </w:r>
      <w:r w:rsidRPr="00BD46E6">
        <w:rPr>
          <w:rStyle w:val="Emphasis"/>
        </w:rPr>
        <w:t xml:space="preserve">, international </w:t>
      </w:r>
      <w:r w:rsidRPr="00BD46E6">
        <w:rPr>
          <w:rStyle w:val="Emphasis"/>
          <w:highlight w:val="cyan"/>
        </w:rPr>
        <w:t>trade relations</w:t>
      </w:r>
      <w:r w:rsidRPr="00BD46E6">
        <w:rPr>
          <w:rStyle w:val="Emphasis"/>
        </w:rPr>
        <w:t xml:space="preserve">, and </w:t>
      </w:r>
      <w:r w:rsidRPr="00BD46E6">
        <w:rPr>
          <w:rStyle w:val="Emphasis"/>
          <w:highlight w:val="cyan"/>
        </w:rPr>
        <w:t>membership of cooperative international</w:t>
      </w:r>
      <w:r w:rsidRPr="00BD46E6">
        <w:rPr>
          <w:rStyle w:val="Emphasis"/>
        </w:rPr>
        <w:t xml:space="preserve"> </w:t>
      </w:r>
      <w:r w:rsidRPr="00BD46E6">
        <w:rPr>
          <w:rStyle w:val="Emphasis"/>
          <w:highlight w:val="cyan"/>
        </w:rPr>
        <w:t>institutions</w:t>
      </w:r>
      <w:r w:rsidRPr="00BD46E6">
        <w:rPr>
          <w:rStyle w:val="Emphasis"/>
        </w:rPr>
        <w:t xml:space="preserve"> all </w:t>
      </w:r>
      <w:r w:rsidRPr="00BD46E6">
        <w:rPr>
          <w:rStyle w:val="Emphasis"/>
          <w:highlight w:val="cyan"/>
        </w:rPr>
        <w:t>reduce</w:t>
      </w:r>
      <w:r w:rsidRPr="00BD46E6">
        <w:rPr>
          <w:rStyle w:val="Emphasis"/>
        </w:rPr>
        <w:t xml:space="preserve"> the </w:t>
      </w:r>
      <w:r w:rsidRPr="00BD46E6">
        <w:rPr>
          <w:rStyle w:val="Emphasis"/>
          <w:highlight w:val="cyan"/>
        </w:rPr>
        <w:t>likelihood of conflict</w:t>
      </w:r>
      <w:r w:rsidRPr="00BD46E6">
        <w:rPr>
          <w:sz w:val="16"/>
        </w:rPr>
        <w:t>. This “democratic peace thesis” should not prompt a Pollyanna vision of the future, but it should tame fears about the likelihood of climate change driving conflict.</w:t>
      </w:r>
    </w:p>
    <w:p w14:paraId="55C01F6B" w14:textId="77777777" w:rsidR="00F807CF" w:rsidRPr="00BD46E6" w:rsidRDefault="00F807CF" w:rsidP="00F807CF">
      <w:pPr>
        <w:rPr>
          <w:rStyle w:val="StyleUnderline"/>
        </w:rPr>
      </w:pPr>
    </w:p>
    <w:p w14:paraId="250D87FD" w14:textId="77777777" w:rsidR="00EB008F" w:rsidRPr="00BD46E6" w:rsidRDefault="00EB008F" w:rsidP="00EB008F">
      <w:pPr>
        <w:pStyle w:val="Heading4"/>
        <w:rPr>
          <w:rFonts w:cs="Arial"/>
        </w:rPr>
      </w:pPr>
      <w:r w:rsidRPr="00BD46E6">
        <w:rPr>
          <w:rFonts w:cs="Arial"/>
        </w:rPr>
        <w:t>No correlation between resources and war</w:t>
      </w:r>
    </w:p>
    <w:p w14:paraId="1326BF18" w14:textId="77777777" w:rsidR="00EB008F" w:rsidRPr="00BD46E6" w:rsidRDefault="00EB008F" w:rsidP="00EB008F">
      <w:r w:rsidRPr="00BD46E6">
        <w:rPr>
          <w:rStyle w:val="Style13ptBold"/>
        </w:rPr>
        <w:t>Atkins, 16</w:t>
      </w:r>
      <w:r w:rsidRPr="00BD46E6">
        <w:t xml:space="preserve">—PhD Candidate in Energy, Environment &amp; Resilience at the University of Bristol (Ed, “Environmental Conflict: A Misnomer?,” </w:t>
      </w:r>
      <w:hyperlink r:id="rId11" w:history="1">
        <w:r w:rsidRPr="00BD46E6">
          <w:rPr>
            <w:rStyle w:val="Hyperlink"/>
            <w:color w:val="000000"/>
            <w:u w:val="single"/>
          </w:rPr>
          <w:t>http://www.e-ir.info/2016/05/12/environmental-conflict-a-misnomer/</w:t>
        </w:r>
      </w:hyperlink>
      <w:r w:rsidRPr="00BD46E6">
        <w:t>, dml)</w:t>
      </w:r>
    </w:p>
    <w:p w14:paraId="507DA873" w14:textId="77777777" w:rsidR="00EB008F" w:rsidRPr="00BD46E6" w:rsidRDefault="00EB008F" w:rsidP="00EB008F"/>
    <w:p w14:paraId="6B5A2FB0" w14:textId="3E67CAF9" w:rsidR="003653C5" w:rsidRPr="003653C5" w:rsidRDefault="00EB008F" w:rsidP="003653C5">
      <w:r w:rsidRPr="00BD46E6">
        <w:t xml:space="preserve">The economic and strategic importance of oil and other non-renewable resource is indisputable. Yet </w:t>
      </w:r>
      <w:r w:rsidRPr="00BD46E6">
        <w:rPr>
          <w:rStyle w:val="StyleUnderline"/>
        </w:rPr>
        <w:t xml:space="preserve">the </w:t>
      </w:r>
      <w:r w:rsidRPr="00BD46E6">
        <w:rPr>
          <w:rStyle w:val="StyleUnderline"/>
          <w:highlight w:val="cyan"/>
        </w:rPr>
        <w:t>globalised</w:t>
      </w:r>
      <w:r w:rsidRPr="00BD46E6">
        <w:rPr>
          <w:rStyle w:val="StyleUnderline"/>
        </w:rPr>
        <w:t xml:space="preserve"> character of international </w:t>
      </w:r>
      <w:r w:rsidRPr="00BD46E6">
        <w:rPr>
          <w:rStyle w:val="StyleUnderline"/>
          <w:highlight w:val="cyan"/>
        </w:rPr>
        <w:t>commerce has resulted in</w:t>
      </w:r>
      <w:r w:rsidRPr="00BD46E6">
        <w:rPr>
          <w:rStyle w:val="StyleUnderline"/>
        </w:rPr>
        <w:t xml:space="preserve"> many </w:t>
      </w:r>
      <w:r w:rsidRPr="00BD46E6">
        <w:rPr>
          <w:rStyle w:val="StyleUnderline"/>
          <w:highlight w:val="cyan"/>
        </w:rPr>
        <w:t xml:space="preserve">nations </w:t>
      </w:r>
      <w:r w:rsidRPr="00BD46E6">
        <w:rPr>
          <w:rStyle w:val="Emphasis"/>
          <w:highlight w:val="cyan"/>
        </w:rPr>
        <w:t>ceasing to perceive</w:t>
      </w:r>
      <w:r w:rsidRPr="00BD46E6">
        <w:rPr>
          <w:rStyle w:val="Emphasis"/>
        </w:rPr>
        <w:t xml:space="preserve"> </w:t>
      </w:r>
      <w:r w:rsidRPr="00BD46E6">
        <w:rPr>
          <w:rStyle w:val="Emphasis"/>
          <w:highlight w:val="cyan"/>
        </w:rPr>
        <w:t>resource dependency as a threat</w:t>
      </w:r>
      <w:r w:rsidRPr="00BD46E6">
        <w:rPr>
          <w:rStyle w:val="StyleUnderline"/>
        </w:rPr>
        <w:t xml:space="preserve"> to autonomy or survival</w:t>
      </w:r>
      <w:r w:rsidRPr="00BD46E6">
        <w:t xml:space="preserve"> (Deudney, 1990). This </w:t>
      </w:r>
      <w:r w:rsidRPr="00BD46E6">
        <w:rPr>
          <w:rStyle w:val="StyleUnderline"/>
          <w:highlight w:val="cyan"/>
        </w:rPr>
        <w:t>interdependence</w:t>
      </w:r>
      <w:r w:rsidRPr="00BD46E6">
        <w:rPr>
          <w:rStyle w:val="StyleUnderline"/>
        </w:rPr>
        <w:t xml:space="preserve"> has resulted in the </w:t>
      </w:r>
      <w:r w:rsidRPr="00BD46E6">
        <w:rPr>
          <w:rStyle w:val="Emphasis"/>
          <w:highlight w:val="cyan"/>
        </w:rPr>
        <w:t>decreased likelihood of</w:t>
      </w:r>
      <w:r w:rsidRPr="00BD46E6">
        <w:rPr>
          <w:rStyle w:val="Emphasis"/>
        </w:rPr>
        <w:t xml:space="preserve"> inter-state </w:t>
      </w:r>
      <w:r w:rsidRPr="00BD46E6">
        <w:rPr>
          <w:rStyle w:val="Emphasis"/>
          <w:highlight w:val="cyan"/>
        </w:rPr>
        <w:t>conflict</w:t>
      </w:r>
      <w:r w:rsidRPr="00BD46E6">
        <w:rPr>
          <w:rStyle w:val="StyleUnderline"/>
          <w:highlight w:val="cyan"/>
        </w:rPr>
        <w:t xml:space="preserve"> </w:t>
      </w:r>
      <w:r w:rsidRPr="00BD46E6">
        <w:rPr>
          <w:rStyle w:val="StyleUnderline"/>
        </w:rPr>
        <w:t xml:space="preserve">over control of resources, </w:t>
      </w:r>
      <w:r w:rsidRPr="00BD46E6">
        <w:rPr>
          <w:rStyle w:val="StyleUnderline"/>
          <w:highlight w:val="cyan"/>
        </w:rPr>
        <w:t>due to</w:t>
      </w:r>
      <w:r w:rsidRPr="00BD46E6">
        <w:rPr>
          <w:rStyle w:val="StyleUnderline"/>
        </w:rPr>
        <w:t xml:space="preserve"> the </w:t>
      </w:r>
      <w:r w:rsidRPr="00BD46E6">
        <w:rPr>
          <w:rStyle w:val="StyleUnderline"/>
          <w:highlight w:val="cyan"/>
        </w:rPr>
        <w:t>price shocks</w:t>
      </w:r>
      <w:r w:rsidRPr="00BD46E6">
        <w:rPr>
          <w:rStyle w:val="StyleUnderline"/>
        </w:rPr>
        <w:t xml:space="preserve"> these actions could propel across the system</w:t>
      </w:r>
      <w:r w:rsidRPr="00BD46E6">
        <w:t xml:space="preserve"> and the increasingly technological developments (Lipschutz and Holdren, 1990). </w:t>
      </w:r>
      <w:r w:rsidRPr="00BD46E6">
        <w:rPr>
          <w:rStyle w:val="StyleUnderline"/>
        </w:rPr>
        <w:t xml:space="preserve">Such dynamics are </w:t>
      </w:r>
      <w:r w:rsidRPr="00BD46E6">
        <w:rPr>
          <w:rStyle w:val="Emphasis"/>
        </w:rPr>
        <w:t>well illustrated</w:t>
      </w:r>
      <w:r w:rsidRPr="00BD46E6">
        <w:rPr>
          <w:rStyle w:val="StyleUnderline"/>
        </w:rPr>
        <w:t xml:space="preserve"> by </w:t>
      </w:r>
      <w:r w:rsidRPr="00BD46E6">
        <w:rPr>
          <w:rStyle w:val="StyleUnderline"/>
          <w:highlight w:val="cyan"/>
        </w:rPr>
        <w:t>the</w:t>
      </w:r>
      <w:r w:rsidRPr="00BD46E6">
        <w:rPr>
          <w:rStyle w:val="StyleUnderline"/>
        </w:rPr>
        <w:t xml:space="preserve"> </w:t>
      </w:r>
      <w:r w:rsidRPr="00BD46E6">
        <w:rPr>
          <w:rStyle w:val="Emphasis"/>
          <w:highlight w:val="cyan"/>
        </w:rPr>
        <w:t>1973 oil crisis</w:t>
      </w:r>
      <w:r w:rsidRPr="00BD46E6">
        <w:t xml:space="preserve"> (Dabelko and Dabelko, 1993). Although </w:t>
      </w:r>
      <w:r w:rsidRPr="00BD46E6">
        <w:rPr>
          <w:rStyle w:val="StyleUnderline"/>
        </w:rPr>
        <w:t>the move by</w:t>
      </w:r>
      <w:r w:rsidRPr="00BD46E6">
        <w:t xml:space="preserve"> the Organisation of Arab Petroleum Exporting Countries (</w:t>
      </w:r>
      <w:r w:rsidRPr="00BD46E6">
        <w:rPr>
          <w:rStyle w:val="StyleUnderline"/>
        </w:rPr>
        <w:t>OAPEC</w:t>
      </w:r>
      <w:r w:rsidRPr="00BD46E6">
        <w:t xml:space="preserve">) </w:t>
      </w:r>
      <w:r w:rsidRPr="00BD46E6">
        <w:rPr>
          <w:rStyle w:val="StyleUnderline"/>
        </w:rPr>
        <w:t>to restrict exports</w:t>
      </w:r>
      <w:r w:rsidRPr="00BD46E6">
        <w:t xml:space="preserve"> resulted in record price rises and the transformation of the international sphere, thus illustrating the economic relevance of resources, it </w:t>
      </w:r>
      <w:r w:rsidRPr="00BD46E6">
        <w:rPr>
          <w:rStyle w:val="Emphasis"/>
          <w:highlight w:val="cyan"/>
        </w:rPr>
        <w:t>did not result in</w:t>
      </w:r>
      <w:r w:rsidRPr="00BD46E6">
        <w:rPr>
          <w:rStyle w:val="Emphasis"/>
        </w:rPr>
        <w:t xml:space="preserve"> international violent </w:t>
      </w:r>
      <w:r w:rsidRPr="00BD46E6">
        <w:rPr>
          <w:rStyle w:val="Emphasis"/>
          <w:highlight w:val="cyan"/>
        </w:rPr>
        <w:t>conflict</w:t>
      </w:r>
      <w:r w:rsidRPr="00BD46E6">
        <w:t xml:space="preserve">. Furthermore, Le Billon (2001) has stated that </w:t>
      </w:r>
      <w:r w:rsidRPr="00BD46E6">
        <w:rPr>
          <w:rStyle w:val="StyleUnderline"/>
        </w:rPr>
        <w:t xml:space="preserve">the spectre of resource scarcity has resulted in the escalation of </w:t>
      </w:r>
      <w:r w:rsidRPr="00BD46E6">
        <w:rPr>
          <w:rStyle w:val="Emphasis"/>
        </w:rPr>
        <w:t xml:space="preserve">socioeconomic </w:t>
      </w:r>
      <w:r w:rsidRPr="00BD46E6">
        <w:rPr>
          <w:rStyle w:val="Emphasis"/>
          <w:highlight w:val="cyan"/>
        </w:rPr>
        <w:t>innovation</w:t>
      </w:r>
      <w:r w:rsidRPr="00BD46E6">
        <w:rPr>
          <w:rStyle w:val="StyleUnderline"/>
        </w:rPr>
        <w:t xml:space="preserve"> </w:t>
      </w:r>
      <w:r w:rsidRPr="00BD46E6">
        <w:rPr>
          <w:rStyle w:val="StyleUnderline"/>
          <w:highlight w:val="cyan"/>
        </w:rPr>
        <w:t>and</w:t>
      </w:r>
      <w:r w:rsidRPr="00BD46E6">
        <w:rPr>
          <w:rStyle w:val="StyleUnderline"/>
        </w:rPr>
        <w:t xml:space="preserve"> </w:t>
      </w:r>
      <w:r w:rsidRPr="00BD46E6">
        <w:rPr>
          <w:rStyle w:val="Emphasis"/>
        </w:rPr>
        <w:t xml:space="preserve">economic </w:t>
      </w:r>
      <w:r w:rsidRPr="00BD46E6">
        <w:rPr>
          <w:rStyle w:val="Emphasis"/>
          <w:highlight w:val="cyan"/>
        </w:rPr>
        <w:t>diversification</w:t>
      </w:r>
      <w:r w:rsidRPr="00BD46E6">
        <w:rPr>
          <w:rStyle w:val="StyleUnderline"/>
        </w:rPr>
        <w:t xml:space="preserve"> – </w:t>
      </w:r>
      <w:r w:rsidRPr="00BD46E6">
        <w:rPr>
          <w:rStyle w:val="StyleUnderline"/>
          <w:highlight w:val="cyan"/>
        </w:rPr>
        <w:t>with</w:t>
      </w:r>
      <w:r w:rsidRPr="00BD46E6">
        <w:rPr>
          <w:rStyle w:val="StyleUnderline"/>
        </w:rPr>
        <w:t xml:space="preserve"> the </w:t>
      </w:r>
      <w:r w:rsidRPr="00BD46E6">
        <w:rPr>
          <w:rStyle w:val="StyleUnderline"/>
          <w:highlight w:val="cyan"/>
        </w:rPr>
        <w:t>market mechanisms</w:t>
      </w:r>
      <w:r w:rsidRPr="00BD46E6">
        <w:rPr>
          <w:rStyle w:val="StyleUnderline"/>
        </w:rPr>
        <w:t xml:space="preserve"> of contemporary capitalism </w:t>
      </w:r>
      <w:r w:rsidRPr="00BD46E6">
        <w:rPr>
          <w:rStyle w:val="StyleUnderline"/>
          <w:highlight w:val="cyan"/>
        </w:rPr>
        <w:t>creat</w:t>
      </w:r>
      <w:r w:rsidRPr="00BD46E6">
        <w:rPr>
          <w:rStyle w:val="StyleUnderline"/>
        </w:rPr>
        <w:t xml:space="preserve">ing </w:t>
      </w:r>
      <w:r w:rsidRPr="00BD46E6">
        <w:rPr>
          <w:rStyle w:val="StyleUnderline"/>
          <w:highlight w:val="cyan"/>
        </w:rPr>
        <w:t xml:space="preserve">an </w:t>
      </w:r>
      <w:r w:rsidRPr="00BD46E6">
        <w:rPr>
          <w:rStyle w:val="Emphasis"/>
          <w:highlight w:val="cyan"/>
        </w:rPr>
        <w:t>important impediment to conflict</w:t>
      </w:r>
      <w:r w:rsidRPr="00BD46E6">
        <w:rPr>
          <w:highlight w:val="cyan"/>
        </w:rPr>
        <w:t>.</w:t>
      </w:r>
      <w:r w:rsidRPr="00BD46E6">
        <w:t xml:space="preserve"> In Botswana and Norway, </w:t>
      </w:r>
      <w:r w:rsidRPr="00BD46E6">
        <w:rPr>
          <w:rStyle w:val="StyleUnderline"/>
        </w:rPr>
        <w:t>minerals and oil</w:t>
      </w:r>
      <w:r w:rsidRPr="00BD46E6">
        <w:t xml:space="preserve">, respectively, </w:t>
      </w:r>
      <w:r w:rsidRPr="00BD46E6">
        <w:rPr>
          <w:rStyle w:val="StyleUnderline"/>
        </w:rPr>
        <w:t xml:space="preserve">have been mobilised to ensure </w:t>
      </w:r>
      <w:r w:rsidRPr="00BD46E6">
        <w:rPr>
          <w:rStyle w:val="Emphasis"/>
        </w:rPr>
        <w:t>peaceful development rather than violent confrontation</w:t>
      </w:r>
      <w:r w:rsidRPr="00BD46E6">
        <w:t xml:space="preserve"> (Le Billon, 2001). Furthermore, in many cases </w:t>
      </w:r>
      <w:r w:rsidRPr="00BD46E6">
        <w:rPr>
          <w:rStyle w:val="StyleUnderline"/>
        </w:rPr>
        <w:t xml:space="preserve">potential </w:t>
      </w:r>
      <w:r w:rsidRPr="00BD46E6">
        <w:rPr>
          <w:rStyle w:val="StyleUnderline"/>
          <w:highlight w:val="cyan"/>
        </w:rPr>
        <w:t>scarcity has resulted in</w:t>
      </w:r>
      <w:r w:rsidRPr="00BD46E6">
        <w:rPr>
          <w:rStyle w:val="StyleUnderline"/>
        </w:rPr>
        <w:t xml:space="preserve"> increased </w:t>
      </w:r>
      <w:r w:rsidRPr="00BD46E6">
        <w:rPr>
          <w:rStyle w:val="Emphasis"/>
        </w:rPr>
        <w:t xml:space="preserve">inter-state </w:t>
      </w:r>
      <w:r w:rsidRPr="00BD46E6">
        <w:rPr>
          <w:rStyle w:val="Emphasis"/>
          <w:highlight w:val="cyan"/>
        </w:rPr>
        <w:t>cooperation</w:t>
      </w:r>
      <w:r w:rsidRPr="00BD46E6">
        <w:rPr>
          <w:rStyle w:val="StyleUnderline"/>
        </w:rPr>
        <w:t xml:space="preserve"> </w:t>
      </w:r>
      <w:r w:rsidRPr="00BD46E6">
        <w:rPr>
          <w:rStyle w:val="StyleUnderline"/>
          <w:highlight w:val="cyan"/>
        </w:rPr>
        <w:t>due to</w:t>
      </w:r>
      <w:r w:rsidRPr="00BD46E6">
        <w:rPr>
          <w:rStyle w:val="StyleUnderline"/>
        </w:rPr>
        <w:t xml:space="preserve"> the </w:t>
      </w:r>
      <w:r w:rsidRPr="00BD46E6">
        <w:rPr>
          <w:rStyle w:val="Emphasis"/>
          <w:highlight w:val="cyan"/>
        </w:rPr>
        <w:t>shared interest</w:t>
      </w:r>
      <w:r w:rsidRPr="00BD46E6">
        <w:rPr>
          <w:rStyle w:val="StyleUnderline"/>
        </w:rPr>
        <w:t xml:space="preserve"> in continued supply. The continued sanctity of </w:t>
      </w:r>
      <w:r w:rsidRPr="00BD46E6">
        <w:rPr>
          <w:rStyle w:val="StyleUnderline"/>
        </w:rPr>
        <w:lastRenderedPageBreak/>
        <w:t xml:space="preserve">the 1960 </w:t>
      </w:r>
      <w:r w:rsidRPr="00BD46E6">
        <w:rPr>
          <w:rStyle w:val="Emphasis"/>
        </w:rPr>
        <w:t>Indus Waters Treaty</w:t>
      </w:r>
      <w:r w:rsidRPr="00BD46E6">
        <w:t xml:space="preserve">, between Pakistan and India, </w:t>
      </w:r>
      <w:r w:rsidRPr="00BD46E6">
        <w:rPr>
          <w:rStyle w:val="StyleUnderline"/>
        </w:rPr>
        <w:t xml:space="preserve">is an </w:t>
      </w:r>
      <w:r w:rsidRPr="00BD46E6">
        <w:rPr>
          <w:rStyle w:val="Emphasis"/>
        </w:rPr>
        <w:t>important example</w:t>
      </w:r>
      <w:r w:rsidRPr="00BD46E6">
        <w:rPr>
          <w:rStyle w:val="StyleUnderline"/>
        </w:rPr>
        <w:t xml:space="preserve">, with the spirit of cooperation over water resources </w:t>
      </w:r>
      <w:r w:rsidRPr="00BD46E6">
        <w:rPr>
          <w:rStyle w:val="Emphasis"/>
        </w:rPr>
        <w:t>enduring despite increased political tensions</w:t>
      </w:r>
      <w:r w:rsidRPr="00BD46E6">
        <w:rPr>
          <w:rStyle w:val="StyleUnderline"/>
        </w:rPr>
        <w:t xml:space="preserve"> between the two nations</w:t>
      </w:r>
      <w:r w:rsidRPr="00BD46E6">
        <w:t xml:space="preserve"> (Wolf, 1998).</w:t>
      </w:r>
    </w:p>
    <w:p w14:paraId="28228FC8" w14:textId="5E716DBA" w:rsidR="00D904F3" w:rsidRDefault="00615691" w:rsidP="00615691">
      <w:pPr>
        <w:pStyle w:val="Heading3"/>
      </w:pPr>
      <w:r>
        <w:lastRenderedPageBreak/>
        <w:t>Warming – 1NC</w:t>
      </w:r>
    </w:p>
    <w:p w14:paraId="3F4F3080" w14:textId="77777777" w:rsidR="0086250A" w:rsidRPr="00BD46E6" w:rsidRDefault="0086250A" w:rsidP="0086250A">
      <w:pPr>
        <w:pStyle w:val="Heading4"/>
        <w:rPr>
          <w:rFonts w:cs="Arial"/>
        </w:rPr>
      </w:pPr>
      <w:bookmarkStart w:id="0" w:name="_Hlk3111099"/>
      <w:r w:rsidRPr="00BD46E6">
        <w:rPr>
          <w:rFonts w:cs="Arial"/>
        </w:rPr>
        <w:t xml:space="preserve">Extinction from warming requires </w:t>
      </w:r>
      <w:r w:rsidRPr="00BD46E6">
        <w:rPr>
          <w:rFonts w:cs="Arial"/>
          <w:u w:val="single"/>
        </w:rPr>
        <w:t>12 degrees</w:t>
      </w:r>
      <w:r w:rsidRPr="00BD46E6">
        <w:rPr>
          <w:rFonts w:cs="Arial"/>
        </w:rPr>
        <w:t xml:space="preserve">, </w:t>
      </w:r>
      <w:r w:rsidRPr="00BD46E6">
        <w:rPr>
          <w:rFonts w:cs="Arial"/>
          <w:u w:val="single"/>
        </w:rPr>
        <w:t>far greater</w:t>
      </w:r>
      <w:r w:rsidRPr="00BD46E6">
        <w:rPr>
          <w:rFonts w:cs="Arial"/>
        </w:rPr>
        <w:t xml:space="preserve"> than their internal link, and intervening actors will solve before then </w:t>
      </w:r>
    </w:p>
    <w:p w14:paraId="5C048513" w14:textId="77777777" w:rsidR="0086250A" w:rsidRPr="00BD46E6" w:rsidRDefault="0086250A" w:rsidP="0086250A">
      <w:r w:rsidRPr="00BD46E6">
        <w:t xml:space="preserve">Sebastian </w:t>
      </w:r>
      <w:r w:rsidRPr="00BD46E6">
        <w:rPr>
          <w:rStyle w:val="Style13ptBold"/>
        </w:rPr>
        <w:t>Farquhar 17</w:t>
      </w:r>
      <w:r w:rsidRPr="00BD46E6">
        <w:t>, master’s degree in Physics from the University of Oxford, leads the Global Priorities Project (GPP) at the Centre for Effective Altruism, et al., 2017, “Existential Risk: Diplomacy and Governance,” https://www.fhi.ox.ac.uk/wp-content/uploads/Existential-Risks-2017-01-23.pdf</w:t>
      </w:r>
    </w:p>
    <w:p w14:paraId="408B6930" w14:textId="18DA9599" w:rsidR="0086250A" w:rsidRPr="0086250A" w:rsidRDefault="0086250A" w:rsidP="0086250A">
      <w:r w:rsidRPr="00BD46E6">
        <w:rPr>
          <w:rStyle w:val="Emphasis"/>
        </w:rPr>
        <w:t xml:space="preserve">The </w:t>
      </w:r>
      <w:r w:rsidRPr="00BD46E6">
        <w:rPr>
          <w:rStyle w:val="Emphasis"/>
          <w:highlight w:val="cyan"/>
        </w:rPr>
        <w:t>most likely levels of</w:t>
      </w:r>
      <w:r w:rsidRPr="00BD46E6">
        <w:rPr>
          <w:rStyle w:val="Emphasis"/>
        </w:rPr>
        <w:t xml:space="preserve"> global </w:t>
      </w:r>
      <w:r w:rsidRPr="00BD46E6">
        <w:rPr>
          <w:rStyle w:val="Emphasis"/>
          <w:highlight w:val="cyan"/>
        </w:rPr>
        <w:t>warming are very unlikely to cause</w:t>
      </w:r>
      <w:r w:rsidRPr="00BD46E6">
        <w:rPr>
          <w:rStyle w:val="Emphasis"/>
        </w:rPr>
        <w:t xml:space="preserve"> human </w:t>
      </w:r>
      <w:r w:rsidRPr="00BD46E6">
        <w:rPr>
          <w:rStyle w:val="Emphasis"/>
          <w:highlight w:val="cyan"/>
        </w:rPr>
        <w:t>extinction</w:t>
      </w:r>
      <w:r w:rsidRPr="00BD46E6">
        <w:rPr>
          <w:rStyle w:val="StyleUnderline"/>
        </w:rPr>
        <w:t xml:space="preserve">.15 The </w:t>
      </w:r>
      <w:r w:rsidRPr="00BD46E6">
        <w:rPr>
          <w:rStyle w:val="StyleUnderline"/>
          <w:highlight w:val="cyan"/>
        </w:rPr>
        <w:t>existential risks</w:t>
      </w:r>
      <w:r w:rsidRPr="00BD46E6">
        <w:rPr>
          <w:rStyle w:val="StyleUnderline"/>
        </w:rPr>
        <w:t xml:space="preserve"> of climate change instead </w:t>
      </w:r>
      <w:r w:rsidRPr="00BD46E6">
        <w:rPr>
          <w:rStyle w:val="StyleUnderline"/>
          <w:highlight w:val="cyan"/>
        </w:rPr>
        <w:t>stem from tail risk</w:t>
      </w:r>
      <w:r w:rsidRPr="00BD46E6">
        <w:rPr>
          <w:rStyle w:val="StyleUnderline"/>
        </w:rPr>
        <w:t xml:space="preserve"> climate change – </w:t>
      </w:r>
      <w:r w:rsidRPr="00BD46E6">
        <w:rPr>
          <w:rStyle w:val="StyleUnderline"/>
          <w:highlight w:val="cyan"/>
        </w:rPr>
        <w:t>the low probability of extreme</w:t>
      </w:r>
      <w:r w:rsidRPr="00BD46E6">
        <w:rPr>
          <w:rStyle w:val="StyleUnderline"/>
        </w:rPr>
        <w:t xml:space="preserve"> levels of </w:t>
      </w:r>
      <w:r w:rsidRPr="00BD46E6">
        <w:rPr>
          <w:rStyle w:val="StyleUnderline"/>
          <w:highlight w:val="cyan"/>
        </w:rPr>
        <w:t>warming</w:t>
      </w:r>
      <w:r w:rsidRPr="00BD46E6">
        <w:rPr>
          <w:rStyle w:val="StyleUnderline"/>
        </w:rPr>
        <w:t xml:space="preserve"> – and interaction with other sources of risk</w:t>
      </w:r>
      <w:r w:rsidRPr="00BD46E6">
        <w:rPr>
          <w:sz w:val="12"/>
        </w:rPr>
        <w:t xml:space="preserve">. It is impossible to say with confidence at what point global warming would become severe enough to pose an existential threat. </w:t>
      </w:r>
      <w:r w:rsidRPr="00BD46E6">
        <w:rPr>
          <w:rStyle w:val="StyleUnderline"/>
        </w:rPr>
        <w:t>Research has suggested that warming of 11-</w:t>
      </w:r>
      <w:r w:rsidRPr="00BD46E6">
        <w:rPr>
          <w:rStyle w:val="StyleUnderline"/>
          <w:highlight w:val="cyan"/>
        </w:rPr>
        <w:t>12°C would render</w:t>
      </w:r>
      <w:r w:rsidRPr="00BD46E6">
        <w:rPr>
          <w:rStyle w:val="StyleUnderline"/>
        </w:rPr>
        <w:t xml:space="preserve"> most of </w:t>
      </w:r>
      <w:r w:rsidRPr="00BD46E6">
        <w:rPr>
          <w:rStyle w:val="StyleUnderline"/>
          <w:highlight w:val="cyan"/>
        </w:rPr>
        <w:t>the planet uninhabitable</w:t>
      </w:r>
      <w:r w:rsidRPr="00BD46E6">
        <w:rPr>
          <w:rStyle w:val="StyleUnderline"/>
        </w:rPr>
        <w:t>,</w:t>
      </w:r>
      <w:r w:rsidRPr="00BD46E6">
        <w:rPr>
          <w:sz w:val="12"/>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w:t>
      </w:r>
      <w:r w:rsidRPr="00BD46E6">
        <w:rPr>
          <w:rStyle w:val="Emphasis"/>
        </w:rPr>
        <w:t xml:space="preserve">Moreover, the </w:t>
      </w:r>
      <w:r w:rsidRPr="00BD46E6">
        <w:rPr>
          <w:rStyle w:val="Emphasis"/>
          <w:highlight w:val="cyan"/>
        </w:rPr>
        <w:t>timescales</w:t>
      </w:r>
      <w:r w:rsidRPr="00BD46E6">
        <w:rPr>
          <w:rStyle w:val="Emphasis"/>
        </w:rPr>
        <w:t xml:space="preserve"> over which such changes might happen could </w:t>
      </w:r>
      <w:r w:rsidRPr="00BD46E6">
        <w:rPr>
          <w:rStyle w:val="Emphasis"/>
          <w:highlight w:val="cyan"/>
        </w:rPr>
        <w:t>mean</w:t>
      </w:r>
      <w:r w:rsidRPr="00BD46E6">
        <w:rPr>
          <w:rStyle w:val="Emphasis"/>
        </w:rPr>
        <w:t xml:space="preserve"> that </w:t>
      </w:r>
      <w:r w:rsidRPr="00BD46E6">
        <w:rPr>
          <w:rStyle w:val="Emphasis"/>
          <w:highlight w:val="cyan"/>
        </w:rPr>
        <w:t>humanity is able to adapt</w:t>
      </w:r>
      <w:r w:rsidRPr="00BD46E6">
        <w:rPr>
          <w:rStyle w:val="Emphasis"/>
        </w:rPr>
        <w:t xml:space="preserve"> enough </w:t>
      </w:r>
      <w:r w:rsidRPr="00BD46E6">
        <w:rPr>
          <w:rStyle w:val="Emphasis"/>
          <w:highlight w:val="cyan"/>
        </w:rPr>
        <w:t>to avoid extinction in even</w:t>
      </w:r>
      <w:r w:rsidRPr="00BD46E6">
        <w:rPr>
          <w:rStyle w:val="Emphasis"/>
        </w:rPr>
        <w:t xml:space="preserve"> very </w:t>
      </w:r>
      <w:r w:rsidRPr="00BD46E6">
        <w:rPr>
          <w:rStyle w:val="Emphasis"/>
          <w:highlight w:val="cyan"/>
        </w:rPr>
        <w:t>extreme scenarios</w:t>
      </w:r>
      <w:r w:rsidRPr="00BD46E6">
        <w:rPr>
          <w:rStyle w:val="Emphasis"/>
        </w:rPr>
        <w:t xml:space="preserve">. </w:t>
      </w:r>
      <w:r w:rsidRPr="00BD46E6">
        <w:rPr>
          <w:sz w:val="12"/>
        </w:rPr>
        <w:t xml:space="preserve">The probability of these levels of warming depends on eventual greenhouse gas concentrations. According to some experts, </w:t>
      </w:r>
      <w:r w:rsidRPr="00BD46E6">
        <w:rPr>
          <w:rStyle w:val="Hyperlink"/>
          <w:sz w:val="12"/>
        </w:rPr>
        <w:t>unless strong action is taken soon by major emitters</w:t>
      </w:r>
      <w:r w:rsidRPr="00BD46E6">
        <w:rPr>
          <w:sz w:val="12"/>
        </w:rPr>
        <w:t xml:space="preserve">, it is likely that </w:t>
      </w:r>
      <w:r w:rsidRPr="00BD46E6">
        <w:rPr>
          <w:rStyle w:val="Hyperlink"/>
          <w:sz w:val="12"/>
        </w:rPr>
        <w:t>we will pursue a medium-high emissions pathway</w:t>
      </w:r>
      <w:r w:rsidRPr="00BD46E6">
        <w:rPr>
          <w:sz w:val="12"/>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w:t>
      </w:r>
      <w:r w:rsidRPr="00BD46E6">
        <w:rPr>
          <w:rStyle w:val="StyleUnderline"/>
        </w:rPr>
        <w:t xml:space="preserve">The economists Gernot Wagner and Martin Weitzman have used IPCC figures (which do not include modelling of feedback loops such as those from melting permafrost) to estimate that if we continue to pursue a medium-high emissions pathway, the </w:t>
      </w:r>
      <w:r w:rsidRPr="00BD46E6">
        <w:rPr>
          <w:rStyle w:val="StyleUnderline"/>
          <w:highlight w:val="cyan"/>
        </w:rPr>
        <w:t>probability of</w:t>
      </w:r>
      <w:r w:rsidRPr="00BD46E6">
        <w:rPr>
          <w:rStyle w:val="StyleUnderline"/>
        </w:rPr>
        <w:t xml:space="preserve"> eventual warming of </w:t>
      </w:r>
      <w:r w:rsidRPr="00BD46E6">
        <w:rPr>
          <w:rStyle w:val="StyleUnderline"/>
          <w:highlight w:val="cyan"/>
        </w:rPr>
        <w:t>6°C is</w:t>
      </w:r>
      <w:r w:rsidRPr="00BD46E6">
        <w:rPr>
          <w:rStyle w:val="StyleUnderline"/>
        </w:rPr>
        <w:t xml:space="preserve"> around </w:t>
      </w:r>
      <w:r w:rsidRPr="00BD46E6">
        <w:rPr>
          <w:rStyle w:val="StyleUnderline"/>
          <w:highlight w:val="cyan"/>
        </w:rPr>
        <w:t>10%</w:t>
      </w:r>
      <w:r w:rsidRPr="00BD46E6">
        <w:rPr>
          <w:rStyle w:val="StyleUnderline"/>
        </w:rPr>
        <w:t xml:space="preserve">,23 </w:t>
      </w:r>
      <w:r w:rsidRPr="00BD46E6">
        <w:rPr>
          <w:rStyle w:val="StyleUnderline"/>
          <w:highlight w:val="cyan"/>
        </w:rPr>
        <w:t>and</w:t>
      </w:r>
      <w:r w:rsidRPr="00BD46E6">
        <w:rPr>
          <w:rStyle w:val="StyleUnderline"/>
        </w:rPr>
        <w:t xml:space="preserve"> of </w:t>
      </w:r>
      <w:r w:rsidRPr="00BD46E6">
        <w:rPr>
          <w:rStyle w:val="StyleUnderline"/>
          <w:highlight w:val="cyan"/>
        </w:rPr>
        <w:t>10°C is</w:t>
      </w:r>
      <w:r w:rsidRPr="00BD46E6">
        <w:rPr>
          <w:rStyle w:val="StyleUnderline"/>
        </w:rPr>
        <w:t xml:space="preserve"> around </w:t>
      </w:r>
      <w:r w:rsidRPr="00BD46E6">
        <w:rPr>
          <w:rStyle w:val="StyleUnderline"/>
          <w:highlight w:val="cyan"/>
        </w:rPr>
        <w:t>3%</w:t>
      </w:r>
      <w:r w:rsidRPr="00BD46E6">
        <w:rPr>
          <w:rStyle w:val="StyleUnderline"/>
        </w:rPr>
        <w:t xml:space="preserve">.24 </w:t>
      </w:r>
      <w:r w:rsidRPr="00BD46E6">
        <w:rPr>
          <w:rStyle w:val="Emphasis"/>
          <w:highlight w:val="cyan"/>
        </w:rPr>
        <w:t>These</w:t>
      </w:r>
      <w:r w:rsidRPr="00BD46E6">
        <w:rPr>
          <w:rStyle w:val="Emphasis"/>
        </w:rPr>
        <w:t xml:space="preserve"> estimates </w:t>
      </w:r>
      <w:r w:rsidRPr="00BD46E6">
        <w:rPr>
          <w:rStyle w:val="Emphasis"/>
          <w:highlight w:val="cyan"/>
        </w:rPr>
        <w:t>are</w:t>
      </w:r>
      <w:r w:rsidRPr="00BD46E6">
        <w:rPr>
          <w:rStyle w:val="Emphasis"/>
        </w:rPr>
        <w:t xml:space="preserve"> of course </w:t>
      </w:r>
      <w:r w:rsidRPr="00BD46E6">
        <w:rPr>
          <w:rStyle w:val="Emphasis"/>
          <w:highlight w:val="cyan"/>
        </w:rPr>
        <w:t>highly uncertain</w:t>
      </w:r>
      <w:r w:rsidRPr="00BD46E6">
        <w:rPr>
          <w:rStyle w:val="StyleUnderline"/>
        </w:rPr>
        <w:t xml:space="preserve">. </w:t>
      </w:r>
      <w:r w:rsidRPr="00BD46E6">
        <w:rPr>
          <w:rStyle w:val="StyleUnderline"/>
          <w:highlight w:val="cyan"/>
        </w:rPr>
        <w:t>It is likely</w:t>
      </w:r>
      <w:r w:rsidRPr="00BD46E6">
        <w:rPr>
          <w:rStyle w:val="StyleUnderline"/>
        </w:rPr>
        <w:t xml:space="preserve"> that </w:t>
      </w:r>
      <w:r w:rsidRPr="00BD46E6">
        <w:rPr>
          <w:rStyle w:val="StyleUnderline"/>
          <w:highlight w:val="cyan"/>
        </w:rPr>
        <w:t>the world will take action</w:t>
      </w:r>
      <w:r w:rsidRPr="00BD46E6">
        <w:rPr>
          <w:rStyle w:val="StyleUnderline"/>
        </w:rPr>
        <w:t xml:space="preserve"> against climate change </w:t>
      </w:r>
      <w:r w:rsidRPr="00BD46E6">
        <w:rPr>
          <w:rStyle w:val="StyleUnderline"/>
          <w:highlight w:val="cyan"/>
        </w:rPr>
        <w:t>once it begins to impose</w:t>
      </w:r>
      <w:r w:rsidRPr="00BD46E6">
        <w:rPr>
          <w:rStyle w:val="StyleUnderline"/>
        </w:rPr>
        <w:t xml:space="preserve"> large </w:t>
      </w:r>
      <w:r w:rsidRPr="00BD46E6">
        <w:rPr>
          <w:rStyle w:val="StyleUnderline"/>
          <w:highlight w:val="cyan"/>
        </w:rPr>
        <w:t>costs</w:t>
      </w:r>
      <w:r w:rsidRPr="00BD46E6">
        <w:rPr>
          <w:rStyle w:val="StyleUnderline"/>
        </w:rPr>
        <w:t xml:space="preserve"> on human society, </w:t>
      </w:r>
      <w:r w:rsidRPr="00BD46E6">
        <w:rPr>
          <w:rStyle w:val="Emphasis"/>
          <w:highlight w:val="cyan"/>
        </w:rPr>
        <w:t>long before</w:t>
      </w:r>
      <w:r w:rsidRPr="00BD46E6">
        <w:rPr>
          <w:rStyle w:val="StyleUnderline"/>
        </w:rPr>
        <w:t xml:space="preserve"> there is </w:t>
      </w:r>
      <w:r w:rsidRPr="00BD46E6">
        <w:rPr>
          <w:rStyle w:val="StyleUnderline"/>
          <w:highlight w:val="cyan"/>
        </w:rPr>
        <w:t>warming of 10</w:t>
      </w:r>
      <w:r w:rsidRPr="00BD46E6">
        <w:rPr>
          <w:rStyle w:val="Emphasis"/>
          <w:highlight w:val="cyan"/>
        </w:rPr>
        <w:t>°C</w:t>
      </w:r>
      <w:r w:rsidRPr="00BD46E6">
        <w:rPr>
          <w:sz w:val="12"/>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bookmarkEnd w:id="0"/>
    </w:p>
    <w:p w14:paraId="4EABD922" w14:textId="3E9CF53D" w:rsidR="00615691" w:rsidRDefault="00615691" w:rsidP="00615691">
      <w:pPr>
        <w:pStyle w:val="Heading3"/>
      </w:pPr>
      <w:r>
        <w:lastRenderedPageBreak/>
        <w:t>Warming – 2NC</w:t>
      </w:r>
    </w:p>
    <w:p w14:paraId="081B345C" w14:textId="77777777" w:rsidR="00E95F03" w:rsidRPr="00BD46E6" w:rsidRDefault="00E95F03" w:rsidP="00E95F03">
      <w:pPr>
        <w:pStyle w:val="Heading4"/>
        <w:rPr>
          <w:rFonts w:cs="Arial"/>
        </w:rPr>
      </w:pPr>
      <w:r w:rsidRPr="00BD46E6">
        <w:rPr>
          <w:rFonts w:cs="Arial"/>
        </w:rPr>
        <w:t xml:space="preserve">Their scenarios are scientifically bankrupt </w:t>
      </w:r>
    </w:p>
    <w:p w14:paraId="16B46CAA" w14:textId="77777777" w:rsidR="00E95F03" w:rsidRPr="00BD46E6" w:rsidRDefault="00E95F03" w:rsidP="00E95F03">
      <w:r w:rsidRPr="00BD46E6">
        <w:t xml:space="preserve">James </w:t>
      </w:r>
      <w:r w:rsidRPr="00BD46E6">
        <w:rPr>
          <w:rStyle w:val="Style13ptBold"/>
        </w:rPr>
        <w:t>Hansen et al. 13</w:t>
      </w:r>
      <w:r w:rsidRPr="00BD46E6">
        <w:t>, PhD in Physics from Iowa, former Director of the NASA Goddard Institute for Space Studies, Director of the Program on Climate Science @ Columbia, “Climate sensitivity, sea level and atmospheric carbon dioxide,” Royal Society, http://rsta.royalsocietypublishing.org/content/371/2001/20120294.full</w:t>
      </w:r>
    </w:p>
    <w:p w14:paraId="22B974ED" w14:textId="77777777" w:rsidR="00E95F03" w:rsidRPr="00BD46E6" w:rsidRDefault="00E95F03" w:rsidP="00E95F03">
      <w:pPr>
        <w:rPr>
          <w:sz w:val="14"/>
        </w:rPr>
      </w:pPr>
      <w:r w:rsidRPr="00BD46E6">
        <w:rPr>
          <w:rStyle w:val="StyleUnderline"/>
        </w:rPr>
        <w:t>The runaway greenhouse effect has several meanings ranging from, at the low end, global warming sufficient to induce out-of-control amplifying feedbacks, such as ice sheet disintegration and melting of methane hydrates, to, at the high end, a Venus-like hothouse with crustal carbon baked into the atmosphere and a surface temperature of several hundred degrees, a climate state from which there is no escape</w:t>
      </w:r>
      <w:r w:rsidRPr="00BD46E6">
        <w:rPr>
          <w:sz w:val="14"/>
        </w:rPr>
        <w:t xml:space="preserve">. </w:t>
      </w:r>
      <w:r w:rsidRPr="00BD46E6">
        <w:rPr>
          <w:rStyle w:val="StyleUnderline"/>
        </w:rPr>
        <w:t>Between these extremes is the moist greenhouse, which occurs if the climate forcing is large enough to make H2O a major atmospheric constituent</w:t>
      </w:r>
      <w:r w:rsidRPr="00BD46E6">
        <w:rPr>
          <w:sz w:val="14"/>
        </w:rPr>
        <w:t xml:space="preserve"> [106]. In principle, an extreme moist greenhouse might cause an instability with water vapour preventing radiation to space of all absorbed solar energy, resulting in very high surface temperature and evaporation of the ocean [105</w:t>
      </w:r>
      <w:r w:rsidRPr="00BD46E6">
        <w:rPr>
          <w:rStyle w:val="StyleUnderline"/>
        </w:rPr>
        <w:t>]. However, the availability of non-radiative means for vertical transport of energy, including small-scale convection and large-scale atmospheric motions, must be accounted for, as is done in our atmospheric general circulation mode</w:t>
      </w:r>
      <w:r w:rsidRPr="00BD46E6">
        <w:rPr>
          <w:sz w:val="14"/>
        </w:rPr>
        <w:t xml:space="preserve">l. </w:t>
      </w:r>
      <w:r w:rsidRPr="00BD46E6">
        <w:rPr>
          <w:rStyle w:val="Emphasis"/>
          <w:highlight w:val="cyan"/>
        </w:rPr>
        <w:t>Our simulations indicate that no plausible human</w:t>
      </w:r>
      <w:r w:rsidRPr="00BD46E6">
        <w:rPr>
          <w:rStyle w:val="Emphasis"/>
        </w:rPr>
        <w:t xml:space="preserve">-made </w:t>
      </w:r>
      <w:r w:rsidRPr="00BD46E6">
        <w:rPr>
          <w:rStyle w:val="Emphasis"/>
          <w:highlight w:val="cyan"/>
        </w:rPr>
        <w:t>GHG forcing can cause an instability and runaway greenhouse effect</w:t>
      </w:r>
      <w:r w:rsidRPr="00BD46E6">
        <w:rPr>
          <w:rStyle w:val="Emphasis"/>
        </w:rPr>
        <w:t xml:space="preserve"> as defined by Ingersoll [105], in agreement with the theoretical analyses of Goldblatt &amp; Watson [128].</w:t>
      </w:r>
      <w:r w:rsidRPr="00BD46E6">
        <w:rPr>
          <w:sz w:val="14"/>
        </w:rPr>
        <w:t xml:space="preserve"> On the other hand, conceivable levels of human-made climate forcing could yield the low-end runaway greenhouse. A </w:t>
      </w:r>
      <w:r w:rsidRPr="00BD46E6">
        <w:rPr>
          <w:rStyle w:val="StyleUnderline"/>
          <w:highlight w:val="cyan"/>
        </w:rPr>
        <w:t>forcing of 12</w:t>
      </w:r>
      <w:r w:rsidRPr="00BD46E6">
        <w:rPr>
          <w:rStyle w:val="StyleUnderline"/>
        </w:rPr>
        <w:t xml:space="preserve">–16 W m−2, which </w:t>
      </w:r>
      <w:r w:rsidRPr="00BD46E6">
        <w:rPr>
          <w:rStyle w:val="StyleUnderline"/>
          <w:highlight w:val="cyan"/>
        </w:rPr>
        <w:t>would require CO2 to increase by a factor of</w:t>
      </w:r>
      <w:r w:rsidRPr="00BD46E6">
        <w:rPr>
          <w:rStyle w:val="StyleUnderline"/>
        </w:rPr>
        <w:t xml:space="preserve"> 8–</w:t>
      </w:r>
      <w:r w:rsidRPr="00BD46E6">
        <w:rPr>
          <w:rStyle w:val="StyleUnderline"/>
          <w:highlight w:val="cyan"/>
        </w:rPr>
        <w:t>16 times</w:t>
      </w:r>
      <w:r w:rsidRPr="00BD46E6">
        <w:rPr>
          <w:rStyle w:val="StyleUnderline"/>
        </w:rPr>
        <w:t xml:space="preserve">, if the forcing were due only to CO2 change, </w:t>
      </w:r>
      <w:r w:rsidRPr="00BD46E6">
        <w:rPr>
          <w:rStyle w:val="StyleUnderline"/>
          <w:highlight w:val="cyan"/>
        </w:rPr>
        <w:t>would raise the</w:t>
      </w:r>
      <w:r w:rsidRPr="00BD46E6">
        <w:rPr>
          <w:rStyle w:val="StyleUnderline"/>
        </w:rPr>
        <w:t xml:space="preserve"> global mean </w:t>
      </w:r>
      <w:r w:rsidRPr="00BD46E6">
        <w:rPr>
          <w:rStyle w:val="StyleUnderline"/>
          <w:highlight w:val="cyan"/>
        </w:rPr>
        <w:t>temperature by</w:t>
      </w:r>
      <w:r w:rsidRPr="00BD46E6">
        <w:rPr>
          <w:rStyle w:val="StyleUnderline"/>
        </w:rPr>
        <w:t xml:space="preserve"> 16–</w:t>
      </w:r>
      <w:r w:rsidRPr="00BD46E6">
        <w:rPr>
          <w:rStyle w:val="StyleUnderline"/>
          <w:highlight w:val="cyan"/>
        </w:rPr>
        <w:t>24°C</w:t>
      </w:r>
      <w:r w:rsidRPr="00BD46E6">
        <w:rPr>
          <w:rStyle w:val="StyleUnderline"/>
        </w:rPr>
        <w:t xml:space="preserve"> with much larger polar warming</w:t>
      </w:r>
      <w:r w:rsidRPr="00BD46E6">
        <w:rPr>
          <w:sz w:val="14"/>
        </w:rPr>
        <w:t xml:space="preserve">. Surely that would melt all the ice on the planet, and probably thaw methane hydrates and scorch carbon from global peat deposits and tropical forests. </w:t>
      </w:r>
      <w:r w:rsidRPr="00BD46E6">
        <w:rPr>
          <w:rStyle w:val="Emphasis"/>
          <w:highlight w:val="cyan"/>
        </w:rPr>
        <w:t>This</w:t>
      </w:r>
      <w:r w:rsidRPr="00BD46E6">
        <w:rPr>
          <w:rStyle w:val="Emphasis"/>
        </w:rPr>
        <w:t xml:space="preserve"> forcing </w:t>
      </w:r>
      <w:r w:rsidRPr="00BD46E6">
        <w:rPr>
          <w:rStyle w:val="Emphasis"/>
          <w:highlight w:val="cyan"/>
        </w:rPr>
        <w:t>would not produce the extreme Venus-like baked-crust greenhouse state</w:t>
      </w:r>
      <w:r w:rsidRPr="00BD46E6">
        <w:rPr>
          <w:sz w:val="14"/>
        </w:rPr>
        <w:t xml:space="preserve">, which cannot be reached until the ocean is lost to space. </w:t>
      </w:r>
      <w:r w:rsidRPr="00BD46E6">
        <w:rPr>
          <w:rStyle w:val="Emphasis"/>
          <w:highlight w:val="cyan"/>
        </w:rPr>
        <w:t>A warming of</w:t>
      </w:r>
      <w:r w:rsidRPr="00BD46E6">
        <w:rPr>
          <w:rStyle w:val="Emphasis"/>
        </w:rPr>
        <w:t xml:space="preserve"> 16–</w:t>
      </w:r>
      <w:r w:rsidRPr="00BD46E6">
        <w:rPr>
          <w:rStyle w:val="Emphasis"/>
          <w:highlight w:val="cyan"/>
        </w:rPr>
        <w:t>24°C</w:t>
      </w:r>
      <w:r w:rsidRPr="00BD46E6">
        <w:rPr>
          <w:rStyle w:val="StyleUnderline"/>
          <w:highlight w:val="cyan"/>
        </w:rPr>
        <w:t xml:space="preserve"> produces a moderately moist greenhouse</w:t>
      </w:r>
      <w:r w:rsidRPr="00BD46E6">
        <w:rPr>
          <w:rStyle w:val="StyleUnderline"/>
        </w:rPr>
        <w:t>, with water vapour increasing to about 1% of the atmosphere's mass, thus increasing the rate of hydrogen escape to space</w:t>
      </w:r>
      <w:r w:rsidRPr="00BD46E6">
        <w:rPr>
          <w:sz w:val="14"/>
        </w:rPr>
        <w:t xml:space="preserve">. </w:t>
      </w:r>
      <w:r w:rsidRPr="00BD46E6">
        <w:rPr>
          <w:rStyle w:val="StyleUnderline"/>
        </w:rPr>
        <w:t xml:space="preserve">However, if the forcing is by fossil fuel CO2, the weathering process would remove the excess atmospheric CO2 on a time scale of 104–105 years, well before the ocean is significantly </w:t>
      </w:r>
      <w:r w:rsidRPr="00BD46E6">
        <w:rPr>
          <w:rStyle w:val="StyleUnderline"/>
          <w:highlight w:val="cyan"/>
        </w:rPr>
        <w:t xml:space="preserve">depleted. Baked-crust hothouse conditions </w:t>
      </w:r>
      <w:r w:rsidRPr="00BD46E6">
        <w:rPr>
          <w:rStyle w:val="StyleUnderline"/>
        </w:rPr>
        <w:t xml:space="preserve">on the Earth require a large long-term forcing that </w:t>
      </w:r>
      <w:r w:rsidRPr="00BD46E6">
        <w:rPr>
          <w:rStyle w:val="StyleUnderline"/>
          <w:highlight w:val="cyan"/>
        </w:rPr>
        <w:t xml:space="preserve">is </w:t>
      </w:r>
      <w:r w:rsidRPr="00BD46E6">
        <w:rPr>
          <w:rStyle w:val="Emphasis"/>
          <w:highlight w:val="cyan"/>
        </w:rPr>
        <w:t>unlikely</w:t>
      </w:r>
      <w:r w:rsidRPr="00BD46E6">
        <w:rPr>
          <w:rStyle w:val="StyleUnderline"/>
          <w:highlight w:val="cyan"/>
        </w:rPr>
        <w:t xml:space="preserve"> to occur </w:t>
      </w:r>
      <w:r w:rsidRPr="00BD46E6">
        <w:rPr>
          <w:rStyle w:val="Emphasis"/>
          <w:highlight w:val="cyan"/>
        </w:rPr>
        <w:t>until the sun brightens</w:t>
      </w:r>
      <w:r w:rsidRPr="00BD46E6">
        <w:rPr>
          <w:rStyle w:val="StyleUnderline"/>
        </w:rPr>
        <w:t xml:space="preserve"> by a few tens of per cent, </w:t>
      </w:r>
      <w:r w:rsidRPr="00BD46E6">
        <w:rPr>
          <w:rStyle w:val="Emphasis"/>
          <w:highlight w:val="cyan"/>
        </w:rPr>
        <w:t>which will take a few billion years</w:t>
      </w:r>
      <w:r w:rsidRPr="00BD46E6">
        <w:rPr>
          <w:rStyle w:val="StyleUnderline"/>
        </w:rPr>
        <w:t xml:space="preserve"> [121].</w:t>
      </w:r>
    </w:p>
    <w:p w14:paraId="3FC7604B" w14:textId="77777777" w:rsidR="00E95F03" w:rsidRPr="00BD46E6" w:rsidRDefault="00E95F03" w:rsidP="00E95F03"/>
    <w:p w14:paraId="5EC5FFED" w14:textId="77777777" w:rsidR="00E95F03" w:rsidRPr="00BD46E6" w:rsidRDefault="00E95F03" w:rsidP="00E95F03">
      <w:pPr>
        <w:pStyle w:val="Heading4"/>
        <w:rPr>
          <w:rFonts w:cs="Arial"/>
        </w:rPr>
      </w:pPr>
      <w:r w:rsidRPr="00BD46E6">
        <w:rPr>
          <w:rFonts w:cs="Arial"/>
        </w:rPr>
        <w:t xml:space="preserve">Self-preservation is inevitable </w:t>
      </w:r>
    </w:p>
    <w:p w14:paraId="6CF80967" w14:textId="77777777" w:rsidR="00E95F03" w:rsidRPr="00BD46E6" w:rsidRDefault="00E95F03" w:rsidP="00E95F03">
      <w:r w:rsidRPr="00BD46E6">
        <w:t xml:space="preserve">Oliver </w:t>
      </w:r>
      <w:r w:rsidRPr="00BD46E6">
        <w:rPr>
          <w:rStyle w:val="Style13ptBold"/>
        </w:rPr>
        <w:t>Morton 16</w:t>
      </w:r>
      <w:r w:rsidRPr="00BD46E6">
        <w:t xml:space="preserve">, British science writer, former editor of Nature, fellow at the Hybrid Vigor Institute, and a degree in the history and philosophy of science from Cambridge, “Scientists Focused on Geoengineering Challenge the Inevitability of Multi-Millennial Global Warming,” 2 Sep 2016, </w:t>
      </w:r>
      <w:hyperlink r:id="rId12" w:history="1">
        <w:r w:rsidRPr="00BD46E6">
          <w:rPr>
            <w:rStyle w:val="Hyperlink"/>
          </w:rPr>
          <w:t>http://tinyurl.com/gs2e7ea</w:t>
        </w:r>
      </w:hyperlink>
      <w:r w:rsidRPr="00BD46E6">
        <w:t xml:space="preserve"> </w:t>
      </w:r>
    </w:p>
    <w:p w14:paraId="028D9A40" w14:textId="77777777" w:rsidR="00E95F03" w:rsidRPr="00BD46E6" w:rsidRDefault="00E95F03" w:rsidP="00E95F03">
      <w:pPr>
        <w:rPr>
          <w:sz w:val="12"/>
        </w:rPr>
      </w:pPr>
      <w:r w:rsidRPr="00BD46E6">
        <w:rPr>
          <w:sz w:val="12"/>
        </w:rPr>
        <w:t xml:space="preserve">That may read as a flippant trivialization. But I think the authors of the NCC paper trivialize the issue, too; they just do it more subtly, through neglect. The sentence I just quoted implies pretty strongly that, </w:t>
      </w:r>
      <w:r w:rsidRPr="00BD46E6">
        <w:rPr>
          <w:rStyle w:val="StyleUnderline"/>
          <w:highlight w:val="cyan"/>
        </w:rPr>
        <w:t>in the presence of</w:t>
      </w:r>
      <w:r w:rsidRPr="00BD46E6">
        <w:rPr>
          <w:rStyle w:val="StyleUnderline"/>
        </w:rPr>
        <w:t xml:space="preserve"> efficient</w:t>
      </w:r>
      <w:r w:rsidRPr="00BD46E6">
        <w:rPr>
          <w:sz w:val="12"/>
        </w:rPr>
        <w:t xml:space="preserve"> (</w:t>
      </w:r>
      <w:r w:rsidRPr="00BD46E6">
        <w:rPr>
          <w:rStyle w:val="StyleUnderline"/>
        </w:rPr>
        <w:t>or</w:t>
      </w:r>
      <w:r w:rsidRPr="00BD46E6">
        <w:rPr>
          <w:sz w:val="12"/>
        </w:rPr>
        <w:t xml:space="preserve"> for that matter </w:t>
      </w:r>
      <w:r w:rsidRPr="00BD46E6">
        <w:rPr>
          <w:rStyle w:val="StyleUnderline"/>
        </w:rPr>
        <w:t>inefficient</w:t>
      </w:r>
      <w:r w:rsidRPr="00BD46E6">
        <w:rPr>
          <w:sz w:val="12"/>
        </w:rPr>
        <w:t xml:space="preserve">) </w:t>
      </w:r>
      <w:r w:rsidRPr="00BD46E6">
        <w:rPr>
          <w:rStyle w:val="StyleUnderline"/>
        </w:rPr>
        <w:t xml:space="preserve">large-scale </w:t>
      </w:r>
      <w:r w:rsidRPr="00BD46E6">
        <w:rPr>
          <w:rStyle w:val="StyleUnderline"/>
          <w:highlight w:val="cyan"/>
        </w:rPr>
        <w:t>capture and storage of</w:t>
      </w:r>
      <w:r w:rsidRPr="00BD46E6">
        <w:rPr>
          <w:rStyle w:val="StyleUnderline"/>
        </w:rPr>
        <w:t xml:space="preserve"> airborne </w:t>
      </w:r>
      <w:r w:rsidRPr="00BD46E6">
        <w:rPr>
          <w:rStyle w:val="StyleUnderline"/>
          <w:highlight w:val="cyan"/>
        </w:rPr>
        <w:t>carbon</w:t>
      </w:r>
      <w:r w:rsidRPr="00BD46E6">
        <w:rPr>
          <w:rStyle w:val="StyleUnderline"/>
        </w:rPr>
        <w:t xml:space="preserve">, carbon emissions that have already occurred or will occur in </w:t>
      </w:r>
      <w:r w:rsidRPr="00BD46E6">
        <w:rPr>
          <w:rStyle w:val="StyleUnderline"/>
          <w:highlight w:val="cyan"/>
        </w:rPr>
        <w:t>the</w:t>
      </w:r>
      <w:r w:rsidRPr="00BD46E6">
        <w:rPr>
          <w:rStyle w:val="StyleUnderline"/>
        </w:rPr>
        <w:t xml:space="preserve"> near </w:t>
      </w:r>
      <w:r w:rsidRPr="00BD46E6">
        <w:rPr>
          <w:rStyle w:val="StyleUnderline"/>
          <w:highlight w:val="cyan"/>
        </w:rPr>
        <w:t>future might not result in</w:t>
      </w:r>
      <w:r w:rsidRPr="00BD46E6">
        <w:rPr>
          <w:rStyle w:val="StyleUnderline"/>
        </w:rPr>
        <w:t xml:space="preserve"> a commitment to </w:t>
      </w:r>
      <w:r w:rsidRPr="00BD46E6">
        <w:rPr>
          <w:rStyle w:val="StyleUnderline"/>
          <w:highlight w:val="cyan"/>
        </w:rPr>
        <w:t>climate change that is irreversible</w:t>
      </w:r>
      <w:r w:rsidRPr="00BD46E6">
        <w:rPr>
          <w:rStyle w:val="StyleUnderline"/>
        </w:rPr>
        <w:t xml:space="preserve"> on timescales of centuries to millennia and longer</w:t>
      </w:r>
      <w:r w:rsidRPr="00BD46E6">
        <w:rPr>
          <w:sz w:val="12"/>
        </w:rPr>
        <w:t xml:space="preserve">. That’s quite an important statement. But it </w:t>
      </w:r>
      <w:r w:rsidRPr="00BD46E6">
        <w:rPr>
          <w:sz w:val="12"/>
        </w:rPr>
        <w:lastRenderedPageBreak/>
        <w:t xml:space="preserve">receives almost no follow-up at all in the subsequent six pages. </w:t>
      </w:r>
      <w:r w:rsidRPr="00BD46E6">
        <w:rPr>
          <w:rStyle w:val="StyleUnderline"/>
        </w:rPr>
        <w:t>A paper that makes use of the concept of the Anthropocene</w:t>
      </w:r>
      <w:r w:rsidRPr="00BD46E6">
        <w:rPr>
          <w:sz w:val="12"/>
        </w:rPr>
        <w:t> — a concept predicated on the idea that human activity is a dominant factor in the state of the earth system — </w:t>
      </w:r>
      <w:r w:rsidRPr="00BD46E6">
        <w:rPr>
          <w:rStyle w:val="StyleUnderline"/>
        </w:rPr>
        <w:t>does not spend any time at all looking at what humans might try to do, or be able to do, about the problems it discusses over the periods it imagines</w:t>
      </w:r>
      <w:r w:rsidRPr="00BD46E6">
        <w:rPr>
          <w:sz w:val="12"/>
        </w:rPr>
        <w:t xml:space="preserve">. It is easy to understand why not. This is a paper by natural scientists, and the </w:t>
      </w:r>
      <w:r w:rsidRPr="00BD46E6">
        <w:rPr>
          <w:rStyle w:val="StyleUnderline"/>
          <w:highlight w:val="cyan"/>
        </w:rPr>
        <w:t xml:space="preserve">natural sciences give you no way of understanding </w:t>
      </w:r>
      <w:r w:rsidRPr="00BD46E6">
        <w:rPr>
          <w:rStyle w:val="Emphasis"/>
          <w:highlight w:val="cyan"/>
        </w:rPr>
        <w:t>what people will attempt to do</w:t>
      </w:r>
      <w:r w:rsidRPr="00BD46E6">
        <w:rPr>
          <w:rStyle w:val="StyleUnderline"/>
          <w:highlight w:val="cyan"/>
        </w:rPr>
        <w:t xml:space="preserve"> in the time-scales under discussion</w:t>
      </w:r>
      <w:r w:rsidRPr="00BD46E6">
        <w:rPr>
          <w:sz w:val="12"/>
        </w:rPr>
        <w:t xml:space="preserve">. (Nor does anything else, which is one reason Rob Socolow’s notion of “Destiny studies” is, as you say on Dot Earth, a welcome one.) </w:t>
      </w:r>
      <w:r w:rsidRPr="00BD46E6">
        <w:rPr>
          <w:rStyle w:val="StyleUnderline"/>
        </w:rPr>
        <w:t>But rather than discuss the impossibility of predicting or modeling human decisions or capabilities, the authors choose not to address the issue at all, and this undercuts the seriousness of their undertaking</w:t>
      </w:r>
      <w:r w:rsidRPr="00BD46E6">
        <w:rPr>
          <w:sz w:val="12"/>
        </w:rPr>
        <w:t xml:space="preserve">. </w:t>
      </w:r>
      <w:r w:rsidRPr="00BD46E6">
        <w:rPr>
          <w:rStyle w:val="StyleUnderline"/>
        </w:rPr>
        <w:t>When there is a huge source of uncertainty</w:t>
      </w:r>
      <w:r w:rsidRPr="00BD46E6">
        <w:rPr>
          <w:sz w:val="12"/>
        </w:rPr>
        <w:t xml:space="preserve"> in your analysis </w:t>
      </w:r>
      <w:r w:rsidRPr="00BD46E6">
        <w:rPr>
          <w:rStyle w:val="StyleUnderline"/>
        </w:rPr>
        <w:t>you should be explicit about it</w:t>
      </w:r>
      <w:r w:rsidRPr="00BD46E6">
        <w:rPr>
          <w:sz w:val="12"/>
        </w:rPr>
        <w:t xml:space="preserve">. You should try to assess the limits it puts on the salience of your results and what might be done about those limits. Instead </w:t>
      </w:r>
      <w:r w:rsidRPr="00BD46E6">
        <w:rPr>
          <w:rStyle w:val="StyleUnderline"/>
        </w:rPr>
        <w:t xml:space="preserve">the </w:t>
      </w:r>
      <w:r w:rsidRPr="00BD46E6">
        <w:rPr>
          <w:rStyle w:val="StyleUnderline"/>
          <w:highlight w:val="cyan"/>
        </w:rPr>
        <w:t>authors</w:t>
      </w:r>
      <w:r w:rsidRPr="00BD46E6">
        <w:rPr>
          <w:rStyle w:val="StyleUnderline"/>
        </w:rPr>
        <w:t xml:space="preserve"> choose to </w:t>
      </w:r>
      <w:r w:rsidRPr="00BD46E6">
        <w:rPr>
          <w:rStyle w:val="StyleUnderline"/>
          <w:highlight w:val="cyan"/>
        </w:rPr>
        <w:t xml:space="preserve">proceed </w:t>
      </w:r>
      <w:r w:rsidRPr="00BD46E6">
        <w:rPr>
          <w:rStyle w:val="Emphasis"/>
          <w:highlight w:val="cyan"/>
        </w:rPr>
        <w:t>as though humans will do nothing</w:t>
      </w:r>
      <w:r w:rsidRPr="00BD46E6">
        <w:rPr>
          <w:rStyle w:val="StyleUnderline"/>
        </w:rPr>
        <w:t xml:space="preserve"> other than what they are doing today, and make no effort to justify their decision to privilege that singular scenario</w:t>
      </w:r>
      <w:r w:rsidRPr="00BD46E6">
        <w:rPr>
          <w:sz w:val="12"/>
        </w:rPr>
        <w:t xml:space="preserve">. That is what I mean when I say I think </w:t>
      </w:r>
      <w:r w:rsidRPr="00BD46E6">
        <w:rPr>
          <w:rStyle w:val="StyleUnderline"/>
        </w:rPr>
        <w:t>they trivialise the issue</w:t>
      </w:r>
      <w:r w:rsidRPr="00BD46E6">
        <w:rPr>
          <w:sz w:val="12"/>
        </w:rPr>
        <w:t xml:space="preserve">. I know that there are not yet any </w:t>
      </w:r>
      <w:r w:rsidRPr="00BD46E6">
        <w:rPr>
          <w:rStyle w:val="StyleUnderline"/>
          <w:highlight w:val="cyan"/>
        </w:rPr>
        <w:t>negative emissions tech</w:t>
      </w:r>
      <w:r w:rsidRPr="00BD46E6">
        <w:rPr>
          <w:sz w:val="12"/>
        </w:rPr>
        <w:t xml:space="preserve">nologies up to the task. But the possibility of such things </w:t>
      </w:r>
      <w:r w:rsidRPr="00BD46E6">
        <w:rPr>
          <w:rStyle w:val="StyleUnderline"/>
          <w:highlight w:val="cyan"/>
        </w:rPr>
        <w:t>is</w:t>
      </w:r>
      <w:r w:rsidRPr="00BD46E6">
        <w:rPr>
          <w:rStyle w:val="StyleUnderline"/>
        </w:rPr>
        <w:t xml:space="preserve"> under active discussion</w:t>
      </w:r>
      <w:r w:rsidRPr="00BD46E6">
        <w:rPr>
          <w:sz w:val="12"/>
        </w:rPr>
        <w:t xml:space="preserve">. Indeed </w:t>
      </w:r>
      <w:r w:rsidRPr="00BD46E6">
        <w:rPr>
          <w:rStyle w:val="StyleUnderline"/>
        </w:rPr>
        <w:t xml:space="preserve">negative emissions are </w:t>
      </w:r>
      <w:r w:rsidRPr="00BD46E6">
        <w:rPr>
          <w:rStyle w:val="StyleUnderline"/>
          <w:highlight w:val="cyan"/>
        </w:rPr>
        <w:t>already being</w:t>
      </w:r>
      <w:r w:rsidRPr="00BD46E6">
        <w:rPr>
          <w:rStyle w:val="StyleUnderline"/>
        </w:rPr>
        <w:t xml:space="preserve"> </w:t>
      </w:r>
      <w:r w:rsidRPr="00BD46E6">
        <w:rPr>
          <w:rStyle w:val="StyleUnderline"/>
          <w:highlight w:val="cyan"/>
        </w:rPr>
        <w:t>incorporated</w:t>
      </w:r>
      <w:r w:rsidRPr="00BD46E6">
        <w:rPr>
          <w:rStyle w:val="StyleUnderline"/>
        </w:rPr>
        <w:t xml:space="preserve"> into the sort of integrated assessment models that inform discussion like those of COP 21 in Paris</w:t>
      </w:r>
      <w:r w:rsidRPr="00BD46E6">
        <w:rPr>
          <w:sz w:val="12"/>
        </w:rPr>
        <w:t xml:space="preserve">. Those scenarios typically demonstrate a lack of specificity about the costs and potentially enormous impacts of such technologies, which makes their ready and convenient acceptance of a currently hypothetical capability disturbing. But </w:t>
      </w:r>
      <w:r w:rsidRPr="00BD46E6">
        <w:rPr>
          <w:rStyle w:val="StyleUnderline"/>
          <w:highlight w:val="cyan"/>
        </w:rPr>
        <w:t>to ignore the</w:t>
      </w:r>
      <w:r w:rsidRPr="00BD46E6">
        <w:rPr>
          <w:rStyle w:val="StyleUnderline"/>
        </w:rPr>
        <w:t xml:space="preserve"> potential </w:t>
      </w:r>
      <w:r w:rsidRPr="00BD46E6">
        <w:rPr>
          <w:rStyle w:val="StyleUnderline"/>
          <w:highlight w:val="cyan"/>
        </w:rPr>
        <w:t>capability</w:t>
      </w:r>
      <w:r w:rsidRPr="00BD46E6">
        <w:rPr>
          <w:rStyle w:val="StyleUnderline"/>
        </w:rPr>
        <w:t xml:space="preserve"> completely does not redress that problem</w:t>
      </w:r>
      <w:r w:rsidRPr="00BD46E6">
        <w:rPr>
          <w:sz w:val="12"/>
        </w:rPr>
        <w:t xml:space="preserve">. </w:t>
      </w:r>
      <w:r w:rsidRPr="00BD46E6">
        <w:rPr>
          <w:rStyle w:val="StyleUnderline"/>
        </w:rPr>
        <w:t>The</w:t>
      </w:r>
      <w:r w:rsidRPr="00BD46E6">
        <w:rPr>
          <w:sz w:val="12"/>
        </w:rPr>
        <w:t xml:space="preserve"> NCC </w:t>
      </w:r>
      <w:r w:rsidRPr="00BD46E6">
        <w:rPr>
          <w:rStyle w:val="StyleUnderline"/>
        </w:rPr>
        <w:t>paper makes great play of taking a long view</w:t>
      </w:r>
      <w:r w:rsidRPr="00BD46E6">
        <w:rPr>
          <w:sz w:val="12"/>
        </w:rPr>
        <w:t xml:space="preserve">, putting itself forward as a necessary and clear-sighted corrective to analyses that content themselves with looking out only 85 years. </w:t>
      </w:r>
      <w:r w:rsidRPr="00BD46E6">
        <w:rPr>
          <w:rStyle w:val="StyleUnderline"/>
        </w:rPr>
        <w:t xml:space="preserve">To do so without making any attempt to examine the role negative </w:t>
      </w:r>
    </w:p>
    <w:p w14:paraId="0D633709" w14:textId="77777777" w:rsidR="00E95F03" w:rsidRPr="00BD46E6" w:rsidRDefault="00E95F03" w:rsidP="00E95F03">
      <w:pPr>
        <w:pStyle w:val="Heading4"/>
        <w:rPr>
          <w:rFonts w:cs="Arial"/>
        </w:rPr>
      </w:pPr>
      <w:r w:rsidRPr="00BD46E6">
        <w:rPr>
          <w:rFonts w:cs="Arial"/>
        </w:rPr>
        <w:t xml:space="preserve">Even the most extreme tail end risks from warming won’t cause extinction for billions of years. </w:t>
      </w:r>
    </w:p>
    <w:p w14:paraId="32430713" w14:textId="77777777" w:rsidR="00E95F03" w:rsidRPr="00BD46E6" w:rsidRDefault="00E95F03" w:rsidP="00E95F03">
      <w:r w:rsidRPr="00BD46E6">
        <w:t xml:space="preserve">Anders </w:t>
      </w:r>
      <w:r w:rsidRPr="00BD46E6">
        <w:rPr>
          <w:b/>
        </w:rPr>
        <w:t>Sandberg 18</w:t>
      </w:r>
      <w:r w:rsidRPr="00BD46E6">
        <w:t>. Future of Humanity Institute, University of Oxford. 02/26/2018. “Human Extinction from Natural Hazard Events.” Oxford Research Encyclopedia of Natural Hazard Science. oxfordre.com, doi:10.1093/acrefore/9780199389407.013.293.</w:t>
      </w:r>
    </w:p>
    <w:p w14:paraId="2678ECA5" w14:textId="6EA7641E" w:rsidR="00E95F03" w:rsidRPr="00E95F03" w:rsidRDefault="00E95F03" w:rsidP="00E95F03">
      <w:r w:rsidRPr="00BD46E6">
        <w:rPr>
          <w:sz w:val="14"/>
        </w:rPr>
        <w:t xml:space="preserve">Climate Change Climate has a profound effect on where and how humans can survive, and </w:t>
      </w:r>
      <w:r w:rsidRPr="00BD46E6">
        <w:rPr>
          <w:rStyle w:val="Emphasis"/>
        </w:rPr>
        <w:t>natural climate change</w:t>
      </w:r>
      <w:r w:rsidRPr="00BD46E6">
        <w:rPr>
          <w:sz w:val="14"/>
        </w:rPr>
        <w:t xml:space="preserve"> </w:t>
      </w:r>
      <w:r w:rsidRPr="00BD46E6">
        <w:rPr>
          <w:rStyle w:val="StyleUnderline"/>
        </w:rPr>
        <w:t xml:space="preserve">poses a </w:t>
      </w:r>
      <w:r w:rsidRPr="00BD46E6">
        <w:rPr>
          <w:rStyle w:val="Emphasis"/>
        </w:rPr>
        <w:t>set</w:t>
      </w:r>
      <w:r w:rsidRPr="00BD46E6">
        <w:rPr>
          <w:rStyle w:val="StyleUnderline"/>
        </w:rPr>
        <w:t xml:space="preserve"> of potential extinction risks</w:t>
      </w:r>
      <w:r w:rsidRPr="00BD46E6">
        <w:rPr>
          <w:sz w:val="14"/>
        </w:rPr>
        <w:t xml:space="preserve">. These include concerns about an end to the interglacial returning earth to its ice-age state, global droughts, as well as global warming. </w:t>
      </w:r>
      <w:r w:rsidRPr="00BD46E6">
        <w:rPr>
          <w:rStyle w:val="StyleUnderline"/>
        </w:rPr>
        <w:t xml:space="preserve">The threat is primarily to </w:t>
      </w:r>
      <w:r w:rsidRPr="00BD46E6">
        <w:rPr>
          <w:rStyle w:val="Emphasis"/>
        </w:rPr>
        <w:t>food security</w:t>
      </w:r>
      <w:r w:rsidRPr="00BD46E6">
        <w:rPr>
          <w:sz w:val="14"/>
        </w:rPr>
        <w:t xml:space="preserve"> rather than direct temperature effects, flooding or extreme weather events. Sudden cooling can occur for a variety of reasons and can threaten agriculture globally (Engvild, 2003). Since food stocks at present are smaller than yearly production more than a year of agricultural interruption poses a serious threat to the survival of most of the population. In the past </w:t>
      </w:r>
      <w:r w:rsidRPr="00BD46E6">
        <w:rPr>
          <w:rStyle w:val="StyleUnderline"/>
        </w:rPr>
        <w:t>climate change has likely threatened the early H. sapiens by long periods of drought or ecological change, typically driven by the glacial cycles</w:t>
      </w:r>
      <w:r w:rsidRPr="00BD46E6">
        <w:rPr>
          <w:sz w:val="14"/>
        </w:rPr>
        <w:t xml:space="preserve">. Cooling periods have been associated with population contractions and extinctions (Foley, 1994; Gamble et al., 2004). </w:t>
      </w:r>
      <w:r w:rsidRPr="00BD46E6">
        <w:rPr>
          <w:rStyle w:val="StyleUnderline"/>
        </w:rPr>
        <w:t xml:space="preserve">Still, given human survival through these cycles they </w:t>
      </w:r>
      <w:r w:rsidRPr="00BD46E6">
        <w:rPr>
          <w:rStyle w:val="Emphasis"/>
        </w:rPr>
        <w:t>have been</w:t>
      </w:r>
      <w:r w:rsidRPr="00BD46E6">
        <w:rPr>
          <w:rStyle w:val="StyleUnderline"/>
        </w:rPr>
        <w:t xml:space="preserve"> insufficient to cause species extinction. Typical discussions of anthropogenic climate change focus on scenarios with a few °C of warming, because such scenarios are high probability, they are near-term and can be analyzed using current data and models. Such “</w:t>
      </w:r>
      <w:r w:rsidRPr="00BD46E6">
        <w:rPr>
          <w:rStyle w:val="Emphasis"/>
        </w:rPr>
        <w:t>normal</w:t>
      </w:r>
      <w:r w:rsidRPr="00BD46E6">
        <w:rPr>
          <w:rStyle w:val="StyleUnderline"/>
        </w:rPr>
        <w:t>” climate change</w:t>
      </w:r>
      <w:r w:rsidRPr="00BD46E6">
        <w:rPr>
          <w:sz w:val="14"/>
        </w:rPr>
        <w:t xml:space="preserve"> (comparable to past temperature change during the Holocene [Marcott et al., 2013]) </w:t>
      </w:r>
      <w:r w:rsidRPr="00BD46E6">
        <w:rPr>
          <w:rStyle w:val="StyleUnderline"/>
        </w:rPr>
        <w:t xml:space="preserve">is expected to affect food security but </w:t>
      </w:r>
      <w:r w:rsidRPr="00BD46E6">
        <w:rPr>
          <w:rStyle w:val="Emphasis"/>
        </w:rPr>
        <w:t>not in a radical way</w:t>
      </w:r>
      <w:r w:rsidRPr="00BD46E6">
        <w:rPr>
          <w:rStyle w:val="StyleUnderline"/>
        </w:rPr>
        <w:t xml:space="preserve">. An increase in climate related extremes such as floods, droughts, cyclones, and wildfires can be expected but would do mainly </w:t>
      </w:r>
      <w:r w:rsidRPr="00BD46E6">
        <w:rPr>
          <w:rStyle w:val="Emphasis"/>
        </w:rPr>
        <w:t>localized damage</w:t>
      </w:r>
      <w:r w:rsidRPr="00BD46E6">
        <w:rPr>
          <w:sz w:val="14"/>
        </w:rPr>
        <w:t xml:space="preserve">. Reductions in agricultural productivity and water scarcity are to be expected. Effects depend on the vulnerability profile of different regions but are overall negative (Schmidhuber &amp; Tubiello, 2007; IPCC, 2014). Still, </w:t>
      </w:r>
      <w:r w:rsidRPr="00BD46E6">
        <w:rPr>
          <w:rStyle w:val="StyleUnderline"/>
        </w:rPr>
        <w:t xml:space="preserve">despite serious </w:t>
      </w:r>
      <w:r w:rsidRPr="00BD46E6">
        <w:rPr>
          <w:rStyle w:val="Emphasis"/>
        </w:rPr>
        <w:t>local</w:t>
      </w:r>
      <w:r w:rsidRPr="00BD46E6">
        <w:rPr>
          <w:rStyle w:val="StyleUnderline"/>
        </w:rPr>
        <w:t xml:space="preserve"> problems the overall situation appears to pose </w:t>
      </w:r>
      <w:r w:rsidRPr="00BD46E6">
        <w:rPr>
          <w:rStyle w:val="Emphasis"/>
        </w:rPr>
        <w:t>no major risk to the survival of the species</w:t>
      </w:r>
      <w:r w:rsidRPr="00BD46E6">
        <w:rPr>
          <w:rStyle w:val="StyleUnderline"/>
        </w:rPr>
        <w:t xml:space="preserve">. Large temperature increases </w:t>
      </w:r>
      <w:r w:rsidRPr="00BD46E6">
        <w:rPr>
          <w:rStyle w:val="Emphasis"/>
        </w:rPr>
        <w:t>(4+ °C)</w:t>
      </w:r>
      <w:r w:rsidRPr="00BD46E6">
        <w:rPr>
          <w:rStyle w:val="StyleUnderline"/>
        </w:rPr>
        <w:t xml:space="preserve"> would affect ecosystems at the same level as human land-use changes, cause substantial increase in extinction of non-human species, and increase the probability of </w:t>
      </w:r>
      <w:r w:rsidRPr="00BD46E6">
        <w:rPr>
          <w:rStyle w:val="Emphasis"/>
        </w:rPr>
        <w:t>large-scale tipping points</w:t>
      </w:r>
      <w:r w:rsidRPr="00BD46E6">
        <w:rPr>
          <w:sz w:val="14"/>
        </w:rPr>
        <w:t xml:space="preserve"> (when a smooth change of </w:t>
      </w:r>
      <w:r w:rsidRPr="00BD46E6">
        <w:rPr>
          <w:sz w:val="14"/>
        </w:rPr>
        <w:lastRenderedPageBreak/>
        <w:t xml:space="preserve">parameters leads to an abrupt qualitative change in behavior) </w:t>
      </w:r>
      <w:r w:rsidRPr="00BD46E6">
        <w:rPr>
          <w:rStyle w:val="StyleUnderline"/>
        </w:rPr>
        <w:t xml:space="preserve">such as disintegrating </w:t>
      </w:r>
      <w:r w:rsidRPr="00BD46E6">
        <w:rPr>
          <w:rStyle w:val="Emphasis"/>
        </w:rPr>
        <w:t>ice sheets</w:t>
      </w:r>
      <w:r w:rsidRPr="00BD46E6">
        <w:rPr>
          <w:sz w:val="14"/>
        </w:rPr>
        <w:t xml:space="preserve">, </w:t>
      </w:r>
      <w:r w:rsidRPr="00BD46E6">
        <w:rPr>
          <w:rStyle w:val="Emphasis"/>
        </w:rPr>
        <w:t>methane release</w:t>
      </w:r>
      <w:r w:rsidRPr="00BD46E6">
        <w:rPr>
          <w:sz w:val="14"/>
        </w:rPr>
        <w:t xml:space="preserve"> from undersea deposits (clathrates), </w:t>
      </w:r>
      <w:r w:rsidRPr="00BD46E6">
        <w:rPr>
          <w:rStyle w:val="StyleUnderline"/>
        </w:rPr>
        <w:t>and</w:t>
      </w:r>
      <w:r w:rsidRPr="00BD46E6">
        <w:rPr>
          <w:sz w:val="14"/>
        </w:rPr>
        <w:t xml:space="preserve"> </w:t>
      </w:r>
      <w:r w:rsidRPr="00BD46E6">
        <w:rPr>
          <w:rStyle w:val="Emphasis"/>
        </w:rPr>
        <w:t>long-term droughts</w:t>
      </w:r>
      <w:r w:rsidRPr="00BD46E6">
        <w:rPr>
          <w:sz w:val="14"/>
        </w:rPr>
        <w:t xml:space="preserve"> in some areas that act as reinforcing feedbacks for a changed climate and ecosystem. </w:t>
      </w:r>
      <w:r w:rsidRPr="00BD46E6">
        <w:rPr>
          <w:rStyle w:val="StyleUnderline"/>
        </w:rPr>
        <w:t xml:space="preserve">At this point crop yields can be expected to drop on the order of </w:t>
      </w:r>
      <w:r w:rsidRPr="00BD46E6">
        <w:rPr>
          <w:rStyle w:val="Emphasis"/>
        </w:rPr>
        <w:t>20% or more</w:t>
      </w:r>
      <w:r w:rsidRPr="00BD46E6">
        <w:rPr>
          <w:sz w:val="14"/>
        </w:rPr>
        <w:t xml:space="preserve"> (depending on crop and location), </w:t>
      </w:r>
      <w:r w:rsidRPr="00BD46E6">
        <w:rPr>
          <w:rStyle w:val="StyleUnderline"/>
        </w:rPr>
        <w:t>outdoor activity in the tropics becomes impaired, and global food security becomes less stable</w:t>
      </w:r>
      <w:r w:rsidRPr="00BD46E6">
        <w:rPr>
          <w:sz w:val="14"/>
        </w:rPr>
        <w:t xml:space="preserve"> (IPCC, 2014). </w:t>
      </w:r>
      <w:r w:rsidRPr="00BD46E6">
        <w:rPr>
          <w:rStyle w:val="Emphasis"/>
        </w:rPr>
        <w:t xml:space="preserve">While this could seriously stress human societies or force a smaller population it is again not per se an extinction risk. </w:t>
      </w:r>
      <w:r w:rsidRPr="00BD46E6">
        <w:rPr>
          <w:sz w:val="14"/>
        </w:rPr>
        <w:t xml:space="preserve">However, little is known about </w:t>
      </w:r>
      <w:r w:rsidRPr="00BD46E6">
        <w:rPr>
          <w:rStyle w:val="Emphasis"/>
        </w:rPr>
        <w:t>tail risks</w:t>
      </w:r>
      <w:r w:rsidRPr="00BD46E6">
        <w:rPr>
          <w:sz w:val="14"/>
        </w:rPr>
        <w:t xml:space="preserve"> corresponding to higher temperature increases; uncertainty about climate sensitivity and future emissions is compounded by the possibility of positive feedbacks producing significantly more warming. Wagner and Weitzman (2016) argued, based on IPCC data, that depending on emission scenario there is a 3% to 10% risk of a 6+ °C increase. At this point large regions would be too warm for unprotected humans to survive in, and beyond 11–12 °C warming this </w:t>
      </w:r>
      <w:r w:rsidRPr="00BD46E6">
        <w:rPr>
          <w:rStyle w:val="StyleUnderline"/>
        </w:rPr>
        <w:t xml:space="preserve">would encompass </w:t>
      </w:r>
      <w:r w:rsidRPr="00BD46E6">
        <w:rPr>
          <w:rStyle w:val="Emphasis"/>
        </w:rPr>
        <w:t>most</w:t>
      </w:r>
      <w:r w:rsidRPr="00BD46E6">
        <w:rPr>
          <w:sz w:val="14"/>
        </w:rPr>
        <w:t xml:space="preserve"> currently </w:t>
      </w:r>
      <w:r w:rsidRPr="00BD46E6">
        <w:rPr>
          <w:rStyle w:val="StyleUnderline"/>
        </w:rPr>
        <w:t>inhabited regions</w:t>
      </w:r>
      <w:r w:rsidRPr="00BD46E6">
        <w:rPr>
          <w:sz w:val="14"/>
        </w:rPr>
        <w:t xml:space="preserve"> (King et al., 2015; Sherwood &amp; Huber, 2010). While </w:t>
      </w:r>
      <w:r w:rsidRPr="00BD46E6">
        <w:rPr>
          <w:rStyle w:val="StyleUnderline"/>
        </w:rPr>
        <w:t>this</w:t>
      </w:r>
      <w:r w:rsidRPr="00BD46E6">
        <w:rPr>
          <w:sz w:val="14"/>
        </w:rPr>
        <w:t xml:space="preserve"> </w:t>
      </w:r>
      <w:r w:rsidRPr="00BD46E6">
        <w:rPr>
          <w:rStyle w:val="Emphasis"/>
        </w:rPr>
        <w:t>does not ensure extinction</w:t>
      </w:r>
      <w:r w:rsidRPr="00BD46E6">
        <w:rPr>
          <w:sz w:val="14"/>
        </w:rPr>
        <w:t xml:space="preserve">, the global population would have a constrained and vulnerable habitat. </w:t>
      </w:r>
      <w:r w:rsidRPr="00BD46E6">
        <w:rPr>
          <w:rStyle w:val="StyleUnderline"/>
        </w:rPr>
        <w:t>An</w:t>
      </w:r>
      <w:r w:rsidRPr="00BD46E6">
        <w:rPr>
          <w:sz w:val="14"/>
        </w:rPr>
        <w:t xml:space="preserve"> even more </w:t>
      </w:r>
      <w:r w:rsidRPr="00BD46E6">
        <w:rPr>
          <w:rStyle w:val="Emphasis"/>
        </w:rPr>
        <w:t>extreme</w:t>
      </w:r>
      <w:r w:rsidRPr="00BD46E6">
        <w:rPr>
          <w:sz w:val="14"/>
        </w:rPr>
        <w:t xml:space="preserve"> </w:t>
      </w:r>
      <w:r w:rsidRPr="00BD46E6">
        <w:rPr>
          <w:rStyle w:val="StyleUnderline"/>
        </w:rPr>
        <w:t xml:space="preserve">scenario would be causing a </w:t>
      </w:r>
      <w:r w:rsidRPr="00BD46E6">
        <w:rPr>
          <w:rStyle w:val="Emphasis"/>
        </w:rPr>
        <w:t>runaway greenhouse effect sterilizing earth</w:t>
      </w:r>
      <w:r w:rsidRPr="00BD46E6">
        <w:rPr>
          <w:sz w:val="14"/>
        </w:rPr>
        <w:t xml:space="preserve">. However, </w:t>
      </w:r>
      <w:r w:rsidRPr="00BD46E6">
        <w:rPr>
          <w:rStyle w:val="StyleUnderline"/>
        </w:rPr>
        <w:t>this is</w:t>
      </w:r>
      <w:r w:rsidRPr="00BD46E6">
        <w:rPr>
          <w:sz w:val="14"/>
        </w:rPr>
        <w:t xml:space="preserve"> </w:t>
      </w:r>
      <w:r w:rsidRPr="00BD46E6">
        <w:rPr>
          <w:rStyle w:val="Emphasis"/>
        </w:rPr>
        <w:t>unlikely to be possible through adding greenhouse gases</w:t>
      </w:r>
      <w:r w:rsidRPr="00BD46E6">
        <w:rPr>
          <w:sz w:val="14"/>
        </w:rPr>
        <w:t xml:space="preserve"> (Goldblatt &amp; Watson, 2012). Conversely, triggering a snowball earth state (where the surface is nearly entirely frozen and the ice and snow maintains the low temperature by reflecting sunlight into space effectively) would require a 10% reduction in solar input, or a more modest reduction plus drastically lower CO2 levels (Yang, Peltier, &amp; Hu, 2012). </w:t>
      </w:r>
      <w:r w:rsidRPr="00BD46E6">
        <w:rPr>
          <w:rStyle w:val="StyleUnderline"/>
        </w:rPr>
        <w:t xml:space="preserve">Although the biosphere is expected to destabilize eventually (dooming any terrestrial species) the </w:t>
      </w:r>
      <w:r w:rsidRPr="00BD46E6">
        <w:rPr>
          <w:rStyle w:val="Emphasis"/>
        </w:rPr>
        <w:t>expected lifespan is on the order of 1.6–2 billion years</w:t>
      </w:r>
      <w:r w:rsidRPr="00BD46E6">
        <w:rPr>
          <w:sz w:val="14"/>
        </w:rPr>
        <w:t>. The cause of extinction is thought to be the increasing solar luminosity, making conditions too hot, combined with CO2 levels becoming too low for photosynthesis, or water loss to space (Franck, Bounama, &amp; von Bloh, 2006; Wolf &amp; Toon, 2015).</w:t>
      </w:r>
    </w:p>
    <w:p w14:paraId="5ED9196A" w14:textId="77777777" w:rsidR="00615691" w:rsidRPr="00615691" w:rsidRDefault="00615691" w:rsidP="00615691"/>
    <w:p w14:paraId="5CEEE04F" w14:textId="0C801141" w:rsidR="00BE5DE7" w:rsidRDefault="00BE5DE7" w:rsidP="00BE5DE7">
      <w:pPr>
        <w:pStyle w:val="Heading2"/>
      </w:pPr>
      <w:r>
        <w:lastRenderedPageBreak/>
        <w:t>Indo-Pak</w:t>
      </w:r>
    </w:p>
    <w:p w14:paraId="23B74AA4" w14:textId="77777777" w:rsidR="007B65E8" w:rsidRDefault="007B65E8" w:rsidP="007B65E8">
      <w:pPr>
        <w:pStyle w:val="Heading3"/>
      </w:pPr>
      <w:r>
        <w:lastRenderedPageBreak/>
        <w:t>Indo-Pak War – 1NC</w:t>
      </w:r>
    </w:p>
    <w:p w14:paraId="404EC9F2" w14:textId="77777777" w:rsidR="00CE29AD" w:rsidRPr="00AD5289" w:rsidRDefault="00CE29AD" w:rsidP="00CE29AD">
      <w:pPr>
        <w:pStyle w:val="Heading4"/>
        <w:rPr>
          <w:u w:val="single"/>
        </w:rPr>
      </w:pPr>
      <w:r>
        <w:t xml:space="preserve">No Indo-Pak war </w:t>
      </w:r>
      <w:r w:rsidRPr="00C12ED1">
        <w:rPr>
          <w:b w:val="0"/>
        </w:rPr>
        <w:t xml:space="preserve">– </w:t>
      </w:r>
      <w:r w:rsidRPr="00C12ED1">
        <w:rPr>
          <w:b w:val="0"/>
          <w:u w:val="single"/>
        </w:rPr>
        <w:t>multiple checks</w:t>
      </w:r>
      <w:r w:rsidRPr="00C12ED1">
        <w:rPr>
          <w:b w:val="0"/>
        </w:rPr>
        <w:t xml:space="preserve">, February </w:t>
      </w:r>
      <w:r w:rsidRPr="00C12ED1">
        <w:rPr>
          <w:b w:val="0"/>
          <w:u w:val="single"/>
        </w:rPr>
        <w:t>IAF strike proves</w:t>
      </w:r>
      <w:r w:rsidRPr="00C12ED1">
        <w:rPr>
          <w:b w:val="0"/>
        </w:rPr>
        <w:t xml:space="preserve">, </w:t>
      </w:r>
      <w:r w:rsidRPr="00C12ED1">
        <w:rPr>
          <w:b w:val="0"/>
          <w:u w:val="single"/>
        </w:rPr>
        <w:t>AND</w:t>
      </w:r>
      <w:r w:rsidRPr="00C12ED1">
        <w:rPr>
          <w:b w:val="0"/>
        </w:rPr>
        <w:t xml:space="preserve"> their evidence is </w:t>
      </w:r>
      <w:r w:rsidRPr="00C12ED1">
        <w:rPr>
          <w:b w:val="0"/>
          <w:u w:val="single"/>
        </w:rPr>
        <w:t>lazy punditry</w:t>
      </w:r>
      <w:r w:rsidRPr="00C12ED1">
        <w:rPr>
          <w:b w:val="0"/>
        </w:rPr>
        <w:t xml:space="preserve"> that mistakes </w:t>
      </w:r>
      <w:r w:rsidRPr="00C12ED1">
        <w:rPr>
          <w:b w:val="0"/>
          <w:u w:val="single"/>
        </w:rPr>
        <w:t>rhetoric</w:t>
      </w:r>
      <w:r w:rsidRPr="00C12ED1">
        <w:rPr>
          <w:b w:val="0"/>
        </w:rPr>
        <w:t xml:space="preserve"> for </w:t>
      </w:r>
      <w:r w:rsidRPr="00C12ED1">
        <w:rPr>
          <w:b w:val="0"/>
          <w:u w:val="single"/>
        </w:rPr>
        <w:t>actual doctrine</w:t>
      </w:r>
    </w:p>
    <w:p w14:paraId="29A61258" w14:textId="03E2F8CE" w:rsidR="00CE29AD" w:rsidRDefault="00CE29AD" w:rsidP="00CE29AD">
      <w:r>
        <w:t xml:space="preserve">G. </w:t>
      </w:r>
      <w:r w:rsidRPr="00AD5289">
        <w:rPr>
          <w:rStyle w:val="Style13ptBold"/>
        </w:rPr>
        <w:t xml:space="preserve">Parthasarathy </w:t>
      </w:r>
      <w:r w:rsidR="006248CD">
        <w:rPr>
          <w:rStyle w:val="Style13ptBold"/>
        </w:rPr>
        <w:t>19</w:t>
      </w:r>
      <w:r>
        <w:t>, Senior Fellow @ CSIS, Visiting Professor in the Centre for Policy Research in New Delhi, and Member of the Executive Committee of the Centre for Air Power Studies in New Delhi, "View: A Paradigm Shift In Dealing With Pakistan", Economic Times, 2019, https://economictimes.indiatimes.com/news/politics-and-nation/view-a-paradigm-shift-in-dealing-with-pakistan/articleshow/71228175.cms?from=mdr</w:t>
      </w:r>
    </w:p>
    <w:p w14:paraId="47079BF9" w14:textId="36B4B5E4" w:rsidR="00AD416C" w:rsidRDefault="00CE29AD" w:rsidP="00CE29AD">
      <w:r w:rsidRPr="00AD5289">
        <w:rPr>
          <w:sz w:val="14"/>
        </w:rPr>
        <w:t xml:space="preserve">People across India will look back on 2019 as the year when we surprised the world by showing that we had the courage, capability and the will to take actions earlier considered “unthinkable”. </w:t>
      </w:r>
      <w:r w:rsidRPr="00AD5289">
        <w:rPr>
          <w:rStyle w:val="StyleUnderline"/>
          <w:highlight w:val="cyan"/>
        </w:rPr>
        <w:t>On February 26</w:t>
      </w:r>
      <w:r w:rsidRPr="00AD5289">
        <w:rPr>
          <w:sz w:val="14"/>
        </w:rPr>
        <w:t xml:space="preserve">, </w:t>
      </w:r>
      <w:r w:rsidRPr="00AD5289">
        <w:rPr>
          <w:rStyle w:val="StyleUnderline"/>
        </w:rPr>
        <w:t xml:space="preserve">Mirage 2000 jets of </w:t>
      </w:r>
      <w:r w:rsidRPr="00B830EC">
        <w:rPr>
          <w:rStyle w:val="StyleUnderline"/>
        </w:rPr>
        <w:t xml:space="preserve">the </w:t>
      </w:r>
      <w:r w:rsidRPr="00AD5289">
        <w:rPr>
          <w:rStyle w:val="StyleUnderline"/>
          <w:highlight w:val="cyan"/>
        </w:rPr>
        <w:t>IAF</w:t>
      </w:r>
      <w:r w:rsidRPr="00B830EC">
        <w:rPr>
          <w:rStyle w:val="StyleUnderline"/>
        </w:rPr>
        <w:t xml:space="preserve"> attacked and </w:t>
      </w:r>
      <w:r w:rsidRPr="00AD5289">
        <w:rPr>
          <w:rStyle w:val="StyleUnderline"/>
          <w:highlight w:val="cyan"/>
        </w:rPr>
        <w:t xml:space="preserve">destroyed a </w:t>
      </w:r>
      <w:r w:rsidRPr="00AD5289">
        <w:rPr>
          <w:rStyle w:val="Emphasis"/>
          <w:highlight w:val="cyan"/>
        </w:rPr>
        <w:t>major</w:t>
      </w:r>
      <w:r w:rsidRPr="00B830EC">
        <w:rPr>
          <w:rStyle w:val="Emphasis"/>
        </w:rPr>
        <w:t xml:space="preserve"> training </w:t>
      </w:r>
      <w:r w:rsidRPr="00B830EC">
        <w:rPr>
          <w:rStyle w:val="Emphasis"/>
          <w:highlight w:val="cyan"/>
        </w:rPr>
        <w:t>center</w:t>
      </w:r>
      <w:r w:rsidRPr="00B830EC">
        <w:rPr>
          <w:rStyle w:val="StyleUnderline"/>
          <w:highlight w:val="cyan"/>
        </w:rPr>
        <w:t xml:space="preserve"> o</w:t>
      </w:r>
      <w:r w:rsidRPr="00AD5289">
        <w:rPr>
          <w:rStyle w:val="StyleUnderline"/>
          <w:highlight w:val="cyan"/>
        </w:rPr>
        <w:t>f</w:t>
      </w:r>
      <w:r w:rsidRPr="00AD5289">
        <w:rPr>
          <w:rStyle w:val="StyleUnderline"/>
        </w:rPr>
        <w:t xml:space="preserve"> the </w:t>
      </w:r>
      <w:r w:rsidRPr="00AD5289">
        <w:rPr>
          <w:rStyle w:val="Emphasis"/>
          <w:highlight w:val="cyan"/>
        </w:rPr>
        <w:t>J</w:t>
      </w:r>
      <w:r w:rsidRPr="00AD5289">
        <w:rPr>
          <w:sz w:val="14"/>
          <w:szCs w:val="14"/>
        </w:rPr>
        <w:t>aish-</w:t>
      </w:r>
      <w:r w:rsidRPr="00AD5289">
        <w:rPr>
          <w:rStyle w:val="Emphasis"/>
          <w:highlight w:val="cyan"/>
        </w:rPr>
        <w:t>eM</w:t>
      </w:r>
      <w:r w:rsidRPr="00AD5289">
        <w:rPr>
          <w:sz w:val="14"/>
        </w:rPr>
        <w:t xml:space="preserve">ohammed at Balakot. </w:t>
      </w:r>
      <w:r w:rsidRPr="00AD5289">
        <w:rPr>
          <w:rStyle w:val="StyleUnderline"/>
          <w:highlight w:val="cyan"/>
        </w:rPr>
        <w:t>This</w:t>
      </w:r>
      <w:r w:rsidRPr="00AD5289">
        <w:rPr>
          <w:rStyle w:val="StyleUnderline"/>
        </w:rPr>
        <w:t xml:space="preserve"> </w:t>
      </w:r>
      <w:r w:rsidRPr="00AD5289">
        <w:rPr>
          <w:rStyle w:val="Emphasis"/>
        </w:rPr>
        <w:t>unprecedented</w:t>
      </w:r>
      <w:r w:rsidRPr="00AD5289">
        <w:rPr>
          <w:rStyle w:val="StyleUnderline"/>
        </w:rPr>
        <w:t xml:space="preserve"> attack </w:t>
      </w:r>
      <w:r w:rsidRPr="00AD5289">
        <w:rPr>
          <w:rStyle w:val="Emphasis"/>
          <w:highlight w:val="cyan"/>
        </w:rPr>
        <w:t>destroyed the myth</w:t>
      </w:r>
      <w:r w:rsidRPr="00AD5289">
        <w:rPr>
          <w:sz w:val="14"/>
          <w:highlight w:val="cyan"/>
        </w:rPr>
        <w:t xml:space="preserve"> </w:t>
      </w:r>
      <w:r w:rsidRPr="00AD5289">
        <w:rPr>
          <w:rStyle w:val="StyleUnderline"/>
          <w:highlight w:val="cyan"/>
        </w:rPr>
        <w:t xml:space="preserve">that </w:t>
      </w:r>
      <w:r w:rsidRPr="00AD5289">
        <w:rPr>
          <w:rStyle w:val="Emphasis"/>
          <w:highlight w:val="cyan"/>
        </w:rPr>
        <w:t>any</w:t>
      </w:r>
      <w:r w:rsidRPr="00B830EC">
        <w:rPr>
          <w:rStyle w:val="Emphasis"/>
        </w:rPr>
        <w:t xml:space="preserve"> </w:t>
      </w:r>
      <w:r w:rsidRPr="00AD5289">
        <w:rPr>
          <w:rStyle w:val="Emphasis"/>
        </w:rPr>
        <w:t xml:space="preserve">such </w:t>
      </w:r>
      <w:r w:rsidRPr="00AD5289">
        <w:rPr>
          <w:rStyle w:val="Emphasis"/>
          <w:highlight w:val="cyan"/>
        </w:rPr>
        <w:t>action</w:t>
      </w:r>
      <w:r w:rsidRPr="00B830EC">
        <w:rPr>
          <w:rStyle w:val="StyleUnderline"/>
        </w:rPr>
        <w:t xml:space="preserve"> could</w:t>
      </w:r>
      <w:r w:rsidRPr="00AD5289">
        <w:rPr>
          <w:rStyle w:val="StyleUnderline"/>
        </w:rPr>
        <w:t xml:space="preserve"> </w:t>
      </w:r>
      <w:r w:rsidRPr="00AD5289">
        <w:rPr>
          <w:rStyle w:val="StyleUnderline"/>
          <w:highlight w:val="cyan"/>
        </w:rPr>
        <w:t>lead to a nuclear conflict</w:t>
      </w:r>
      <w:r w:rsidRPr="00AD5289">
        <w:rPr>
          <w:sz w:val="14"/>
        </w:rPr>
        <w:t xml:space="preserve">. </w:t>
      </w:r>
      <w:r w:rsidRPr="00AD5289">
        <w:rPr>
          <w:rStyle w:val="StyleUnderline"/>
        </w:rPr>
        <w:t xml:space="preserve">The regular </w:t>
      </w:r>
      <w:r w:rsidRPr="00AD5289">
        <w:rPr>
          <w:rStyle w:val="StyleUnderline"/>
          <w:highlight w:val="cyan"/>
        </w:rPr>
        <w:t>threats</w:t>
      </w:r>
      <w:r w:rsidRPr="00AD5289">
        <w:rPr>
          <w:rStyle w:val="StyleUnderline"/>
        </w:rPr>
        <w:t xml:space="preserve"> of nuclear escalation by the likes of Imran Khan have</w:t>
      </w:r>
      <w:r w:rsidRPr="00AD5289">
        <w:rPr>
          <w:sz w:val="14"/>
        </w:rPr>
        <w:t xml:space="preserve">, unfortunately, </w:t>
      </w:r>
      <w:r w:rsidRPr="00AD5289">
        <w:rPr>
          <w:rStyle w:val="Emphasis"/>
          <w:highlight w:val="cyan"/>
        </w:rPr>
        <w:t xml:space="preserve">been taken more seriously than </w:t>
      </w:r>
      <w:r w:rsidRPr="00B830EC">
        <w:rPr>
          <w:rStyle w:val="Emphasis"/>
          <w:highlight w:val="cyan"/>
        </w:rPr>
        <w:t>warranted</w:t>
      </w:r>
      <w:r w:rsidRPr="00B830EC">
        <w:rPr>
          <w:sz w:val="14"/>
          <w:highlight w:val="cyan"/>
        </w:rPr>
        <w:t xml:space="preserve">, </w:t>
      </w:r>
      <w:r w:rsidRPr="00B830EC">
        <w:rPr>
          <w:rStyle w:val="StyleUnderline"/>
          <w:highlight w:val="cyan"/>
        </w:rPr>
        <w:t xml:space="preserve">by </w:t>
      </w:r>
      <w:r w:rsidRPr="00AD5289">
        <w:rPr>
          <w:rStyle w:val="StyleUnderline"/>
          <w:highlight w:val="cyan"/>
        </w:rPr>
        <w:t>self-styled “</w:t>
      </w:r>
      <w:r w:rsidRPr="00AD5289">
        <w:rPr>
          <w:rStyle w:val="Emphasis"/>
          <w:highlight w:val="cyan"/>
        </w:rPr>
        <w:t>intellectuals</w:t>
      </w:r>
      <w:r w:rsidRPr="00AD5289">
        <w:rPr>
          <w:rStyle w:val="StyleUnderline"/>
        </w:rPr>
        <w:t xml:space="preserve">” and even by </w:t>
      </w:r>
      <w:r w:rsidRPr="00AD5289">
        <w:rPr>
          <w:rStyle w:val="Emphasis"/>
        </w:rPr>
        <w:t>sections of the media</w:t>
      </w:r>
      <w:r w:rsidRPr="00AD5289">
        <w:rPr>
          <w:sz w:val="14"/>
        </w:rPr>
        <w:t xml:space="preserve">, in India. Home minister Amit </w:t>
      </w:r>
      <w:r w:rsidRPr="00AD5289">
        <w:rPr>
          <w:rStyle w:val="StyleUnderline"/>
        </w:rPr>
        <w:t>Shah</w:t>
      </w:r>
      <w:r w:rsidRPr="00AD5289">
        <w:rPr>
          <w:sz w:val="14"/>
        </w:rPr>
        <w:t xml:space="preserve"> </w:t>
      </w:r>
      <w:r w:rsidRPr="00AD5289">
        <w:rPr>
          <w:rStyle w:val="StyleUnderline"/>
        </w:rPr>
        <w:t>announced</w:t>
      </w:r>
      <w:r w:rsidRPr="00AD5289">
        <w:rPr>
          <w:sz w:val="14"/>
        </w:rPr>
        <w:t xml:space="preserve"> on August 5 </w:t>
      </w:r>
      <w:r w:rsidRPr="00AD5289">
        <w:rPr>
          <w:rStyle w:val="StyleUnderline"/>
        </w:rPr>
        <w:t>that India was going to enact legislation to bifurcate J&amp;K into two Union territories</w:t>
      </w:r>
      <w:r w:rsidRPr="00AD5289">
        <w:rPr>
          <w:sz w:val="14"/>
        </w:rPr>
        <w:t xml:space="preserve">, </w:t>
      </w:r>
      <w:r w:rsidRPr="00AD5289">
        <w:rPr>
          <w:rStyle w:val="StyleUnderline"/>
        </w:rPr>
        <w:t>comprising the Jammu and Kashmir division and Ladakh</w:t>
      </w:r>
      <w:r w:rsidRPr="00AD5289">
        <w:rPr>
          <w:sz w:val="14"/>
        </w:rPr>
        <w:t xml:space="preserve">. </w:t>
      </w:r>
      <w:r w:rsidRPr="00B830EC">
        <w:rPr>
          <w:rStyle w:val="StyleUnderline"/>
        </w:rPr>
        <w:t xml:space="preserve">Pakistan’s </w:t>
      </w:r>
      <w:r w:rsidRPr="00B830EC">
        <w:rPr>
          <w:rStyle w:val="Emphasis"/>
          <w:highlight w:val="cyan"/>
        </w:rPr>
        <w:t>politicians</w:t>
      </w:r>
      <w:r w:rsidRPr="00AD5289">
        <w:rPr>
          <w:rStyle w:val="StyleUnderline"/>
        </w:rPr>
        <w:t xml:space="preserve"> went ballistic</w:t>
      </w:r>
      <w:r w:rsidRPr="00AD5289">
        <w:rPr>
          <w:sz w:val="14"/>
        </w:rPr>
        <w:t xml:space="preserve">, </w:t>
      </w:r>
      <w:r w:rsidRPr="00AD5289">
        <w:rPr>
          <w:rStyle w:val="StyleUnderline"/>
        </w:rPr>
        <w:t xml:space="preserve">with some politicians and others with radical Islamist inclinations </w:t>
      </w:r>
      <w:r w:rsidRPr="00AD5289">
        <w:rPr>
          <w:rStyle w:val="StyleUnderline"/>
          <w:highlight w:val="cyan"/>
        </w:rPr>
        <w:t>threaten</w:t>
      </w:r>
      <w:r w:rsidRPr="00B830EC">
        <w:rPr>
          <w:rStyle w:val="StyleUnderline"/>
        </w:rPr>
        <w:t xml:space="preserve">ing possible </w:t>
      </w:r>
      <w:r w:rsidRPr="00B830EC">
        <w:rPr>
          <w:rStyle w:val="Emphasis"/>
        </w:rPr>
        <w:t>nuclear</w:t>
      </w:r>
      <w:r w:rsidRPr="00B830EC">
        <w:rPr>
          <w:rStyle w:val="StyleUnderline"/>
        </w:rPr>
        <w:t xml:space="preserve"> </w:t>
      </w:r>
      <w:r w:rsidRPr="00B830EC">
        <w:rPr>
          <w:rStyle w:val="StyleUnderline"/>
          <w:highlight w:val="cyan"/>
        </w:rPr>
        <w:t>escalation</w:t>
      </w:r>
      <w:r w:rsidRPr="00B830EC">
        <w:rPr>
          <w:sz w:val="14"/>
          <w:highlight w:val="cyan"/>
        </w:rPr>
        <w:t xml:space="preserve">. </w:t>
      </w:r>
      <w:r w:rsidRPr="00B830EC">
        <w:rPr>
          <w:rStyle w:val="Emphasis"/>
          <w:highlight w:val="cyan"/>
        </w:rPr>
        <w:t xml:space="preserve">New </w:t>
      </w:r>
      <w:r w:rsidRPr="00AD5289">
        <w:rPr>
          <w:rStyle w:val="Emphasis"/>
          <w:highlight w:val="cyan"/>
        </w:rPr>
        <w:t>Delhi remained unmoved</w:t>
      </w:r>
      <w:r w:rsidRPr="00AD5289">
        <w:rPr>
          <w:sz w:val="14"/>
        </w:rPr>
        <w:t xml:space="preserve"> </w:t>
      </w:r>
      <w:r w:rsidRPr="00AD5289">
        <w:rPr>
          <w:rStyle w:val="StyleUnderline"/>
        </w:rPr>
        <w:t xml:space="preserve">by Pakistani nuclear threats and </w:t>
      </w:r>
      <w:r w:rsidRPr="00AD5289">
        <w:rPr>
          <w:rStyle w:val="Emphasis"/>
        </w:rPr>
        <w:t>rhetoric</w:t>
      </w:r>
      <w:r w:rsidRPr="00AD5289">
        <w:rPr>
          <w:sz w:val="14"/>
        </w:rPr>
        <w:t xml:space="preserve">, led by Prime Minister Imran Khan. </w:t>
      </w:r>
      <w:r w:rsidRPr="00B830EC">
        <w:rPr>
          <w:rStyle w:val="StyleUnderline"/>
        </w:rPr>
        <w:t xml:space="preserve">The </w:t>
      </w:r>
      <w:r w:rsidRPr="00AD5289">
        <w:rPr>
          <w:rStyle w:val="Emphasis"/>
          <w:highlight w:val="cyan"/>
        </w:rPr>
        <w:t>reality</w:t>
      </w:r>
      <w:r w:rsidRPr="00AD5289">
        <w:rPr>
          <w:rStyle w:val="StyleUnderline"/>
          <w:highlight w:val="cyan"/>
        </w:rPr>
        <w:t xml:space="preserve"> is</w:t>
      </w:r>
      <w:r w:rsidRPr="00B830EC">
        <w:rPr>
          <w:rStyle w:val="StyleUnderline"/>
        </w:rPr>
        <w:t xml:space="preserve"> that</w:t>
      </w:r>
      <w:r w:rsidRPr="00AD5289">
        <w:rPr>
          <w:rStyle w:val="StyleUnderline"/>
        </w:rPr>
        <w:t xml:space="preserve"> </w:t>
      </w:r>
      <w:r w:rsidRPr="00AD5289">
        <w:rPr>
          <w:rStyle w:val="StyleUnderline"/>
          <w:highlight w:val="cyan"/>
        </w:rPr>
        <w:t xml:space="preserve">Pakistan has a </w:t>
      </w:r>
      <w:r w:rsidRPr="00AD5289">
        <w:rPr>
          <w:rStyle w:val="Emphasis"/>
          <w:highlight w:val="cyan"/>
        </w:rPr>
        <w:t>professional</w:t>
      </w:r>
      <w:r w:rsidRPr="00B830EC">
        <w:rPr>
          <w:rStyle w:val="Emphasis"/>
        </w:rPr>
        <w:t xml:space="preserve"> and </w:t>
      </w:r>
      <w:r w:rsidRPr="00AD5289">
        <w:rPr>
          <w:rStyle w:val="Emphasis"/>
          <w:highlight w:val="cyan"/>
        </w:rPr>
        <w:t>streamlined</w:t>
      </w:r>
      <w:r w:rsidRPr="00AD5289">
        <w:rPr>
          <w:rStyle w:val="StyleUnderline"/>
        </w:rPr>
        <w:t xml:space="preserve"> </w:t>
      </w:r>
      <w:r w:rsidRPr="00B830EC">
        <w:rPr>
          <w:rStyle w:val="StyleUnderline"/>
        </w:rPr>
        <w:t xml:space="preserve">nuclear </w:t>
      </w:r>
      <w:r w:rsidRPr="00AD5289">
        <w:rPr>
          <w:rStyle w:val="StyleUnderline"/>
          <w:highlight w:val="cyan"/>
        </w:rPr>
        <w:t>command structure</w:t>
      </w:r>
      <w:r w:rsidRPr="00AD5289">
        <w:rPr>
          <w:sz w:val="14"/>
        </w:rPr>
        <w:t xml:space="preserve">, </w:t>
      </w:r>
      <w:r w:rsidRPr="00AD5289">
        <w:rPr>
          <w:rStyle w:val="StyleUnderline"/>
        </w:rPr>
        <w:t>with its nuclear thresholds well defined</w:t>
      </w:r>
      <w:r w:rsidRPr="00AD5289">
        <w:rPr>
          <w:sz w:val="14"/>
        </w:rPr>
        <w:t xml:space="preserve">, </w:t>
      </w:r>
      <w:r w:rsidRPr="00AD5289">
        <w:rPr>
          <w:rStyle w:val="StyleUnderline"/>
        </w:rPr>
        <w:t>by the founder of its Nuclear Command Authority, Lt. General Khalid Kidwai</w:t>
      </w:r>
      <w:r w:rsidRPr="00AD5289">
        <w:rPr>
          <w:sz w:val="14"/>
        </w:rPr>
        <w:t xml:space="preserve">. </w:t>
      </w:r>
      <w:r w:rsidRPr="00AD5289">
        <w:rPr>
          <w:rStyle w:val="Emphasis"/>
          <w:highlight w:val="cyan"/>
        </w:rPr>
        <w:t>Despite</w:t>
      </w:r>
      <w:r w:rsidRPr="00B830EC">
        <w:rPr>
          <w:rStyle w:val="Emphasis"/>
        </w:rPr>
        <w:t xml:space="preserve"> bombastic </w:t>
      </w:r>
      <w:r w:rsidRPr="00AD5289">
        <w:rPr>
          <w:rStyle w:val="Emphasis"/>
          <w:highlight w:val="cyan"/>
        </w:rPr>
        <w:t>threats</w:t>
      </w:r>
      <w:r w:rsidRPr="00AD5289">
        <w:rPr>
          <w:sz w:val="14"/>
        </w:rPr>
        <w:t xml:space="preserve"> </w:t>
      </w:r>
      <w:r w:rsidRPr="00AD5289">
        <w:rPr>
          <w:rStyle w:val="StyleUnderline"/>
        </w:rPr>
        <w:t>of nuclear escalation by its media and politicians</w:t>
      </w:r>
      <w:r w:rsidRPr="00AD5289">
        <w:rPr>
          <w:sz w:val="14"/>
        </w:rPr>
        <w:t xml:space="preserve">, </w:t>
      </w:r>
      <w:r w:rsidRPr="00B830EC">
        <w:rPr>
          <w:rStyle w:val="StyleUnderline"/>
        </w:rPr>
        <w:t xml:space="preserve">the </w:t>
      </w:r>
      <w:r w:rsidRPr="00AD5289">
        <w:rPr>
          <w:rStyle w:val="Emphasis"/>
          <w:highlight w:val="cyan"/>
        </w:rPr>
        <w:t>professionals</w:t>
      </w:r>
      <w:r w:rsidRPr="00AD5289">
        <w:rPr>
          <w:rStyle w:val="StyleUnderline"/>
          <w:highlight w:val="cyan"/>
        </w:rPr>
        <w:t xml:space="preserve"> in Pakistan</w:t>
      </w:r>
      <w:r w:rsidRPr="00B830EC">
        <w:rPr>
          <w:rStyle w:val="StyleUnderline"/>
        </w:rPr>
        <w:t xml:space="preserve">’s nuclear command </w:t>
      </w:r>
      <w:r w:rsidRPr="00AD5289">
        <w:rPr>
          <w:rStyle w:val="StyleUnderline"/>
          <w:highlight w:val="cyan"/>
        </w:rPr>
        <w:t xml:space="preserve">are </w:t>
      </w:r>
      <w:r w:rsidRPr="00AD5289">
        <w:rPr>
          <w:rStyle w:val="Emphasis"/>
          <w:highlight w:val="cyan"/>
        </w:rPr>
        <w:t>realists</w:t>
      </w:r>
      <w:r w:rsidRPr="00AD5289">
        <w:rPr>
          <w:sz w:val="14"/>
        </w:rPr>
        <w:t xml:space="preserve">, </w:t>
      </w:r>
      <w:r w:rsidRPr="00AD5289">
        <w:rPr>
          <w:rStyle w:val="StyleUnderline"/>
        </w:rPr>
        <w:t xml:space="preserve">who know </w:t>
      </w:r>
      <w:r w:rsidRPr="00AD5289">
        <w:rPr>
          <w:rStyle w:val="Emphasis"/>
        </w:rPr>
        <w:t>what nuclear escalation involves</w:t>
      </w:r>
      <w:r w:rsidRPr="00AD5289">
        <w:rPr>
          <w:rStyle w:val="StyleUnderline"/>
        </w:rPr>
        <w:t>.</w:t>
      </w:r>
      <w:r w:rsidRPr="00AD5289">
        <w:rPr>
          <w:sz w:val="14"/>
        </w:rPr>
        <w:t xml:space="preserve"> </w:t>
      </w:r>
      <w:r w:rsidRPr="00AD5289">
        <w:rPr>
          <w:rStyle w:val="Emphasis"/>
          <w:highlight w:val="cyan"/>
        </w:rPr>
        <w:t>India’s</w:t>
      </w:r>
      <w:r w:rsidRPr="00B830EC">
        <w:rPr>
          <w:rStyle w:val="StyleUnderline"/>
        </w:rPr>
        <w:t xml:space="preserve"> </w:t>
      </w:r>
      <w:r w:rsidRPr="00AD5289">
        <w:rPr>
          <w:rStyle w:val="StyleUnderline"/>
        </w:rPr>
        <w:t xml:space="preserve">nuclear </w:t>
      </w:r>
      <w:r w:rsidRPr="00AD5289">
        <w:rPr>
          <w:rStyle w:val="StyleUnderline"/>
          <w:highlight w:val="cyan"/>
        </w:rPr>
        <w:t>doctrine is</w:t>
      </w:r>
      <w:r w:rsidRPr="00B830EC">
        <w:rPr>
          <w:rStyle w:val="StyleUnderline"/>
        </w:rPr>
        <w:t xml:space="preserve"> based on </w:t>
      </w:r>
      <w:r w:rsidRPr="00AD5289">
        <w:rPr>
          <w:rStyle w:val="Emphasis"/>
          <w:highlight w:val="cyan"/>
        </w:rPr>
        <w:t>restraint</w:t>
      </w:r>
      <w:r w:rsidRPr="00AD5289">
        <w:rPr>
          <w:sz w:val="14"/>
        </w:rPr>
        <w:t xml:space="preserve">. </w:t>
      </w:r>
      <w:r w:rsidRPr="00B830EC">
        <w:rPr>
          <w:rStyle w:val="StyleUnderline"/>
        </w:rPr>
        <w:t xml:space="preserve">India </w:t>
      </w:r>
      <w:r w:rsidRPr="00B830EC">
        <w:rPr>
          <w:rStyle w:val="Emphasis"/>
        </w:rPr>
        <w:t xml:space="preserve">will </w:t>
      </w:r>
      <w:r w:rsidRPr="00AD5289">
        <w:rPr>
          <w:rStyle w:val="Emphasis"/>
          <w:highlight w:val="cyan"/>
        </w:rPr>
        <w:t>not</w:t>
      </w:r>
      <w:r w:rsidRPr="00B830EC">
        <w:rPr>
          <w:rStyle w:val="StyleUnderline"/>
        </w:rPr>
        <w:t xml:space="preserve"> be the </w:t>
      </w:r>
      <w:r w:rsidRPr="00AD5289">
        <w:rPr>
          <w:rStyle w:val="StyleUnderline"/>
          <w:highlight w:val="cyan"/>
        </w:rPr>
        <w:t>first to use</w:t>
      </w:r>
      <w:r w:rsidRPr="00AD5289">
        <w:rPr>
          <w:rStyle w:val="StyleUnderline"/>
        </w:rPr>
        <w:t xml:space="preserve"> </w:t>
      </w:r>
      <w:r w:rsidRPr="00B830EC">
        <w:rPr>
          <w:rStyle w:val="StyleUnderline"/>
        </w:rPr>
        <w:t>nuclear weapons</w:t>
      </w:r>
      <w:r w:rsidRPr="00AD5289">
        <w:rPr>
          <w:rStyle w:val="StyleUnderline"/>
        </w:rPr>
        <w:t xml:space="preserve"> in any conventional conflict</w:t>
      </w:r>
      <w:r w:rsidRPr="00AD5289">
        <w:rPr>
          <w:sz w:val="14"/>
        </w:rPr>
        <w:t xml:space="preserve">. The reality, however, is </w:t>
      </w:r>
      <w:r w:rsidRPr="00AD5289">
        <w:rPr>
          <w:rStyle w:val="StyleUnderline"/>
        </w:rPr>
        <w:t xml:space="preserve">that </w:t>
      </w:r>
      <w:r w:rsidRPr="00AD5289">
        <w:rPr>
          <w:rStyle w:val="StyleUnderline"/>
          <w:highlight w:val="cyan"/>
        </w:rPr>
        <w:t>Pakistan</w:t>
      </w:r>
      <w:r w:rsidRPr="00B830EC">
        <w:rPr>
          <w:rStyle w:val="StyleUnderline"/>
        </w:rPr>
        <w:t xml:space="preserve">’s military </w:t>
      </w:r>
      <w:r w:rsidRPr="00AD5289">
        <w:rPr>
          <w:rStyle w:val="Emphasis"/>
          <w:highlight w:val="cyan"/>
        </w:rPr>
        <w:t>knows</w:t>
      </w:r>
      <w:r w:rsidRPr="00B830EC">
        <w:rPr>
          <w:rStyle w:val="StyleUnderline"/>
        </w:rPr>
        <w:t xml:space="preserve"> that </w:t>
      </w:r>
      <w:r w:rsidRPr="00AD5289">
        <w:rPr>
          <w:rStyle w:val="StyleUnderline"/>
          <w:highlight w:val="cyan"/>
        </w:rPr>
        <w:t xml:space="preserve">their country will be </w:t>
      </w:r>
      <w:r w:rsidRPr="00AD5289">
        <w:rPr>
          <w:rStyle w:val="Emphasis"/>
          <w:highlight w:val="cyan"/>
        </w:rPr>
        <w:t>obliterated</w:t>
      </w:r>
      <w:r w:rsidRPr="00AD5289">
        <w:rPr>
          <w:rStyle w:val="StyleUnderline"/>
        </w:rPr>
        <w:t xml:space="preserve"> if they indulge in nuclear adventurism</w:t>
      </w:r>
      <w:r w:rsidRPr="00AD5289">
        <w:rPr>
          <w:sz w:val="14"/>
        </w:rPr>
        <w:t xml:space="preserve">. </w:t>
      </w:r>
      <w:r w:rsidRPr="00B830EC">
        <w:rPr>
          <w:rStyle w:val="Emphasis"/>
          <w:highlight w:val="cyan"/>
        </w:rPr>
        <w:t>Those responsible</w:t>
      </w:r>
      <w:r w:rsidRPr="00AD5289">
        <w:rPr>
          <w:rStyle w:val="StyleUnderline"/>
        </w:rPr>
        <w:t xml:space="preserve"> for the deployment and use of nuclear weapons in Pakistan, </w:t>
      </w:r>
      <w:r w:rsidRPr="00AD5289">
        <w:rPr>
          <w:rStyle w:val="Emphasis"/>
          <w:highlight w:val="cyan"/>
        </w:rPr>
        <w:t>therefore</w:t>
      </w:r>
      <w:r w:rsidRPr="00AD5289">
        <w:rPr>
          <w:rStyle w:val="StyleUnderline"/>
          <w:highlight w:val="cyan"/>
        </w:rPr>
        <w:t xml:space="preserve">, </w:t>
      </w:r>
      <w:r w:rsidRPr="00AD5289">
        <w:rPr>
          <w:rStyle w:val="Emphasis"/>
          <w:highlight w:val="cyan"/>
        </w:rPr>
        <w:t>eschew</w:t>
      </w:r>
      <w:r w:rsidRPr="00B830EC">
        <w:rPr>
          <w:rStyle w:val="Emphasis"/>
        </w:rPr>
        <w:t xml:space="preserve"> such </w:t>
      </w:r>
      <w:r w:rsidRPr="00AD5289">
        <w:rPr>
          <w:rStyle w:val="Emphasis"/>
          <w:highlight w:val="cyan"/>
        </w:rPr>
        <w:t>rhetoric</w:t>
      </w:r>
      <w:r w:rsidRPr="00B830EC">
        <w:t>.</w:t>
      </w:r>
      <w:r w:rsidR="007B65E8">
        <w:t xml:space="preserve"> </w:t>
      </w:r>
    </w:p>
    <w:p w14:paraId="0EC4CDF7" w14:textId="5A2B344C" w:rsidR="00F029C1" w:rsidRDefault="00F029C1" w:rsidP="00F029C1">
      <w:pPr>
        <w:pStyle w:val="Heading3"/>
      </w:pPr>
      <w:r>
        <w:lastRenderedPageBreak/>
        <w:t>Indo-Pak War – 2NC</w:t>
      </w:r>
    </w:p>
    <w:p w14:paraId="0D4049CD" w14:textId="2CD55258" w:rsidR="00F029C1" w:rsidRPr="00BD46E6" w:rsidRDefault="00F029C1" w:rsidP="00F029C1">
      <w:pPr>
        <w:pStyle w:val="Heading4"/>
        <w:rPr>
          <w:rFonts w:cs="Arial"/>
        </w:rPr>
      </w:pPr>
      <w:r w:rsidRPr="00BD46E6">
        <w:rPr>
          <w:rFonts w:cs="Arial"/>
          <w:u w:val="single"/>
        </w:rPr>
        <w:t>No risk</w:t>
      </w:r>
      <w:r w:rsidRPr="00BD46E6">
        <w:rPr>
          <w:rFonts w:cs="Arial"/>
        </w:rPr>
        <w:t xml:space="preserve"> of Indo-Pak war</w:t>
      </w:r>
    </w:p>
    <w:p w14:paraId="765BE75B" w14:textId="77777777" w:rsidR="00F029C1" w:rsidRPr="00BD46E6" w:rsidRDefault="00F029C1" w:rsidP="00F029C1">
      <w:r w:rsidRPr="00BD46E6">
        <w:t xml:space="preserve">Rashme </w:t>
      </w:r>
      <w:r w:rsidRPr="00BD46E6">
        <w:rPr>
          <w:rStyle w:val="Style13ptBold"/>
        </w:rPr>
        <w:t>Sehgal and</w:t>
      </w:r>
      <w:r w:rsidRPr="00BD46E6">
        <w:t xml:space="preserve"> Ramamurti </w:t>
      </w:r>
      <w:r w:rsidRPr="00BD46E6">
        <w:rPr>
          <w:rStyle w:val="Style13ptBold"/>
        </w:rPr>
        <w:t>Rajaraman 18</w:t>
      </w:r>
      <w:r w:rsidRPr="00BD46E6">
        <w:t>, he’s being interviewed, Emeritus Professor of Theoretical Physics at Jawaharlal Nehru University, "'India-Pakistan nuke war not a realistic possibilty', says leading nuclear expert Ramamurti Rajaraman", Firstpost, https://www.firstpost.com/india/india-pakistan-nuke-war-not-a-realistic-possibilty-says-leading-nuclear-expert-ramamurti-rajaraman-3880145.html</w:t>
      </w:r>
    </w:p>
    <w:p w14:paraId="3EC77C81" w14:textId="77777777" w:rsidR="00F029C1" w:rsidRPr="00BD46E6" w:rsidRDefault="00F029C1" w:rsidP="00F029C1">
      <w:pPr>
        <w:rPr>
          <w:sz w:val="12"/>
        </w:rPr>
      </w:pPr>
      <w:r w:rsidRPr="00BD46E6">
        <w:rPr>
          <w:sz w:val="12"/>
        </w:rPr>
        <w:t xml:space="preserve">Q: The conflict between India and Pakistan has intensified in the last three years. If the situation worsens, </w:t>
      </w:r>
      <w:r w:rsidRPr="00BD46E6">
        <w:rPr>
          <w:rStyle w:val="StyleUnderline"/>
          <w:highlight w:val="cyan"/>
        </w:rPr>
        <w:t>is there a likelihood</w:t>
      </w:r>
      <w:r w:rsidRPr="00BD46E6">
        <w:rPr>
          <w:rStyle w:val="StyleUnderline"/>
        </w:rPr>
        <w:t xml:space="preserve"> that </w:t>
      </w:r>
      <w:r w:rsidRPr="00BD46E6">
        <w:rPr>
          <w:rStyle w:val="StyleUnderline"/>
          <w:highlight w:val="cyan"/>
        </w:rPr>
        <w:t>India could launch</w:t>
      </w:r>
      <w:r w:rsidRPr="00BD46E6">
        <w:rPr>
          <w:rStyle w:val="StyleUnderline"/>
        </w:rPr>
        <w:t xml:space="preserve"> </w:t>
      </w:r>
      <w:r w:rsidRPr="00BD46E6">
        <w:rPr>
          <w:rStyle w:val="StyleUnderline"/>
          <w:highlight w:val="cyan"/>
        </w:rPr>
        <w:t>a</w:t>
      </w:r>
      <w:r w:rsidRPr="00BD46E6">
        <w:rPr>
          <w:rStyle w:val="StyleUnderline"/>
        </w:rPr>
        <w:t xml:space="preserve"> </w:t>
      </w:r>
      <w:r w:rsidRPr="00BD46E6">
        <w:rPr>
          <w:rStyle w:val="StyleUnderline"/>
          <w:highlight w:val="cyan"/>
        </w:rPr>
        <w:t>pre-emptive</w:t>
      </w:r>
      <w:r w:rsidRPr="00BD46E6">
        <w:rPr>
          <w:rStyle w:val="StyleUnderline"/>
        </w:rPr>
        <w:t xml:space="preserve"> first </w:t>
      </w:r>
      <w:r w:rsidRPr="00BD46E6">
        <w:rPr>
          <w:rStyle w:val="StyleUnderline"/>
          <w:highlight w:val="cyan"/>
        </w:rPr>
        <w:t>strike against Pakistan</w:t>
      </w:r>
      <w:r w:rsidRPr="00BD46E6">
        <w:rPr>
          <w:rStyle w:val="StyleUnderline"/>
        </w:rPr>
        <w:t xml:space="preserve"> if it feared an imminent nuclear strike?</w:t>
      </w:r>
      <w:r w:rsidRPr="00BD46E6">
        <w:rPr>
          <w:sz w:val="12"/>
        </w:rPr>
        <w:t xml:space="preserve"> Of course, this could mean a marked reversal of our no-first use (NFU) policy. On the other hand, if India goes in for more surgical strikes, can Pakistan use a conventional attack as a pretext to attack India?</w:t>
      </w:r>
    </w:p>
    <w:p w14:paraId="060030D1" w14:textId="77777777" w:rsidR="00F029C1" w:rsidRPr="00BD46E6" w:rsidRDefault="00F029C1" w:rsidP="00F029C1">
      <w:pPr>
        <w:rPr>
          <w:rStyle w:val="StyleUnderline"/>
        </w:rPr>
      </w:pPr>
      <w:r w:rsidRPr="00BD46E6">
        <w:rPr>
          <w:sz w:val="12"/>
        </w:rPr>
        <w:t xml:space="preserve">A: The conflict between India and Pakistan during the past three years has been limited to Jammu and Kashmir. These conflicts may continue and may also occasionally intensify. There may also be a lot of heated rhetoric from both sides. But </w:t>
      </w:r>
      <w:r w:rsidRPr="00BD46E6">
        <w:rPr>
          <w:rStyle w:val="StyleUnderline"/>
          <w:highlight w:val="cyan"/>
        </w:rPr>
        <w:t xml:space="preserve">I don’t think there is </w:t>
      </w:r>
      <w:r w:rsidRPr="00BD46E6">
        <w:rPr>
          <w:rStyle w:val="Emphasis"/>
          <w:highlight w:val="cyan"/>
        </w:rPr>
        <w:t>any realistic possibility</w:t>
      </w:r>
      <w:r w:rsidRPr="00BD46E6">
        <w:rPr>
          <w:sz w:val="12"/>
        </w:rPr>
        <w:t xml:space="preserve"> </w:t>
      </w:r>
      <w:r w:rsidRPr="00BD46E6">
        <w:rPr>
          <w:rStyle w:val="StyleUnderline"/>
          <w:highlight w:val="cyan"/>
        </w:rPr>
        <w:t>of</w:t>
      </w:r>
      <w:r w:rsidRPr="00BD46E6">
        <w:rPr>
          <w:rStyle w:val="StyleUnderline"/>
        </w:rPr>
        <w:t xml:space="preserve"> those </w:t>
      </w:r>
      <w:r w:rsidRPr="00BD46E6">
        <w:rPr>
          <w:rStyle w:val="StyleUnderline"/>
          <w:highlight w:val="cyan"/>
        </w:rPr>
        <w:t>conflicts developing</w:t>
      </w:r>
      <w:r w:rsidRPr="00BD46E6">
        <w:rPr>
          <w:rStyle w:val="StyleUnderline"/>
        </w:rPr>
        <w:t xml:space="preserve"> </w:t>
      </w:r>
      <w:r w:rsidRPr="00BD46E6">
        <w:rPr>
          <w:rStyle w:val="StyleUnderline"/>
          <w:highlight w:val="cyan"/>
        </w:rPr>
        <w:t>into</w:t>
      </w:r>
      <w:r w:rsidRPr="00BD46E6">
        <w:rPr>
          <w:rStyle w:val="StyleUnderline"/>
        </w:rPr>
        <w:t xml:space="preserve"> a full-scale </w:t>
      </w:r>
      <w:r w:rsidRPr="00BD46E6">
        <w:rPr>
          <w:rStyle w:val="StyleUnderline"/>
          <w:highlight w:val="cyan"/>
        </w:rPr>
        <w:t>war</w:t>
      </w:r>
      <w:r w:rsidRPr="00BD46E6">
        <w:rPr>
          <w:sz w:val="12"/>
        </w:rPr>
        <w:t xml:space="preserve">, </w:t>
      </w:r>
      <w:r w:rsidRPr="00BD46E6">
        <w:rPr>
          <w:rStyle w:val="Emphasis"/>
          <w:highlight w:val="cyan"/>
        </w:rPr>
        <w:t>let alone</w:t>
      </w:r>
      <w:r w:rsidRPr="00BD46E6">
        <w:rPr>
          <w:sz w:val="12"/>
          <w:highlight w:val="cyan"/>
        </w:rPr>
        <w:t xml:space="preserve"> </w:t>
      </w:r>
      <w:r w:rsidRPr="00BD46E6">
        <w:rPr>
          <w:rStyle w:val="StyleUnderline"/>
        </w:rPr>
        <w:t xml:space="preserve">one with </w:t>
      </w:r>
      <w:r w:rsidRPr="00BD46E6">
        <w:rPr>
          <w:rStyle w:val="StyleUnderline"/>
          <w:highlight w:val="cyan"/>
        </w:rPr>
        <w:t>any s</w:t>
      </w:r>
      <w:r w:rsidRPr="00BD46E6">
        <w:rPr>
          <w:rStyle w:val="StyleUnderline"/>
        </w:rPr>
        <w:t xml:space="preserve">erious </w:t>
      </w:r>
      <w:r w:rsidRPr="00BD46E6">
        <w:rPr>
          <w:rStyle w:val="StyleUnderline"/>
          <w:highlight w:val="cyan"/>
        </w:rPr>
        <w:t>chances</w:t>
      </w:r>
      <w:r w:rsidRPr="00BD46E6">
        <w:rPr>
          <w:rStyle w:val="StyleUnderline"/>
        </w:rPr>
        <w:t xml:space="preserve"> </w:t>
      </w:r>
      <w:r w:rsidRPr="00BD46E6">
        <w:rPr>
          <w:rStyle w:val="StyleUnderline"/>
          <w:highlight w:val="cyan"/>
        </w:rPr>
        <w:t xml:space="preserve">of a nuclear strike </w:t>
      </w:r>
      <w:r w:rsidRPr="00BD46E6">
        <w:rPr>
          <w:rStyle w:val="StyleUnderline"/>
        </w:rPr>
        <w:t>by Pakistan.</w:t>
      </w:r>
      <w:r w:rsidRPr="00BD46E6">
        <w:rPr>
          <w:sz w:val="12"/>
        </w:rPr>
        <w:t xml:space="preserve"> Notice that </w:t>
      </w:r>
      <w:r w:rsidRPr="00BD46E6">
        <w:rPr>
          <w:rStyle w:val="StyleUnderline"/>
          <w:highlight w:val="cyan"/>
        </w:rPr>
        <w:t>there</w:t>
      </w:r>
      <w:r w:rsidRPr="00BD46E6">
        <w:rPr>
          <w:rStyle w:val="StyleUnderline"/>
        </w:rPr>
        <w:t xml:space="preserve"> </w:t>
      </w:r>
      <w:r w:rsidRPr="00BD46E6">
        <w:rPr>
          <w:rStyle w:val="StyleUnderline"/>
          <w:highlight w:val="cyan"/>
        </w:rPr>
        <w:t xml:space="preserve">has been </w:t>
      </w:r>
      <w:r w:rsidRPr="00BD46E6">
        <w:rPr>
          <w:rStyle w:val="Emphasis"/>
          <w:highlight w:val="cyan"/>
        </w:rPr>
        <w:t>no mainland attack</w:t>
      </w:r>
      <w:r w:rsidRPr="00BD46E6">
        <w:rPr>
          <w:rStyle w:val="StyleUnderline"/>
        </w:rPr>
        <w:t xml:space="preserve"> </w:t>
      </w:r>
      <w:r w:rsidRPr="00BD46E6">
        <w:rPr>
          <w:rStyle w:val="StyleUnderline"/>
          <w:highlight w:val="cyan"/>
        </w:rPr>
        <w:t>by</w:t>
      </w:r>
      <w:r w:rsidRPr="00BD46E6">
        <w:rPr>
          <w:rStyle w:val="StyleUnderline"/>
        </w:rPr>
        <w:t xml:space="preserve"> </w:t>
      </w:r>
      <w:r w:rsidRPr="00BD46E6">
        <w:rPr>
          <w:rStyle w:val="StyleUnderline"/>
          <w:highlight w:val="cyan"/>
        </w:rPr>
        <w:t>Pakistan based terrorists</w:t>
      </w:r>
      <w:r w:rsidRPr="00BD46E6">
        <w:rPr>
          <w:rStyle w:val="StyleUnderline"/>
        </w:rPr>
        <w:t xml:space="preserve"> since the 2008 Mumbai attacks</w:t>
      </w:r>
      <w:r w:rsidRPr="00BD46E6">
        <w:rPr>
          <w:sz w:val="12"/>
        </w:rPr>
        <w:t xml:space="preserve">. </w:t>
      </w:r>
      <w:r w:rsidRPr="00BD46E6">
        <w:rPr>
          <w:rStyle w:val="StyleUnderline"/>
        </w:rPr>
        <w:t xml:space="preserve">I feel that this is because </w:t>
      </w:r>
      <w:r w:rsidRPr="00BD46E6">
        <w:rPr>
          <w:rStyle w:val="StyleUnderline"/>
          <w:highlight w:val="cyan"/>
        </w:rPr>
        <w:t>Pakistan</w:t>
      </w:r>
      <w:r w:rsidRPr="00BD46E6">
        <w:rPr>
          <w:rStyle w:val="StyleUnderline"/>
        </w:rPr>
        <w:t xml:space="preserve"> military and its Inter-Services </w:t>
      </w:r>
      <w:r w:rsidRPr="00BD46E6">
        <w:rPr>
          <w:rStyle w:val="StyleUnderline"/>
          <w:highlight w:val="cyan"/>
        </w:rPr>
        <w:t>Intelligence</w:t>
      </w:r>
      <w:r w:rsidRPr="00BD46E6">
        <w:rPr>
          <w:rStyle w:val="StyleUnderline"/>
        </w:rPr>
        <w:t xml:space="preserve"> </w:t>
      </w:r>
      <w:r w:rsidRPr="00BD46E6">
        <w:rPr>
          <w:rStyle w:val="Emphasis"/>
        </w:rPr>
        <w:t xml:space="preserve">do </w:t>
      </w:r>
      <w:r w:rsidRPr="00BD46E6">
        <w:rPr>
          <w:rStyle w:val="Emphasis"/>
          <w:highlight w:val="cyan"/>
        </w:rPr>
        <w:t>appreciate</w:t>
      </w:r>
      <w:r w:rsidRPr="00BD46E6">
        <w:rPr>
          <w:rStyle w:val="StyleUnderline"/>
        </w:rPr>
        <w:t xml:space="preserve"> the fact </w:t>
      </w:r>
      <w:r w:rsidRPr="00BD46E6">
        <w:rPr>
          <w:rStyle w:val="StyleUnderline"/>
          <w:highlight w:val="cyan"/>
        </w:rPr>
        <w:t>that</w:t>
      </w:r>
      <w:r w:rsidRPr="00BD46E6">
        <w:rPr>
          <w:rStyle w:val="StyleUnderline"/>
        </w:rPr>
        <w:t xml:space="preserve"> the next time there is an attack of that magnitude, </w:t>
      </w:r>
      <w:r w:rsidRPr="00BD46E6">
        <w:rPr>
          <w:rStyle w:val="StyleUnderline"/>
          <w:highlight w:val="cyan"/>
        </w:rPr>
        <w:t>India would have to retaliate</w:t>
      </w:r>
      <w:r w:rsidRPr="00BD46E6">
        <w:rPr>
          <w:rStyle w:val="StyleUnderline"/>
        </w:rPr>
        <w:t xml:space="preserve"> in a serious manner. It is true that the </w:t>
      </w:r>
      <w:r w:rsidRPr="00BD46E6">
        <w:rPr>
          <w:rStyle w:val="StyleUnderline"/>
          <w:highlight w:val="cyan"/>
        </w:rPr>
        <w:t>Pakistan Army</w:t>
      </w:r>
      <w:r w:rsidRPr="00BD46E6">
        <w:rPr>
          <w:rStyle w:val="StyleUnderline"/>
        </w:rPr>
        <w:t xml:space="preserve"> maintains a hostile </w:t>
      </w:r>
      <w:r w:rsidRPr="00BD46E6">
        <w:rPr>
          <w:rStyle w:val="StyleUnderline"/>
          <w:highlight w:val="cyan"/>
        </w:rPr>
        <w:t>posture</w:t>
      </w:r>
      <w:r w:rsidRPr="00BD46E6">
        <w:rPr>
          <w:rStyle w:val="StyleUnderline"/>
        </w:rPr>
        <w:t xml:space="preserve"> towards India</w:t>
      </w:r>
      <w:r w:rsidRPr="00BD46E6">
        <w:rPr>
          <w:sz w:val="12"/>
        </w:rPr>
        <w:t xml:space="preserve"> as a matter of policy. </w:t>
      </w:r>
      <w:r w:rsidRPr="00BD46E6">
        <w:rPr>
          <w:rStyle w:val="Emphasis"/>
        </w:rPr>
        <w:t>But</w:t>
      </w:r>
      <w:r w:rsidRPr="00BD46E6">
        <w:rPr>
          <w:sz w:val="12"/>
        </w:rPr>
        <w:t xml:space="preserve"> </w:t>
      </w:r>
      <w:r w:rsidRPr="00BD46E6">
        <w:rPr>
          <w:rStyle w:val="StyleUnderline"/>
        </w:rPr>
        <w:t xml:space="preserve">that </w:t>
      </w:r>
      <w:r w:rsidRPr="00BD46E6">
        <w:rPr>
          <w:rStyle w:val="StyleUnderline"/>
          <w:highlight w:val="cyan"/>
        </w:rPr>
        <w:t xml:space="preserve">is done largely for </w:t>
      </w:r>
      <w:r w:rsidRPr="00BD46E6">
        <w:rPr>
          <w:rStyle w:val="Emphasis"/>
          <w:highlight w:val="cyan"/>
        </w:rPr>
        <w:t>domestic</w:t>
      </w:r>
      <w:r w:rsidRPr="00BD46E6">
        <w:rPr>
          <w:rStyle w:val="Emphasis"/>
        </w:rPr>
        <w:t xml:space="preserve"> </w:t>
      </w:r>
      <w:r w:rsidRPr="00BD46E6">
        <w:rPr>
          <w:rStyle w:val="Emphasis"/>
          <w:highlight w:val="cyan"/>
        </w:rPr>
        <w:t>consumption</w:t>
      </w:r>
      <w:r w:rsidRPr="00BD46E6">
        <w:rPr>
          <w:rStyle w:val="Emphasis"/>
        </w:rPr>
        <w:t xml:space="preserve"> and for maintaining its pre-eminence</w:t>
      </w:r>
      <w:r w:rsidRPr="00BD46E6">
        <w:rPr>
          <w:sz w:val="12"/>
        </w:rPr>
        <w:t xml:space="preserve"> </w:t>
      </w:r>
      <w:r w:rsidRPr="00BD46E6">
        <w:rPr>
          <w:rStyle w:val="StyleUnderline"/>
        </w:rPr>
        <w:t>in the Pakistani power structure</w:t>
      </w:r>
      <w:r w:rsidRPr="00BD46E6">
        <w:rPr>
          <w:sz w:val="12"/>
        </w:rPr>
        <w:t xml:space="preserve">. </w:t>
      </w:r>
      <w:r w:rsidRPr="00BD46E6">
        <w:rPr>
          <w:rStyle w:val="Emphasis"/>
          <w:highlight w:val="cyan"/>
        </w:rPr>
        <w:t>If push comes to</w:t>
      </w:r>
      <w:r w:rsidRPr="00BD46E6">
        <w:rPr>
          <w:rStyle w:val="Emphasis"/>
        </w:rPr>
        <w:t xml:space="preserve"> </w:t>
      </w:r>
      <w:r w:rsidRPr="00BD46E6">
        <w:rPr>
          <w:rStyle w:val="Emphasis"/>
          <w:highlight w:val="cyan"/>
        </w:rPr>
        <w:t>shove</w:t>
      </w:r>
      <w:r w:rsidRPr="00BD46E6">
        <w:rPr>
          <w:sz w:val="12"/>
        </w:rPr>
        <w:t xml:space="preserve">, </w:t>
      </w:r>
      <w:r w:rsidRPr="00BD46E6">
        <w:rPr>
          <w:rStyle w:val="StyleUnderline"/>
        </w:rPr>
        <w:t xml:space="preserve">the </w:t>
      </w:r>
      <w:r w:rsidRPr="00BD46E6">
        <w:rPr>
          <w:rStyle w:val="Emphasis"/>
          <w:highlight w:val="cyan"/>
        </w:rPr>
        <w:t>leadership</w:t>
      </w:r>
      <w:r w:rsidRPr="00BD46E6">
        <w:rPr>
          <w:rStyle w:val="StyleUnderline"/>
          <w:highlight w:val="cyan"/>
        </w:rPr>
        <w:t xml:space="preserve"> in </w:t>
      </w:r>
      <w:r w:rsidRPr="00BD46E6">
        <w:rPr>
          <w:rStyle w:val="Emphasis"/>
          <w:highlight w:val="cyan"/>
        </w:rPr>
        <w:t>both countries</w:t>
      </w:r>
      <w:r w:rsidRPr="00BD46E6">
        <w:rPr>
          <w:sz w:val="12"/>
        </w:rPr>
        <w:t xml:space="preserve"> </w:t>
      </w:r>
      <w:r w:rsidRPr="00BD46E6">
        <w:rPr>
          <w:rStyle w:val="StyleUnderline"/>
          <w:highlight w:val="cyan"/>
        </w:rPr>
        <w:t>are</w:t>
      </w:r>
      <w:r w:rsidRPr="00BD46E6">
        <w:rPr>
          <w:sz w:val="12"/>
          <w:highlight w:val="cyan"/>
        </w:rPr>
        <w:t xml:space="preserve"> </w:t>
      </w:r>
      <w:r w:rsidRPr="00BD46E6">
        <w:rPr>
          <w:rStyle w:val="Emphasis"/>
          <w:highlight w:val="cyan"/>
        </w:rPr>
        <w:t>too responsible</w:t>
      </w:r>
      <w:r w:rsidRPr="00BD46E6">
        <w:rPr>
          <w:sz w:val="12"/>
        </w:rPr>
        <w:t xml:space="preserve"> </w:t>
      </w:r>
      <w:r w:rsidRPr="00BD46E6">
        <w:rPr>
          <w:rStyle w:val="StyleUnderline"/>
        </w:rPr>
        <w:t xml:space="preserve">to let matters go </w:t>
      </w:r>
      <w:r w:rsidRPr="00BD46E6">
        <w:rPr>
          <w:rStyle w:val="Emphasis"/>
        </w:rPr>
        <w:t>anywhere near</w:t>
      </w:r>
      <w:r w:rsidRPr="00BD46E6">
        <w:rPr>
          <w:rStyle w:val="StyleUnderline"/>
        </w:rPr>
        <w:t xml:space="preserve"> a nuclear threshold</w:t>
      </w:r>
      <w:r w:rsidRPr="00BD46E6">
        <w:rPr>
          <w:sz w:val="12"/>
        </w:rPr>
        <w:t xml:space="preserve">. So, there is no question of India conducting a pre-emptive strike on Pakistan in anticipation of a nuclear attack from them. </w:t>
      </w:r>
      <w:r w:rsidRPr="00BD46E6">
        <w:rPr>
          <w:rStyle w:val="StyleUnderline"/>
        </w:rPr>
        <w:t xml:space="preserve">I </w:t>
      </w:r>
      <w:r w:rsidRPr="00BD46E6">
        <w:rPr>
          <w:rStyle w:val="Emphasis"/>
        </w:rPr>
        <w:t>don’t think</w:t>
      </w:r>
      <w:r w:rsidRPr="00BD46E6">
        <w:rPr>
          <w:sz w:val="12"/>
        </w:rPr>
        <w:t xml:space="preserve"> </w:t>
      </w:r>
      <w:r w:rsidRPr="00BD46E6">
        <w:rPr>
          <w:rStyle w:val="StyleUnderline"/>
        </w:rPr>
        <w:t>India will reverse its NFU policy</w:t>
      </w:r>
      <w:r w:rsidRPr="00BD46E6">
        <w:rPr>
          <w:sz w:val="12"/>
        </w:rPr>
        <w:t xml:space="preserve">, even though some analysts, for the want of anything better to write about, keep harping on it. </w:t>
      </w:r>
      <w:r w:rsidRPr="00BD46E6">
        <w:rPr>
          <w:rStyle w:val="StyleUnderline"/>
        </w:rPr>
        <w:t>That would be a very unwise thing to do diplomatically.</w:t>
      </w:r>
    </w:p>
    <w:p w14:paraId="505D6E22" w14:textId="77777777" w:rsidR="00F029C1" w:rsidRPr="00BD46E6" w:rsidRDefault="00F029C1" w:rsidP="00F029C1"/>
    <w:p w14:paraId="2B56EEA3" w14:textId="77777777" w:rsidR="00F029C1" w:rsidRPr="00BD46E6" w:rsidRDefault="00F029C1" w:rsidP="00F029C1">
      <w:pPr>
        <w:pStyle w:val="Heading4"/>
        <w:rPr>
          <w:rFonts w:cs="Arial"/>
        </w:rPr>
      </w:pPr>
      <w:r w:rsidRPr="00BD46E6">
        <w:rPr>
          <w:rFonts w:cs="Arial"/>
        </w:rPr>
        <w:t xml:space="preserve">Nuclear postures are stabilizing now—prevents accidents and miscalc. </w:t>
      </w:r>
    </w:p>
    <w:p w14:paraId="410DA65A" w14:textId="77777777" w:rsidR="00F029C1" w:rsidRPr="00BD46E6" w:rsidRDefault="00F029C1" w:rsidP="00F029C1">
      <w:r w:rsidRPr="00BD46E6">
        <w:rPr>
          <w:rStyle w:val="Style13ptBold"/>
        </w:rPr>
        <w:t>Ghoshal, 16</w:t>
      </w:r>
      <w:r w:rsidRPr="00BD46E6">
        <w:t>—Research Associate at the Delhi Policy Group (Debalina, “India’s Recessed Deterrence Posture: Prospects and Implications,” The Washington Quarterly, 39:1, 159-170, dml)</w:t>
      </w:r>
    </w:p>
    <w:p w14:paraId="43B39AF2" w14:textId="77777777" w:rsidR="00F029C1" w:rsidRPr="00BD46E6" w:rsidRDefault="00F029C1" w:rsidP="00F029C1">
      <w:pPr>
        <w:rPr>
          <w:sz w:val="10"/>
        </w:rPr>
      </w:pPr>
      <w:r w:rsidRPr="00BD46E6">
        <w:rPr>
          <w:sz w:val="10"/>
        </w:rPr>
        <w:t xml:space="preserve">The theory behind India’s nuclear missile program is ‘induction without deployment.’ 15 As Waheguru Pal Singh Sidhu, another nuclear expert, writes, </w:t>
      </w:r>
      <w:r w:rsidRPr="00BD46E6">
        <w:rPr>
          <w:rStyle w:val="StyleUnderline"/>
          <w:highlight w:val="cyan"/>
        </w:rPr>
        <w:t>the Indian</w:t>
      </w:r>
      <w:r w:rsidRPr="00BD46E6">
        <w:rPr>
          <w:sz w:val="10"/>
        </w:rPr>
        <w:t xml:space="preserve"> military is clear that induction is meant for peacetime, while deployment is a wartime activity.16 A </w:t>
      </w:r>
      <w:r w:rsidRPr="00BD46E6">
        <w:rPr>
          <w:rStyle w:val="Emphasis"/>
          <w:highlight w:val="cyan"/>
        </w:rPr>
        <w:t>recessed deterrent posture</w:t>
      </w:r>
      <w:r w:rsidRPr="00BD46E6">
        <w:rPr>
          <w:sz w:val="10"/>
        </w:rPr>
        <w:t xml:space="preserve">, hence, puts a lesser burden on its command and control and </w:t>
      </w:r>
      <w:r w:rsidRPr="00BD46E6">
        <w:rPr>
          <w:rStyle w:val="StyleUnderline"/>
        </w:rPr>
        <w:t xml:space="preserve">enables New Delhi to </w:t>
      </w:r>
      <w:r w:rsidRPr="00BD46E6">
        <w:rPr>
          <w:rStyle w:val="Emphasis"/>
        </w:rPr>
        <w:t>clarify for the world</w:t>
      </w:r>
      <w:r w:rsidRPr="00BD46E6">
        <w:rPr>
          <w:sz w:val="10"/>
        </w:rPr>
        <w:t xml:space="preserve"> the difference between </w:t>
      </w:r>
      <w:r w:rsidRPr="00BD46E6">
        <w:rPr>
          <w:rStyle w:val="StyleUnderline"/>
        </w:rPr>
        <w:t>its</w:t>
      </w:r>
      <w:r w:rsidRPr="00BD46E6">
        <w:rPr>
          <w:sz w:val="10"/>
        </w:rPr>
        <w:t xml:space="preserve"> induction </w:t>
      </w:r>
      <w:r w:rsidRPr="00BD46E6">
        <w:rPr>
          <w:rStyle w:val="StyleUnderline"/>
        </w:rPr>
        <w:t>program</w:t>
      </w:r>
      <w:r w:rsidRPr="00BD46E6">
        <w:rPr>
          <w:sz w:val="10"/>
        </w:rPr>
        <w:t xml:space="preserve"> and a deployment program (should New Delhi wish to deploy the weapons). </w:t>
      </w:r>
      <w:r w:rsidRPr="00BD46E6">
        <w:rPr>
          <w:sz w:val="10"/>
          <w:szCs w:val="16"/>
        </w:rPr>
        <w:t xml:space="preserve">Nuclear deterrence usually comes just from the mere possession of such weapons. Therefore, the need to keep these nuclear weapons in a ready deterrent posture does not make sense, but instead adds to insecurity and instability. In fact, Lt. General B.M. Kapur has argued that “if range, target, yield, and mobility of nuclear weapons are made known to the enemy, that is the beginning of deterrence. Openness is itself deterrence.” 17 For instance, even though the Agni-V missile is neither deployed nor mated with nuclear warheads, the fact that New Delhi declares that the missile is capable of reaching targets in China—and that they are survivable against an enemy’s first-strike—could itself strengthen deterrence. Therefore, t here is no need for India to keep nuclear weapons in ready deterrent posture to strengthen deterrence. </w:t>
      </w:r>
      <w:r w:rsidRPr="00BD46E6">
        <w:rPr>
          <w:rStyle w:val="StyleUnderline"/>
        </w:rPr>
        <w:t>Recessed deterrence</w:t>
      </w:r>
      <w:r w:rsidRPr="00BD46E6">
        <w:rPr>
          <w:sz w:val="10"/>
        </w:rPr>
        <w:t xml:space="preserve"> thus </w:t>
      </w:r>
      <w:r w:rsidRPr="00BD46E6">
        <w:rPr>
          <w:rStyle w:val="StyleUnderline"/>
        </w:rPr>
        <w:t>enables India to adopt</w:t>
      </w:r>
      <w:r w:rsidRPr="00BD46E6">
        <w:rPr>
          <w:sz w:val="10"/>
        </w:rPr>
        <w:t xml:space="preserve"> a strategy that is an amalgamation of </w:t>
      </w:r>
      <w:r w:rsidRPr="00BD46E6">
        <w:rPr>
          <w:rStyle w:val="StyleUnderline"/>
        </w:rPr>
        <w:t xml:space="preserve">both </w:t>
      </w:r>
      <w:r w:rsidRPr="00BD46E6">
        <w:rPr>
          <w:rStyle w:val="Emphasis"/>
        </w:rPr>
        <w:t>openness</w:t>
      </w:r>
      <w:r w:rsidRPr="00BD46E6">
        <w:rPr>
          <w:rStyle w:val="StyleUnderline"/>
        </w:rPr>
        <w:t xml:space="preserve"> and </w:t>
      </w:r>
      <w:r w:rsidRPr="00BD46E6">
        <w:rPr>
          <w:rStyle w:val="Emphasis"/>
        </w:rPr>
        <w:t>ambiguity</w:t>
      </w:r>
      <w:r w:rsidRPr="00BD46E6">
        <w:rPr>
          <w:sz w:val="10"/>
        </w:rPr>
        <w:t xml:space="preserve">. India declared a state of possessing nuclear weapons, which is an openness that enabled New Delhi to strengthen its deterrent capability. However, the unassembled and semi-assembled states of its nuclear weapons and missile systems open the window of ambiguity regarding India’s nuclear weapons command and control issues (especially in the case of seabased deterrence) as well as its survivability and ability to launch a counterstrike, thereby further strengthening deterrence. </w:t>
      </w:r>
      <w:r w:rsidRPr="00BD46E6">
        <w:rPr>
          <w:sz w:val="10"/>
          <w:szCs w:val="16"/>
        </w:rPr>
        <w:t xml:space="preserve">Moreover, India has always projected itself as a firm supporter of nuclear disarmament. India has been the only state to call for a Nuclear Weapons Convention that would ban and eliminate nuclear weapons. While adopting a no-first-use policy is considered to be another vital step toward nuclear disarmament, nofirst-use is best ensured when states decide to not to keep their arsenal in a ready deterrent posture. How Can Recessed Deterrence Help? </w:t>
      </w:r>
      <w:r w:rsidRPr="00BD46E6">
        <w:rPr>
          <w:sz w:val="10"/>
        </w:rPr>
        <w:t xml:space="preserve">A posture of </w:t>
      </w:r>
      <w:r w:rsidRPr="00BD46E6">
        <w:rPr>
          <w:rStyle w:val="StyleUnderline"/>
        </w:rPr>
        <w:t>recessed deterrence</w:t>
      </w:r>
      <w:r w:rsidRPr="00BD46E6">
        <w:rPr>
          <w:sz w:val="10"/>
        </w:rPr>
        <w:t xml:space="preserve"> offers a variety of benefits: </w:t>
      </w:r>
      <w:r w:rsidRPr="00BD46E6">
        <w:rPr>
          <w:rStyle w:val="StyleUnderline"/>
        </w:rPr>
        <w:t xml:space="preserve">Allows for </w:t>
      </w:r>
      <w:r w:rsidRPr="00BD46E6">
        <w:rPr>
          <w:rStyle w:val="Emphasis"/>
        </w:rPr>
        <w:t>rational thinking</w:t>
      </w:r>
      <w:r w:rsidRPr="00BD46E6">
        <w:rPr>
          <w:sz w:val="10"/>
        </w:rPr>
        <w:t>: When warheads are not mated with their delivery systems</w:t>
      </w:r>
      <w:r w:rsidRPr="00BD46E6">
        <w:rPr>
          <w:rStyle w:val="StyleUnderline"/>
        </w:rPr>
        <w:t xml:space="preserve">, it </w:t>
      </w:r>
      <w:r w:rsidRPr="00BD46E6">
        <w:rPr>
          <w:rStyle w:val="StyleUnderline"/>
          <w:highlight w:val="cyan"/>
        </w:rPr>
        <w:t>gives</w:t>
      </w:r>
      <w:r w:rsidRPr="00BD46E6">
        <w:rPr>
          <w:rStyle w:val="StyleUnderline"/>
        </w:rPr>
        <w:t xml:space="preserve"> a state </w:t>
      </w:r>
      <w:r w:rsidRPr="00BD46E6">
        <w:rPr>
          <w:rStyle w:val="Emphasis"/>
        </w:rPr>
        <w:t xml:space="preserve">more </w:t>
      </w:r>
      <w:r w:rsidRPr="00BD46E6">
        <w:rPr>
          <w:rStyle w:val="Emphasis"/>
          <w:highlight w:val="cyan"/>
        </w:rPr>
        <w:t>time</w:t>
      </w:r>
      <w:r w:rsidRPr="00BD46E6">
        <w:rPr>
          <w:rStyle w:val="StyleUnderline"/>
          <w:highlight w:val="cyan"/>
        </w:rPr>
        <w:t xml:space="preserve"> to </w:t>
      </w:r>
      <w:r w:rsidRPr="00BD46E6">
        <w:rPr>
          <w:rStyle w:val="Emphasis"/>
          <w:highlight w:val="cyan"/>
        </w:rPr>
        <w:t>act rationally</w:t>
      </w:r>
      <w:r w:rsidRPr="00BD46E6">
        <w:rPr>
          <w:rStyle w:val="StyleUnderline"/>
          <w:highlight w:val="cyan"/>
        </w:rPr>
        <w:t xml:space="preserve"> </w:t>
      </w:r>
      <w:r w:rsidRPr="00BD46E6">
        <w:rPr>
          <w:rStyle w:val="StyleUnderline"/>
        </w:rPr>
        <w:t>during times of crisis</w:t>
      </w:r>
      <w:r w:rsidRPr="00BD46E6">
        <w:rPr>
          <w:sz w:val="10"/>
        </w:rPr>
        <w:t xml:space="preserve">. This has even more relevance when a state has a first-use policy. However, India, with a no-first-use policy, also gains from a recessed deterrence posture. In addition to the reasons given above, </w:t>
      </w:r>
      <w:r w:rsidRPr="00BD46E6">
        <w:rPr>
          <w:rStyle w:val="StyleUnderline"/>
        </w:rPr>
        <w:t>the belief</w:t>
      </w:r>
      <w:r w:rsidRPr="00BD46E6">
        <w:rPr>
          <w:sz w:val="10"/>
        </w:rPr>
        <w:t xml:space="preserve"> that India’s warheads are not mated with their delivery systems </w:t>
      </w:r>
      <w:r w:rsidRPr="00BD46E6">
        <w:rPr>
          <w:rStyle w:val="StyleUnderline"/>
        </w:rPr>
        <w:t xml:space="preserve">could give </w:t>
      </w:r>
      <w:r w:rsidRPr="00BD46E6">
        <w:rPr>
          <w:rStyle w:val="StyleUnderline"/>
        </w:rPr>
        <w:lastRenderedPageBreak/>
        <w:t xml:space="preserve">Pakistan </w:t>
      </w:r>
      <w:r w:rsidRPr="00BD46E6">
        <w:rPr>
          <w:rStyle w:val="Emphasis"/>
        </w:rPr>
        <w:t>reason not to clandestinely mate</w:t>
      </w:r>
      <w:r w:rsidRPr="00BD46E6">
        <w:rPr>
          <w:rStyle w:val="StyleUnderline"/>
        </w:rPr>
        <w:t xml:space="preserve"> their own nuclear warheads with their delivery systems</w:t>
      </w:r>
      <w:r w:rsidRPr="00BD46E6">
        <w:rPr>
          <w:sz w:val="10"/>
        </w:rPr>
        <w:t xml:space="preserve">. As former Defense Minister George Fernandes points out, if Pakistan strikes initially, the effects could be cataclysmic: “we [India] may [lose] a part of our population.” And after India’s retaliatory strikes on Pakistan, “Pakistan may [be] completely wiped out.” 18 This </w:t>
      </w:r>
      <w:r w:rsidRPr="00BD46E6">
        <w:rPr>
          <w:rStyle w:val="StyleUnderline"/>
          <w:highlight w:val="cyan"/>
        </w:rPr>
        <w:t>irrationality and catastrophe</w:t>
      </w:r>
      <w:r w:rsidRPr="00BD46E6">
        <w:rPr>
          <w:sz w:val="10"/>
        </w:rPr>
        <w:t xml:space="preserve"> to an extent </w:t>
      </w:r>
      <w:r w:rsidRPr="00BD46E6">
        <w:rPr>
          <w:rStyle w:val="StyleUnderline"/>
          <w:highlight w:val="cyan"/>
        </w:rPr>
        <w:t xml:space="preserve">has </w:t>
      </w:r>
      <w:r w:rsidRPr="00BD46E6">
        <w:rPr>
          <w:rStyle w:val="Emphasis"/>
          <w:highlight w:val="cyan"/>
        </w:rPr>
        <w:t>been prevented</w:t>
      </w:r>
      <w:r w:rsidRPr="00BD46E6">
        <w:rPr>
          <w:rStyle w:val="StyleUnderline"/>
        </w:rPr>
        <w:t xml:space="preserve"> not just because of New Delhi’s no-first-use policy, but also </w:t>
      </w:r>
      <w:r w:rsidRPr="00BD46E6">
        <w:rPr>
          <w:rStyle w:val="StyleUnderline"/>
          <w:highlight w:val="cyan"/>
        </w:rPr>
        <w:t>because of its posture of keeping</w:t>
      </w:r>
      <w:r w:rsidRPr="00BD46E6">
        <w:rPr>
          <w:rStyle w:val="StyleUnderline"/>
        </w:rPr>
        <w:t xml:space="preserve"> the nuclear </w:t>
      </w:r>
      <w:r w:rsidRPr="00BD46E6">
        <w:rPr>
          <w:rStyle w:val="StyleUnderline"/>
          <w:highlight w:val="cyan"/>
        </w:rPr>
        <w:t xml:space="preserve">weapons </w:t>
      </w:r>
      <w:r w:rsidRPr="00BD46E6">
        <w:rPr>
          <w:rStyle w:val="Emphasis"/>
          <w:highlight w:val="cyan"/>
        </w:rPr>
        <w:t>de-mated</w:t>
      </w:r>
      <w:r w:rsidRPr="00BD46E6">
        <w:rPr>
          <w:rStyle w:val="StyleUnderline"/>
          <w:highlight w:val="cyan"/>
        </w:rPr>
        <w:t xml:space="preserve"> and </w:t>
      </w:r>
      <w:r w:rsidRPr="00BD46E6">
        <w:rPr>
          <w:rStyle w:val="Emphasis"/>
          <w:highlight w:val="cyan"/>
        </w:rPr>
        <w:t>de-alerted</w:t>
      </w:r>
      <w:r w:rsidRPr="00BD46E6">
        <w:rPr>
          <w:rStyle w:val="StyleUnderline"/>
          <w:highlight w:val="cyan"/>
        </w:rPr>
        <w:t>. This provides</w:t>
      </w:r>
      <w:r w:rsidRPr="00BD46E6">
        <w:rPr>
          <w:rStyle w:val="StyleUnderline"/>
        </w:rPr>
        <w:t xml:space="preserve"> a </w:t>
      </w:r>
      <w:r w:rsidRPr="00BD46E6">
        <w:rPr>
          <w:rStyle w:val="Emphasis"/>
        </w:rPr>
        <w:t xml:space="preserve">certain </w:t>
      </w:r>
      <w:r w:rsidRPr="00BD46E6">
        <w:rPr>
          <w:rStyle w:val="Emphasis"/>
          <w:highlight w:val="cyan"/>
        </w:rPr>
        <w:t>trust to Pakistan</w:t>
      </w:r>
      <w:r w:rsidRPr="00BD46E6">
        <w:rPr>
          <w:rStyle w:val="StyleUnderline"/>
        </w:rPr>
        <w:t xml:space="preserve"> that New Delhi’s nuclear weapons are </w:t>
      </w:r>
      <w:r w:rsidRPr="00BD46E6">
        <w:rPr>
          <w:rStyle w:val="Emphasis"/>
        </w:rPr>
        <w:t>not meant for warfighting</w:t>
      </w:r>
      <w:r w:rsidRPr="00BD46E6">
        <w:rPr>
          <w:sz w:val="10"/>
        </w:rPr>
        <w:t xml:space="preserve">. Similarly, China has always been keen on avoiding nuclear “adventurism,” and a de-mated and de-alerted nuclear weapons posture coupled with no-first-use provides China the room to do so. </w:t>
      </w:r>
      <w:r w:rsidRPr="00BD46E6">
        <w:rPr>
          <w:rStyle w:val="StyleUnderline"/>
        </w:rPr>
        <w:t xml:space="preserve">With both </w:t>
      </w:r>
      <w:r w:rsidRPr="00BD46E6">
        <w:rPr>
          <w:rStyle w:val="Emphasis"/>
        </w:rPr>
        <w:t>New Delhi</w:t>
      </w:r>
      <w:r w:rsidRPr="00BD46E6">
        <w:rPr>
          <w:rStyle w:val="StyleUnderline"/>
        </w:rPr>
        <w:t xml:space="preserve"> and </w:t>
      </w:r>
      <w:r w:rsidRPr="00BD46E6">
        <w:rPr>
          <w:rStyle w:val="Emphasis"/>
        </w:rPr>
        <w:t>Beijing</w:t>
      </w:r>
      <w:r w:rsidRPr="00BD46E6">
        <w:rPr>
          <w:rStyle w:val="StyleUnderline"/>
        </w:rPr>
        <w:t xml:space="preserve"> adopting a nofirst-use policy</w:t>
      </w:r>
      <w:r w:rsidRPr="00BD46E6">
        <w:rPr>
          <w:sz w:val="10"/>
        </w:rPr>
        <w:t xml:space="preserve"> (though the policy is conditional), </w:t>
      </w:r>
      <w:r w:rsidRPr="00BD46E6">
        <w:rPr>
          <w:rStyle w:val="StyleUnderline"/>
        </w:rPr>
        <w:t xml:space="preserve">their </w:t>
      </w:r>
      <w:r w:rsidRPr="00BD46E6">
        <w:rPr>
          <w:rStyle w:val="Emphasis"/>
        </w:rPr>
        <w:t>de-mated</w:t>
      </w:r>
      <w:r w:rsidRPr="00BD46E6">
        <w:rPr>
          <w:rStyle w:val="StyleUnderline"/>
        </w:rPr>
        <w:t xml:space="preserve"> and </w:t>
      </w:r>
      <w:r w:rsidRPr="00BD46E6">
        <w:rPr>
          <w:rStyle w:val="Emphasis"/>
        </w:rPr>
        <w:t>de-alerted</w:t>
      </w:r>
      <w:r w:rsidRPr="00BD46E6">
        <w:rPr>
          <w:rStyle w:val="StyleUnderline"/>
        </w:rPr>
        <w:t xml:space="preserve"> nuclear weapons posture could leave </w:t>
      </w:r>
      <w:r w:rsidRPr="00BD46E6">
        <w:rPr>
          <w:rStyle w:val="Emphasis"/>
        </w:rPr>
        <w:t>less scope</w:t>
      </w:r>
      <w:r w:rsidRPr="00BD46E6">
        <w:rPr>
          <w:rStyle w:val="StyleUnderline"/>
        </w:rPr>
        <w:t xml:space="preserve"> for an </w:t>
      </w:r>
      <w:r w:rsidRPr="00BD46E6">
        <w:rPr>
          <w:rStyle w:val="Emphasis"/>
        </w:rPr>
        <w:t>irrational launch</w:t>
      </w:r>
      <w:r w:rsidRPr="00BD46E6">
        <w:rPr>
          <w:rStyle w:val="StyleUnderline"/>
        </w:rPr>
        <w:t xml:space="preserve"> by either state, thereby </w:t>
      </w:r>
      <w:r w:rsidRPr="00BD46E6">
        <w:rPr>
          <w:rStyle w:val="StyleUnderline"/>
          <w:highlight w:val="cyan"/>
        </w:rPr>
        <w:t xml:space="preserve">keeping the nuclear threshold </w:t>
      </w:r>
      <w:r w:rsidRPr="00BD46E6">
        <w:rPr>
          <w:rStyle w:val="Emphasis"/>
          <w:highlight w:val="cyan"/>
        </w:rPr>
        <w:t>high</w:t>
      </w:r>
      <w:r w:rsidRPr="00BD46E6">
        <w:rPr>
          <w:rStyle w:val="StyleUnderline"/>
        </w:rPr>
        <w:t xml:space="preserve">. </w:t>
      </w:r>
      <w:r w:rsidRPr="00BD46E6">
        <w:rPr>
          <w:sz w:val="10"/>
        </w:rPr>
        <w:t xml:space="preserve">Prevent an all out nuclear war: </w:t>
      </w:r>
      <w:r w:rsidRPr="00BD46E6">
        <w:rPr>
          <w:rStyle w:val="StyleUnderline"/>
          <w:highlight w:val="cyan"/>
        </w:rPr>
        <w:t xml:space="preserve">Choosing </w:t>
      </w:r>
      <w:r w:rsidRPr="00BD46E6">
        <w:rPr>
          <w:rStyle w:val="Emphasis"/>
          <w:highlight w:val="cyan"/>
        </w:rPr>
        <w:t>not to mate</w:t>
      </w:r>
      <w:r w:rsidRPr="00BD46E6">
        <w:rPr>
          <w:rStyle w:val="StyleUnderline"/>
        </w:rPr>
        <w:t xml:space="preserve"> delivery </w:t>
      </w:r>
      <w:r w:rsidRPr="00BD46E6">
        <w:rPr>
          <w:rStyle w:val="StyleUnderline"/>
          <w:highlight w:val="cyan"/>
        </w:rPr>
        <w:t>systems</w:t>
      </w:r>
      <w:r w:rsidRPr="00BD46E6">
        <w:rPr>
          <w:rStyle w:val="StyleUnderline"/>
        </w:rPr>
        <w:t xml:space="preserve"> with nuclear warheads </w:t>
      </w:r>
      <w:r w:rsidRPr="00BD46E6">
        <w:rPr>
          <w:rStyle w:val="StyleUnderline"/>
          <w:highlight w:val="cyan"/>
        </w:rPr>
        <w:t xml:space="preserve">could </w:t>
      </w:r>
      <w:r w:rsidRPr="00BD46E6">
        <w:rPr>
          <w:rStyle w:val="Emphasis"/>
          <w:highlight w:val="cyan"/>
        </w:rPr>
        <w:t>prevent</w:t>
      </w:r>
      <w:r w:rsidRPr="00BD46E6">
        <w:rPr>
          <w:sz w:val="10"/>
        </w:rPr>
        <w:t xml:space="preserve"> an all out </w:t>
      </w:r>
      <w:r w:rsidRPr="00BD46E6">
        <w:rPr>
          <w:rStyle w:val="Emphasis"/>
          <w:highlight w:val="cyan"/>
        </w:rPr>
        <w:t>nuclear war</w:t>
      </w:r>
      <w:r w:rsidRPr="00BD46E6">
        <w:rPr>
          <w:sz w:val="10"/>
        </w:rPr>
        <w:t xml:space="preserve">. This posture is conducive for both Pakistan and India since </w:t>
      </w:r>
      <w:r w:rsidRPr="00BD46E6">
        <w:rPr>
          <w:rStyle w:val="StyleUnderline"/>
          <w:highlight w:val="cyan"/>
        </w:rPr>
        <w:t xml:space="preserve">both states could </w:t>
      </w:r>
      <w:r w:rsidRPr="00BD46E6">
        <w:rPr>
          <w:rStyle w:val="Emphasis"/>
          <w:highlight w:val="cyan"/>
        </w:rPr>
        <w:t>feasibly engage</w:t>
      </w:r>
      <w:r w:rsidRPr="00BD46E6">
        <w:rPr>
          <w:rStyle w:val="StyleUnderline"/>
          <w:highlight w:val="cyan"/>
        </w:rPr>
        <w:t xml:space="preserve"> in </w:t>
      </w:r>
      <w:r w:rsidRPr="00BD46E6">
        <w:rPr>
          <w:rStyle w:val="Emphasis"/>
          <w:highlight w:val="cyan"/>
        </w:rPr>
        <w:t>limited conflict</w:t>
      </w:r>
      <w:r w:rsidRPr="00BD46E6">
        <w:rPr>
          <w:rStyle w:val="StyleUnderline"/>
        </w:rPr>
        <w:t xml:space="preserve"> under a nuclear umbrella</w:t>
      </w:r>
      <w:r w:rsidRPr="00BD46E6">
        <w:rPr>
          <w:sz w:val="10"/>
        </w:rPr>
        <w:t xml:space="preserve">. </w:t>
      </w:r>
      <w:r w:rsidRPr="00BD46E6">
        <w:rPr>
          <w:rStyle w:val="StyleUnderline"/>
        </w:rPr>
        <w:t>Tensions</w:t>
      </w:r>
      <w:r w:rsidRPr="00BD46E6">
        <w:rPr>
          <w:sz w:val="10"/>
        </w:rPr>
        <w:t xml:space="preserve"> between India and Pakistan regarding border issues and cross-border infiltration </w:t>
      </w:r>
      <w:r w:rsidRPr="00BD46E6">
        <w:rPr>
          <w:rStyle w:val="StyleUnderline"/>
        </w:rPr>
        <w:t xml:space="preserve">have </w:t>
      </w:r>
      <w:r w:rsidRPr="00BD46E6">
        <w:rPr>
          <w:rStyle w:val="Emphasis"/>
        </w:rPr>
        <w:t>always been</w:t>
      </w:r>
      <w:r w:rsidRPr="00BD46E6">
        <w:rPr>
          <w:rStyle w:val="StyleUnderline"/>
        </w:rPr>
        <w:t xml:space="preserve"> at a </w:t>
      </w:r>
      <w:r w:rsidRPr="00BD46E6">
        <w:rPr>
          <w:rStyle w:val="Emphasis"/>
        </w:rPr>
        <w:t>heightened state</w:t>
      </w:r>
      <w:r w:rsidRPr="00BD46E6">
        <w:rPr>
          <w:sz w:val="10"/>
        </w:rPr>
        <w:t xml:space="preserve">, and episodes like the Kargil Conflict in 1999 could escalate to nuclear brinkmanship or even confrontation. In this case, </w:t>
      </w:r>
      <w:r w:rsidRPr="00BD46E6">
        <w:rPr>
          <w:rStyle w:val="StyleUnderline"/>
        </w:rPr>
        <w:t xml:space="preserve">the fact that the nuclear arsenals of both countries were not in a ready deterrent posture provided </w:t>
      </w:r>
      <w:r w:rsidRPr="00BD46E6">
        <w:rPr>
          <w:rStyle w:val="Emphasis"/>
        </w:rPr>
        <w:t>sufficient time for de-escalation</w:t>
      </w:r>
      <w:r w:rsidRPr="00BD46E6">
        <w:rPr>
          <w:sz w:val="10"/>
        </w:rPr>
        <w:t xml:space="preserve">. As Air Commodore Jasjit Singh wrote, </w:t>
      </w:r>
      <w:r w:rsidRPr="00BD46E6">
        <w:rPr>
          <w:rStyle w:val="StyleUnderline"/>
          <w:highlight w:val="cyan"/>
        </w:rPr>
        <w:t xml:space="preserve">a recessed deterrent posture provides “a </w:t>
      </w:r>
      <w:r w:rsidRPr="00BD46E6">
        <w:rPr>
          <w:rStyle w:val="Emphasis"/>
          <w:highlight w:val="cyan"/>
        </w:rPr>
        <w:t>fire-break in escalation</w:t>
      </w:r>
      <w:r w:rsidRPr="00BD46E6">
        <w:rPr>
          <w:rStyle w:val="StyleUnderline"/>
        </w:rPr>
        <w:t xml:space="preserve"> of tensions </w:t>
      </w:r>
      <w:r w:rsidRPr="00BD46E6">
        <w:rPr>
          <w:rStyle w:val="Emphasis"/>
        </w:rPr>
        <w:t>beyond a certain level</w:t>
      </w:r>
      <w:r w:rsidRPr="00BD46E6">
        <w:rPr>
          <w:rStyle w:val="StyleUnderline"/>
        </w:rPr>
        <w:t xml:space="preserve"> since the adversary will have to </w:t>
      </w:r>
      <w:r w:rsidRPr="00BD46E6">
        <w:rPr>
          <w:rStyle w:val="Emphasis"/>
        </w:rPr>
        <w:t>calculate the consequences</w:t>
      </w:r>
      <w:r w:rsidRPr="00BD46E6">
        <w:rPr>
          <w:rStyle w:val="StyleUnderline"/>
        </w:rPr>
        <w:t xml:space="preserve"> of its actions in terms of Indian responses.</w:t>
      </w:r>
      <w:r w:rsidRPr="00BD46E6">
        <w:rPr>
          <w:sz w:val="10"/>
        </w:rPr>
        <w:t xml:space="preserve">” </w:t>
      </w:r>
      <w:r w:rsidRPr="00BD46E6">
        <w:rPr>
          <w:sz w:val="10"/>
          <w:szCs w:val="16"/>
        </w:rPr>
        <w:t xml:space="preserve">Could reduce reliance on nuclear weaponry: Since nuclear warheads are not mated with delivery systems for Pakistan and for India, there will always be a sliver of doubt about their nuclear weapon preparedness during crises. Hence, each country will also rely heavily on conventional capability. Both India and Pakistan are making an effort to improve their conventional capabilities. In fact, in 2011, former Pakistani president Pervez Musharraf stated that since both India and Pakistan have “conventional strength to meet the challenges of war,” they do not have to “go unconventional right away.” 20 In fact, both New Delhi and Islamabad should aim to ban short-range nuclear capable missile systems and convert them into conventional roles, thus reducing reliance on nuclear weapons. Enhances survivability: Not only must a nuclear arsenal be survivable against a first strike by the potential adversary, but the adversary must perceive it to be so.21 With India’s posture of recessed deterrence, an adversary may need to choose whether to destroy nuclear warheads or their delivery systems—not only are delivery systems de-mated, the missile components and nuclear warheads may be situated far away from each other. This choice could prevent adversaries from fully destroying each others’ nuclear forces—destroying nuclear warheads could prevent nuclear catastrophe that could have been inflicted in the adversary’s territory. On the other hand, an adversary could still launch a cataclysmic strike with the delivery systems by arming them with precision guided munitions, electromagnetic pulse weapons, or even cluster guided munitions. For example, in 2011 Musharraf raised doubts on the U.S. ability to destroy Pakistan’s nuclear weapons since they were de-mated. De-mated and de-alerted nuclear weapons could ensure strong modes of survivability of the nuclear arsenals. </w:t>
      </w:r>
      <w:r w:rsidRPr="00BD46E6">
        <w:rPr>
          <w:sz w:val="10"/>
        </w:rPr>
        <w:t xml:space="preserve">Prevents accidental launch of nuclear weapons: </w:t>
      </w:r>
      <w:r w:rsidRPr="00BD46E6">
        <w:rPr>
          <w:rStyle w:val="StyleUnderline"/>
          <w:highlight w:val="cyan"/>
        </w:rPr>
        <w:t>De-mating</w:t>
      </w:r>
      <w:r w:rsidRPr="00BD46E6">
        <w:rPr>
          <w:rStyle w:val="StyleUnderline"/>
        </w:rPr>
        <w:t xml:space="preserve"> the nuclear warheads from their nuclear delivery systems </w:t>
      </w:r>
      <w:r w:rsidRPr="00BD46E6">
        <w:rPr>
          <w:rStyle w:val="StyleUnderline"/>
          <w:highlight w:val="cyan"/>
        </w:rPr>
        <w:t xml:space="preserve">could </w:t>
      </w:r>
      <w:r w:rsidRPr="00BD46E6">
        <w:rPr>
          <w:rStyle w:val="Emphasis"/>
          <w:highlight w:val="cyan"/>
        </w:rPr>
        <w:t>reduce</w:t>
      </w:r>
      <w:r w:rsidRPr="00BD46E6">
        <w:rPr>
          <w:rStyle w:val="Emphasis"/>
        </w:rPr>
        <w:t xml:space="preserve"> the </w:t>
      </w:r>
      <w:r w:rsidRPr="00BD46E6">
        <w:rPr>
          <w:rStyle w:val="Emphasis"/>
          <w:highlight w:val="cyan"/>
        </w:rPr>
        <w:t>chances of an accidental launch</w:t>
      </w:r>
      <w:r w:rsidRPr="00BD46E6">
        <w:rPr>
          <w:rStyle w:val="StyleUnderline"/>
        </w:rPr>
        <w:t xml:space="preserve"> of nuclear weapons. </w:t>
      </w:r>
      <w:r w:rsidRPr="00BD46E6">
        <w:rPr>
          <w:rStyle w:val="StyleUnderline"/>
          <w:highlight w:val="cyan"/>
        </w:rPr>
        <w:t xml:space="preserve">It could also </w:t>
      </w:r>
      <w:r w:rsidRPr="00BD46E6">
        <w:rPr>
          <w:rStyle w:val="Emphasis"/>
          <w:highlight w:val="cyan"/>
        </w:rPr>
        <w:t>prevent</w:t>
      </w:r>
      <w:r w:rsidRPr="00BD46E6">
        <w:rPr>
          <w:rStyle w:val="Emphasis"/>
        </w:rPr>
        <w:t xml:space="preserve"> nuclear </w:t>
      </w:r>
      <w:r w:rsidRPr="00BD46E6">
        <w:rPr>
          <w:rStyle w:val="Emphasis"/>
          <w:highlight w:val="cyan"/>
        </w:rPr>
        <w:t>weapons</w:t>
      </w:r>
      <w:r w:rsidRPr="00BD46E6">
        <w:rPr>
          <w:rStyle w:val="StyleUnderline"/>
          <w:highlight w:val="cyan"/>
        </w:rPr>
        <w:t xml:space="preserve"> from</w:t>
      </w:r>
      <w:r w:rsidRPr="00BD46E6">
        <w:rPr>
          <w:rStyle w:val="StyleUnderline"/>
        </w:rPr>
        <w:t xml:space="preserve"> </w:t>
      </w:r>
      <w:r w:rsidRPr="00BD46E6">
        <w:rPr>
          <w:rStyle w:val="Emphasis"/>
        </w:rPr>
        <w:t xml:space="preserve">accidentally </w:t>
      </w:r>
      <w:r w:rsidRPr="00BD46E6">
        <w:rPr>
          <w:rStyle w:val="Emphasis"/>
          <w:highlight w:val="cyan"/>
        </w:rPr>
        <w:t>falling into the hands of non-state actors</w:t>
      </w:r>
      <w:r w:rsidRPr="00BD46E6">
        <w:rPr>
          <w:rStyle w:val="StyleUnderline"/>
        </w:rPr>
        <w:t xml:space="preserve">. It also </w:t>
      </w:r>
      <w:r w:rsidRPr="00BD46E6">
        <w:rPr>
          <w:rStyle w:val="Emphasis"/>
        </w:rPr>
        <w:t>reduces the burden</w:t>
      </w:r>
      <w:r w:rsidRPr="00BD46E6">
        <w:rPr>
          <w:rStyle w:val="StyleUnderline"/>
        </w:rPr>
        <w:t xml:space="preserve"> on command-andcontrol systems</w:t>
      </w:r>
      <w:r w:rsidRPr="00BD46E6">
        <w:rPr>
          <w:sz w:val="10"/>
        </w:rPr>
        <w:t xml:space="preserve">, like Permissive Action Links (PALs) or bomber switch control systems, </w:t>
      </w:r>
      <w:r w:rsidRPr="00BD46E6">
        <w:rPr>
          <w:rStyle w:val="StyleUnderline"/>
        </w:rPr>
        <w:t>during peacetime</w:t>
      </w:r>
      <w:r w:rsidRPr="00BD46E6">
        <w:rPr>
          <w:sz w:val="10"/>
        </w:rPr>
        <w:t>.</w:t>
      </w:r>
    </w:p>
    <w:p w14:paraId="5C4BFDFE" w14:textId="77777777" w:rsidR="00F029C1" w:rsidRPr="00BD46E6" w:rsidRDefault="00F029C1" w:rsidP="00F029C1">
      <w:pPr>
        <w:pStyle w:val="Heading4"/>
        <w:rPr>
          <w:rFonts w:cs="Arial"/>
        </w:rPr>
      </w:pPr>
      <w:r w:rsidRPr="00BD46E6">
        <w:rPr>
          <w:rFonts w:cs="Arial"/>
        </w:rPr>
        <w:t>Empirics prove restraint is the norm</w:t>
      </w:r>
    </w:p>
    <w:p w14:paraId="6A5BEF6F" w14:textId="77777777" w:rsidR="00F029C1" w:rsidRPr="00BD46E6" w:rsidRDefault="00F029C1" w:rsidP="00F029C1">
      <w:r w:rsidRPr="00BD46E6">
        <w:rPr>
          <w:rStyle w:val="Style13ptBold"/>
        </w:rPr>
        <w:t>Dalton and Perkovich, 16</w:t>
      </w:r>
      <w:r w:rsidRPr="00BD46E6">
        <w:t xml:space="preserve">—Co-director, Nuclear Policy Program AND Vice President for Studies, Carnegie Endowment for National Peace (Toby and George, “India’s Nuclear Options and Escalation Dominance,” </w:t>
      </w:r>
      <w:hyperlink r:id="rId13" w:history="1">
        <w:r w:rsidRPr="00BD46E6">
          <w:rPr>
            <w:rStyle w:val="Hyperlink"/>
          </w:rPr>
          <w:t>http://carnegieendowment.org/2016/05/19/india-s-nuclear-options-and-escalation-dominance-pub-63609</w:t>
        </w:r>
      </w:hyperlink>
      <w:r w:rsidRPr="00BD46E6">
        <w:t>, dml)</w:t>
      </w:r>
    </w:p>
    <w:p w14:paraId="63FD6052" w14:textId="77777777" w:rsidR="00F029C1" w:rsidRPr="00BD46E6" w:rsidRDefault="00F029C1" w:rsidP="00F029C1">
      <w:r w:rsidRPr="00BD46E6">
        <w:rPr>
          <w:rStyle w:val="Emphasis"/>
        </w:rPr>
        <w:t>Reviewing the record</w:t>
      </w:r>
      <w:r w:rsidRPr="00BD46E6">
        <w:rPr>
          <w:rStyle w:val="StyleUnderline"/>
        </w:rPr>
        <w:t xml:space="preserve"> of</w:t>
      </w:r>
      <w:r w:rsidRPr="00BD46E6">
        <w:t xml:space="preserve"> conflicts and </w:t>
      </w:r>
      <w:r w:rsidRPr="00BD46E6">
        <w:rPr>
          <w:rStyle w:val="StyleUnderline"/>
        </w:rPr>
        <w:t>crises</w:t>
      </w:r>
      <w:r w:rsidRPr="00BD46E6">
        <w:t xml:space="preserve"> in South Asia since 1990 </w:t>
      </w:r>
      <w:r w:rsidRPr="00BD46E6">
        <w:rPr>
          <w:rStyle w:val="StyleUnderline"/>
        </w:rPr>
        <w:t xml:space="preserve">through a prism of </w:t>
      </w:r>
      <w:r w:rsidRPr="00BD46E6">
        <w:rPr>
          <w:rStyle w:val="Emphasis"/>
        </w:rPr>
        <w:t>escalation dominance</w:t>
      </w:r>
      <w:r w:rsidRPr="00BD46E6">
        <w:rPr>
          <w:rStyle w:val="StyleUnderline"/>
        </w:rPr>
        <w:t xml:space="preserve"> indicates that </w:t>
      </w:r>
      <w:r w:rsidRPr="00BD46E6">
        <w:rPr>
          <w:rStyle w:val="StyleUnderline"/>
          <w:highlight w:val="cyan"/>
        </w:rPr>
        <w:t xml:space="preserve">the threat of </w:t>
      </w:r>
      <w:r w:rsidRPr="00BD46E6">
        <w:rPr>
          <w:rStyle w:val="Emphasis"/>
          <w:highlight w:val="cyan"/>
        </w:rPr>
        <w:t>any conflict becoming nuclear</w:t>
      </w:r>
      <w:r w:rsidRPr="00BD46E6">
        <w:rPr>
          <w:rStyle w:val="StyleUnderline"/>
        </w:rPr>
        <w:t xml:space="preserve"> </w:t>
      </w:r>
      <w:r w:rsidRPr="00BD46E6">
        <w:rPr>
          <w:rStyle w:val="StyleUnderline"/>
          <w:highlight w:val="cyan"/>
        </w:rPr>
        <w:t>has</w:t>
      </w:r>
      <w:r w:rsidRPr="00BD46E6">
        <w:rPr>
          <w:rStyle w:val="StyleUnderline"/>
        </w:rPr>
        <w:t xml:space="preserve"> had </w:t>
      </w:r>
      <w:r w:rsidRPr="00BD46E6">
        <w:rPr>
          <w:rStyle w:val="StyleUnderline"/>
          <w:highlight w:val="cyan"/>
        </w:rPr>
        <w:t xml:space="preserve">a </w:t>
      </w:r>
      <w:r w:rsidRPr="00BD46E6">
        <w:rPr>
          <w:rStyle w:val="Emphasis"/>
          <w:highlight w:val="cyan"/>
        </w:rPr>
        <w:t>dampening effect</w:t>
      </w:r>
      <w:r w:rsidRPr="00BD46E6">
        <w:t xml:space="preserve"> on Indian strategy and decisionmaking, even though </w:t>
      </w:r>
      <w:r w:rsidRPr="00BD46E6">
        <w:rPr>
          <w:rStyle w:val="StyleUnderline"/>
        </w:rPr>
        <w:t xml:space="preserve">nuclear </w:t>
      </w:r>
      <w:r w:rsidRPr="00BD46E6">
        <w:rPr>
          <w:rStyle w:val="StyleUnderline"/>
          <w:highlight w:val="cyan"/>
        </w:rPr>
        <w:t xml:space="preserve">deterrence has </w:t>
      </w:r>
      <w:r w:rsidRPr="00BD46E6">
        <w:rPr>
          <w:rStyle w:val="Emphasis"/>
          <w:highlight w:val="cyan"/>
        </w:rPr>
        <w:t>prevented</w:t>
      </w:r>
      <w:r w:rsidRPr="00BD46E6">
        <w:rPr>
          <w:rStyle w:val="Emphasis"/>
        </w:rPr>
        <w:t xml:space="preserve"> major conventional </w:t>
      </w:r>
      <w:r w:rsidRPr="00BD46E6">
        <w:rPr>
          <w:rStyle w:val="Emphasis"/>
          <w:highlight w:val="cyan"/>
        </w:rPr>
        <w:t>conflict</w:t>
      </w:r>
      <w:r w:rsidRPr="00BD46E6">
        <w:t xml:space="preserve">.73 </w:t>
      </w:r>
      <w:r w:rsidRPr="00BD46E6">
        <w:rPr>
          <w:rStyle w:val="StyleUnderline"/>
        </w:rPr>
        <w:t xml:space="preserve">The </w:t>
      </w:r>
      <w:r w:rsidRPr="00BD46E6">
        <w:rPr>
          <w:rStyle w:val="StyleUnderline"/>
          <w:highlight w:val="cyan"/>
        </w:rPr>
        <w:t xml:space="preserve">possibility of escalation drove India to </w:t>
      </w:r>
      <w:r w:rsidRPr="00BD46E6">
        <w:rPr>
          <w:rStyle w:val="Emphasis"/>
          <w:highlight w:val="cyan"/>
        </w:rPr>
        <w:t>limit</w:t>
      </w:r>
      <w:r w:rsidRPr="00BD46E6">
        <w:rPr>
          <w:rStyle w:val="Emphasis"/>
        </w:rPr>
        <w:t xml:space="preserve"> the geographic scope</w:t>
      </w:r>
      <w:r w:rsidRPr="00BD46E6">
        <w:rPr>
          <w:rStyle w:val="StyleUnderline"/>
        </w:rPr>
        <w:t xml:space="preserve"> of its </w:t>
      </w:r>
      <w:r w:rsidRPr="00BD46E6">
        <w:rPr>
          <w:rStyle w:val="StyleUnderline"/>
          <w:highlight w:val="cyan"/>
        </w:rPr>
        <w:t xml:space="preserve">airstrikes during the </w:t>
      </w:r>
      <w:r w:rsidRPr="00BD46E6">
        <w:rPr>
          <w:rStyle w:val="Emphasis"/>
          <w:highlight w:val="cyan"/>
        </w:rPr>
        <w:t>1999 Kargil crisis</w:t>
      </w:r>
      <w:r w:rsidRPr="00BD46E6">
        <w:rPr>
          <w:rStyle w:val="StyleUnderline"/>
        </w:rPr>
        <w:t xml:space="preserve">. </w:t>
      </w:r>
      <w:r w:rsidRPr="00BD46E6">
        <w:rPr>
          <w:rStyle w:val="StyleUnderline"/>
          <w:highlight w:val="cyan"/>
        </w:rPr>
        <w:t>It was</w:t>
      </w:r>
      <w:r w:rsidRPr="00BD46E6">
        <w:rPr>
          <w:rStyle w:val="StyleUnderline"/>
        </w:rPr>
        <w:t xml:space="preserve"> also </w:t>
      </w:r>
      <w:r w:rsidRPr="00BD46E6">
        <w:rPr>
          <w:rStyle w:val="StyleUnderline"/>
          <w:highlight w:val="cyan"/>
        </w:rPr>
        <w:t xml:space="preserve">a </w:t>
      </w:r>
      <w:r w:rsidRPr="00BD46E6">
        <w:rPr>
          <w:rStyle w:val="Emphasis"/>
          <w:highlight w:val="cyan"/>
        </w:rPr>
        <w:t>major element</w:t>
      </w:r>
      <w:r w:rsidRPr="00BD46E6">
        <w:rPr>
          <w:rStyle w:val="StyleUnderline"/>
        </w:rPr>
        <w:t xml:space="preserve"> of the decision calculus that led India to mobilize forces </w:t>
      </w:r>
      <w:r w:rsidRPr="00BD46E6">
        <w:rPr>
          <w:rStyle w:val="Emphasis"/>
        </w:rPr>
        <w:t>but not cross the border</w:t>
      </w:r>
      <w:r w:rsidRPr="00BD46E6">
        <w:rPr>
          <w:rStyle w:val="StyleUnderline"/>
        </w:rPr>
        <w:t xml:space="preserve"> during the </w:t>
      </w:r>
      <w:r w:rsidRPr="00BD46E6">
        <w:rPr>
          <w:rStyle w:val="Emphasis"/>
        </w:rPr>
        <w:t>2001–2002 crisis</w:t>
      </w:r>
      <w:r w:rsidRPr="00BD46E6">
        <w:rPr>
          <w:rStyle w:val="StyleUnderline"/>
        </w:rPr>
        <w:t xml:space="preserve">, and </w:t>
      </w:r>
      <w:r w:rsidRPr="00BD46E6">
        <w:rPr>
          <w:rStyle w:val="StyleUnderline"/>
          <w:highlight w:val="cyan"/>
        </w:rPr>
        <w:t xml:space="preserve">to </w:t>
      </w:r>
      <w:r w:rsidRPr="00BD46E6">
        <w:rPr>
          <w:rStyle w:val="Emphasis"/>
          <w:highlight w:val="cyan"/>
        </w:rPr>
        <w:t>limit responses</w:t>
      </w:r>
      <w:r w:rsidRPr="00BD46E6">
        <w:t xml:space="preserve"> to economic and diplomatic means </w:t>
      </w:r>
      <w:r w:rsidRPr="00BD46E6">
        <w:rPr>
          <w:rStyle w:val="StyleUnderline"/>
        </w:rPr>
        <w:t xml:space="preserve">following the </w:t>
      </w:r>
      <w:r w:rsidRPr="00BD46E6">
        <w:rPr>
          <w:rStyle w:val="Emphasis"/>
        </w:rPr>
        <w:t>attacks in Mumbai</w:t>
      </w:r>
      <w:r w:rsidRPr="00BD46E6">
        <w:rPr>
          <w:rStyle w:val="StyleUnderline"/>
        </w:rPr>
        <w:t xml:space="preserve"> in 2008. None of the military options </w:t>
      </w:r>
      <w:r w:rsidRPr="00BD46E6">
        <w:t xml:space="preserve">at India’s disposal in these confrontations </w:t>
      </w:r>
      <w:r w:rsidRPr="00BD46E6">
        <w:rPr>
          <w:rStyle w:val="StyleUnderline"/>
        </w:rPr>
        <w:t>could have been used in ways that would clearly avoid further escalation</w:t>
      </w:r>
      <w:r w:rsidRPr="00BD46E6">
        <w:t xml:space="preserve"> and thereby ensure that India would prevent unacceptable harm to its overall strategic interests. </w:t>
      </w:r>
      <w:r w:rsidRPr="00BD46E6">
        <w:rPr>
          <w:rStyle w:val="StyleUnderline"/>
        </w:rPr>
        <w:t xml:space="preserve">By threatening </w:t>
      </w:r>
      <w:r w:rsidRPr="00BD46E6">
        <w:rPr>
          <w:rStyle w:val="StyleUnderline"/>
        </w:rPr>
        <w:lastRenderedPageBreak/>
        <w:t>use of nuclear weapons</w:t>
      </w:r>
      <w:r w:rsidRPr="00BD46E6">
        <w:t xml:space="preserve"> in response to effective Indian conventional military operations, and by accepting a greater risk of escalation accordingly, </w:t>
      </w:r>
      <w:r w:rsidRPr="00BD46E6">
        <w:rPr>
          <w:rStyle w:val="StyleUnderline"/>
          <w:highlight w:val="cyan"/>
        </w:rPr>
        <w:t>Pakistan has</w:t>
      </w:r>
      <w:r w:rsidRPr="00BD46E6">
        <w:t xml:space="preserve"> apparently </w:t>
      </w:r>
      <w:r w:rsidRPr="00BD46E6">
        <w:rPr>
          <w:rStyle w:val="Emphasis"/>
          <w:highlight w:val="cyan"/>
        </w:rPr>
        <w:t>prevented India</w:t>
      </w:r>
      <w:r w:rsidRPr="00BD46E6">
        <w:rPr>
          <w:rStyle w:val="StyleUnderline"/>
          <w:highlight w:val="cyan"/>
        </w:rPr>
        <w:t xml:space="preserve"> from </w:t>
      </w:r>
      <w:r w:rsidRPr="00BD46E6">
        <w:rPr>
          <w:rStyle w:val="Emphasis"/>
          <w:highlight w:val="cyan"/>
        </w:rPr>
        <w:t>dominating</w:t>
      </w:r>
      <w:r w:rsidRPr="00BD46E6">
        <w:rPr>
          <w:rStyle w:val="Emphasis"/>
        </w:rPr>
        <w:t xml:space="preserve"> the escalation ladder</w:t>
      </w:r>
      <w:r w:rsidRPr="00BD46E6">
        <w:t xml:space="preserve"> in South Asia. This despite India’s possession—in the minds of many analysts—of superior conventional military capability.74</w:t>
      </w:r>
    </w:p>
    <w:p w14:paraId="0A651251" w14:textId="77777777" w:rsidR="00F029C1" w:rsidRPr="00BD46E6" w:rsidRDefault="00F029C1" w:rsidP="00F029C1"/>
    <w:p w14:paraId="627C6FCF" w14:textId="77777777" w:rsidR="00F029C1" w:rsidRPr="00BD46E6" w:rsidRDefault="00F029C1" w:rsidP="00F029C1">
      <w:pPr>
        <w:pStyle w:val="Heading4"/>
        <w:rPr>
          <w:rFonts w:cs="Arial"/>
        </w:rPr>
      </w:pPr>
      <w:r w:rsidRPr="00BD46E6">
        <w:rPr>
          <w:rFonts w:cs="Arial"/>
        </w:rPr>
        <w:t xml:space="preserve">Pakistan is too weak to escalate hostilities. </w:t>
      </w:r>
    </w:p>
    <w:p w14:paraId="5ADA55DA" w14:textId="77777777" w:rsidR="00F029C1" w:rsidRPr="00BD46E6" w:rsidRDefault="00F029C1" w:rsidP="00F029C1">
      <w:pPr>
        <w:rPr>
          <w:rStyle w:val="Style13ptBold"/>
          <w:sz w:val="28"/>
        </w:rPr>
      </w:pPr>
      <w:r w:rsidRPr="00BD46E6">
        <w:rPr>
          <w:rStyle w:val="Style13ptBold"/>
          <w:sz w:val="28"/>
        </w:rPr>
        <w:t>Kapur and Ganguly 16</w:t>
      </w:r>
      <w:r w:rsidRPr="00BD46E6">
        <w:t>—S. Paul Kapur, professor in the Department of National Security Affairs at the U.S. Naval Postgraduate School, Ph.D. from the University of Chicago, Sumit Ganguly, Professor of Political Science at Indiana University, Ph.D. in political science at the University of Illinois - Urbana-Champaign (“17. India, Pakistan, and the unlikely dream of a nuclear- free South Asia,” Global Nuclear Disarmament: Strategic, Political, and Regional Perspectives, eds. Nik Hynek &amp; Michal Smetana, pages 273-274, Available through Ebsco)</w:t>
      </w:r>
    </w:p>
    <w:p w14:paraId="051C7D7E" w14:textId="77777777" w:rsidR="00F029C1" w:rsidRPr="00BD46E6" w:rsidRDefault="00F029C1" w:rsidP="00F029C1">
      <w:pPr>
        <w:rPr>
          <w:sz w:val="12"/>
        </w:rPr>
      </w:pPr>
      <w:r w:rsidRPr="00BD46E6">
        <w:rPr>
          <w:sz w:val="12"/>
        </w:rPr>
        <w:t xml:space="preserve">India is doing this mainly for security- related reasons – reasons largely unconnected with its oft- cited nemesis, Pakistan. Although analysts tend to focus their attention on the Indo- Pakistani conflict, </w:t>
      </w:r>
      <w:r w:rsidRPr="00BD46E6">
        <w:rPr>
          <w:rStyle w:val="Emphasis"/>
        </w:rPr>
        <w:t xml:space="preserve">the </w:t>
      </w:r>
      <w:r w:rsidRPr="00BD46E6">
        <w:rPr>
          <w:rStyle w:val="Emphasis"/>
          <w:highlight w:val="cyan"/>
        </w:rPr>
        <w:t>Pakistanis do not pose a</w:t>
      </w:r>
      <w:r w:rsidRPr="00BD46E6">
        <w:rPr>
          <w:rStyle w:val="Emphasis"/>
        </w:rPr>
        <w:t xml:space="preserve"> serious, long- term </w:t>
      </w:r>
      <w:r w:rsidRPr="00BD46E6">
        <w:rPr>
          <w:rStyle w:val="Emphasis"/>
          <w:highlight w:val="cyan"/>
        </w:rPr>
        <w:t>strategic threat to India</w:t>
      </w:r>
      <w:r w:rsidRPr="00BD46E6">
        <w:rPr>
          <w:sz w:val="12"/>
        </w:rPr>
        <w:t xml:space="preserve">. The rivalry between the two countries is, of course, real. They have fought four wars against each other and they continue to battle one another over the territory of Kashmir, where Pakistan supports an anti- Indian insurgency; they have also trained sizable nuclear arsenals on one another.10 Nonetheless, </w:t>
      </w:r>
      <w:r w:rsidRPr="00BD46E6">
        <w:rPr>
          <w:rStyle w:val="StyleUnderline"/>
        </w:rPr>
        <w:t xml:space="preserve">Pakistan suffers from too many handicaps to pose a </w:t>
      </w:r>
      <w:r w:rsidRPr="00BD46E6">
        <w:rPr>
          <w:rStyle w:val="Emphasis"/>
        </w:rPr>
        <w:t>significant strategic threat</w:t>
      </w:r>
      <w:r w:rsidRPr="00BD46E6">
        <w:rPr>
          <w:sz w:val="12"/>
        </w:rPr>
        <w:t xml:space="preserve">. </w:t>
      </w:r>
      <w:r w:rsidRPr="00BD46E6">
        <w:rPr>
          <w:rStyle w:val="StyleUnderline"/>
        </w:rPr>
        <w:t xml:space="preserve">These include </w:t>
      </w:r>
      <w:r w:rsidRPr="00BD46E6">
        <w:rPr>
          <w:rStyle w:val="StyleUnderline"/>
          <w:highlight w:val="cyan"/>
        </w:rPr>
        <w:t>economic stagnation, sectarian and ethnic violence, a</w:t>
      </w:r>
      <w:r w:rsidRPr="00BD46E6">
        <w:rPr>
          <w:rStyle w:val="StyleUnderline"/>
        </w:rPr>
        <w:t xml:space="preserve"> relat-ively </w:t>
      </w:r>
      <w:r w:rsidRPr="00BD46E6">
        <w:rPr>
          <w:rStyle w:val="StyleUnderline"/>
          <w:highlight w:val="cyan"/>
        </w:rPr>
        <w:t>small</w:t>
      </w:r>
      <w:r w:rsidRPr="00BD46E6">
        <w:rPr>
          <w:rStyle w:val="StyleUnderline"/>
        </w:rPr>
        <w:t xml:space="preserve"> territorial and population </w:t>
      </w:r>
      <w:r w:rsidRPr="00BD46E6">
        <w:rPr>
          <w:rStyle w:val="StyleUnderline"/>
          <w:highlight w:val="cyan"/>
        </w:rPr>
        <w:t>base, and a dysfunctional government</w:t>
      </w:r>
      <w:r w:rsidRPr="00BD46E6">
        <w:rPr>
          <w:sz w:val="12"/>
        </w:rPr>
        <w:t xml:space="preserve"> that is increasingly unable to provide its people with basic public goods (Lieven 2011: 3–40; Bajoria 2009). In the military realm, </w:t>
      </w:r>
      <w:r w:rsidRPr="00BD46E6">
        <w:rPr>
          <w:rStyle w:val="StyleUnderline"/>
        </w:rPr>
        <w:t xml:space="preserve">Pakistan possesses highly capable conventional and </w:t>
      </w:r>
      <w:r w:rsidRPr="00BD46E6">
        <w:rPr>
          <w:rStyle w:val="StyleUnderline"/>
          <w:highlight w:val="cyan"/>
        </w:rPr>
        <w:t>nuclear forces</w:t>
      </w:r>
      <w:r w:rsidRPr="00BD46E6">
        <w:rPr>
          <w:sz w:val="12"/>
        </w:rPr>
        <w:t xml:space="preserve">. </w:t>
      </w:r>
      <w:r w:rsidRPr="00BD46E6">
        <w:rPr>
          <w:rStyle w:val="Emphasis"/>
        </w:rPr>
        <w:t>These forces</w:t>
      </w:r>
      <w:r w:rsidRPr="00BD46E6">
        <w:rPr>
          <w:sz w:val="12"/>
        </w:rPr>
        <w:t xml:space="preserve">, however, </w:t>
      </w:r>
      <w:r w:rsidRPr="00BD46E6">
        <w:rPr>
          <w:rStyle w:val="Emphasis"/>
          <w:highlight w:val="cyan"/>
        </w:rPr>
        <w:t>are mainly defensive</w:t>
      </w:r>
      <w:r w:rsidRPr="00BD46E6">
        <w:rPr>
          <w:sz w:val="12"/>
        </w:rPr>
        <w:t xml:space="preserve"> </w:t>
      </w:r>
      <w:r w:rsidRPr="00BD46E6">
        <w:rPr>
          <w:rStyle w:val="StyleUnderline"/>
          <w:highlight w:val="cyan"/>
        </w:rPr>
        <w:t>and</w:t>
      </w:r>
      <w:r w:rsidRPr="00BD46E6">
        <w:rPr>
          <w:sz w:val="12"/>
        </w:rPr>
        <w:t xml:space="preserve"> seek to </w:t>
      </w:r>
      <w:r w:rsidRPr="00BD46E6">
        <w:rPr>
          <w:rStyle w:val="StyleUnderline"/>
          <w:highlight w:val="cyan"/>
        </w:rPr>
        <w:t>prevent India from leveraging its superior</w:t>
      </w:r>
      <w:r w:rsidRPr="00BD46E6">
        <w:rPr>
          <w:rStyle w:val="StyleUnderline"/>
        </w:rPr>
        <w:t xml:space="preserve"> conventional military </w:t>
      </w:r>
      <w:r w:rsidRPr="00BD46E6">
        <w:rPr>
          <w:rStyle w:val="StyleUnderline"/>
          <w:highlight w:val="cyan"/>
        </w:rPr>
        <w:t>capabilities</w:t>
      </w:r>
      <w:r w:rsidRPr="00BD46E6">
        <w:rPr>
          <w:rStyle w:val="StyleUnderline"/>
        </w:rPr>
        <w:t xml:space="preserve"> to attack Pakistan</w:t>
      </w:r>
      <w:r w:rsidRPr="00BD46E6">
        <w:rPr>
          <w:sz w:val="12"/>
        </w:rPr>
        <w:t xml:space="preserve">.11 In addition to its strategic nuclear arsenal, Paki-stan is developing a battlefield nuclear capacity consisting of small, short- range weapons stationed close to the Indo- Pakistani border. This will increase the likelihood of nuclear escalation in the event of any Indo- Pakistani conventional confrontation and may discourage India from undertaking aggressive military action against Pakistan (Khan 2011: 279; Basrur 2011). </w:t>
      </w:r>
      <w:r w:rsidRPr="00BD46E6">
        <w:rPr>
          <w:rStyle w:val="Emphasis"/>
          <w:highlight w:val="cyan"/>
        </w:rPr>
        <w:t>There is little likelihood</w:t>
      </w:r>
      <w:r w:rsidRPr="00BD46E6">
        <w:rPr>
          <w:sz w:val="12"/>
        </w:rPr>
        <w:t xml:space="preserve">, however, </w:t>
      </w:r>
      <w:r w:rsidRPr="00BD46E6">
        <w:rPr>
          <w:rStyle w:val="StyleUnderline"/>
        </w:rPr>
        <w:t>even with</w:t>
      </w:r>
      <w:r w:rsidRPr="00BD46E6">
        <w:rPr>
          <w:sz w:val="12"/>
        </w:rPr>
        <w:t xml:space="preserve"> the addition of </w:t>
      </w:r>
      <w:r w:rsidRPr="00BD46E6">
        <w:rPr>
          <w:rStyle w:val="StyleUnderline"/>
        </w:rPr>
        <w:t xml:space="preserve">a battlefield capability, that </w:t>
      </w:r>
      <w:r w:rsidRPr="00BD46E6">
        <w:rPr>
          <w:rStyle w:val="StyleUnderline"/>
          <w:highlight w:val="cyan"/>
        </w:rPr>
        <w:t>Pakistan will</w:t>
      </w:r>
      <w:r w:rsidRPr="00BD46E6">
        <w:rPr>
          <w:rStyle w:val="StyleUnderline"/>
        </w:rPr>
        <w:t xml:space="preserve"> be able to </w:t>
      </w:r>
      <w:r w:rsidRPr="00BD46E6">
        <w:rPr>
          <w:rStyle w:val="Emphasis"/>
          <w:highlight w:val="cyan"/>
        </w:rPr>
        <w:t>use</w:t>
      </w:r>
      <w:r w:rsidRPr="00BD46E6">
        <w:rPr>
          <w:rStyle w:val="Emphasis"/>
        </w:rPr>
        <w:t xml:space="preserve"> its </w:t>
      </w:r>
      <w:r w:rsidRPr="00BD46E6">
        <w:rPr>
          <w:rStyle w:val="Emphasis"/>
          <w:highlight w:val="cyan"/>
        </w:rPr>
        <w:t>nuclear weapons</w:t>
      </w:r>
      <w:r w:rsidRPr="00BD46E6">
        <w:rPr>
          <w:rStyle w:val="StyleUnderline"/>
        </w:rPr>
        <w:t xml:space="preserve"> </w:t>
      </w:r>
      <w:r w:rsidRPr="00BD46E6">
        <w:rPr>
          <w:rStyle w:val="StyleUnderline"/>
          <w:highlight w:val="cyan"/>
        </w:rPr>
        <w:t>to capture</w:t>
      </w:r>
      <w:r w:rsidRPr="00BD46E6">
        <w:rPr>
          <w:rStyle w:val="StyleUnderline"/>
        </w:rPr>
        <w:t xml:space="preserve"> significant portions of </w:t>
      </w:r>
      <w:r w:rsidRPr="00BD46E6">
        <w:rPr>
          <w:rStyle w:val="StyleUnderline"/>
          <w:highlight w:val="cyan"/>
        </w:rPr>
        <w:t>Indian territory</w:t>
      </w:r>
      <w:r w:rsidRPr="00BD46E6">
        <w:rPr>
          <w:rStyle w:val="StyleUnderline"/>
        </w:rPr>
        <w:t>, to erode India’s nuclear second- strike capability, or otherwise to achieve coercive leverage over India</w:t>
      </w:r>
      <w:r w:rsidRPr="00BD46E6">
        <w:rPr>
          <w:sz w:val="12"/>
        </w:rPr>
        <w:t xml:space="preserve">. </w:t>
      </w:r>
      <w:r w:rsidRPr="00BD46E6">
        <w:rPr>
          <w:rStyle w:val="StyleUnderline"/>
        </w:rPr>
        <w:t>The Indians’ main concern with Pakistan is its use of Islamist militants to fuel discontent and launch attacks</w:t>
      </w:r>
      <w:r w:rsidRPr="00BD46E6">
        <w:rPr>
          <w:sz w:val="12"/>
        </w:rPr>
        <w:t xml:space="preserve"> in Indian Kashmir, as well as to strike targets within India proper. This strategic use of militancy could attrite Indian resources, inflict significant damage on India’s population and territory, and potentially trigger an Indo- Pakistani conventional military conflict (Kapur and Ganguly 2012). </w:t>
      </w:r>
      <w:r w:rsidRPr="00BD46E6">
        <w:rPr>
          <w:rStyle w:val="Emphasis"/>
        </w:rPr>
        <w:t xml:space="preserve">The </w:t>
      </w:r>
      <w:r w:rsidRPr="00BD46E6">
        <w:rPr>
          <w:rStyle w:val="Emphasis"/>
          <w:highlight w:val="cyan"/>
        </w:rPr>
        <w:t>dangers of even major terrorist incidents</w:t>
      </w:r>
      <w:r w:rsidRPr="00BD46E6">
        <w:rPr>
          <w:sz w:val="12"/>
        </w:rPr>
        <w:t xml:space="preserve"> such as the 2008 attacks on Mumbai, or possible Indo- Pakistani military confrontations, </w:t>
      </w:r>
      <w:r w:rsidRPr="00BD46E6">
        <w:rPr>
          <w:rStyle w:val="Emphasis"/>
          <w:highlight w:val="cyan"/>
        </w:rPr>
        <w:t>are limited</w:t>
      </w:r>
      <w:r w:rsidRPr="00BD46E6">
        <w:rPr>
          <w:rStyle w:val="Emphasis"/>
        </w:rPr>
        <w:t xml:space="preserve"> in scope</w:t>
      </w:r>
      <w:r w:rsidRPr="00BD46E6">
        <w:rPr>
          <w:sz w:val="12"/>
        </w:rPr>
        <w:t xml:space="preserve">, however; </w:t>
      </w:r>
      <w:r w:rsidRPr="00BD46E6">
        <w:rPr>
          <w:rStyle w:val="StyleUnderline"/>
          <w:highlight w:val="cyan"/>
        </w:rPr>
        <w:t>they do not threaten to leave India</w:t>
      </w:r>
      <w:r w:rsidRPr="00BD46E6">
        <w:rPr>
          <w:rStyle w:val="StyleUnderline"/>
        </w:rPr>
        <w:t xml:space="preserve"> economically and militarily </w:t>
      </w:r>
      <w:r w:rsidRPr="00BD46E6">
        <w:rPr>
          <w:rStyle w:val="StyleUnderline"/>
          <w:highlight w:val="cyan"/>
        </w:rPr>
        <w:t>outpaced by a regional competitor</w:t>
      </w:r>
      <w:r w:rsidRPr="00BD46E6">
        <w:rPr>
          <w:sz w:val="12"/>
        </w:rPr>
        <w:t>.</w:t>
      </w:r>
    </w:p>
    <w:p w14:paraId="3106F077" w14:textId="77777777" w:rsidR="00F029C1" w:rsidRPr="00BD46E6" w:rsidRDefault="00F029C1" w:rsidP="00F029C1"/>
    <w:p w14:paraId="7243C6B7" w14:textId="77777777" w:rsidR="00F029C1" w:rsidRPr="00BD46E6" w:rsidRDefault="00F029C1" w:rsidP="00F029C1">
      <w:pPr>
        <w:pStyle w:val="Heading4"/>
        <w:rPr>
          <w:rFonts w:cs="Arial"/>
        </w:rPr>
      </w:pPr>
      <w:r w:rsidRPr="00BD46E6">
        <w:rPr>
          <w:rFonts w:cs="Arial"/>
        </w:rPr>
        <w:t xml:space="preserve">Deterrence is stable. </w:t>
      </w:r>
    </w:p>
    <w:p w14:paraId="2D2B513E" w14:textId="77777777" w:rsidR="00F029C1" w:rsidRPr="00BD46E6" w:rsidRDefault="00F029C1" w:rsidP="00F029C1">
      <w:pPr>
        <w:rPr>
          <w:rFonts w:eastAsia="Calibri"/>
        </w:rPr>
      </w:pPr>
      <w:r w:rsidRPr="00BD46E6">
        <w:rPr>
          <w:rFonts w:eastAsia="Calibri"/>
        </w:rPr>
        <w:t xml:space="preserve">David </w:t>
      </w:r>
      <w:r w:rsidRPr="00BD46E6">
        <w:rPr>
          <w:rFonts w:eastAsia="Calibri"/>
          <w:b/>
          <w:bCs/>
        </w:rPr>
        <w:t>Karl 14</w:t>
      </w:r>
      <w:r w:rsidRPr="00BD46E6">
        <w:rPr>
          <w:rFonts w:eastAsia="Calibri"/>
        </w:rPr>
        <w:t>, President of the Asia Strategy Initiative, an analysis and advisory firm, former Director of Studies at the Pacific Council on International Policy, “Nuclear South Asia Is More Stable Than You Think,” May 28, Foreign Policy, http://foreignpolicy.com/2014/05/28/nuclear-south-asia-is-more-stable-than-you-think/</w:t>
      </w:r>
    </w:p>
    <w:p w14:paraId="71D88D9D" w14:textId="77777777" w:rsidR="00F029C1" w:rsidRPr="00BD46E6" w:rsidRDefault="00F029C1" w:rsidP="00F029C1">
      <w:pPr>
        <w:rPr>
          <w:rFonts w:eastAsia="Calibri"/>
          <w:b/>
          <w:iCs/>
          <w:u w:val="single"/>
          <w:bdr w:val="single" w:sz="8" w:space="0" w:color="auto"/>
        </w:rPr>
      </w:pPr>
      <w:r w:rsidRPr="00BD46E6">
        <w:rPr>
          <w:rFonts w:eastAsia="Calibri"/>
          <w:sz w:val="14"/>
        </w:rPr>
        <w:t xml:space="preserve">All of these are serious concerns and yet </w:t>
      </w:r>
      <w:r w:rsidRPr="00BD46E6">
        <w:rPr>
          <w:rFonts w:eastAsia="Calibri"/>
          <w:u w:val="single"/>
        </w:rPr>
        <w:t xml:space="preserve">the </w:t>
      </w:r>
      <w:r w:rsidRPr="00BD46E6">
        <w:rPr>
          <w:rFonts w:eastAsia="Calibri"/>
          <w:highlight w:val="cyan"/>
          <w:u w:val="single"/>
        </w:rPr>
        <w:t xml:space="preserve">outlook for </w:t>
      </w:r>
      <w:r w:rsidRPr="00BD46E6">
        <w:rPr>
          <w:rFonts w:eastAsia="Calibri"/>
          <w:b/>
          <w:iCs/>
          <w:highlight w:val="cyan"/>
          <w:u w:val="single"/>
          <w:bdr w:val="single" w:sz="8" w:space="0" w:color="auto"/>
        </w:rPr>
        <w:t>deterrence stability</w:t>
      </w:r>
      <w:r w:rsidRPr="00BD46E6">
        <w:rPr>
          <w:rFonts w:eastAsia="Calibri"/>
          <w:highlight w:val="cyan"/>
          <w:u w:val="single"/>
        </w:rPr>
        <w:t xml:space="preserve"> in South Asia is not</w:t>
      </w:r>
      <w:r w:rsidRPr="00BD46E6">
        <w:rPr>
          <w:rFonts w:eastAsia="Calibri"/>
          <w:u w:val="single"/>
        </w:rPr>
        <w:t xml:space="preserve"> as </w:t>
      </w:r>
      <w:r w:rsidRPr="00BD46E6">
        <w:rPr>
          <w:rFonts w:eastAsia="Calibri"/>
          <w:highlight w:val="cyan"/>
          <w:u w:val="single"/>
        </w:rPr>
        <w:t>bleak</w:t>
      </w:r>
      <w:r w:rsidRPr="00BD46E6">
        <w:rPr>
          <w:rFonts w:eastAsia="Calibri"/>
          <w:u w:val="single"/>
        </w:rPr>
        <w:t xml:space="preserve"> as </w:t>
      </w:r>
      <w:r w:rsidRPr="00BD46E6">
        <w:rPr>
          <w:rFonts w:eastAsia="Calibri"/>
          <w:sz w:val="14"/>
        </w:rPr>
        <w:t xml:space="preserve">Chansoria and </w:t>
      </w:r>
      <w:r w:rsidRPr="00BD46E6">
        <w:rPr>
          <w:rFonts w:eastAsia="Calibri"/>
          <w:u w:val="single"/>
        </w:rPr>
        <w:t>many</w:t>
      </w:r>
      <w:r w:rsidRPr="00BD46E6">
        <w:rPr>
          <w:rFonts w:eastAsia="Calibri"/>
          <w:sz w:val="14"/>
        </w:rPr>
        <w:t xml:space="preserve"> others </w:t>
      </w:r>
      <w:r w:rsidRPr="00BD46E6">
        <w:rPr>
          <w:rFonts w:eastAsia="Calibri"/>
          <w:u w:val="single"/>
        </w:rPr>
        <w:t>make out.</w:t>
      </w:r>
      <w:r w:rsidRPr="00BD46E6">
        <w:rPr>
          <w:rFonts w:eastAsia="Calibri"/>
          <w:sz w:val="14"/>
        </w:rPr>
        <w:t xml:space="preserve"> The bulk of the </w:t>
      </w:r>
      <w:r w:rsidRPr="00BD46E6">
        <w:rPr>
          <w:rFonts w:eastAsia="Calibri"/>
          <w:u w:val="single"/>
        </w:rPr>
        <w:t>analysis</w:t>
      </w:r>
      <w:r w:rsidRPr="00BD46E6">
        <w:rPr>
          <w:rFonts w:eastAsia="Calibri"/>
          <w:sz w:val="14"/>
        </w:rPr>
        <w:t xml:space="preserve"> about nuclear proliferation in the region </w:t>
      </w:r>
      <w:r w:rsidRPr="00BD46E6">
        <w:rPr>
          <w:rFonts w:eastAsia="Calibri"/>
          <w:u w:val="single"/>
        </w:rPr>
        <w:t>has</w:t>
      </w:r>
      <w:r w:rsidRPr="00BD46E6">
        <w:rPr>
          <w:rFonts w:eastAsia="Calibri"/>
          <w:sz w:val="14"/>
        </w:rPr>
        <w:t xml:space="preserve"> long </w:t>
      </w:r>
      <w:r w:rsidRPr="00BD46E6">
        <w:rPr>
          <w:rFonts w:eastAsia="Calibri"/>
          <w:u w:val="single"/>
        </w:rPr>
        <w:t>suggested</w:t>
      </w:r>
      <w:r w:rsidRPr="00BD46E6">
        <w:rPr>
          <w:rFonts w:eastAsia="Calibri"/>
          <w:sz w:val="14"/>
        </w:rPr>
        <w:t xml:space="preserve"> that strategic factors unique to </w:t>
      </w:r>
      <w:r w:rsidRPr="00BD46E6">
        <w:rPr>
          <w:rFonts w:eastAsia="Calibri"/>
          <w:u w:val="single"/>
        </w:rPr>
        <w:t>the India-Pakistan nuclear rivalry</w:t>
      </w:r>
      <w:r w:rsidRPr="00BD46E6">
        <w:rPr>
          <w:rFonts w:eastAsia="Calibri"/>
          <w:sz w:val="14"/>
        </w:rPr>
        <w:t xml:space="preserve"> — the relationship’s crisis-prone </w:t>
      </w:r>
      <w:r w:rsidRPr="00BD46E6">
        <w:rPr>
          <w:rFonts w:eastAsia="Calibri"/>
          <w:sz w:val="14"/>
        </w:rPr>
        <w:lastRenderedPageBreak/>
        <w:t xml:space="preserve">character combined with the lack of reliable early-warning capabilities and the short time-to-target distances involved in South Asia — </w:t>
      </w:r>
      <w:r w:rsidRPr="00BD46E6">
        <w:rPr>
          <w:rFonts w:eastAsia="Calibri"/>
          <w:u w:val="single"/>
        </w:rPr>
        <w:t>would inevitably impel</w:t>
      </w:r>
      <w:r w:rsidRPr="00BD46E6">
        <w:rPr>
          <w:rFonts w:eastAsia="Calibri"/>
          <w:sz w:val="14"/>
        </w:rPr>
        <w:t xml:space="preserve"> them to adopt counterforce strategies and </w:t>
      </w:r>
      <w:r w:rsidRPr="00BD46E6">
        <w:rPr>
          <w:rFonts w:eastAsia="Calibri"/>
          <w:u w:val="single"/>
        </w:rPr>
        <w:t>preemptive</w:t>
      </w:r>
      <w:r w:rsidRPr="00BD46E6">
        <w:rPr>
          <w:rFonts w:eastAsia="Calibri"/>
          <w:sz w:val="14"/>
        </w:rPr>
        <w:t xml:space="preserve"> or time-sensitive </w:t>
      </w:r>
      <w:r w:rsidRPr="00BD46E6">
        <w:rPr>
          <w:rFonts w:eastAsia="Calibri"/>
          <w:u w:val="single"/>
        </w:rPr>
        <w:t>postures that are liable to</w:t>
      </w:r>
      <w:r w:rsidRPr="00BD46E6">
        <w:rPr>
          <w:rFonts w:eastAsia="Calibri"/>
          <w:sz w:val="14"/>
        </w:rPr>
        <w:t xml:space="preserve"> precipitous </w:t>
      </w:r>
      <w:r w:rsidRPr="00BD46E6">
        <w:rPr>
          <w:rFonts w:eastAsia="Calibri"/>
          <w:b/>
          <w:iCs/>
          <w:highlight w:val="cyan"/>
          <w:u w:val="single"/>
          <w:bdr w:val="single" w:sz="8" w:space="0" w:color="auto"/>
        </w:rPr>
        <w:t>overreaction</w:t>
      </w:r>
      <w:r w:rsidRPr="00BD46E6">
        <w:rPr>
          <w:rFonts w:eastAsia="Calibri"/>
          <w:highlight w:val="cyan"/>
          <w:u w:val="single"/>
        </w:rPr>
        <w:t xml:space="preserve"> in</w:t>
      </w:r>
      <w:r w:rsidRPr="00BD46E6">
        <w:rPr>
          <w:rFonts w:eastAsia="Calibri"/>
          <w:u w:val="single"/>
        </w:rPr>
        <w:t xml:space="preserve"> the heat of a serious </w:t>
      </w:r>
      <w:r w:rsidRPr="00BD46E6">
        <w:rPr>
          <w:rFonts w:eastAsia="Calibri"/>
          <w:highlight w:val="cyan"/>
          <w:u w:val="single"/>
        </w:rPr>
        <w:t>confrontation</w:t>
      </w:r>
      <w:r w:rsidRPr="00BD46E6">
        <w:rPr>
          <w:rFonts w:eastAsia="Calibri"/>
          <w:sz w:val="14"/>
          <w:highlight w:val="cyan"/>
        </w:rPr>
        <w:t xml:space="preserve">. </w:t>
      </w:r>
      <w:r w:rsidRPr="00BD46E6">
        <w:rPr>
          <w:rFonts w:eastAsia="Calibri"/>
          <w:b/>
          <w:iCs/>
          <w:u w:val="single"/>
          <w:bdr w:val="single" w:sz="8" w:space="0" w:color="auto"/>
        </w:rPr>
        <w:t xml:space="preserve">These </w:t>
      </w:r>
      <w:r w:rsidRPr="00BD46E6">
        <w:rPr>
          <w:rFonts w:eastAsia="Calibri"/>
          <w:b/>
          <w:iCs/>
          <w:highlight w:val="cyan"/>
          <w:u w:val="single"/>
          <w:bdr w:val="single" w:sz="8" w:space="0" w:color="auto"/>
        </w:rPr>
        <w:t>predictions have not yet come to pass</w:t>
      </w:r>
      <w:r w:rsidRPr="00BD46E6">
        <w:rPr>
          <w:rFonts w:eastAsia="Calibri"/>
          <w:b/>
          <w:iCs/>
          <w:u w:val="single"/>
          <w:bdr w:val="single" w:sz="8" w:space="0" w:color="auto"/>
        </w:rPr>
        <w:t xml:space="preserve"> for either country</w:t>
      </w:r>
      <w:r w:rsidRPr="00BD46E6">
        <w:rPr>
          <w:rFonts w:eastAsia="Calibri"/>
          <w:sz w:val="14"/>
        </w:rPr>
        <w:t xml:space="preserve"> some </w:t>
      </w:r>
      <w:r w:rsidRPr="00BD46E6">
        <w:rPr>
          <w:rFonts w:eastAsia="Calibri"/>
          <w:b/>
          <w:iCs/>
          <w:highlight w:val="cyan"/>
          <w:u w:val="single"/>
          <w:bdr w:val="single" w:sz="8" w:space="0" w:color="auto"/>
        </w:rPr>
        <w:t>16 years after both became</w:t>
      </w:r>
      <w:r w:rsidRPr="00BD46E6">
        <w:rPr>
          <w:rFonts w:eastAsia="Calibri"/>
          <w:b/>
          <w:iCs/>
          <w:u w:val="single"/>
          <w:bdr w:val="single" w:sz="8" w:space="0" w:color="auto"/>
        </w:rPr>
        <w:t xml:space="preserve"> overt </w:t>
      </w:r>
      <w:r w:rsidRPr="00BD46E6">
        <w:rPr>
          <w:rFonts w:eastAsia="Calibri"/>
          <w:b/>
          <w:iCs/>
          <w:highlight w:val="cyan"/>
          <w:u w:val="single"/>
          <w:bdr w:val="single" w:sz="8" w:space="0" w:color="auto"/>
        </w:rPr>
        <w:t>nuclear</w:t>
      </w:r>
      <w:r w:rsidRPr="00BD46E6">
        <w:rPr>
          <w:rFonts w:eastAsia="Calibri"/>
          <w:b/>
          <w:iCs/>
          <w:u w:val="single"/>
          <w:bdr w:val="single" w:sz="8" w:space="0" w:color="auto"/>
        </w:rPr>
        <w:t xml:space="preserve"> weapons </w:t>
      </w:r>
      <w:r w:rsidRPr="00BD46E6">
        <w:rPr>
          <w:rFonts w:eastAsia="Calibri"/>
          <w:b/>
          <w:iCs/>
          <w:highlight w:val="cyan"/>
          <w:u w:val="single"/>
          <w:bdr w:val="single" w:sz="8" w:space="0" w:color="auto"/>
        </w:rPr>
        <w:t xml:space="preserve">powers and </w:t>
      </w:r>
      <w:r w:rsidRPr="00BD46E6">
        <w:rPr>
          <w:rFonts w:eastAsia="Calibri"/>
          <w:b/>
          <w:iCs/>
          <w:u w:val="single"/>
          <w:bdr w:val="single" w:sz="8" w:space="0" w:color="auto"/>
        </w:rPr>
        <w:t xml:space="preserve">even </w:t>
      </w:r>
      <w:r w:rsidRPr="00BD46E6">
        <w:rPr>
          <w:rFonts w:eastAsia="Calibri"/>
          <w:b/>
          <w:iCs/>
          <w:highlight w:val="cyan"/>
          <w:u w:val="single"/>
          <w:bdr w:val="single" w:sz="8" w:space="0" w:color="auto"/>
        </w:rPr>
        <w:t>after two serious</w:t>
      </w:r>
      <w:r w:rsidRPr="00BD46E6">
        <w:rPr>
          <w:rFonts w:eastAsia="Calibri"/>
          <w:b/>
          <w:iCs/>
          <w:u w:val="single"/>
          <w:bdr w:val="single" w:sz="8" w:space="0" w:color="auto"/>
        </w:rPr>
        <w:t xml:space="preserve"> military </w:t>
      </w:r>
      <w:r w:rsidRPr="00BD46E6">
        <w:rPr>
          <w:rFonts w:eastAsia="Calibri"/>
          <w:b/>
          <w:iCs/>
          <w:highlight w:val="cyan"/>
          <w:u w:val="single"/>
          <w:bdr w:val="single" w:sz="8" w:space="0" w:color="auto"/>
        </w:rPr>
        <w:t>confrontations</w:t>
      </w:r>
      <w:r w:rsidRPr="00BD46E6">
        <w:rPr>
          <w:rFonts w:eastAsia="Calibri"/>
          <w:sz w:val="14"/>
        </w:rPr>
        <w:t xml:space="preserve">:the 1999 Kargil conflict and the 2001-02 "Twin Peaks" crisis, in which general hostilities seemed nigh and the possibility of nuclear use appeared ominous. Indeed, Pakistan is even more of a puzzle on this score than India, given its constrained strategic geography, conspicuous anxiety about its conventional military shortcomings vis-à-vis its nemesis, and the profound influence of a military establishment renowned for worst-case strategizing. Yet </w:t>
      </w:r>
      <w:r w:rsidRPr="00BD46E6">
        <w:rPr>
          <w:rFonts w:eastAsia="Calibri"/>
          <w:highlight w:val="cyan"/>
          <w:u w:val="single"/>
        </w:rPr>
        <w:t>Pakistan continues to maintain</w:t>
      </w:r>
      <w:r w:rsidRPr="00BD46E6">
        <w:rPr>
          <w:rFonts w:eastAsia="Calibri"/>
          <w:u w:val="single"/>
        </w:rPr>
        <w:t xml:space="preserve"> a relatively </w:t>
      </w:r>
      <w:r w:rsidRPr="00BD46E6">
        <w:rPr>
          <w:rFonts w:eastAsia="Calibri"/>
          <w:b/>
          <w:iCs/>
          <w:highlight w:val="cyan"/>
          <w:u w:val="single"/>
          <w:bdr w:val="single" w:sz="8" w:space="0" w:color="auto"/>
        </w:rPr>
        <w:t xml:space="preserve">relaxed </w:t>
      </w:r>
      <w:r w:rsidRPr="00BD46E6">
        <w:rPr>
          <w:rFonts w:eastAsia="Calibri"/>
          <w:b/>
          <w:iCs/>
          <w:u w:val="single"/>
          <w:bdr w:val="single" w:sz="8" w:space="0" w:color="auto"/>
        </w:rPr>
        <w:t xml:space="preserve">operational </w:t>
      </w:r>
      <w:r w:rsidRPr="00BD46E6">
        <w:rPr>
          <w:rFonts w:eastAsia="Calibri"/>
          <w:b/>
          <w:iCs/>
          <w:highlight w:val="cyan"/>
          <w:u w:val="single"/>
          <w:bdr w:val="single" w:sz="8" w:space="0" w:color="auto"/>
        </w:rPr>
        <w:t>posture</w:t>
      </w:r>
      <w:r w:rsidRPr="00BD46E6">
        <w:rPr>
          <w:rFonts w:eastAsia="Calibri"/>
          <w:highlight w:val="cyan"/>
          <w:u w:val="single"/>
        </w:rPr>
        <w:t xml:space="preserve"> for</w:t>
      </w:r>
      <w:r w:rsidRPr="00BD46E6">
        <w:rPr>
          <w:rFonts w:eastAsia="Calibri"/>
          <w:u w:val="single"/>
        </w:rPr>
        <w:t xml:space="preserve"> its </w:t>
      </w:r>
      <w:r w:rsidRPr="00BD46E6">
        <w:rPr>
          <w:rFonts w:eastAsia="Calibri"/>
          <w:highlight w:val="cyan"/>
          <w:u w:val="single"/>
        </w:rPr>
        <w:t>nuclear forces</w:t>
      </w:r>
      <w:r w:rsidRPr="00BD46E6">
        <w:rPr>
          <w:rFonts w:eastAsia="Calibri"/>
          <w:sz w:val="14"/>
        </w:rPr>
        <w:t xml:space="preserve">. As a normal practice, </w:t>
      </w:r>
      <w:r w:rsidRPr="00BD46E6">
        <w:rPr>
          <w:rFonts w:eastAsia="Calibri"/>
          <w:highlight w:val="cyan"/>
          <w:u w:val="single"/>
        </w:rPr>
        <w:t xml:space="preserve">it does not deploy </w:t>
      </w:r>
      <w:r w:rsidRPr="00BD46E6">
        <w:rPr>
          <w:rFonts w:eastAsia="Calibri"/>
          <w:b/>
          <w:iCs/>
          <w:u w:val="single"/>
          <w:bdr w:val="single" w:sz="8" w:space="0" w:color="auto"/>
        </w:rPr>
        <w:t>ready-to-use</w:t>
      </w:r>
      <w:r w:rsidRPr="00BD46E6">
        <w:rPr>
          <w:rFonts w:eastAsia="Calibri"/>
          <w:u w:val="single"/>
        </w:rPr>
        <w:t xml:space="preserve"> systems in the field or in </w:t>
      </w:r>
      <w:r w:rsidRPr="00BD46E6">
        <w:rPr>
          <w:rFonts w:eastAsia="Calibri"/>
          <w:highlight w:val="cyan"/>
          <w:u w:val="single"/>
        </w:rPr>
        <w:t>alert mode</w:t>
      </w:r>
      <w:r w:rsidRPr="00BD46E6">
        <w:rPr>
          <w:rFonts w:eastAsia="Calibri"/>
          <w:sz w:val="14"/>
        </w:rPr>
        <w:t xml:space="preserve">, and though the evidence is not entirely clear, </w:t>
      </w:r>
      <w:r w:rsidRPr="00BD46E6">
        <w:rPr>
          <w:rFonts w:eastAsia="Calibri"/>
          <w:highlight w:val="cyan"/>
          <w:u w:val="single"/>
        </w:rPr>
        <w:t>Pakistan</w:t>
      </w:r>
      <w:r w:rsidRPr="00BD46E6">
        <w:rPr>
          <w:rFonts w:eastAsia="Calibri"/>
          <w:u w:val="single"/>
        </w:rPr>
        <w:t xml:space="preserve"> in all likelihood </w:t>
      </w:r>
      <w:r w:rsidRPr="00BD46E6">
        <w:rPr>
          <w:rFonts w:eastAsia="Calibri"/>
          <w:b/>
          <w:iCs/>
          <w:highlight w:val="cyan"/>
          <w:u w:val="single"/>
          <w:bdr w:val="single" w:sz="8" w:space="0" w:color="auto"/>
        </w:rPr>
        <w:t>has not even primed its nuclear capabilities</w:t>
      </w:r>
      <w:r w:rsidRPr="00BD46E6">
        <w:rPr>
          <w:rFonts w:eastAsia="Calibri"/>
          <w:highlight w:val="cyan"/>
          <w:u w:val="single"/>
        </w:rPr>
        <w:t xml:space="preserve"> </w:t>
      </w:r>
      <w:r w:rsidRPr="00BD46E6">
        <w:rPr>
          <w:rFonts w:eastAsia="Calibri"/>
          <w:b/>
          <w:iCs/>
          <w:highlight w:val="cyan"/>
          <w:u w:val="single"/>
          <w:bdr w:val="single" w:sz="8" w:space="0" w:color="auto"/>
        </w:rPr>
        <w:t>during earlier</w:t>
      </w:r>
      <w:r w:rsidRPr="00BD46E6">
        <w:rPr>
          <w:rFonts w:eastAsia="Calibri"/>
          <w:u w:val="single"/>
        </w:rPr>
        <w:t xml:space="preserve"> periods of </w:t>
      </w:r>
      <w:r w:rsidRPr="00BD46E6">
        <w:rPr>
          <w:rFonts w:eastAsia="Calibri"/>
          <w:b/>
          <w:iCs/>
          <w:highlight w:val="cyan"/>
          <w:u w:val="single"/>
          <w:bdr w:val="single" w:sz="8" w:space="0" w:color="auto"/>
        </w:rPr>
        <w:t>crisis</w:t>
      </w:r>
      <w:r w:rsidRPr="00BD46E6">
        <w:rPr>
          <w:rFonts w:eastAsia="Calibri"/>
          <w:u w:val="single"/>
        </w:rPr>
        <w:t xml:space="preserve"> with India</w:t>
      </w:r>
      <w:r w:rsidRPr="00BD46E6">
        <w:rPr>
          <w:rFonts w:eastAsia="Calibri"/>
          <w:sz w:val="14"/>
        </w:rPr>
        <w:t xml:space="preserve">. While Pakistani officials stress that weapons can be made ready at short notice, warheads are not thought to be mated with their delivery vehicles and by most accounts the warheads are maintained in a disassembled state, with fissile cores stored separately from explosive triggers. </w:t>
      </w:r>
      <w:r w:rsidRPr="00BD46E6">
        <w:rPr>
          <w:rFonts w:eastAsia="Calibri"/>
          <w:u w:val="single"/>
        </w:rPr>
        <w:t xml:space="preserve">As long as Pakistan continues to refrain from postures in which nuclear weapons are operationally deployed, the development of </w:t>
      </w:r>
      <w:r w:rsidRPr="00BD46E6">
        <w:rPr>
          <w:rFonts w:eastAsia="Calibri"/>
          <w:b/>
          <w:iCs/>
          <w:highlight w:val="cyan"/>
          <w:u w:val="single"/>
          <w:bdr w:val="single" w:sz="8" w:space="0" w:color="auto"/>
        </w:rPr>
        <w:t>t</w:t>
      </w:r>
      <w:r w:rsidRPr="00BD46E6">
        <w:rPr>
          <w:rFonts w:eastAsia="Calibri"/>
          <w:u w:val="single"/>
        </w:rPr>
        <w:t xml:space="preserve">actical </w:t>
      </w:r>
      <w:r w:rsidRPr="00BD46E6">
        <w:rPr>
          <w:rFonts w:eastAsia="Calibri"/>
          <w:b/>
          <w:iCs/>
          <w:highlight w:val="cyan"/>
          <w:u w:val="single"/>
          <w:bdr w:val="single" w:sz="8" w:space="0" w:color="auto"/>
        </w:rPr>
        <w:t>n</w:t>
      </w:r>
      <w:r w:rsidRPr="00BD46E6">
        <w:rPr>
          <w:rFonts w:eastAsia="Calibri"/>
          <w:u w:val="single"/>
        </w:rPr>
        <w:t xml:space="preserve">uclear </w:t>
      </w:r>
      <w:r w:rsidRPr="00BD46E6">
        <w:rPr>
          <w:rFonts w:eastAsia="Calibri"/>
          <w:b/>
          <w:iCs/>
          <w:highlight w:val="cyan"/>
          <w:u w:val="single"/>
          <w:bdr w:val="single" w:sz="8" w:space="0" w:color="auto"/>
        </w:rPr>
        <w:t>f</w:t>
      </w:r>
      <w:r w:rsidRPr="00BD46E6">
        <w:rPr>
          <w:rFonts w:eastAsia="Calibri"/>
          <w:u w:val="single"/>
        </w:rPr>
        <w:t>orce</w:t>
      </w:r>
      <w:r w:rsidRPr="00BD46E6">
        <w:rPr>
          <w:rFonts w:eastAsia="Calibri"/>
          <w:b/>
          <w:iCs/>
          <w:highlight w:val="cyan"/>
          <w:u w:val="single"/>
          <w:bdr w:val="single" w:sz="8" w:space="0" w:color="auto"/>
        </w:rPr>
        <w:t>s</w:t>
      </w:r>
      <w:r w:rsidRPr="00BD46E6">
        <w:rPr>
          <w:rFonts w:eastAsia="Calibri"/>
          <w:u w:val="single"/>
        </w:rPr>
        <w:t xml:space="preserve"> </w:t>
      </w:r>
      <w:r w:rsidRPr="00BD46E6">
        <w:rPr>
          <w:rFonts w:eastAsia="Calibri"/>
          <w:highlight w:val="cyan"/>
          <w:u w:val="single"/>
        </w:rPr>
        <w:t>will not have</w:t>
      </w:r>
      <w:r w:rsidRPr="00BD46E6">
        <w:rPr>
          <w:rFonts w:eastAsia="Calibri"/>
          <w:u w:val="single"/>
        </w:rPr>
        <w:t xml:space="preserve"> as </w:t>
      </w:r>
      <w:r w:rsidRPr="00BD46E6">
        <w:rPr>
          <w:rFonts w:eastAsia="Calibri"/>
          <w:highlight w:val="cyan"/>
          <w:u w:val="single"/>
        </w:rPr>
        <w:t>deleterious</w:t>
      </w:r>
      <w:r w:rsidRPr="00BD46E6">
        <w:rPr>
          <w:rFonts w:eastAsia="Calibri"/>
          <w:u w:val="single"/>
        </w:rPr>
        <w:t xml:space="preserve"> an </w:t>
      </w:r>
      <w:r w:rsidRPr="00BD46E6">
        <w:rPr>
          <w:rFonts w:eastAsia="Calibri"/>
          <w:highlight w:val="cyan"/>
          <w:u w:val="single"/>
        </w:rPr>
        <w:t xml:space="preserve">impact </w:t>
      </w:r>
      <w:r w:rsidRPr="00BD46E6">
        <w:rPr>
          <w:rFonts w:eastAsia="Calibri"/>
          <w:u w:val="single"/>
        </w:rPr>
        <w:t>on crisis stability that many fear.</w:t>
      </w:r>
      <w:r w:rsidRPr="00BD46E6">
        <w:rPr>
          <w:rFonts w:eastAsia="Calibri"/>
          <w:sz w:val="14"/>
        </w:rPr>
        <w:t xml:space="preserve"> Pakistani military officials contend that there are no plans to deploy the Nasr in the field or shift to an explicit doctrine of nuclear war-fighting. Rather, </w:t>
      </w:r>
      <w:r w:rsidRPr="00BD46E6">
        <w:rPr>
          <w:rFonts w:eastAsia="Calibri"/>
          <w:u w:val="single"/>
        </w:rPr>
        <w:t xml:space="preserve">Pakistan’s investments on this front appear </w:t>
      </w:r>
      <w:r w:rsidRPr="00BD46E6">
        <w:rPr>
          <w:rFonts w:eastAsia="Calibri"/>
          <w:sz w:val="14"/>
        </w:rPr>
        <w:t>at this poin</w:t>
      </w:r>
      <w:r w:rsidRPr="00BD46E6">
        <w:rPr>
          <w:rFonts w:eastAsia="Calibri"/>
          <w:u w:val="single"/>
        </w:rPr>
        <w:t xml:space="preserve">t </w:t>
      </w:r>
      <w:r w:rsidRPr="00BD46E6">
        <w:rPr>
          <w:rFonts w:eastAsia="Calibri"/>
          <w:sz w:val="14"/>
        </w:rPr>
        <w:t>t</w:t>
      </w:r>
      <w:r w:rsidRPr="00BD46E6">
        <w:rPr>
          <w:rFonts w:eastAsia="Calibri"/>
          <w:u w:val="single"/>
        </w:rPr>
        <w:t>o be based on a strategy of manipulating Indian risk assessments.</w:t>
      </w:r>
      <w:r w:rsidRPr="00BD46E6">
        <w:rPr>
          <w:rFonts w:eastAsia="Calibri"/>
          <w:sz w:val="14"/>
        </w:rPr>
        <w:t xml:space="preserve"> As one expert argues: "</w:t>
      </w:r>
      <w:r w:rsidRPr="00BD46E6">
        <w:rPr>
          <w:rFonts w:eastAsia="Calibri"/>
          <w:u w:val="single"/>
        </w:rPr>
        <w:t>Pakistan’s battlefield capability seems presently configured as a force-in-being rather than a warfighting arsenal</w:t>
      </w:r>
      <w:r w:rsidRPr="00BD46E6">
        <w:rPr>
          <w:rFonts w:eastAsia="Calibri"/>
          <w:sz w:val="14"/>
        </w:rPr>
        <w:t xml:space="preserve">. Unlike the US-NATO posture during the Cold War, </w:t>
      </w:r>
      <w:r w:rsidRPr="00BD46E6">
        <w:rPr>
          <w:rFonts w:eastAsia="Calibri"/>
          <w:highlight w:val="cyan"/>
          <w:u w:val="single"/>
        </w:rPr>
        <w:t xml:space="preserve">there is </w:t>
      </w:r>
      <w:r w:rsidRPr="00BD46E6">
        <w:rPr>
          <w:rFonts w:eastAsia="Calibri"/>
          <w:b/>
          <w:iCs/>
          <w:highlight w:val="cyan"/>
          <w:u w:val="single"/>
          <w:bdr w:val="single" w:sz="8" w:space="0" w:color="auto"/>
        </w:rPr>
        <w:t>little evidence</w:t>
      </w:r>
      <w:r w:rsidRPr="00BD46E6">
        <w:rPr>
          <w:rFonts w:eastAsia="Calibri"/>
          <w:u w:val="single"/>
        </w:rPr>
        <w:t xml:space="preserve"> that </w:t>
      </w:r>
      <w:r w:rsidRPr="00BD46E6">
        <w:rPr>
          <w:rFonts w:eastAsia="Calibri"/>
          <w:highlight w:val="cyan"/>
          <w:u w:val="single"/>
        </w:rPr>
        <w:t>Pakistani doctrine</w:t>
      </w:r>
      <w:r w:rsidRPr="00BD46E6">
        <w:rPr>
          <w:rFonts w:eastAsia="Calibri"/>
          <w:u w:val="single"/>
        </w:rPr>
        <w:t xml:space="preserve"> or strategy </w:t>
      </w:r>
      <w:r w:rsidRPr="00BD46E6">
        <w:rPr>
          <w:rFonts w:eastAsia="Calibri"/>
          <w:highlight w:val="cyan"/>
          <w:u w:val="single"/>
        </w:rPr>
        <w:t xml:space="preserve">assumes battlefield use </w:t>
      </w:r>
      <w:r w:rsidRPr="00BD46E6">
        <w:rPr>
          <w:rFonts w:eastAsia="Calibri"/>
          <w:u w:val="single"/>
        </w:rPr>
        <w:t>of a nuclear device.</w:t>
      </w:r>
      <w:r w:rsidRPr="00BD46E6">
        <w:rPr>
          <w:rFonts w:eastAsia="Calibri"/>
          <w:sz w:val="14"/>
        </w:rPr>
        <w:t xml:space="preserve"> Instead, Pakistan’s strategy appears designed to manipulate the risk of use so that it increases with the severity of the conflict." The possibility of accidental and inadvertent conflict inheres in the very possession of nuclear arsenals, and the concerns raised by those pessimistic about the fragility of nuclear deterrence in South Asia may well turn out to be tragically accurate. But </w:t>
      </w:r>
      <w:r w:rsidRPr="00BD46E6">
        <w:rPr>
          <w:rFonts w:eastAsia="Calibri"/>
          <w:u w:val="single"/>
        </w:rPr>
        <w:t xml:space="preserve">the logic of their </w:t>
      </w:r>
      <w:r w:rsidRPr="00BD46E6">
        <w:rPr>
          <w:rFonts w:eastAsia="Calibri"/>
          <w:highlight w:val="cyan"/>
          <w:u w:val="single"/>
        </w:rPr>
        <w:t>argument about future dangers</w:t>
      </w:r>
      <w:r w:rsidRPr="00BD46E6">
        <w:rPr>
          <w:rFonts w:eastAsia="Calibri"/>
          <w:u w:val="single"/>
        </w:rPr>
        <w:t xml:space="preserve"> would be a whole lot stronger were they to offer a better explanation for why similar warnings </w:t>
      </w:r>
      <w:r w:rsidRPr="00BD46E6">
        <w:rPr>
          <w:rFonts w:eastAsia="Calibri"/>
          <w:highlight w:val="cyan"/>
          <w:u w:val="single"/>
        </w:rPr>
        <w:t xml:space="preserve">in the past have </w:t>
      </w:r>
      <w:r w:rsidRPr="00BD46E6">
        <w:rPr>
          <w:rFonts w:eastAsia="Calibri"/>
          <w:b/>
          <w:iCs/>
          <w:highlight w:val="cyan"/>
          <w:u w:val="single"/>
          <w:bdr w:val="single" w:sz="8" w:space="0" w:color="auto"/>
        </w:rPr>
        <w:t>fallen short.</w:t>
      </w:r>
    </w:p>
    <w:p w14:paraId="1BBDB4ED" w14:textId="77777777" w:rsidR="00F029C1" w:rsidRPr="00BD46E6" w:rsidRDefault="00F029C1" w:rsidP="00F029C1">
      <w:pPr>
        <w:rPr>
          <w:rFonts w:eastAsia="Calibri"/>
        </w:rPr>
      </w:pPr>
    </w:p>
    <w:p w14:paraId="57D2A95C" w14:textId="77777777" w:rsidR="00F029C1" w:rsidRPr="00BD46E6" w:rsidRDefault="00F029C1" w:rsidP="00F029C1">
      <w:pPr>
        <w:pStyle w:val="Heading4"/>
        <w:rPr>
          <w:rFonts w:cs="Arial"/>
        </w:rPr>
      </w:pPr>
      <w:r w:rsidRPr="00BD46E6">
        <w:rPr>
          <w:rFonts w:cs="Arial"/>
        </w:rPr>
        <w:t>No Indo/Pak war---organic linkages and missing motives – their evidence is the result of think tank spin – assumes tensions, NFU shift, preemptive strike fears, and canistering of missiles</w:t>
      </w:r>
    </w:p>
    <w:p w14:paraId="47B81047" w14:textId="77777777" w:rsidR="00F029C1" w:rsidRPr="00BD46E6" w:rsidRDefault="00F029C1" w:rsidP="00F029C1">
      <w:r w:rsidRPr="00BD46E6">
        <w:rPr>
          <w:rStyle w:val="Style13ptBold"/>
        </w:rPr>
        <w:t>Karnad 17</w:t>
      </w:r>
      <w:r w:rsidRPr="00BD46E6">
        <w:t xml:space="preserve"> ---- Research Professor in National Security Studies (Centre for Policy Research, New Delhi), former Member of the National Security Advisory Board of the National Security Council of the Government of India, “Why Concerns About an India-Pakistan Nuclear War Are Highly Exaggerated,” Hindustan Times, 3/31, </w:t>
      </w:r>
      <w:hyperlink r:id="rId14" w:history="1">
        <w:r w:rsidRPr="00BD46E6">
          <w:rPr>
            <w:rStyle w:val="Hyperlink"/>
          </w:rPr>
          <w:t>http://www.hindustantimes.com/analysis/concerns-about-an-india-pakistan-nuclear-war-are-highly-exaggerated/story-rnKGeo3qZ0oCpMhR1edRqL.html</w:t>
        </w:r>
      </w:hyperlink>
    </w:p>
    <w:p w14:paraId="7B55562C" w14:textId="77777777" w:rsidR="00F029C1" w:rsidRPr="00BD46E6" w:rsidRDefault="00F029C1" w:rsidP="00F029C1"/>
    <w:p w14:paraId="13D7C2C9" w14:textId="77777777" w:rsidR="00F029C1" w:rsidRPr="00BD46E6" w:rsidRDefault="00F029C1" w:rsidP="00F029C1">
      <w:pPr>
        <w:rPr>
          <w:sz w:val="14"/>
        </w:rPr>
      </w:pPr>
      <w:r w:rsidRPr="00BD46E6">
        <w:rPr>
          <w:sz w:val="14"/>
        </w:rPr>
        <w:t xml:space="preserve">The latest edition of the </w:t>
      </w:r>
      <w:r w:rsidRPr="00BD46E6">
        <w:rPr>
          <w:rStyle w:val="StyleUnderline"/>
          <w:highlight w:val="cyan"/>
        </w:rPr>
        <w:t>Carnegie</w:t>
      </w:r>
      <w:r w:rsidRPr="00BD46E6">
        <w:rPr>
          <w:sz w:val="14"/>
        </w:rPr>
        <w:t xml:space="preserve"> Nuclear Policy Conference in Washington that just ended </w:t>
      </w:r>
      <w:r w:rsidRPr="00BD46E6">
        <w:rPr>
          <w:rStyle w:val="StyleUnderline"/>
          <w:highlight w:val="cyan"/>
        </w:rPr>
        <w:t>featured</w:t>
      </w:r>
      <w:r w:rsidRPr="00BD46E6">
        <w:rPr>
          <w:sz w:val="14"/>
        </w:rPr>
        <w:t xml:space="preserve"> American and foreign </w:t>
      </w:r>
      <w:r w:rsidRPr="00BD46E6">
        <w:rPr>
          <w:rStyle w:val="StyleUnderline"/>
        </w:rPr>
        <w:t xml:space="preserve">nuclear </w:t>
      </w:r>
      <w:r w:rsidRPr="00BD46E6">
        <w:rPr>
          <w:rStyle w:val="StyleUnderline"/>
          <w:highlight w:val="cyan"/>
        </w:rPr>
        <w:t xml:space="preserve">specialists </w:t>
      </w:r>
      <w:r w:rsidRPr="00BD46E6">
        <w:rPr>
          <w:rStyle w:val="Emphasis"/>
          <w:highlight w:val="cyan"/>
        </w:rPr>
        <w:t>chasing</w:t>
      </w:r>
      <w:r w:rsidRPr="00BD46E6">
        <w:rPr>
          <w:rStyle w:val="StyleUnderline"/>
        </w:rPr>
        <w:t xml:space="preserve">, as usual, </w:t>
      </w:r>
      <w:r w:rsidRPr="00BD46E6">
        <w:rPr>
          <w:rStyle w:val="Emphasis"/>
        </w:rPr>
        <w:t xml:space="preserve">the </w:t>
      </w:r>
      <w:r w:rsidRPr="00BD46E6">
        <w:rPr>
          <w:rStyle w:val="Emphasis"/>
          <w:highlight w:val="cyan"/>
        </w:rPr>
        <w:t>elusive</w:t>
      </w:r>
      <w:r w:rsidRPr="00BD46E6">
        <w:rPr>
          <w:rStyle w:val="Emphasis"/>
        </w:rPr>
        <w:t xml:space="preserve"> nuclear </w:t>
      </w:r>
      <w:r w:rsidRPr="00BD46E6">
        <w:rPr>
          <w:rStyle w:val="Emphasis"/>
          <w:highlight w:val="cyan"/>
        </w:rPr>
        <w:t>catastrophe</w:t>
      </w:r>
      <w:r w:rsidRPr="00BD46E6">
        <w:rPr>
          <w:sz w:val="14"/>
        </w:rPr>
        <w:t xml:space="preserve"> </w:t>
      </w:r>
      <w:r w:rsidRPr="00BD46E6">
        <w:rPr>
          <w:rStyle w:val="StyleUnderline"/>
        </w:rPr>
        <w:t>they are convinced is round the corner. There was</w:t>
      </w:r>
      <w:r w:rsidRPr="00BD46E6">
        <w:rPr>
          <w:sz w:val="14"/>
        </w:rPr>
        <w:t xml:space="preserve"> also </w:t>
      </w:r>
      <w:r w:rsidRPr="00BD46E6">
        <w:rPr>
          <w:rStyle w:val="StyleUnderline"/>
        </w:rPr>
        <w:t>the</w:t>
      </w:r>
      <w:r w:rsidRPr="00BD46E6">
        <w:rPr>
          <w:sz w:val="14"/>
        </w:rPr>
        <w:t xml:space="preserve"> </w:t>
      </w:r>
      <w:r w:rsidRPr="00BD46E6">
        <w:rPr>
          <w:rStyle w:val="Emphasis"/>
        </w:rPr>
        <w:t>obligatory alarm</w:t>
      </w:r>
      <w:r w:rsidRPr="00BD46E6">
        <w:rPr>
          <w:sz w:val="14"/>
        </w:rPr>
        <w:t xml:space="preserve"> raised </w:t>
      </w:r>
      <w:r w:rsidRPr="00BD46E6">
        <w:rPr>
          <w:rStyle w:val="StyleUnderline"/>
        </w:rPr>
        <w:t>about South Asia</w:t>
      </w:r>
      <w:r w:rsidRPr="00BD46E6">
        <w:rPr>
          <w:sz w:val="14"/>
        </w:rPr>
        <w:t xml:space="preserve">. This year, </w:t>
      </w:r>
      <w:r w:rsidRPr="00BD46E6">
        <w:rPr>
          <w:rStyle w:val="StyleUnderline"/>
        </w:rPr>
        <w:t>the India-Pakistan “nuclear</w:t>
      </w:r>
      <w:r w:rsidRPr="00BD46E6">
        <w:rPr>
          <w:sz w:val="14"/>
        </w:rPr>
        <w:t xml:space="preserve"> flashpoint” </w:t>
      </w:r>
      <w:r w:rsidRPr="00BD46E6">
        <w:rPr>
          <w:rStyle w:val="StyleUnderline"/>
        </w:rPr>
        <w:t>thesis was tweaked to claim</w:t>
      </w:r>
      <w:r w:rsidRPr="00BD46E6">
        <w:rPr>
          <w:sz w:val="14"/>
        </w:rPr>
        <w:t xml:space="preserve"> </w:t>
      </w:r>
      <w:r w:rsidRPr="00BD46E6">
        <w:rPr>
          <w:rStyle w:val="StyleUnderline"/>
          <w:highlight w:val="cyan"/>
        </w:rPr>
        <w:t>that India</w:t>
      </w:r>
      <w:r w:rsidRPr="00BD46E6">
        <w:rPr>
          <w:rStyle w:val="StyleUnderline"/>
        </w:rPr>
        <w:t xml:space="preserve"> has </w:t>
      </w:r>
      <w:r w:rsidRPr="00BD46E6">
        <w:rPr>
          <w:rStyle w:val="StyleUnderline"/>
          <w:highlight w:val="cyan"/>
        </w:rPr>
        <w:t>abandoned</w:t>
      </w:r>
      <w:r w:rsidRPr="00BD46E6">
        <w:rPr>
          <w:sz w:val="14"/>
        </w:rPr>
        <w:t xml:space="preserve"> its No First Use (</w:t>
      </w:r>
      <w:r w:rsidRPr="00BD46E6">
        <w:rPr>
          <w:rStyle w:val="StyleUnderline"/>
          <w:highlight w:val="cyan"/>
        </w:rPr>
        <w:t>NFU</w:t>
      </w:r>
      <w:r w:rsidRPr="00BD46E6">
        <w:rPr>
          <w:sz w:val="14"/>
        </w:rPr>
        <w:t xml:space="preserve">) commitment </w:t>
      </w:r>
      <w:r w:rsidRPr="00BD46E6">
        <w:rPr>
          <w:rStyle w:val="StyleUnderline"/>
        </w:rPr>
        <w:t>and adopted</w:t>
      </w:r>
      <w:r w:rsidRPr="00BD46E6">
        <w:rPr>
          <w:sz w:val="14"/>
        </w:rPr>
        <w:t xml:space="preserve"> a strategy, in case of an </w:t>
      </w:r>
      <w:r w:rsidRPr="00BD46E6">
        <w:rPr>
          <w:rStyle w:val="StyleUnderline"/>
        </w:rPr>
        <w:t>“imminent” launch</w:t>
      </w:r>
      <w:r w:rsidRPr="00BD46E6">
        <w:rPr>
          <w:sz w:val="14"/>
        </w:rPr>
        <w:t xml:space="preserve">, of a </w:t>
      </w:r>
      <w:r w:rsidRPr="00BD46E6">
        <w:rPr>
          <w:sz w:val="14"/>
        </w:rPr>
        <w:lastRenderedPageBreak/>
        <w:t>pre-emptive “comprehensive strike” against Pakistan. Such a course is being contemplated, it was argued, to spare the country the “iterative tit-for-tat exchanges” and prevent the “destruction” of Indian cities.</w:t>
      </w:r>
    </w:p>
    <w:p w14:paraId="5758429B" w14:textId="77777777" w:rsidR="00F029C1" w:rsidRPr="00BD46E6" w:rsidRDefault="00F029C1" w:rsidP="00F029C1">
      <w:pPr>
        <w:rPr>
          <w:sz w:val="14"/>
        </w:rPr>
      </w:pPr>
      <w:r w:rsidRPr="00BD46E6">
        <w:rPr>
          <w:rStyle w:val="StyleUnderline"/>
        </w:rPr>
        <w:t>This</w:t>
      </w:r>
      <w:r w:rsidRPr="00BD46E6">
        <w:rPr>
          <w:sz w:val="14"/>
        </w:rPr>
        <w:t xml:space="preserve"> hair-raising </w:t>
      </w:r>
      <w:r w:rsidRPr="00BD46E6">
        <w:rPr>
          <w:rStyle w:val="StyleUnderline"/>
        </w:rPr>
        <w:t>conclusion</w:t>
      </w:r>
      <w:r w:rsidRPr="00BD46E6">
        <w:rPr>
          <w:sz w:val="14"/>
        </w:rPr>
        <w:t xml:space="preserve"> </w:t>
      </w:r>
      <w:r w:rsidRPr="00BD46E6">
        <w:rPr>
          <w:rStyle w:val="Emphasis"/>
          <w:highlight w:val="cyan"/>
        </w:rPr>
        <w:t>was not supported</w:t>
      </w:r>
      <w:r w:rsidRPr="00BD46E6">
        <w:rPr>
          <w:sz w:val="14"/>
        </w:rPr>
        <w:t xml:space="preserve"> </w:t>
      </w:r>
      <w:r w:rsidRPr="00BD46E6">
        <w:rPr>
          <w:rStyle w:val="StyleUnderline"/>
        </w:rPr>
        <w:t>by other than</w:t>
      </w:r>
      <w:r w:rsidRPr="00BD46E6">
        <w:rPr>
          <w:sz w:val="14"/>
        </w:rPr>
        <w:t xml:space="preserve"> </w:t>
      </w:r>
      <w:r w:rsidRPr="00BD46E6">
        <w:rPr>
          <w:rStyle w:val="Emphasis"/>
        </w:rPr>
        <w:t>extremely flimsy</w:t>
      </w:r>
      <w:r w:rsidRPr="00BD46E6">
        <w:rPr>
          <w:sz w:val="14"/>
        </w:rPr>
        <w:t xml:space="preserve"> </w:t>
      </w:r>
      <w:r w:rsidRPr="00BD46E6">
        <w:rPr>
          <w:rStyle w:val="StyleUnderline"/>
        </w:rPr>
        <w:t>ev</w:t>
      </w:r>
      <w:r w:rsidRPr="00BD46E6">
        <w:rPr>
          <w:sz w:val="14"/>
        </w:rPr>
        <w:t xml:space="preserve">idence — three </w:t>
      </w:r>
      <w:r w:rsidRPr="00BD46E6">
        <w:rPr>
          <w:rStyle w:val="Emphasis"/>
        </w:rPr>
        <w:t>unrelated</w:t>
      </w:r>
      <w:r w:rsidRPr="00BD46E6">
        <w:rPr>
          <w:sz w:val="14"/>
        </w:rPr>
        <w:t xml:space="preserve"> </w:t>
      </w:r>
      <w:r w:rsidRPr="00BD46E6">
        <w:rPr>
          <w:rStyle w:val="StyleUnderline"/>
        </w:rPr>
        <w:t>statements by separate persons</w:t>
      </w:r>
      <w:r w:rsidRPr="00BD46E6">
        <w:rPr>
          <w:sz w:val="14"/>
        </w:rPr>
        <w:t>. Let’s examine and contextualise these statements in turn. The erstwhile defence minister Manohar Parrikar stated not long after taking office that India would “not declare one way or another” if it would use or not use nuclear weapons first. This was said expressly to inject ambiguity of response that is crucial for the credibility of the Indian nuclear posture. This credibility was lost in 1999 when the previous BJP government of Atal Bihari Vajpayee mindlessly made the draft-nuclear doctrine public, and later compounded the problem by replacing “proportional response” in the draft with “massive retaliation”. Incidentally, Parrikar’s avowal was in light of Prime Minister Narendra Modi’s political decision to not initiate a formal revision of the doctrine promised by the ruling party in its 2014 election manifesto.</w:t>
      </w:r>
    </w:p>
    <w:p w14:paraId="700006E1" w14:textId="77777777" w:rsidR="00F029C1" w:rsidRPr="00BD46E6" w:rsidRDefault="00F029C1" w:rsidP="00F029C1">
      <w:pPr>
        <w:rPr>
          <w:sz w:val="14"/>
        </w:rPr>
      </w:pPr>
      <w:r w:rsidRPr="00BD46E6">
        <w:rPr>
          <w:sz w:val="14"/>
        </w:rPr>
        <w:t>The second reference is to the former national security adviser (NSA) Shivshankar Menon’s observation in his recent book that the Indian nuclear strategy has “far greater flexibility than it gets credit for”. The doctrine drafters in the first National Security Advisory Board (NSAB) intended and so shaped the doctrine, especially Section 4, to make it “elastic”, to enable escaping the limitations of “minimum” deterrence imposed by the prime minister in his suo moto statement to Parliament on May 28, 1998, before the constitution of the NSAB. The NFU declaration makes for fine rhetoric, distancing India from the hair-trigger situation Pakistan strives for the world to believe exists in the subcontinent. It is in Pakistan’s interest to talk up Hindu animus and predatory India, because it justifies not just its nuclear arsenal but its emphasis on first use of tactical nuclear weapons. In the event, treating NFU as a conditional constraint is what Menon hints at.</w:t>
      </w:r>
    </w:p>
    <w:p w14:paraId="4C14C605" w14:textId="77777777" w:rsidR="00F029C1" w:rsidRPr="00BD46E6" w:rsidRDefault="00F029C1" w:rsidP="00F029C1">
      <w:pPr>
        <w:rPr>
          <w:sz w:val="14"/>
        </w:rPr>
      </w:pPr>
      <w:r w:rsidRPr="00BD46E6">
        <w:rPr>
          <w:sz w:val="14"/>
        </w:rPr>
        <w:t>The third piece of proof trotted out is the views of retired Lieutenant General BS Nagal, a former strategic forces command (SFC) commander, particularly his view that a democratically-elected government cannot morally risk the decimation of the Indian people by sticking literally to the NFU pledge. It was during Nagal’s tenure at the SFC, it may be recalled, when the then NSA MK Narayanan publicly revealed that the military was not in the know of nuclear arsenal details and, by implication, that the SFC was not in the nuclear loop. It may therefore be safely deduced that the views Nagal has developed was outside the SFC ambit.</w:t>
      </w:r>
    </w:p>
    <w:p w14:paraId="53FD9764" w14:textId="77777777" w:rsidR="00F029C1" w:rsidRPr="00BD46E6" w:rsidRDefault="00F029C1" w:rsidP="00F029C1">
      <w:pPr>
        <w:rPr>
          <w:sz w:val="14"/>
        </w:rPr>
      </w:pPr>
      <w:r w:rsidRPr="00BD46E6">
        <w:rPr>
          <w:sz w:val="14"/>
        </w:rPr>
        <w:t>However, certain developments in the nuclear weapons sphere do indeed make possible an Indian first strike. Such as the ongoing process of canisterising Agni missiles, including presumably the 700-km range Agni I meant for the Pakistan and Tibet-Chengdu contingencies. It, in fact, provides the country not only with a capability for launch-on-warning but also for striking pre-emptively should reliable intelligence reveal an adversary’s decision to mount a surprise attack.</w:t>
      </w:r>
    </w:p>
    <w:p w14:paraId="42A5AE8B" w14:textId="77777777" w:rsidR="00F029C1" w:rsidRPr="00BD46E6" w:rsidRDefault="00F029C1" w:rsidP="00F029C1">
      <w:pPr>
        <w:rPr>
          <w:sz w:val="14"/>
        </w:rPr>
      </w:pPr>
      <w:r w:rsidRPr="00BD46E6">
        <w:rPr>
          <w:rStyle w:val="StyleUnderline"/>
        </w:rPr>
        <w:t>Nuclear missiles in</w:t>
      </w:r>
      <w:r w:rsidRPr="00BD46E6">
        <w:rPr>
          <w:sz w:val="14"/>
        </w:rPr>
        <w:t xml:space="preserve"> hermetically </w:t>
      </w:r>
      <w:r w:rsidRPr="00BD46E6">
        <w:rPr>
          <w:rStyle w:val="StyleUnderline"/>
        </w:rPr>
        <w:t>sealed canisters</w:t>
      </w:r>
      <w:r w:rsidRPr="00BD46E6">
        <w:rPr>
          <w:sz w:val="14"/>
        </w:rPr>
        <w:t xml:space="preserve"> are ready-to-fire weapons and </w:t>
      </w:r>
      <w:r w:rsidRPr="00BD46E6">
        <w:rPr>
          <w:rStyle w:val="StyleUnderline"/>
        </w:rPr>
        <w:t>signal an instantaneous retaliatory punch to</w:t>
      </w:r>
      <w:r w:rsidRPr="00BD46E6">
        <w:rPr>
          <w:sz w:val="14"/>
        </w:rPr>
        <w:t xml:space="preserve"> strongly </w:t>
      </w:r>
      <w:r w:rsidRPr="00BD46E6">
        <w:rPr>
          <w:rStyle w:val="StyleUnderline"/>
        </w:rPr>
        <w:t>deter</w:t>
      </w:r>
      <w:r w:rsidRPr="00BD46E6">
        <w:rPr>
          <w:sz w:val="14"/>
        </w:rPr>
        <w:t xml:space="preserve"> nuclear </w:t>
      </w:r>
      <w:r w:rsidRPr="00BD46E6">
        <w:rPr>
          <w:rStyle w:val="StyleUnderline"/>
        </w:rPr>
        <w:t>adventurism. Thus</w:t>
      </w:r>
      <w:r w:rsidRPr="00BD46E6">
        <w:rPr>
          <w:sz w:val="14"/>
        </w:rPr>
        <w:t xml:space="preserve">, </w:t>
      </w:r>
      <w:r w:rsidRPr="00BD46E6">
        <w:rPr>
          <w:rStyle w:val="Emphasis"/>
          <w:highlight w:val="cyan"/>
        </w:rPr>
        <w:t>all</w:t>
      </w:r>
      <w:r w:rsidRPr="00BD46E6">
        <w:rPr>
          <w:sz w:val="14"/>
        </w:rPr>
        <w:t xml:space="preserve"> </w:t>
      </w:r>
      <w:r w:rsidRPr="00BD46E6">
        <w:rPr>
          <w:rStyle w:val="StyleUnderline"/>
        </w:rPr>
        <w:t xml:space="preserve">nuclear weapon </w:t>
      </w:r>
      <w:r w:rsidRPr="00BD46E6">
        <w:rPr>
          <w:rStyle w:val="StyleUnderline"/>
          <w:highlight w:val="cyan"/>
        </w:rPr>
        <w:t>states keep</w:t>
      </w:r>
      <w:r w:rsidRPr="00BD46E6">
        <w:rPr>
          <w:rStyle w:val="StyleUnderline"/>
        </w:rPr>
        <w:t xml:space="preserve"> a part of</w:t>
      </w:r>
      <w:r w:rsidRPr="00BD46E6">
        <w:rPr>
          <w:sz w:val="14"/>
        </w:rPr>
        <w:t xml:space="preserve"> their strategic </w:t>
      </w:r>
      <w:r w:rsidRPr="00BD46E6">
        <w:rPr>
          <w:rStyle w:val="StyleUnderline"/>
          <w:highlight w:val="cyan"/>
        </w:rPr>
        <w:t>forces</w:t>
      </w:r>
      <w:r w:rsidRPr="00BD46E6">
        <w:rPr>
          <w:rStyle w:val="StyleUnderline"/>
        </w:rPr>
        <w:t xml:space="preserve"> in </w:t>
      </w:r>
      <w:r w:rsidRPr="00BD46E6">
        <w:rPr>
          <w:rStyle w:val="StyleUnderline"/>
          <w:highlight w:val="cyan"/>
        </w:rPr>
        <w:t>ready</w:t>
      </w:r>
      <w:r w:rsidRPr="00BD46E6">
        <w:rPr>
          <w:rStyle w:val="StyleUnderline"/>
        </w:rPr>
        <w:t xml:space="preserve"> state, there being</w:t>
      </w:r>
      <w:r w:rsidRPr="00BD46E6">
        <w:rPr>
          <w:sz w:val="14"/>
        </w:rPr>
        <w:t xml:space="preserve"> </w:t>
      </w:r>
      <w:r w:rsidRPr="00BD46E6">
        <w:rPr>
          <w:rStyle w:val="StyleUnderline"/>
        </w:rPr>
        <w:t>no guarantees</w:t>
      </w:r>
      <w:r w:rsidRPr="00BD46E6">
        <w:rPr>
          <w:sz w:val="14"/>
        </w:rPr>
        <w:t xml:space="preserve"> that a confrontation or </w:t>
      </w:r>
      <w:r w:rsidRPr="00BD46E6">
        <w:rPr>
          <w:rStyle w:val="StyleUnderline"/>
        </w:rPr>
        <w:t>conflict</w:t>
      </w:r>
      <w:r w:rsidRPr="00BD46E6">
        <w:rPr>
          <w:sz w:val="14"/>
        </w:rPr>
        <w:t xml:space="preserve"> with another nuclear power </w:t>
      </w:r>
      <w:r w:rsidRPr="00BD46E6">
        <w:rPr>
          <w:rStyle w:val="StyleUnderline"/>
        </w:rPr>
        <w:t xml:space="preserve">will keep to a sub-nuclear script. </w:t>
      </w:r>
      <w:r w:rsidRPr="00BD46E6">
        <w:rPr>
          <w:rStyle w:val="StyleUnderline"/>
          <w:highlight w:val="cyan"/>
        </w:rPr>
        <w:t>Having</w:t>
      </w:r>
      <w:r w:rsidRPr="00BD46E6">
        <w:rPr>
          <w:sz w:val="14"/>
        </w:rPr>
        <w:t xml:space="preserve"> the </w:t>
      </w:r>
      <w:r w:rsidRPr="00BD46E6">
        <w:rPr>
          <w:rStyle w:val="StyleUnderline"/>
          <w:highlight w:val="cyan"/>
        </w:rPr>
        <w:t>wherewithal for</w:t>
      </w:r>
      <w:r w:rsidRPr="00BD46E6">
        <w:rPr>
          <w:rStyle w:val="StyleUnderline"/>
        </w:rPr>
        <w:t xml:space="preserve"> pre-emptive </w:t>
      </w:r>
      <w:r w:rsidRPr="00BD46E6">
        <w:rPr>
          <w:rStyle w:val="StyleUnderline"/>
          <w:highlight w:val="cyan"/>
        </w:rPr>
        <w:t>action</w:t>
      </w:r>
      <w:r w:rsidRPr="00BD46E6">
        <w:rPr>
          <w:rStyle w:val="StyleUnderline"/>
        </w:rPr>
        <w:t xml:space="preserve"> and</w:t>
      </w:r>
      <w:r w:rsidRPr="00BD46E6">
        <w:rPr>
          <w:sz w:val="14"/>
        </w:rPr>
        <w:t xml:space="preserve"> </w:t>
      </w:r>
      <w:r w:rsidRPr="00BD46E6">
        <w:rPr>
          <w:rStyle w:val="Emphasis"/>
        </w:rPr>
        <w:t>l</w:t>
      </w:r>
      <w:r w:rsidRPr="00BD46E6">
        <w:rPr>
          <w:sz w:val="14"/>
        </w:rPr>
        <w:t>aunch-</w:t>
      </w:r>
      <w:r w:rsidRPr="00BD46E6">
        <w:rPr>
          <w:rStyle w:val="Emphasis"/>
        </w:rPr>
        <w:t>o</w:t>
      </w:r>
      <w:r w:rsidRPr="00BD46E6">
        <w:rPr>
          <w:sz w:val="14"/>
        </w:rPr>
        <w:t>n-</w:t>
      </w:r>
      <w:r w:rsidRPr="00BD46E6">
        <w:rPr>
          <w:rStyle w:val="Emphasis"/>
        </w:rPr>
        <w:t>w</w:t>
      </w:r>
      <w:r w:rsidRPr="00BD46E6">
        <w:rPr>
          <w:sz w:val="14"/>
        </w:rPr>
        <w:t xml:space="preserve">arning </w:t>
      </w:r>
      <w:r w:rsidRPr="00BD46E6">
        <w:rPr>
          <w:rStyle w:val="StyleUnderline"/>
        </w:rPr>
        <w:t>then</w:t>
      </w:r>
      <w:r w:rsidRPr="00BD46E6">
        <w:rPr>
          <w:sz w:val="14"/>
        </w:rPr>
        <w:t xml:space="preserve"> </w:t>
      </w:r>
      <w:r w:rsidRPr="00BD46E6">
        <w:rPr>
          <w:rStyle w:val="Emphasis"/>
          <w:highlight w:val="cyan"/>
        </w:rPr>
        <w:t>is only</w:t>
      </w:r>
      <w:r w:rsidRPr="00BD46E6">
        <w:rPr>
          <w:rStyle w:val="Emphasis"/>
        </w:rPr>
        <w:t xml:space="preserve"> a </w:t>
      </w:r>
      <w:r w:rsidRPr="00BD46E6">
        <w:rPr>
          <w:rStyle w:val="Emphasis"/>
          <w:highlight w:val="cyan"/>
        </w:rPr>
        <w:t>reasonable</w:t>
      </w:r>
      <w:r w:rsidRPr="00BD46E6">
        <w:rPr>
          <w:rStyle w:val="Emphasis"/>
        </w:rPr>
        <w:t xml:space="preserve"> precaution.</w:t>
      </w:r>
    </w:p>
    <w:p w14:paraId="6925F4D1" w14:textId="77777777" w:rsidR="00F029C1" w:rsidRPr="00BD46E6" w:rsidRDefault="00F029C1" w:rsidP="00F029C1">
      <w:pPr>
        <w:rPr>
          <w:sz w:val="14"/>
        </w:rPr>
      </w:pPr>
      <w:r w:rsidRPr="00BD46E6">
        <w:rPr>
          <w:rStyle w:val="Emphasis"/>
          <w:highlight w:val="cyan"/>
        </w:rPr>
        <w:t>Whatever</w:t>
      </w:r>
      <w:r w:rsidRPr="00BD46E6">
        <w:rPr>
          <w:sz w:val="14"/>
        </w:rPr>
        <w:t xml:space="preserve"> their </w:t>
      </w:r>
      <w:r w:rsidRPr="00BD46E6">
        <w:rPr>
          <w:rStyle w:val="StyleUnderline"/>
          <w:highlight w:val="cyan"/>
        </w:rPr>
        <w:t>capabilities</w:t>
      </w:r>
      <w:r w:rsidRPr="00BD46E6">
        <w:rPr>
          <w:sz w:val="14"/>
        </w:rPr>
        <w:t xml:space="preserve"> to fight nuclear wars, </w:t>
      </w:r>
      <w:r w:rsidRPr="00BD46E6">
        <w:rPr>
          <w:rStyle w:val="StyleUnderline"/>
        </w:rPr>
        <w:t xml:space="preserve">the </w:t>
      </w:r>
      <w:r w:rsidRPr="00BD46E6">
        <w:rPr>
          <w:rStyle w:val="StyleUnderline"/>
          <w:highlight w:val="cyan"/>
        </w:rPr>
        <w:t>chances of</w:t>
      </w:r>
      <w:r w:rsidRPr="00BD46E6">
        <w:rPr>
          <w:sz w:val="14"/>
          <w:highlight w:val="cyan"/>
        </w:rPr>
        <w:t xml:space="preserve"> </w:t>
      </w:r>
      <w:r w:rsidRPr="00BD46E6">
        <w:rPr>
          <w:rStyle w:val="Emphasis"/>
          <w:highlight w:val="cyan"/>
        </w:rPr>
        <w:t>either</w:t>
      </w:r>
      <w:r w:rsidRPr="00BD46E6">
        <w:rPr>
          <w:sz w:val="14"/>
        </w:rPr>
        <w:t xml:space="preserve"> </w:t>
      </w:r>
      <w:r w:rsidRPr="00BD46E6">
        <w:rPr>
          <w:rStyle w:val="StyleUnderline"/>
        </w:rPr>
        <w:t xml:space="preserve">India or Pakistan </w:t>
      </w:r>
      <w:r w:rsidRPr="00BD46E6">
        <w:rPr>
          <w:rStyle w:val="StyleUnderline"/>
          <w:highlight w:val="cyan"/>
        </w:rPr>
        <w:t>initiating</w:t>
      </w:r>
      <w:r w:rsidRPr="00BD46E6">
        <w:rPr>
          <w:rStyle w:val="StyleUnderline"/>
        </w:rPr>
        <w:t xml:space="preserve"> a nuclear </w:t>
      </w:r>
      <w:r w:rsidRPr="00BD46E6">
        <w:rPr>
          <w:rStyle w:val="StyleUnderline"/>
          <w:highlight w:val="cyan"/>
        </w:rPr>
        <w:t>exchange</w:t>
      </w:r>
      <w:r w:rsidRPr="00BD46E6">
        <w:rPr>
          <w:sz w:val="14"/>
          <w:highlight w:val="cyan"/>
        </w:rPr>
        <w:t xml:space="preserve"> </w:t>
      </w:r>
      <w:r w:rsidRPr="00BD46E6">
        <w:rPr>
          <w:rStyle w:val="Emphasis"/>
          <w:highlight w:val="cyan"/>
        </w:rPr>
        <w:t xml:space="preserve">for any reason </w:t>
      </w:r>
      <w:r w:rsidRPr="00BD46E6">
        <w:rPr>
          <w:rStyle w:val="StyleUnderline"/>
          <w:highlight w:val="cyan"/>
        </w:rPr>
        <w:t>are</w:t>
      </w:r>
      <w:r w:rsidRPr="00BD46E6">
        <w:rPr>
          <w:sz w:val="14"/>
          <w:highlight w:val="cyan"/>
        </w:rPr>
        <w:t xml:space="preserve"> </w:t>
      </w:r>
      <w:r w:rsidRPr="00BD46E6">
        <w:rPr>
          <w:rStyle w:val="Emphasis"/>
          <w:highlight w:val="cyan"/>
        </w:rPr>
        <w:t>remote</w:t>
      </w:r>
      <w:r w:rsidRPr="00BD46E6">
        <w:rPr>
          <w:sz w:val="14"/>
        </w:rPr>
        <w:t xml:space="preserve"> </w:t>
      </w:r>
      <w:r w:rsidRPr="00BD46E6">
        <w:rPr>
          <w:rStyle w:val="StyleUnderline"/>
        </w:rPr>
        <w:t>for the</w:t>
      </w:r>
      <w:r w:rsidRPr="00BD46E6">
        <w:rPr>
          <w:sz w:val="14"/>
        </w:rPr>
        <w:t xml:space="preserve"> </w:t>
      </w:r>
      <w:r w:rsidRPr="00BD46E6">
        <w:rPr>
          <w:rStyle w:val="Emphasis"/>
        </w:rPr>
        <w:t>very good reason</w:t>
      </w:r>
      <w:r w:rsidRPr="00BD46E6">
        <w:rPr>
          <w:sz w:val="14"/>
        </w:rPr>
        <w:t xml:space="preserve"> that </w:t>
      </w:r>
      <w:r w:rsidRPr="00BD46E6">
        <w:rPr>
          <w:rStyle w:val="StyleUnderline"/>
        </w:rPr>
        <w:t xml:space="preserve">western governments and </w:t>
      </w:r>
      <w:r w:rsidRPr="00BD46E6">
        <w:rPr>
          <w:rStyle w:val="StyleUnderline"/>
          <w:highlight w:val="cyan"/>
        </w:rPr>
        <w:t xml:space="preserve">analysts </w:t>
      </w:r>
      <w:r w:rsidRPr="00BD46E6">
        <w:rPr>
          <w:rStyle w:val="Emphasis"/>
          <w:highlight w:val="cyan"/>
        </w:rPr>
        <w:t>rarely acknowledge</w:t>
      </w:r>
      <w:r w:rsidRPr="00BD46E6">
        <w:rPr>
          <w:sz w:val="14"/>
        </w:rPr>
        <w:t xml:space="preserve">, </w:t>
      </w:r>
      <w:r w:rsidRPr="00BD46E6">
        <w:rPr>
          <w:rStyle w:val="StyleUnderline"/>
        </w:rPr>
        <w:t>because most</w:t>
      </w:r>
      <w:r w:rsidRPr="00BD46E6">
        <w:rPr>
          <w:sz w:val="14"/>
        </w:rPr>
        <w:t xml:space="preserve"> of them </w:t>
      </w:r>
      <w:r w:rsidRPr="00BD46E6">
        <w:rPr>
          <w:rStyle w:val="StyleUnderline"/>
        </w:rPr>
        <w:t>are</w:t>
      </w:r>
      <w:r w:rsidRPr="00BD46E6">
        <w:rPr>
          <w:sz w:val="14"/>
        </w:rPr>
        <w:t xml:space="preserve"> </w:t>
      </w:r>
      <w:r w:rsidRPr="00BD46E6">
        <w:rPr>
          <w:rStyle w:val="Emphasis"/>
        </w:rPr>
        <w:t>unaware or wilfully ignore</w:t>
      </w:r>
      <w:r w:rsidRPr="00BD46E6">
        <w:rPr>
          <w:sz w:val="14"/>
        </w:rPr>
        <w:t xml:space="preserve"> </w:t>
      </w:r>
      <w:r w:rsidRPr="00BD46E6">
        <w:rPr>
          <w:rStyle w:val="StyleUnderline"/>
        </w:rPr>
        <w:t xml:space="preserve">the </w:t>
      </w:r>
      <w:r w:rsidRPr="00BD46E6">
        <w:rPr>
          <w:rStyle w:val="StyleUnderline"/>
          <w:highlight w:val="cyan"/>
        </w:rPr>
        <w:t>social</w:t>
      </w:r>
      <w:r w:rsidRPr="00BD46E6">
        <w:rPr>
          <w:rStyle w:val="StyleUnderline"/>
        </w:rPr>
        <w:t xml:space="preserve"> </w:t>
      </w:r>
      <w:r w:rsidRPr="00BD46E6">
        <w:rPr>
          <w:rStyle w:val="StyleUnderline"/>
          <w:highlight w:val="cyan"/>
        </w:rPr>
        <w:t>context of</w:t>
      </w:r>
      <w:r w:rsidRPr="00BD46E6">
        <w:rPr>
          <w:sz w:val="14"/>
          <w:highlight w:val="cyan"/>
        </w:rPr>
        <w:t xml:space="preserve"> </w:t>
      </w:r>
      <w:r w:rsidRPr="00BD46E6">
        <w:rPr>
          <w:sz w:val="14"/>
        </w:rPr>
        <w:t xml:space="preserve">India-Pakistan </w:t>
      </w:r>
      <w:r w:rsidRPr="00BD46E6">
        <w:rPr>
          <w:rStyle w:val="StyleUnderline"/>
          <w:highlight w:val="cyan"/>
        </w:rPr>
        <w:t>tensions, namely</w:t>
      </w:r>
      <w:r w:rsidRPr="00BD46E6">
        <w:rPr>
          <w:rStyle w:val="StyleUnderline"/>
        </w:rPr>
        <w:t>, the fact,</w:t>
      </w:r>
      <w:r w:rsidRPr="00BD46E6">
        <w:rPr>
          <w:sz w:val="14"/>
        </w:rPr>
        <w:t xml:space="preserve"> whether anybody likes it or not, of </w:t>
      </w:r>
      <w:r w:rsidRPr="00BD46E6">
        <w:rPr>
          <w:rStyle w:val="StyleUnderline"/>
        </w:rPr>
        <w:t>these</w:t>
      </w:r>
      <w:r w:rsidRPr="00BD46E6">
        <w:rPr>
          <w:sz w:val="14"/>
        </w:rPr>
        <w:t xml:space="preserve"> South Asian </w:t>
      </w:r>
      <w:r w:rsidRPr="00BD46E6">
        <w:rPr>
          <w:rStyle w:val="StyleUnderline"/>
          <w:highlight w:val="cyan"/>
        </w:rPr>
        <w:t>countries</w:t>
      </w:r>
      <w:r w:rsidRPr="00BD46E6">
        <w:rPr>
          <w:sz w:val="14"/>
          <w:highlight w:val="cyan"/>
        </w:rPr>
        <w:t xml:space="preserve"> </w:t>
      </w:r>
      <w:r w:rsidRPr="00BD46E6">
        <w:rPr>
          <w:rStyle w:val="Emphasis"/>
          <w:highlight w:val="cyan"/>
        </w:rPr>
        <w:t>being organically linked</w:t>
      </w:r>
      <w:r w:rsidRPr="00BD46E6">
        <w:rPr>
          <w:sz w:val="14"/>
        </w:rPr>
        <w:t>.</w:t>
      </w:r>
    </w:p>
    <w:p w14:paraId="702DEC76" w14:textId="77777777" w:rsidR="00F029C1" w:rsidRPr="00BD46E6" w:rsidRDefault="00F029C1" w:rsidP="00F029C1">
      <w:pPr>
        <w:rPr>
          <w:sz w:val="14"/>
        </w:rPr>
      </w:pPr>
      <w:r w:rsidRPr="00BD46E6">
        <w:rPr>
          <w:rStyle w:val="StyleUnderline"/>
        </w:rPr>
        <w:t>Divided communities</w:t>
      </w:r>
      <w:r w:rsidRPr="00BD46E6">
        <w:rPr>
          <w:sz w:val="14"/>
        </w:rPr>
        <w:t xml:space="preserve">, </w:t>
      </w:r>
      <w:r w:rsidRPr="00BD46E6">
        <w:rPr>
          <w:rStyle w:val="Emphasis"/>
          <w:highlight w:val="cyan"/>
        </w:rPr>
        <w:t>continuing</w:t>
      </w:r>
      <w:r w:rsidRPr="00BD46E6">
        <w:rPr>
          <w:sz w:val="14"/>
        </w:rPr>
        <w:t xml:space="preserve"> kith and kinship </w:t>
      </w:r>
      <w:r w:rsidRPr="00BD46E6">
        <w:rPr>
          <w:rStyle w:val="StyleUnderline"/>
          <w:highlight w:val="cyan"/>
        </w:rPr>
        <w:t>relations</w:t>
      </w:r>
      <w:r w:rsidRPr="00BD46E6">
        <w:rPr>
          <w:sz w:val="14"/>
          <w:highlight w:val="cyan"/>
        </w:rPr>
        <w:t xml:space="preserve">, </w:t>
      </w:r>
      <w:r w:rsidRPr="00BD46E6">
        <w:rPr>
          <w:rStyle w:val="Emphasis"/>
          <w:highlight w:val="cyan"/>
        </w:rPr>
        <w:t>shared</w:t>
      </w:r>
      <w:r w:rsidRPr="00BD46E6">
        <w:rPr>
          <w:sz w:val="14"/>
          <w:highlight w:val="cyan"/>
        </w:rPr>
        <w:t xml:space="preserve"> </w:t>
      </w:r>
      <w:r w:rsidRPr="00BD46E6">
        <w:rPr>
          <w:rStyle w:val="StyleUnderline"/>
          <w:highlight w:val="cyan"/>
        </w:rPr>
        <w:t>religion and culture, mean</w:t>
      </w:r>
      <w:r w:rsidRPr="00BD46E6">
        <w:rPr>
          <w:sz w:val="14"/>
        </w:rPr>
        <w:t xml:space="preserve"> that the </w:t>
      </w:r>
      <w:r w:rsidRPr="00BD46E6">
        <w:rPr>
          <w:rStyle w:val="Emphasis"/>
        </w:rPr>
        <w:t>so-called</w:t>
      </w:r>
      <w:r w:rsidRPr="00BD46E6">
        <w:rPr>
          <w:sz w:val="14"/>
        </w:rPr>
        <w:t xml:space="preserve"> </w:t>
      </w:r>
      <w:r w:rsidRPr="00BD46E6">
        <w:rPr>
          <w:rStyle w:val="StyleUnderline"/>
          <w:highlight w:val="cyan"/>
        </w:rPr>
        <w:t>India-Pakistan</w:t>
      </w:r>
      <w:r w:rsidRPr="00BD46E6">
        <w:rPr>
          <w:sz w:val="14"/>
          <w:highlight w:val="cyan"/>
        </w:rPr>
        <w:t xml:space="preserve"> “</w:t>
      </w:r>
      <w:r w:rsidRPr="00BD46E6">
        <w:rPr>
          <w:rStyle w:val="StyleUnderline"/>
          <w:highlight w:val="cyan"/>
        </w:rPr>
        <w:t>wars</w:t>
      </w:r>
      <w:r w:rsidRPr="00BD46E6">
        <w:rPr>
          <w:sz w:val="14"/>
          <w:highlight w:val="cyan"/>
        </w:rPr>
        <w:t xml:space="preserve">” </w:t>
      </w:r>
      <w:r w:rsidRPr="00BD46E6">
        <w:rPr>
          <w:rStyle w:val="Emphasis"/>
          <w:highlight w:val="cyan"/>
        </w:rPr>
        <w:t>are</w:t>
      </w:r>
      <w:r w:rsidRPr="00BD46E6">
        <w:rPr>
          <w:rStyle w:val="Emphasis"/>
        </w:rPr>
        <w:t xml:space="preserve"> less wars</w:t>
      </w:r>
      <w:r w:rsidRPr="00BD46E6">
        <w:rPr>
          <w:sz w:val="14"/>
        </w:rPr>
        <w:t xml:space="preserve">, more “riots” — </w:t>
      </w:r>
      <w:r w:rsidRPr="00BD46E6">
        <w:rPr>
          <w:rStyle w:val="StyleUnderline"/>
          <w:highlight w:val="cyan"/>
        </w:rPr>
        <w:t>short</w:t>
      </w:r>
      <w:r w:rsidRPr="00BD46E6">
        <w:rPr>
          <w:rStyle w:val="StyleUnderline"/>
        </w:rPr>
        <w:t xml:space="preserve"> periods of </w:t>
      </w:r>
      <w:r w:rsidRPr="00BD46E6">
        <w:rPr>
          <w:rStyle w:val="StyleUnderline"/>
          <w:highlight w:val="cyan"/>
        </w:rPr>
        <w:t>hostilities</w:t>
      </w:r>
      <w:r w:rsidRPr="00BD46E6">
        <w:rPr>
          <w:sz w:val="14"/>
        </w:rPr>
        <w:t xml:space="preserve"> in geographically constrained spaces, hence the famously apt description of these by the late Major General DK Palit, originally of the Baloch Regiment, as “communal riots with tanks”.</w:t>
      </w:r>
    </w:p>
    <w:p w14:paraId="4DB2C19F" w14:textId="77777777" w:rsidR="00710D0C" w:rsidRPr="00AD416C" w:rsidRDefault="00710D0C" w:rsidP="00CE29AD"/>
    <w:p w14:paraId="5024123E" w14:textId="45EE51BC" w:rsidR="00053CDF" w:rsidRPr="00BD46E6" w:rsidRDefault="0054069B" w:rsidP="00053CDF">
      <w:pPr>
        <w:pStyle w:val="Heading3"/>
        <w:rPr>
          <w:rFonts w:cs="Arial"/>
        </w:rPr>
      </w:pPr>
      <w:bookmarkStart w:id="1" w:name="BlockBM3626"/>
      <w:r>
        <w:rPr>
          <w:rFonts w:cs="Arial"/>
        </w:rPr>
        <w:lastRenderedPageBreak/>
        <w:softHyphen/>
      </w:r>
      <w:r>
        <w:rPr>
          <w:rFonts w:cs="Arial"/>
        </w:rPr>
        <w:softHyphen/>
        <w:t>– Water War – 1NC</w:t>
      </w:r>
    </w:p>
    <w:p w14:paraId="12DCBE66" w14:textId="77777777" w:rsidR="00053CDF" w:rsidRPr="00BD46E6" w:rsidRDefault="00053CDF" w:rsidP="00053CDF"/>
    <w:p w14:paraId="39811BC8" w14:textId="77777777" w:rsidR="00053CDF" w:rsidRPr="00BD46E6" w:rsidRDefault="00053CDF" w:rsidP="00053CDF">
      <w:pPr>
        <w:pStyle w:val="Heading4"/>
        <w:rPr>
          <w:rFonts w:cs="Arial"/>
        </w:rPr>
      </w:pPr>
      <w:r w:rsidRPr="00BD46E6">
        <w:rPr>
          <w:rFonts w:cs="Arial"/>
        </w:rPr>
        <w:t>No water war</w:t>
      </w:r>
    </w:p>
    <w:p w14:paraId="2913A17F" w14:textId="77777777" w:rsidR="00053CDF" w:rsidRPr="00BD46E6" w:rsidRDefault="00053CDF" w:rsidP="00053CDF">
      <w:r w:rsidRPr="00BD46E6">
        <w:t xml:space="preserve">Gwynne </w:t>
      </w:r>
      <w:r w:rsidRPr="00BD46E6">
        <w:rPr>
          <w:rStyle w:val="Style13ptBold"/>
        </w:rPr>
        <w:t>Dyer 19,</w:t>
      </w:r>
      <w:r w:rsidRPr="00BD46E6">
        <w:t xml:space="preserve"> has worked as a journalist, broadcaster and lecturer on international affairs for more than 20 years; his articles are published in 45 countries. His book, "Climate Wars," deals with the geopolitical implications of climate change and has been translated into Japanese, French, Russian, Chinese and a number of other languages., 2-28-2019, "India-Pakistan: Maybe war, but not a water war," Japan Times, https://www.japantimes.co.jp/opinion/2019/02/28/commentary/world-commentary/india-pakistan-maybe-war-not-water-war/</w:t>
      </w:r>
    </w:p>
    <w:p w14:paraId="712756CE" w14:textId="77777777" w:rsidR="00053CDF" w:rsidRPr="00BD46E6" w:rsidRDefault="00053CDF" w:rsidP="00053CDF">
      <w:pPr>
        <w:rPr>
          <w:rStyle w:val="StyleUnderline"/>
        </w:rPr>
      </w:pPr>
      <w:r w:rsidRPr="00BD46E6">
        <w:rPr>
          <w:rStyle w:val="StyleUnderline"/>
          <w:highlight w:val="cyan"/>
        </w:rPr>
        <w:t>After the terrorist attack</w:t>
      </w:r>
      <w:r w:rsidRPr="00BD46E6">
        <w:rPr>
          <w:rStyle w:val="StyleUnderline"/>
        </w:rPr>
        <w:t xml:space="preserve"> on Indian troops in Kashmir two weeks ago that killed 40 Indian soldiers, but before Tuesday’s retaliatory airstrikes across the border into Pakistan by the Indian Air Force, the Indian government did something unprecedented. </w:t>
      </w:r>
      <w:r w:rsidRPr="00BD46E6">
        <w:rPr>
          <w:rStyle w:val="StyleUnderline"/>
          <w:highlight w:val="cyan"/>
        </w:rPr>
        <w:t>It threatened to cut off Pakistan’s water</w:t>
      </w:r>
      <w:r w:rsidRPr="00BD46E6">
        <w:rPr>
          <w:sz w:val="14"/>
        </w:rPr>
        <w:t xml:space="preserve">. </w:t>
      </w:r>
      <w:r w:rsidRPr="00BD46E6">
        <w:rPr>
          <w:rStyle w:val="Emphasis"/>
        </w:rPr>
        <w:t xml:space="preserve">Or at least, </w:t>
      </w:r>
      <w:r w:rsidRPr="00BD46E6">
        <w:rPr>
          <w:rStyle w:val="Emphasis"/>
          <w:highlight w:val="cyan"/>
        </w:rPr>
        <w:t>it sounded like that.</w:t>
      </w:r>
      <w:r w:rsidRPr="00BD46E6">
        <w:rPr>
          <w:rStyle w:val="Emphasis"/>
        </w:rPr>
        <w:t xml:space="preserve"> </w:t>
      </w:r>
      <w:r w:rsidRPr="00BD46E6">
        <w:rPr>
          <w:sz w:val="14"/>
        </w:rPr>
        <w:t>On Feb. 2, Nitin Gadkari, India’s transport minister, tweeted: “</w:t>
      </w:r>
      <w:r w:rsidRPr="00BD46E6">
        <w:rPr>
          <w:rStyle w:val="StyleUnderline"/>
        </w:rPr>
        <w:t xml:space="preserve">Our Govt. has decided to stop our share of water which used to flow to Pakistan. </w:t>
      </w:r>
      <w:r w:rsidRPr="00BD46E6">
        <w:rPr>
          <w:sz w:val="14"/>
        </w:rPr>
        <w:t xml:space="preserve">We will divert water from Eastern rivers and supply it to our people in Jammu and Kashmir and Punjab.” </w:t>
      </w:r>
      <w:r w:rsidRPr="00BD46E6">
        <w:rPr>
          <w:rStyle w:val="StyleUnderline"/>
        </w:rPr>
        <w:t xml:space="preserve">Dangerous talk: That way lies nuclear war. </w:t>
      </w:r>
      <w:r w:rsidRPr="00BD46E6">
        <w:rPr>
          <w:sz w:val="14"/>
        </w:rPr>
        <w:t xml:space="preserve">In December 2001, after a Pakistan-backed terrorist attack on the Indian Parliament, there was a seminar in Karachi designed to calm everybody down. It was going quite well until somebody alleged that India had plans to use the “water weapon.” At that point a Pakistani participant stated flatly that any conflict over water would lead to a nuclear first strike against India by Pakistan. </w:t>
      </w:r>
      <w:r w:rsidRPr="00BD46E6">
        <w:rPr>
          <w:rStyle w:val="StyleUnderline"/>
        </w:rPr>
        <w:t>So Gadkari’s threat had everybody scared — for about five minutes</w:t>
      </w:r>
      <w:r w:rsidRPr="00BD46E6">
        <w:rPr>
          <w:sz w:val="14"/>
        </w:rPr>
        <w:t xml:space="preserve">. </w:t>
      </w:r>
      <w:r w:rsidRPr="00BD46E6">
        <w:rPr>
          <w:rStyle w:val="Emphasis"/>
          <w:highlight w:val="cyan"/>
        </w:rPr>
        <w:t>Then it became clear that it</w:t>
      </w:r>
      <w:r w:rsidRPr="00BD46E6">
        <w:rPr>
          <w:rStyle w:val="Emphasis"/>
        </w:rPr>
        <w:t xml:space="preserve"> </w:t>
      </w:r>
      <w:r w:rsidRPr="00BD46E6">
        <w:rPr>
          <w:rStyle w:val="Emphasis"/>
          <w:highlight w:val="cyan"/>
        </w:rPr>
        <w:t>was</w:t>
      </w:r>
      <w:r w:rsidRPr="00BD46E6">
        <w:rPr>
          <w:rStyle w:val="Emphasis"/>
        </w:rPr>
        <w:t xml:space="preserve"> only </w:t>
      </w:r>
      <w:r w:rsidRPr="00BD46E6">
        <w:rPr>
          <w:rStyle w:val="Emphasis"/>
          <w:highlight w:val="cyan"/>
        </w:rPr>
        <w:t>hot air</w:t>
      </w:r>
      <w:r w:rsidRPr="00BD46E6">
        <w:rPr>
          <w:rStyle w:val="Emphasis"/>
        </w:rPr>
        <w:t xml:space="preserve">. </w:t>
      </w:r>
      <w:r w:rsidRPr="00BD46E6">
        <w:rPr>
          <w:rStyle w:val="StyleUnderline"/>
        </w:rPr>
        <w:t>He was just referring to an existing plan to build a dam</w:t>
      </w:r>
      <w:r w:rsidRPr="00BD46E6">
        <w:rPr>
          <w:sz w:val="14"/>
        </w:rPr>
        <w:t xml:space="preserve"> on the Ravi River, one of six that feed the giant Indus River system. </w:t>
      </w:r>
      <w:r w:rsidRPr="00BD46E6">
        <w:rPr>
          <w:rStyle w:val="StyleUnderline"/>
        </w:rPr>
        <w:t xml:space="preserve">It would stop some of that river’s water from flowing on into Pakistan, but all the water in the Ravi belongs to India according to a 1960 treaty between the two countries. India has been letting some of it flow through, but it doesn’t have to. </w:t>
      </w:r>
      <w:r w:rsidRPr="00BD46E6">
        <w:rPr>
          <w:sz w:val="14"/>
        </w:rPr>
        <w:t xml:space="preserve">India could do a great deal of harm to Pakistan if it chose to. Five of the Indus’s six tributaries flow across Indian territory before they reach Pakistan, and 85 percent of Pakistan’s food is grown on land irrigated by the waters of the Indus system. </w:t>
      </w:r>
      <w:r w:rsidRPr="00BD46E6">
        <w:rPr>
          <w:rStyle w:val="StyleUnderline"/>
        </w:rPr>
        <w:t xml:space="preserve">Ignorant </w:t>
      </w:r>
      <w:r w:rsidRPr="00BD46E6">
        <w:rPr>
          <w:rStyle w:val="StyleUnderline"/>
          <w:highlight w:val="cyan"/>
        </w:rPr>
        <w:t>Indian nationalists</w:t>
      </w:r>
      <w:r w:rsidRPr="00BD46E6">
        <w:rPr>
          <w:rStyle w:val="StyleUnderline"/>
        </w:rPr>
        <w:t xml:space="preserve"> often </w:t>
      </w:r>
      <w:r w:rsidRPr="00BD46E6">
        <w:rPr>
          <w:rStyle w:val="StyleUnderline"/>
          <w:highlight w:val="cyan"/>
        </w:rPr>
        <w:t>think threats about water</w:t>
      </w:r>
      <w:r w:rsidRPr="00BD46E6">
        <w:rPr>
          <w:rStyle w:val="StyleUnderline"/>
        </w:rPr>
        <w:t xml:space="preserve"> are a good way to </w:t>
      </w:r>
      <w:r w:rsidRPr="00BD46E6">
        <w:rPr>
          <w:rStyle w:val="StyleUnderline"/>
          <w:highlight w:val="cyan"/>
        </w:rPr>
        <w:t>control Pakistan</w:t>
      </w:r>
      <w:r w:rsidRPr="00BD46E6">
        <w:rPr>
          <w:rStyle w:val="StyleUnderline"/>
        </w:rPr>
        <w:t xml:space="preserve">. In fact, they are a good way to get nuked. But there’s an election in India this spring, and Gadkari is not the sharpest tool in the box. </w:t>
      </w:r>
      <w:r w:rsidRPr="00BD46E6">
        <w:rPr>
          <w:rStyle w:val="Emphasis"/>
          <w:highlight w:val="cyan"/>
        </w:rPr>
        <w:t>As soon as the grown-ups intervened, the water weapon was off the table</w:t>
      </w:r>
      <w:r w:rsidRPr="00BD46E6">
        <w:rPr>
          <w:rStyle w:val="Emphasis"/>
        </w:rPr>
        <w:t xml:space="preserve">, which is a good thing. </w:t>
      </w:r>
      <w:r w:rsidRPr="00BD46E6">
        <w:rPr>
          <w:sz w:val="14"/>
        </w:rPr>
        <w:t xml:space="preserve">But there is now a “limited war” underway between India and Pakistan, and it is getting less limited by the hour. The suicide attack on Indian troops in Kashmir two weeks ago was the deadliest in three decades, and Jaish-e-Mohammed, a militant Islamist group based in Pakistan, took credit for it. The retaliatory airstrikes ordered by India’s Prime Minister Narendra Modi were the first to cross the border into Pakistan proper since the 1971 war. Now Pakistani planes have bombed Indian territory, and another Indian fighter that crossed into Pakistan has been shot down and its pilot captured. There is shell-fire both ways along the Line of Control (LOC) in Kashmir. </w:t>
      </w:r>
      <w:r w:rsidRPr="00BD46E6">
        <w:rPr>
          <w:rStyle w:val="StyleUnderline"/>
        </w:rPr>
        <w:t xml:space="preserve">Why does this sort of thing go on happening? The short answer, alas, is because </w:t>
      </w:r>
      <w:r w:rsidRPr="00BD46E6">
        <w:rPr>
          <w:rStyle w:val="StyleUnderline"/>
          <w:highlight w:val="cyan"/>
        </w:rPr>
        <w:t>the Pakistani Army needs it to continue.</w:t>
      </w:r>
      <w:r w:rsidRPr="00BD46E6">
        <w:rPr>
          <w:rStyle w:val="StyleUnderline"/>
        </w:rPr>
        <w:t xml:space="preserve"> </w:t>
      </w:r>
      <w:r w:rsidRPr="00BD46E6">
        <w:rPr>
          <w:sz w:val="14"/>
        </w:rPr>
        <w:t xml:space="preserve">When the Indian and Pakistani leaders signed the Lahore Declaration of 1999, committing the two countries to a peaceful resolution of the conflict over Kashmir, the Pakistani Army and its accompanying militants almost immediately invaded the Kashmir district of Kargil, on the Indian side of the LOC. </w:t>
      </w:r>
      <w:r w:rsidRPr="00BD46E6">
        <w:rPr>
          <w:rStyle w:val="StyleUnderline"/>
          <w:highlight w:val="cyan"/>
        </w:rPr>
        <w:t>It took</w:t>
      </w:r>
      <w:r w:rsidRPr="00BD46E6">
        <w:rPr>
          <w:rStyle w:val="StyleUnderline"/>
        </w:rPr>
        <w:t xml:space="preserve"> quite </w:t>
      </w:r>
      <w:r w:rsidRPr="00BD46E6">
        <w:rPr>
          <w:rStyle w:val="StyleUnderline"/>
          <w:highlight w:val="cyan"/>
        </w:rPr>
        <w:t>a</w:t>
      </w:r>
      <w:r w:rsidRPr="00BD46E6">
        <w:rPr>
          <w:rStyle w:val="StyleUnderline"/>
        </w:rPr>
        <w:t xml:space="preserve"> serious little </w:t>
      </w:r>
      <w:r w:rsidRPr="00BD46E6">
        <w:rPr>
          <w:rStyle w:val="StyleUnderline"/>
          <w:highlight w:val="cyan"/>
        </w:rPr>
        <w:t>war</w:t>
      </w:r>
      <w:r w:rsidRPr="00BD46E6">
        <w:rPr>
          <w:rStyle w:val="StyleUnderline"/>
        </w:rPr>
        <w:t xml:space="preserve"> for the Indian Army to push them out again — but then, the whole object of the operation, from the Pakistani Army’s point of view, was to have a little war. </w:t>
      </w:r>
      <w:r w:rsidRPr="00BD46E6">
        <w:rPr>
          <w:rStyle w:val="StyleUnderline"/>
          <w:highlight w:val="cyan"/>
        </w:rPr>
        <w:t>They didn’t need to win</w:t>
      </w:r>
      <w:r w:rsidRPr="00BD46E6">
        <w:rPr>
          <w:rStyle w:val="StyleUnderline"/>
        </w:rPr>
        <w:t xml:space="preserve">. </w:t>
      </w:r>
      <w:r w:rsidRPr="00BD46E6">
        <w:rPr>
          <w:rStyle w:val="StyleUnderline"/>
          <w:highlight w:val="cyan"/>
        </w:rPr>
        <w:t>They just had to kill the peace process</w:t>
      </w:r>
      <w:r w:rsidRPr="00BD46E6">
        <w:rPr>
          <w:rStyle w:val="StyleUnderline"/>
        </w:rPr>
        <w:t xml:space="preserve">. </w:t>
      </w:r>
      <w:r w:rsidRPr="00BD46E6">
        <w:rPr>
          <w:sz w:val="14"/>
        </w:rPr>
        <w:t xml:space="preserve">In 2008, Pakistan’s president said that the country was willing to adopt a “no first use” policy for its nuclear weapons. Shortly afterward, while Pakistan’s foreign minister was in Delhi, Pakistan-based militants of Lashkar-e-Taiba slaughtered 166 people in a terrorist attack in Mumbai. Like Jaish-e-Mohammed, Lashkar-e-Taiba has close links with the Pakistani armed forces. </w:t>
      </w:r>
      <w:r w:rsidRPr="00BD46E6">
        <w:rPr>
          <w:rStyle w:val="StyleUnderline"/>
        </w:rPr>
        <w:t xml:space="preserve">And when Modi made a surprise visit to Pakistan in 2016, talking peace and friendship, Jaish-e-Mohammed militants attacked the Indian air base at Pathankot one week later. Is there a pattern here? Other countries have armies, but Pakistan’s army has a country. </w:t>
      </w:r>
      <w:r w:rsidRPr="00BD46E6">
        <w:rPr>
          <w:rStyle w:val="StyleUnderline"/>
          <w:highlight w:val="cyan"/>
        </w:rPr>
        <w:t>The army dominates not only politics but the econo</w:t>
      </w:r>
      <w:r w:rsidRPr="00BD46E6">
        <w:rPr>
          <w:sz w:val="14"/>
          <w:highlight w:val="cyan"/>
        </w:rPr>
        <w:t>my</w:t>
      </w:r>
      <w:r w:rsidRPr="00BD46E6">
        <w:rPr>
          <w:sz w:val="14"/>
        </w:rPr>
        <w:t xml:space="preserve">. It sells insurance, clothes, meat and concrete. It owns huge chunks of the country’s real estate. </w:t>
      </w:r>
      <w:r w:rsidRPr="00BD46E6">
        <w:rPr>
          <w:rStyle w:val="StyleUnderline"/>
        </w:rPr>
        <w:t xml:space="preserve">It provides very well for its officers while they are on active </w:t>
      </w:r>
      <w:r w:rsidRPr="00BD46E6">
        <w:rPr>
          <w:rStyle w:val="StyleUnderline"/>
        </w:rPr>
        <w:lastRenderedPageBreak/>
        <w:t xml:space="preserve">service, and also in retirement. </w:t>
      </w:r>
      <w:r w:rsidRPr="00BD46E6">
        <w:rPr>
          <w:rStyle w:val="Emphasis"/>
        </w:rPr>
        <w:t xml:space="preserve">It </w:t>
      </w:r>
      <w:r w:rsidRPr="00BD46E6">
        <w:rPr>
          <w:rStyle w:val="Emphasis"/>
          <w:highlight w:val="cyan"/>
        </w:rPr>
        <w:t>will continue to control the lion’s share of the economy only so long as it has the threat of the Indian “enemy</w:t>
      </w:r>
      <w:r w:rsidRPr="00BD46E6">
        <w:rPr>
          <w:rStyle w:val="Emphasis"/>
        </w:rPr>
        <w:t>” as an excuse, so it works hard to keep that threat alive</w:t>
      </w:r>
      <w:r w:rsidRPr="00BD46E6">
        <w:rPr>
          <w:sz w:val="14"/>
        </w:rPr>
        <w:t xml:space="preserve">. </w:t>
      </w:r>
      <w:r w:rsidRPr="00BD46E6">
        <w:rPr>
          <w:rStyle w:val="StyleUnderline"/>
        </w:rPr>
        <w:t>The Indians are no angels in this relationship — maybe they should ask themselves why they even want Kashmir — but it is Pakistan’s army that keeps the game alive.</w:t>
      </w:r>
    </w:p>
    <w:bookmarkEnd w:id="1"/>
    <w:p w14:paraId="0D3A1C98" w14:textId="7FE1E988" w:rsidR="00053CDF" w:rsidRPr="00BD46E6" w:rsidRDefault="0035773A" w:rsidP="00053CDF">
      <w:pPr>
        <w:pStyle w:val="Heading3"/>
        <w:rPr>
          <w:rFonts w:cs="Arial"/>
        </w:rPr>
      </w:pPr>
      <w:r>
        <w:rPr>
          <w:rFonts w:cs="Arial"/>
        </w:rPr>
        <w:lastRenderedPageBreak/>
        <w:t>– Water War – 2NC</w:t>
      </w:r>
    </w:p>
    <w:p w14:paraId="09679B29" w14:textId="77777777" w:rsidR="00053CDF" w:rsidRPr="00BD46E6" w:rsidRDefault="00053CDF" w:rsidP="00053CDF">
      <w:pPr>
        <w:rPr>
          <w:rStyle w:val="StyleUnderline"/>
        </w:rPr>
      </w:pPr>
    </w:p>
    <w:p w14:paraId="66B82040" w14:textId="77777777" w:rsidR="00053CDF" w:rsidRPr="00BD46E6" w:rsidRDefault="00053CDF" w:rsidP="00053CDF">
      <w:pPr>
        <w:pStyle w:val="Heading4"/>
        <w:rPr>
          <w:rFonts w:cs="Arial"/>
        </w:rPr>
      </w:pPr>
      <w:r w:rsidRPr="00BD46E6">
        <w:rPr>
          <w:rFonts w:cs="Arial"/>
        </w:rPr>
        <w:t>Both countries are committed to the treaty--- it will whether any crisis</w:t>
      </w:r>
    </w:p>
    <w:p w14:paraId="40BA2578" w14:textId="77777777" w:rsidR="00053CDF" w:rsidRPr="00BD46E6" w:rsidRDefault="00053CDF" w:rsidP="00053CDF">
      <w:r w:rsidRPr="00BD46E6">
        <w:t xml:space="preserve">VK </w:t>
      </w:r>
      <w:r w:rsidRPr="00BD46E6">
        <w:rPr>
          <w:rStyle w:val="Style13ptBold"/>
        </w:rPr>
        <w:t>Sashikumar 16</w:t>
      </w:r>
      <w:r w:rsidRPr="00BD46E6">
        <w:t>, Journalist for the Herald. 9/30/16, “Why the Indus Waters Treaty has stood the test of time” http://herald.dawn.com/news/1153544</w:t>
      </w:r>
    </w:p>
    <w:p w14:paraId="403C4DDA" w14:textId="77777777" w:rsidR="00053CDF" w:rsidRPr="00BD46E6" w:rsidRDefault="00053CDF" w:rsidP="00053CDF">
      <w:pPr>
        <w:rPr>
          <w:sz w:val="16"/>
        </w:rPr>
      </w:pPr>
      <w:r w:rsidRPr="00BD46E6">
        <w:rPr>
          <w:rStyle w:val="Emphasis"/>
          <w:highlight w:val="cyan"/>
        </w:rPr>
        <w:t>As part of their foundational realities</w:t>
      </w:r>
      <w:r w:rsidRPr="00BD46E6">
        <w:rPr>
          <w:sz w:val="16"/>
        </w:rPr>
        <w:t xml:space="preserve">, </w:t>
      </w:r>
      <w:r w:rsidRPr="00BD46E6">
        <w:rPr>
          <w:rStyle w:val="StyleUnderline"/>
          <w:highlight w:val="cyan"/>
        </w:rPr>
        <w:t>both</w:t>
      </w:r>
      <w:r w:rsidRPr="00BD46E6">
        <w:rPr>
          <w:sz w:val="16"/>
        </w:rPr>
        <w:t xml:space="preserve"> </w:t>
      </w:r>
      <w:r w:rsidRPr="00BD46E6">
        <w:rPr>
          <w:rStyle w:val="StyleUnderline"/>
        </w:rPr>
        <w:t xml:space="preserve">India and Pakistan </w:t>
      </w:r>
      <w:r w:rsidRPr="00BD46E6">
        <w:rPr>
          <w:rStyle w:val="StyleUnderline"/>
          <w:highlight w:val="cyan"/>
        </w:rPr>
        <w:t>recognised that</w:t>
      </w:r>
      <w:r w:rsidRPr="00BD46E6">
        <w:rPr>
          <w:sz w:val="16"/>
        </w:rPr>
        <w:t xml:space="preserve"> </w:t>
      </w:r>
      <w:r w:rsidRPr="00BD46E6">
        <w:rPr>
          <w:rStyle w:val="StyleUnderline"/>
        </w:rPr>
        <w:t>bilateral</w:t>
      </w:r>
      <w:r w:rsidRPr="00BD46E6">
        <w:rPr>
          <w:sz w:val="16"/>
        </w:rPr>
        <w:t xml:space="preserve"> </w:t>
      </w:r>
      <w:r w:rsidRPr="00BD46E6">
        <w:rPr>
          <w:rStyle w:val="StyleUnderline"/>
          <w:highlight w:val="cyan"/>
        </w:rPr>
        <w:t>co-op</w:t>
      </w:r>
      <w:r w:rsidRPr="00BD46E6">
        <w:rPr>
          <w:sz w:val="16"/>
        </w:rPr>
        <w:t xml:space="preserve">eration </w:t>
      </w:r>
      <w:r w:rsidRPr="00BD46E6">
        <w:rPr>
          <w:rStyle w:val="StyleUnderline"/>
          <w:highlight w:val="cyan"/>
        </w:rPr>
        <w:t xml:space="preserve">with regard to </w:t>
      </w:r>
      <w:r w:rsidRPr="00BD46E6">
        <w:rPr>
          <w:rStyle w:val="StyleUnderline"/>
        </w:rPr>
        <w:t xml:space="preserve">access to </w:t>
      </w:r>
      <w:r w:rsidRPr="00BD46E6">
        <w:rPr>
          <w:rStyle w:val="StyleUnderline"/>
          <w:highlight w:val="cyan"/>
        </w:rPr>
        <w:t>water</w:t>
      </w:r>
      <w:r w:rsidRPr="00BD46E6">
        <w:rPr>
          <w:sz w:val="16"/>
        </w:rPr>
        <w:t xml:space="preserve"> resources </w:t>
      </w:r>
      <w:r w:rsidRPr="00BD46E6">
        <w:rPr>
          <w:rStyle w:val="Emphasis"/>
          <w:highlight w:val="cyan"/>
        </w:rPr>
        <w:t xml:space="preserve">was crucial for </w:t>
      </w:r>
      <w:r w:rsidRPr="00BD46E6">
        <w:rPr>
          <w:rStyle w:val="Emphasis"/>
        </w:rPr>
        <w:t xml:space="preserve">maintenance of </w:t>
      </w:r>
      <w:r w:rsidRPr="00BD46E6">
        <w:rPr>
          <w:rStyle w:val="Emphasis"/>
          <w:highlight w:val="cyan"/>
        </w:rPr>
        <w:t>peace</w:t>
      </w:r>
      <w:r w:rsidRPr="00BD46E6">
        <w:rPr>
          <w:sz w:val="16"/>
        </w:rPr>
        <w:t xml:space="preserve"> in the region. Just as India and Pakistan occupy and share the same Indus basin, they occupy and share the same contiguous geo-strategic space. </w:t>
      </w:r>
      <w:r w:rsidRPr="00BD46E6">
        <w:rPr>
          <w:rStyle w:val="Emphasis"/>
          <w:highlight w:val="cyan"/>
        </w:rPr>
        <w:t>This understanding averted every potential water-related crisis</w:t>
      </w:r>
      <w:r w:rsidRPr="00BD46E6">
        <w:rPr>
          <w:sz w:val="16"/>
        </w:rPr>
        <w:t xml:space="preserve"> </w:t>
      </w:r>
      <w:r w:rsidRPr="00BD46E6">
        <w:rPr>
          <w:rStyle w:val="StyleUnderline"/>
        </w:rPr>
        <w:t>between the two countries, subsequently, and eventually led to the signing of the Indus Waters Treaty in 1960</w:t>
      </w:r>
      <w:r w:rsidRPr="00BD46E6">
        <w:rPr>
          <w:sz w:val="16"/>
        </w:rPr>
        <w:t>. The mechanisms put in place by the treaty and, more importantly, the principle of ensuring equitable access to Indus water resources has worked well since then.</w:t>
      </w:r>
    </w:p>
    <w:p w14:paraId="64837531" w14:textId="77777777" w:rsidR="00053CDF" w:rsidRPr="00BD46E6" w:rsidRDefault="00053CDF" w:rsidP="00053CDF">
      <w:pPr>
        <w:rPr>
          <w:rStyle w:val="StyleUnderline"/>
        </w:rPr>
      </w:pPr>
      <w:r w:rsidRPr="00BD46E6">
        <w:rPr>
          <w:rStyle w:val="Emphasis"/>
          <w:highlight w:val="cyan"/>
        </w:rPr>
        <w:t>Even at the height of the</w:t>
      </w:r>
      <w:r w:rsidRPr="00BD46E6">
        <w:rPr>
          <w:rStyle w:val="StyleUnderline"/>
          <w:highlight w:val="cyan"/>
        </w:rPr>
        <w:t xml:space="preserve"> </w:t>
      </w:r>
      <w:r w:rsidRPr="00BD46E6">
        <w:rPr>
          <w:rStyle w:val="StyleUnderline"/>
        </w:rPr>
        <w:t xml:space="preserve">India-Pakistan </w:t>
      </w:r>
      <w:r w:rsidRPr="00BD46E6">
        <w:rPr>
          <w:rStyle w:val="StyleUnderline"/>
          <w:highlight w:val="cyan"/>
        </w:rPr>
        <w:t xml:space="preserve">military face-off along the border </w:t>
      </w:r>
      <w:r w:rsidRPr="00BD46E6">
        <w:rPr>
          <w:rStyle w:val="StyleUnderline"/>
        </w:rPr>
        <w:t>and LoC</w:t>
      </w:r>
      <w:r w:rsidRPr="00BD46E6">
        <w:rPr>
          <w:sz w:val="16"/>
        </w:rPr>
        <w:t xml:space="preserve"> in 2002, </w:t>
      </w:r>
      <w:r w:rsidRPr="00BD46E6">
        <w:rPr>
          <w:rStyle w:val="StyleUnderline"/>
          <w:highlight w:val="cyan"/>
        </w:rPr>
        <w:t>the treaty withstood the pressure.</w:t>
      </w:r>
    </w:p>
    <w:p w14:paraId="2233C034" w14:textId="77777777" w:rsidR="00053CDF" w:rsidRPr="00BD46E6" w:rsidRDefault="00053CDF" w:rsidP="00053CDF">
      <w:pPr>
        <w:pStyle w:val="Heading4"/>
        <w:rPr>
          <w:rFonts w:cs="Arial"/>
        </w:rPr>
      </w:pPr>
      <w:r w:rsidRPr="00BD46E6">
        <w:rPr>
          <w:rFonts w:cs="Arial"/>
        </w:rPr>
        <w:t>Its overcome past Indian Dam building projects</w:t>
      </w:r>
    </w:p>
    <w:p w14:paraId="366157D8" w14:textId="77777777" w:rsidR="00053CDF" w:rsidRPr="00BD46E6" w:rsidRDefault="00053CDF" w:rsidP="00053CDF">
      <w:r w:rsidRPr="00BD46E6">
        <w:rPr>
          <w:rStyle w:val="Style13ptBold"/>
        </w:rPr>
        <w:t>Swarajya 16</w:t>
      </w:r>
      <w:r w:rsidRPr="00BD46E6">
        <w:t>, Swarajya staff editorial. 9/23/16, “The Indus Waters Treaty: Can India Inflict Significant Damage By Abrogating It?” http://swarajyamag.com/politics/the-indus-waters-treaty-can-india-inflict-significant-damage-by-abrogating-it</w:t>
      </w:r>
    </w:p>
    <w:p w14:paraId="4F73C1D9" w14:textId="77777777" w:rsidR="00053CDF" w:rsidRPr="00BD46E6" w:rsidRDefault="00053CDF" w:rsidP="00053CDF">
      <w:pPr>
        <w:rPr>
          <w:sz w:val="16"/>
        </w:rPr>
      </w:pPr>
      <w:r w:rsidRPr="00BD46E6">
        <w:rPr>
          <w:sz w:val="16"/>
        </w:rPr>
        <w:t>Though the IWT was generally hailed as a model template for water dispute resolution</w:t>
      </w:r>
      <w:r w:rsidRPr="00BD46E6">
        <w:rPr>
          <w:rStyle w:val="StyleUnderline"/>
        </w:rPr>
        <w:t>, India and Pakistan continue to have several disputes over the treaty</w:t>
      </w:r>
      <w:r w:rsidRPr="00BD46E6">
        <w:rPr>
          <w:sz w:val="16"/>
        </w:rPr>
        <w:t xml:space="preserve">. </w:t>
      </w:r>
      <w:r w:rsidRPr="00BD46E6">
        <w:rPr>
          <w:rStyle w:val="Emphasis"/>
          <w:highlight w:val="cyan"/>
        </w:rPr>
        <w:t>A serious dispute</w:t>
      </w:r>
      <w:r w:rsidRPr="00BD46E6">
        <w:rPr>
          <w:sz w:val="16"/>
        </w:rPr>
        <w:t xml:space="preserve"> that </w:t>
      </w:r>
      <w:r w:rsidRPr="00BD46E6">
        <w:rPr>
          <w:rStyle w:val="StyleUnderline"/>
          <w:highlight w:val="cyan"/>
        </w:rPr>
        <w:t>arose during the 1970s</w:t>
      </w:r>
      <w:r w:rsidRPr="00BD46E6">
        <w:rPr>
          <w:sz w:val="16"/>
        </w:rPr>
        <w:t xml:space="preserve"> was </w:t>
      </w:r>
      <w:r w:rsidRPr="00BD46E6">
        <w:rPr>
          <w:rStyle w:val="StyleUnderline"/>
          <w:highlight w:val="cyan"/>
        </w:rPr>
        <w:t>regarding the Salal Hydro-Electric Project</w:t>
      </w:r>
      <w:r w:rsidRPr="00BD46E6">
        <w:rPr>
          <w:sz w:val="16"/>
        </w:rPr>
        <w:t xml:space="preserve"> </w:t>
      </w:r>
      <w:r w:rsidRPr="00BD46E6">
        <w:rPr>
          <w:rStyle w:val="StyleUnderline"/>
        </w:rPr>
        <w:t>in Jammu and Kashmir (J</w:t>
      </w:r>
      <w:r w:rsidRPr="00BD46E6">
        <w:rPr>
          <w:sz w:val="16"/>
        </w:rPr>
        <w:t xml:space="preserve">&amp;K). </w:t>
      </w:r>
      <w:r w:rsidRPr="00BD46E6">
        <w:rPr>
          <w:rStyle w:val="Emphasis"/>
          <w:highlight w:val="cyan"/>
        </w:rPr>
        <w:t>It was resolved after several rounds of negotiation</w:t>
      </w:r>
      <w:r w:rsidRPr="00BD46E6">
        <w:rPr>
          <w:sz w:val="16"/>
        </w:rPr>
        <w:t>. This was followed by a dispute regarding Tulbul Navigation Project, which still remains unresolved.</w:t>
      </w:r>
    </w:p>
    <w:p w14:paraId="26E08D81" w14:textId="77777777" w:rsidR="00053CDF" w:rsidRPr="00BD46E6" w:rsidRDefault="00053CDF" w:rsidP="00053CDF">
      <w:pPr>
        <w:rPr>
          <w:rStyle w:val="StyleUnderline"/>
        </w:rPr>
      </w:pPr>
      <w:r w:rsidRPr="00BD46E6">
        <w:rPr>
          <w:rStyle w:val="StyleUnderline"/>
          <w:highlight w:val="cyan"/>
        </w:rPr>
        <w:t>Islamabad and New Delhi</w:t>
      </w:r>
      <w:r w:rsidRPr="00BD46E6">
        <w:rPr>
          <w:rStyle w:val="StyleUnderline"/>
        </w:rPr>
        <w:t xml:space="preserve"> also </w:t>
      </w:r>
      <w:r w:rsidRPr="00BD46E6">
        <w:rPr>
          <w:rStyle w:val="StyleUnderline"/>
          <w:highlight w:val="cyan"/>
        </w:rPr>
        <w:t>clashed when India started constructing the</w:t>
      </w:r>
      <w:r w:rsidRPr="00BD46E6">
        <w:rPr>
          <w:rStyle w:val="StyleUnderline"/>
        </w:rPr>
        <w:t xml:space="preserve"> 450-megawatt (MW) </w:t>
      </w:r>
      <w:r w:rsidRPr="00BD46E6">
        <w:rPr>
          <w:rStyle w:val="StyleUnderline"/>
          <w:highlight w:val="cyan"/>
        </w:rPr>
        <w:t>Baglihar project in 1999</w:t>
      </w:r>
      <w:r w:rsidRPr="00BD46E6">
        <w:rPr>
          <w:rStyle w:val="StyleUnderline"/>
        </w:rPr>
        <w:t xml:space="preserve"> on Chenab</w:t>
      </w:r>
      <w:r w:rsidRPr="00BD46E6">
        <w:rPr>
          <w:sz w:val="16"/>
        </w:rPr>
        <w:t xml:space="preserve">. </w:t>
      </w:r>
      <w:r w:rsidRPr="00BD46E6">
        <w:rPr>
          <w:rStyle w:val="StyleUnderline"/>
          <w:highlight w:val="cyan"/>
        </w:rPr>
        <w:t xml:space="preserve">Pakistan contended that the </w:t>
      </w:r>
      <w:r w:rsidRPr="00BD46E6">
        <w:rPr>
          <w:rStyle w:val="Emphasis"/>
          <w:highlight w:val="cyan"/>
        </w:rPr>
        <w:t>dam</w:t>
      </w:r>
      <w:r w:rsidRPr="00BD46E6">
        <w:rPr>
          <w:rStyle w:val="StyleUnderline"/>
        </w:rPr>
        <w:t xml:space="preserve"> includes gated spillways, which </w:t>
      </w:r>
      <w:r w:rsidRPr="00BD46E6">
        <w:rPr>
          <w:rStyle w:val="Emphasis"/>
          <w:highlight w:val="cyan"/>
        </w:rPr>
        <w:t>translated to manipulable storage</w:t>
      </w:r>
      <w:r w:rsidRPr="00BD46E6">
        <w:rPr>
          <w:rStyle w:val="StyleUnderline"/>
        </w:rPr>
        <w:t xml:space="preserve"> larger than what was allowed.</w:t>
      </w:r>
    </w:p>
    <w:p w14:paraId="0FA16861" w14:textId="77777777" w:rsidR="00053CDF" w:rsidRPr="00BD46E6" w:rsidRDefault="00053CDF" w:rsidP="00053CDF">
      <w:pPr>
        <w:pStyle w:val="Heading4"/>
        <w:rPr>
          <w:rFonts w:cs="Arial"/>
        </w:rPr>
      </w:pPr>
      <w:r w:rsidRPr="00BD46E6">
        <w:rPr>
          <w:rFonts w:cs="Arial"/>
        </w:rPr>
        <w:t>Empirics go neg</w:t>
      </w:r>
    </w:p>
    <w:p w14:paraId="3E2E14E6" w14:textId="77777777" w:rsidR="00053CDF" w:rsidRPr="00BD46E6" w:rsidRDefault="00053CDF" w:rsidP="00053CDF">
      <w:r w:rsidRPr="00BD46E6">
        <w:t xml:space="preserve">VK </w:t>
      </w:r>
      <w:r w:rsidRPr="00BD46E6">
        <w:rPr>
          <w:rStyle w:val="Style13ptBold"/>
        </w:rPr>
        <w:t>Sashikumar 16</w:t>
      </w:r>
      <w:r w:rsidRPr="00BD46E6">
        <w:t>, Journalist for the Herald. 9/30/16, “Why the Indus Waters Treaty has stood the test of time” http://herald.dawn.com/news/1153544</w:t>
      </w:r>
    </w:p>
    <w:p w14:paraId="08E49639" w14:textId="77777777" w:rsidR="00053CDF" w:rsidRPr="00BD46E6" w:rsidRDefault="00053CDF" w:rsidP="00053CDF">
      <w:r w:rsidRPr="00BD46E6">
        <w:rPr>
          <w:rStyle w:val="StyleUnderline"/>
          <w:highlight w:val="cyan"/>
        </w:rPr>
        <w:t>The IWT</w:t>
      </w:r>
      <w:r w:rsidRPr="00BD46E6">
        <w:rPr>
          <w:sz w:val="16"/>
        </w:rPr>
        <w:t xml:space="preserve"> is the only agreement between the two countries that </w:t>
      </w:r>
      <w:r w:rsidRPr="00BD46E6">
        <w:rPr>
          <w:rStyle w:val="Emphasis"/>
          <w:highlight w:val="cyan"/>
        </w:rPr>
        <w:t>has withstood four wars, terrorism in</w:t>
      </w:r>
      <w:r w:rsidRPr="00BD46E6">
        <w:rPr>
          <w:sz w:val="16"/>
        </w:rPr>
        <w:t xml:space="preserve"> Jammu and </w:t>
      </w:r>
      <w:r w:rsidRPr="00BD46E6">
        <w:rPr>
          <w:rStyle w:val="Emphasis"/>
          <w:highlight w:val="cyan"/>
        </w:rPr>
        <w:t>Kashmir</w:t>
      </w:r>
      <w:r w:rsidRPr="00BD46E6">
        <w:rPr>
          <w:sz w:val="16"/>
        </w:rPr>
        <w:t xml:space="preserve"> and other parts of India, </w:t>
      </w:r>
      <w:r w:rsidRPr="00BD46E6">
        <w:rPr>
          <w:rStyle w:val="Emphasis"/>
          <w:highlight w:val="cyan"/>
        </w:rPr>
        <w:t>and</w:t>
      </w:r>
      <w:r w:rsidRPr="00BD46E6">
        <w:rPr>
          <w:sz w:val="16"/>
        </w:rPr>
        <w:t xml:space="preserve"> </w:t>
      </w:r>
      <w:r w:rsidRPr="00BD46E6">
        <w:rPr>
          <w:rStyle w:val="Emphasis"/>
          <w:highlight w:val="cyan"/>
        </w:rPr>
        <w:t>the military crisis</w:t>
      </w:r>
      <w:r w:rsidRPr="00BD46E6">
        <w:rPr>
          <w:sz w:val="16"/>
        </w:rPr>
        <w:t xml:space="preserve"> </w:t>
      </w:r>
      <w:r w:rsidRPr="00BD46E6">
        <w:rPr>
          <w:rStyle w:val="StyleUnderline"/>
        </w:rPr>
        <w:t>of 2002</w:t>
      </w:r>
      <w:r w:rsidRPr="00BD46E6">
        <w:rPr>
          <w:sz w:val="16"/>
        </w:rPr>
        <w:t xml:space="preserve">. Across the world, </w:t>
      </w:r>
      <w:r w:rsidRPr="00BD46E6">
        <w:rPr>
          <w:rStyle w:val="StyleUnderline"/>
          <w:highlight w:val="cyan"/>
        </w:rPr>
        <w:t>the treaty is</w:t>
      </w:r>
      <w:r w:rsidRPr="00BD46E6">
        <w:rPr>
          <w:sz w:val="16"/>
        </w:rPr>
        <w:t xml:space="preserve"> cited as one of the few </w:t>
      </w:r>
      <w:r w:rsidRPr="00BD46E6">
        <w:rPr>
          <w:rStyle w:val="StyleUnderline"/>
          <w:highlight w:val="cyan"/>
        </w:rPr>
        <w:t>successful</w:t>
      </w:r>
      <w:r w:rsidRPr="00BD46E6">
        <w:rPr>
          <w:rStyle w:val="StyleUnderline"/>
        </w:rPr>
        <w:t xml:space="preserve"> </w:t>
      </w:r>
      <w:r w:rsidRPr="00BD46E6">
        <w:rPr>
          <w:sz w:val="16"/>
        </w:rPr>
        <w:t>settlements of a trans-boundary water basin conflict. But though it has itself held, the IWT sadly could never goad New Delhi and Islamabad to adopt a similar negotiating mechanism for the resolution of their other differences</w:t>
      </w:r>
      <w:r w:rsidRPr="00BD46E6">
        <w:t>.</w:t>
      </w:r>
    </w:p>
    <w:p w14:paraId="4463B3F1" w14:textId="77777777" w:rsidR="00053CDF" w:rsidRPr="00BD46E6" w:rsidRDefault="00053CDF" w:rsidP="00053CDF"/>
    <w:p w14:paraId="3FFAF6F9" w14:textId="77777777" w:rsidR="00053CDF" w:rsidRPr="00BD46E6" w:rsidRDefault="00053CDF" w:rsidP="00053CDF"/>
    <w:p w14:paraId="19E180CE" w14:textId="77777777" w:rsidR="00053CDF" w:rsidRPr="00BD46E6" w:rsidRDefault="00053CDF" w:rsidP="00053CDF">
      <w:pPr>
        <w:pStyle w:val="Heading4"/>
        <w:rPr>
          <w:rFonts w:cs="Arial"/>
        </w:rPr>
      </w:pPr>
      <w:r w:rsidRPr="00BD46E6">
        <w:rPr>
          <w:rFonts w:cs="Arial"/>
        </w:rPr>
        <w:t>Water wars don’t mean hot wars---deterrence solves</w:t>
      </w:r>
    </w:p>
    <w:p w14:paraId="7B172A36" w14:textId="77777777" w:rsidR="00053CDF" w:rsidRPr="00BD46E6" w:rsidRDefault="00053CDF" w:rsidP="00053CDF">
      <w:r w:rsidRPr="00BD46E6">
        <w:t xml:space="preserve">Muhammad Daim </w:t>
      </w:r>
      <w:r w:rsidRPr="00BD46E6">
        <w:rPr>
          <w:rStyle w:val="Style13ptBold"/>
        </w:rPr>
        <w:t>Fazil 3/8</w:t>
      </w:r>
      <w:r w:rsidRPr="00BD46E6">
        <w:t xml:space="preserve">, faculty member in the Department of International Relations at University of Gujrat Sialkot Campus, Pakistan, “Why India Must Refrain </w:t>
      </w:r>
      <w:r w:rsidRPr="00BD46E6">
        <w:lastRenderedPageBreak/>
        <w:t>From a Water War With Pakistan,” 3/8/17, http://thediplomat.com/2017/03/why-india-must-refrain-from-a-water-war-with-pakistan/</w:t>
      </w:r>
    </w:p>
    <w:p w14:paraId="60E9003C" w14:textId="5A6A1B58" w:rsidR="00053CDF" w:rsidRDefault="00053CDF" w:rsidP="00431900">
      <w:r w:rsidRPr="00BD46E6">
        <w:rPr>
          <w:rStyle w:val="StyleUnderline"/>
          <w:highlight w:val="cyan"/>
        </w:rPr>
        <w:t xml:space="preserve">In the presence of </w:t>
      </w:r>
      <w:r w:rsidRPr="00BD46E6">
        <w:rPr>
          <w:rStyle w:val="Emphasis"/>
          <w:highlight w:val="cyan"/>
        </w:rPr>
        <w:t>nuclear weapons</w:t>
      </w:r>
      <w:r w:rsidRPr="00BD46E6">
        <w:rPr>
          <w:sz w:val="16"/>
        </w:rPr>
        <w:t xml:space="preserve">, </w:t>
      </w:r>
      <w:r w:rsidRPr="00BD46E6">
        <w:rPr>
          <w:rStyle w:val="Emphasis"/>
        </w:rPr>
        <w:t xml:space="preserve">advanced </w:t>
      </w:r>
      <w:r w:rsidRPr="00BD46E6">
        <w:rPr>
          <w:rStyle w:val="Emphasis"/>
          <w:highlight w:val="cyan"/>
        </w:rPr>
        <w:t>ballistic missile programs</w:t>
      </w:r>
      <w:r w:rsidRPr="00BD46E6">
        <w:rPr>
          <w:sz w:val="16"/>
        </w:rPr>
        <w:t xml:space="preserve">, </w:t>
      </w:r>
      <w:r w:rsidRPr="00BD46E6">
        <w:rPr>
          <w:rStyle w:val="StyleUnderline"/>
          <w:highlight w:val="cyan"/>
        </w:rPr>
        <w:t xml:space="preserve">and </w:t>
      </w:r>
      <w:r w:rsidRPr="00BD46E6">
        <w:rPr>
          <w:rStyle w:val="Emphasis"/>
          <w:highlight w:val="cyan"/>
        </w:rPr>
        <w:t>huge armies</w:t>
      </w:r>
      <w:r w:rsidRPr="00BD46E6">
        <w:rPr>
          <w:rStyle w:val="StyleUnderline"/>
        </w:rPr>
        <w:t xml:space="preserve"> on both sides, </w:t>
      </w:r>
      <w:r w:rsidRPr="00BD46E6">
        <w:rPr>
          <w:rStyle w:val="StyleUnderline"/>
          <w:highlight w:val="cyan"/>
        </w:rPr>
        <w:t xml:space="preserve">a </w:t>
      </w:r>
      <w:r w:rsidRPr="00BD46E6">
        <w:rPr>
          <w:rStyle w:val="Emphasis"/>
          <w:highlight w:val="cyan"/>
        </w:rPr>
        <w:t>traditional war</w:t>
      </w:r>
      <w:r w:rsidRPr="00BD46E6">
        <w:rPr>
          <w:rStyle w:val="StyleUnderline"/>
          <w:highlight w:val="cyan"/>
        </w:rPr>
        <w:t xml:space="preserve"> is highly unlikely between the two</w:t>
      </w:r>
      <w:r w:rsidRPr="00BD46E6">
        <w:rPr>
          <w:rStyle w:val="StyleUnderline"/>
        </w:rPr>
        <w:t xml:space="preserve"> </w:t>
      </w:r>
      <w:r w:rsidRPr="00BD46E6">
        <w:rPr>
          <w:rStyle w:val="StyleUnderline"/>
          <w:highlight w:val="cyan"/>
        </w:rPr>
        <w:t>rivals</w:t>
      </w:r>
      <w:r w:rsidRPr="00BD46E6">
        <w:rPr>
          <w:sz w:val="16"/>
        </w:rPr>
        <w:t xml:space="preserve">. </w:t>
      </w:r>
      <w:r w:rsidRPr="00BD46E6">
        <w:rPr>
          <w:rStyle w:val="StyleUnderline"/>
          <w:highlight w:val="cyan"/>
        </w:rPr>
        <w:t xml:space="preserve">Instead, a </w:t>
      </w:r>
      <w:r w:rsidRPr="00BD46E6">
        <w:rPr>
          <w:rStyle w:val="Emphasis"/>
          <w:highlight w:val="cyan"/>
        </w:rPr>
        <w:t>water war</w:t>
      </w:r>
      <w:r w:rsidRPr="00BD46E6">
        <w:rPr>
          <w:rStyle w:val="StyleUnderline"/>
          <w:highlight w:val="cyan"/>
        </w:rPr>
        <w:t xml:space="preserve"> is in the making</w:t>
      </w:r>
      <w:r w:rsidRPr="00BD46E6">
        <w:rPr>
          <w:sz w:val="16"/>
        </w:rPr>
        <w:t xml:space="preserve">, largely from India. Wullar Barrage, the Kishanganga Project, Baglihar Dam, and dozens of other </w:t>
      </w:r>
      <w:r w:rsidRPr="00BD46E6">
        <w:rPr>
          <w:rStyle w:val="StyleUnderline"/>
          <w:highlight w:val="cyan"/>
        </w:rPr>
        <w:t>small</w:t>
      </w:r>
      <w:r w:rsidRPr="00BD46E6">
        <w:rPr>
          <w:rStyle w:val="StyleUnderline"/>
        </w:rPr>
        <w:t xml:space="preserve"> and medium hydroelectric and irrigation </w:t>
      </w:r>
      <w:r w:rsidRPr="00BD46E6">
        <w:rPr>
          <w:rStyle w:val="StyleUnderline"/>
          <w:highlight w:val="cyan"/>
        </w:rPr>
        <w:t>projects</w:t>
      </w:r>
      <w:r w:rsidRPr="00BD46E6">
        <w:rPr>
          <w:rStyle w:val="StyleUnderline"/>
        </w:rPr>
        <w:t xml:space="preserve"> </w:t>
      </w:r>
      <w:r w:rsidRPr="00BD46E6">
        <w:rPr>
          <w:rStyle w:val="StyleUnderline"/>
          <w:highlight w:val="cyan"/>
        </w:rPr>
        <w:t>are</w:t>
      </w:r>
      <w:r w:rsidRPr="00BD46E6">
        <w:rPr>
          <w:rStyle w:val="StyleUnderline"/>
        </w:rPr>
        <w:t xml:space="preserve"> a few </w:t>
      </w:r>
      <w:r w:rsidRPr="00BD46E6">
        <w:rPr>
          <w:rStyle w:val="StyleUnderline"/>
          <w:highlight w:val="cyan"/>
        </w:rPr>
        <w:t>examples of</w:t>
      </w:r>
      <w:r w:rsidRPr="00BD46E6">
        <w:rPr>
          <w:rStyle w:val="StyleUnderline"/>
        </w:rPr>
        <w:t xml:space="preserve"> Indian </w:t>
      </w:r>
      <w:r w:rsidRPr="00BD46E6">
        <w:rPr>
          <w:rStyle w:val="StyleUnderline"/>
          <w:highlight w:val="cyan"/>
        </w:rPr>
        <w:t>projects that</w:t>
      </w:r>
      <w:r w:rsidRPr="00BD46E6">
        <w:rPr>
          <w:rStyle w:val="StyleUnderline"/>
        </w:rPr>
        <w:t xml:space="preserve"> </w:t>
      </w:r>
      <w:r w:rsidRPr="00BD46E6">
        <w:rPr>
          <w:rStyle w:val="StyleUnderline"/>
          <w:highlight w:val="cyan"/>
        </w:rPr>
        <w:t>obstruct</w:t>
      </w:r>
      <w:r w:rsidRPr="00BD46E6">
        <w:rPr>
          <w:sz w:val="16"/>
        </w:rPr>
        <w:t xml:space="preserve"> the Pakistani share of </w:t>
      </w:r>
      <w:r w:rsidRPr="00BD46E6">
        <w:rPr>
          <w:rStyle w:val="StyleUnderline"/>
          <w:highlight w:val="cyan"/>
        </w:rPr>
        <w:t>water</w:t>
      </w:r>
      <w:r w:rsidRPr="00BD46E6">
        <w:rPr>
          <w:sz w:val="16"/>
        </w:rPr>
        <w:t>.</w:t>
      </w:r>
    </w:p>
    <w:p w14:paraId="693BCC7E" w14:textId="68F10BEB" w:rsidR="00735265" w:rsidRDefault="00735265" w:rsidP="00735265">
      <w:pPr>
        <w:pStyle w:val="Heading2"/>
      </w:pPr>
      <w:r>
        <w:lastRenderedPageBreak/>
        <w:t>Prolif/Arms Racing</w:t>
      </w:r>
    </w:p>
    <w:p w14:paraId="4F3DE764" w14:textId="145A4F18" w:rsidR="00EB5DF4" w:rsidRPr="00B165CF" w:rsidRDefault="002F15A1" w:rsidP="00EB5DF4">
      <w:pPr>
        <w:pStyle w:val="Heading3"/>
      </w:pPr>
      <w:r>
        <w:lastRenderedPageBreak/>
        <w:t>Prolif – 1NC</w:t>
      </w:r>
    </w:p>
    <w:p w14:paraId="14E2B867" w14:textId="77777777" w:rsidR="00EB5DF4" w:rsidRPr="00070C38" w:rsidRDefault="00EB5DF4" w:rsidP="00EB5DF4">
      <w:pPr>
        <w:pStyle w:val="Heading4"/>
        <w:rPr>
          <w:rFonts w:cs="Times New Roman"/>
        </w:rPr>
      </w:pPr>
      <w:r w:rsidRPr="00070C38">
        <w:rPr>
          <w:rFonts w:cs="Times New Roman"/>
        </w:rPr>
        <w:t>No spread AND no impact</w:t>
      </w:r>
    </w:p>
    <w:p w14:paraId="58C90F6C" w14:textId="77777777" w:rsidR="00EB5DF4" w:rsidRPr="00070C38" w:rsidRDefault="00EB5DF4" w:rsidP="00EB5DF4">
      <w:r w:rsidRPr="00070C38">
        <w:t xml:space="preserve">Jonas </w:t>
      </w:r>
      <w:r w:rsidRPr="00070C38">
        <w:rPr>
          <w:rStyle w:val="Style13ptBold"/>
        </w:rPr>
        <w:t>Schneider 20</w:t>
      </w:r>
      <w:r w:rsidRPr="00070C38">
        <w:t>. Senior researcher at the Center for Security Studies, held post-​doctoral fellowships at the German Institute for International and Security Affairs (SWP) in Berlin and at the CSS and worked as a research associate at the Institute for Security Policy at the University of Kiel, holds a PhD in Political Science from the University of Kiel. 2020. “Chapter 26 Nuclear Proliferation and International Security.” Understanding Global Politics: Actors and Themes in International Affairs, edited by Klaus Larres and Ruth Wittlinger, Routledge, pp. 409–425.</w:t>
      </w:r>
    </w:p>
    <w:p w14:paraId="3461916E" w14:textId="77777777" w:rsidR="00EB5DF4" w:rsidRPr="00070C38" w:rsidRDefault="00EB5DF4" w:rsidP="00EB5DF4">
      <w:pPr>
        <w:rPr>
          <w:sz w:val="16"/>
        </w:rPr>
      </w:pPr>
      <w:r w:rsidRPr="00070C38">
        <w:rPr>
          <w:sz w:val="16"/>
        </w:rPr>
        <w:t xml:space="preserve">Other analysts have sounded a much less alarmist tone, however. Some scholars even suggested that </w:t>
      </w:r>
      <w:r w:rsidRPr="003165E9">
        <w:rPr>
          <w:rStyle w:val="Emphasis"/>
          <w:highlight w:val="cyan"/>
        </w:rPr>
        <w:t>a</w:t>
      </w:r>
      <w:r w:rsidRPr="00070C38">
        <w:rPr>
          <w:sz w:val="16"/>
        </w:rPr>
        <w:t xml:space="preserve">n Iranian </w:t>
      </w:r>
      <w:r w:rsidRPr="003165E9">
        <w:rPr>
          <w:rStyle w:val="StyleUnderline"/>
          <w:highlight w:val="cyan"/>
        </w:rPr>
        <w:t>bomb held</w:t>
      </w:r>
      <w:r w:rsidRPr="00070C38">
        <w:rPr>
          <w:rStyle w:val="StyleUnderline"/>
        </w:rPr>
        <w:t xml:space="preserve"> great pot</w:t>
      </w:r>
      <w:r w:rsidRPr="003165E9">
        <w:rPr>
          <w:rStyle w:val="StyleUnderline"/>
          <w:highlight w:val="cyan"/>
        </w:rPr>
        <w:t xml:space="preserve">ential for </w:t>
      </w:r>
      <w:r w:rsidRPr="003165E9">
        <w:rPr>
          <w:rStyle w:val="Emphasis"/>
          <w:highlight w:val="cyan"/>
        </w:rPr>
        <w:t>stabilising</w:t>
      </w:r>
      <w:r w:rsidRPr="00070C38">
        <w:rPr>
          <w:sz w:val="16"/>
        </w:rPr>
        <w:t xml:space="preserve"> </w:t>
      </w:r>
      <w:r w:rsidRPr="00070C38">
        <w:rPr>
          <w:rStyle w:val="StyleUnderline"/>
        </w:rPr>
        <w:t>an</w:t>
      </w:r>
      <w:r w:rsidRPr="00070C38">
        <w:rPr>
          <w:sz w:val="16"/>
        </w:rPr>
        <w:t xml:space="preserve"> </w:t>
      </w:r>
      <w:r w:rsidRPr="00070C38">
        <w:rPr>
          <w:rStyle w:val="Emphasis"/>
        </w:rPr>
        <w:t>unbalanced</w:t>
      </w:r>
      <w:r w:rsidRPr="00070C38">
        <w:rPr>
          <w:sz w:val="16"/>
        </w:rPr>
        <w:t xml:space="preserve"> </w:t>
      </w:r>
      <w:r w:rsidRPr="00070C38">
        <w:rPr>
          <w:rStyle w:val="StyleUnderline"/>
        </w:rPr>
        <w:t>and</w:t>
      </w:r>
      <w:r w:rsidRPr="00070C38">
        <w:rPr>
          <w:sz w:val="16"/>
        </w:rPr>
        <w:t xml:space="preserve"> </w:t>
      </w:r>
      <w:r w:rsidRPr="00070C38">
        <w:rPr>
          <w:rStyle w:val="Emphasis"/>
        </w:rPr>
        <w:t>volatile</w:t>
      </w:r>
      <w:r w:rsidRPr="00070C38">
        <w:rPr>
          <w:sz w:val="16"/>
        </w:rPr>
        <w:t xml:space="preserve"> </w:t>
      </w:r>
      <w:r w:rsidRPr="00070C38">
        <w:rPr>
          <w:rStyle w:val="StyleUnderline"/>
        </w:rPr>
        <w:t>Middle East</w:t>
      </w:r>
      <w:r w:rsidRPr="00070C38">
        <w:rPr>
          <w:sz w:val="16"/>
        </w:rPr>
        <w:t xml:space="preserve"> (Waltz, 2012). Closer to the mainstream of Western strategic discourse, various experts have argued that </w:t>
      </w:r>
      <w:r w:rsidRPr="003165E9">
        <w:rPr>
          <w:rStyle w:val="StyleUnderline"/>
          <w:highlight w:val="cyan"/>
        </w:rPr>
        <w:t>despite</w:t>
      </w:r>
      <w:r w:rsidRPr="00070C38">
        <w:rPr>
          <w:rStyle w:val="StyleUnderline"/>
        </w:rPr>
        <w:t xml:space="preserve"> the </w:t>
      </w:r>
      <w:r w:rsidRPr="003165E9">
        <w:rPr>
          <w:rStyle w:val="Emphasis"/>
          <w:highlight w:val="cyan"/>
        </w:rPr>
        <w:t>risks</w:t>
      </w:r>
      <w:r w:rsidRPr="00070C38">
        <w:rPr>
          <w:sz w:val="16"/>
        </w:rPr>
        <w:t xml:space="preserve"> </w:t>
      </w:r>
      <w:r w:rsidRPr="00070C38">
        <w:rPr>
          <w:rStyle w:val="StyleUnderline"/>
        </w:rPr>
        <w:t xml:space="preserve">of proliferation, nuclear weapons, and the </w:t>
      </w:r>
      <w:r w:rsidRPr="003165E9">
        <w:rPr>
          <w:rStyle w:val="Emphasis"/>
          <w:highlight w:val="cyan"/>
        </w:rPr>
        <w:t>deterrent</w:t>
      </w:r>
      <w:r w:rsidRPr="00070C38">
        <w:rPr>
          <w:rStyle w:val="StyleUnderline"/>
        </w:rPr>
        <w:t xml:space="preserve"> they provide</w:t>
      </w:r>
      <w:r w:rsidRPr="00070C38">
        <w:rPr>
          <w:sz w:val="16"/>
        </w:rPr>
        <w:t xml:space="preserve"> should get (more) credit for </w:t>
      </w:r>
      <w:r w:rsidRPr="003165E9">
        <w:rPr>
          <w:rStyle w:val="Emphasis"/>
          <w:highlight w:val="cyan"/>
        </w:rPr>
        <w:t>contribut</w:t>
      </w:r>
      <w:r w:rsidRPr="00070C38">
        <w:rPr>
          <w:sz w:val="16"/>
        </w:rPr>
        <w:t xml:space="preserve">ing, in combination with other factors, </w:t>
      </w:r>
      <w:r w:rsidRPr="003165E9">
        <w:rPr>
          <w:rStyle w:val="StyleUnderline"/>
          <w:highlight w:val="cyan"/>
        </w:rPr>
        <w:t>to</w:t>
      </w:r>
      <w:r w:rsidRPr="00070C38">
        <w:rPr>
          <w:rStyle w:val="StyleUnderline"/>
        </w:rPr>
        <w:t xml:space="preserve"> what has been labelled ‘the</w:t>
      </w:r>
      <w:r w:rsidRPr="00070C38">
        <w:rPr>
          <w:sz w:val="16"/>
        </w:rPr>
        <w:t xml:space="preserve"> </w:t>
      </w:r>
      <w:r w:rsidRPr="003165E9">
        <w:rPr>
          <w:rStyle w:val="Emphasis"/>
          <w:highlight w:val="cyan"/>
        </w:rPr>
        <w:t>Long Peace’</w:t>
      </w:r>
      <w:r w:rsidRPr="00070C38">
        <w:rPr>
          <w:sz w:val="16"/>
        </w:rPr>
        <w:t xml:space="preserve"> </w:t>
      </w:r>
      <w:r w:rsidRPr="00070C38">
        <w:rPr>
          <w:rStyle w:val="StyleUnderline"/>
        </w:rPr>
        <w:t>among the great powers since 1945</w:t>
      </w:r>
      <w:r w:rsidRPr="00070C38">
        <w:rPr>
          <w:sz w:val="16"/>
        </w:rPr>
        <w:t xml:space="preserve"> (Gaddis, 1999, p. 268–271; Gavin, 2012a, p. 164; Acton 2010, pp. 16–17). Still others have contended that </w:t>
      </w:r>
      <w:r w:rsidRPr="003165E9">
        <w:rPr>
          <w:rStyle w:val="StyleUnderline"/>
          <w:highlight w:val="cyan"/>
        </w:rPr>
        <w:t>because</w:t>
      </w:r>
      <w:r w:rsidRPr="00070C38">
        <w:rPr>
          <w:rStyle w:val="StyleUnderline"/>
        </w:rPr>
        <w:t xml:space="preserve"> nuclear </w:t>
      </w:r>
      <w:r w:rsidRPr="003165E9">
        <w:rPr>
          <w:rStyle w:val="Emphasis"/>
          <w:highlight w:val="cyan"/>
        </w:rPr>
        <w:t>prolif</w:t>
      </w:r>
      <w:r w:rsidRPr="00070C38">
        <w:rPr>
          <w:rStyle w:val="StyleUnderline"/>
        </w:rPr>
        <w:t xml:space="preserve">eration </w:t>
      </w:r>
      <w:r w:rsidRPr="003165E9">
        <w:rPr>
          <w:rStyle w:val="StyleUnderline"/>
          <w:highlight w:val="cyan"/>
        </w:rPr>
        <w:t>is</w:t>
      </w:r>
      <w:r w:rsidRPr="00070C38">
        <w:rPr>
          <w:rStyle w:val="StyleUnderline"/>
        </w:rPr>
        <w:t xml:space="preserve"> such a </w:t>
      </w:r>
      <w:r w:rsidRPr="003165E9">
        <w:rPr>
          <w:rStyle w:val="Emphasis"/>
          <w:highlight w:val="cyan"/>
        </w:rPr>
        <w:t>rare</w:t>
      </w:r>
      <w:r w:rsidRPr="00070C38">
        <w:rPr>
          <w:rStyle w:val="StyleUnderline"/>
        </w:rPr>
        <w:t xml:space="preserve"> phenomenon, </w:t>
      </w:r>
      <w:r w:rsidRPr="003165E9">
        <w:rPr>
          <w:rStyle w:val="StyleUnderline"/>
          <w:highlight w:val="cyan"/>
        </w:rPr>
        <w:t>and</w:t>
      </w:r>
      <w:r w:rsidRPr="00070C38">
        <w:rPr>
          <w:rStyle w:val="StyleUnderline"/>
        </w:rPr>
        <w:t xml:space="preserve"> since </w:t>
      </w:r>
      <w:r w:rsidRPr="003165E9">
        <w:rPr>
          <w:rStyle w:val="Emphasis"/>
          <w:highlight w:val="cyan"/>
        </w:rPr>
        <w:t>robust</w:t>
      </w:r>
      <w:r w:rsidRPr="00070C38">
        <w:rPr>
          <w:rStyle w:val="Emphasis"/>
        </w:rPr>
        <w:t xml:space="preserve"> nonprolif</w:t>
      </w:r>
      <w:r w:rsidRPr="00070C38">
        <w:rPr>
          <w:sz w:val="16"/>
        </w:rPr>
        <w:t xml:space="preserve">eration </w:t>
      </w:r>
      <w:r w:rsidRPr="003165E9">
        <w:rPr>
          <w:rStyle w:val="StyleUnderline"/>
          <w:highlight w:val="cyan"/>
        </w:rPr>
        <w:t>measures</w:t>
      </w:r>
      <w:r w:rsidRPr="00070C38">
        <w:rPr>
          <w:rStyle w:val="StyleUnderline"/>
        </w:rPr>
        <w:t xml:space="preserve"> </w:t>
      </w:r>
      <w:r w:rsidRPr="00070C38">
        <w:rPr>
          <w:rStyle w:val="Emphasis"/>
        </w:rPr>
        <w:t>tend</w:t>
      </w:r>
      <w:r w:rsidRPr="00070C38">
        <w:rPr>
          <w:rStyle w:val="StyleUnderline"/>
        </w:rPr>
        <w:t xml:space="preserve"> to be</w:t>
      </w:r>
      <w:r w:rsidRPr="00070C38">
        <w:rPr>
          <w:sz w:val="16"/>
        </w:rPr>
        <w:t xml:space="preserve"> </w:t>
      </w:r>
      <w:r w:rsidRPr="003165E9">
        <w:rPr>
          <w:rStyle w:val="Emphasis"/>
          <w:highlight w:val="cyan"/>
        </w:rPr>
        <w:t>disrupt</w:t>
      </w:r>
      <w:r w:rsidRPr="00070C38">
        <w:rPr>
          <w:rStyle w:val="StyleUnderline"/>
        </w:rPr>
        <w:t xml:space="preserve">ive, </w:t>
      </w:r>
      <w:r w:rsidRPr="003165E9">
        <w:rPr>
          <w:rStyle w:val="StyleUnderline"/>
          <w:highlight w:val="cyan"/>
        </w:rPr>
        <w:t>the</w:t>
      </w:r>
      <w:r w:rsidRPr="003165E9">
        <w:rPr>
          <w:sz w:val="16"/>
          <w:highlight w:val="cyan"/>
        </w:rPr>
        <w:t xml:space="preserve"> </w:t>
      </w:r>
      <w:r w:rsidRPr="003165E9">
        <w:rPr>
          <w:rStyle w:val="Emphasis"/>
          <w:highlight w:val="cyan"/>
        </w:rPr>
        <w:t>net</w:t>
      </w:r>
      <w:r w:rsidRPr="00070C38">
        <w:rPr>
          <w:rStyle w:val="Emphasis"/>
        </w:rPr>
        <w:t xml:space="preserve"> destabilising </w:t>
      </w:r>
      <w:r w:rsidRPr="003165E9">
        <w:rPr>
          <w:rStyle w:val="Emphasis"/>
          <w:highlight w:val="cyan"/>
        </w:rPr>
        <w:t>effect</w:t>
      </w:r>
      <w:r w:rsidRPr="00070C38">
        <w:rPr>
          <w:sz w:val="16"/>
        </w:rPr>
        <w:t xml:space="preserve"> </w:t>
      </w:r>
      <w:r w:rsidRPr="00070C38">
        <w:rPr>
          <w:rStyle w:val="StyleUnderline"/>
        </w:rPr>
        <w:t xml:space="preserve">of new nuclear countries </w:t>
      </w:r>
      <w:r w:rsidRPr="003165E9">
        <w:rPr>
          <w:rStyle w:val="StyleUnderline"/>
          <w:highlight w:val="cyan"/>
        </w:rPr>
        <w:t>is</w:t>
      </w:r>
      <w:r w:rsidRPr="00070C38">
        <w:rPr>
          <w:rStyle w:val="StyleUnderline"/>
        </w:rPr>
        <w:t xml:space="preserve"> </w:t>
      </w:r>
      <w:r w:rsidRPr="00070C38">
        <w:rPr>
          <w:rStyle w:val="Emphasis"/>
        </w:rPr>
        <w:t xml:space="preserve">quite </w:t>
      </w:r>
      <w:r w:rsidRPr="003165E9">
        <w:rPr>
          <w:rStyle w:val="Emphasis"/>
          <w:highlight w:val="cyan"/>
        </w:rPr>
        <w:t>small</w:t>
      </w:r>
      <w:r w:rsidRPr="00070C38">
        <w:rPr>
          <w:sz w:val="16"/>
        </w:rPr>
        <w:t xml:space="preserve"> </w:t>
      </w:r>
      <w:r w:rsidRPr="00070C38">
        <w:rPr>
          <w:rStyle w:val="StyleUnderline"/>
        </w:rPr>
        <w:t>and, therefore,</w:t>
      </w:r>
      <w:r w:rsidRPr="00070C38">
        <w:rPr>
          <w:sz w:val="16"/>
        </w:rPr>
        <w:t xml:space="preserve"> </w:t>
      </w:r>
      <w:r w:rsidRPr="00070C38">
        <w:rPr>
          <w:rStyle w:val="Emphasis"/>
        </w:rPr>
        <w:t>manageable</w:t>
      </w:r>
      <w:r w:rsidRPr="00070C38">
        <w:rPr>
          <w:sz w:val="16"/>
        </w:rPr>
        <w:t xml:space="preserve"> (Mueller 2010, pp. 95–99; Hymans 2013, pp. 293–296).</w:t>
      </w:r>
    </w:p>
    <w:p w14:paraId="1E14F1B8" w14:textId="77777777" w:rsidR="00EB5DF4" w:rsidRPr="00070C38" w:rsidRDefault="00EB5DF4" w:rsidP="00EB5DF4">
      <w:pPr>
        <w:rPr>
          <w:sz w:val="16"/>
        </w:rPr>
      </w:pPr>
      <w:r w:rsidRPr="00070C38">
        <w:rPr>
          <w:sz w:val="16"/>
        </w:rPr>
        <w:t>The question of whether nuclear proliferation has stabilising or destabilising effects is not just fascinating for scholars of the nuclear age, but also highly consequential for practical policy issues. For in order to debate the merits of particular policy choices – such as preventive military strikes against nuclear facilities, grand bargains with potential proliferators or complete nuclear disarmament – we need to understand first how the spread of nuclear weapons impacts regional and global security.</w:t>
      </w:r>
    </w:p>
    <w:p w14:paraId="2489E1A2" w14:textId="77777777" w:rsidR="00EB5DF4" w:rsidRPr="00070C38" w:rsidRDefault="00EB5DF4" w:rsidP="00EB5DF4">
      <w:pPr>
        <w:rPr>
          <w:sz w:val="16"/>
        </w:rPr>
      </w:pPr>
      <w:r w:rsidRPr="00070C38">
        <w:rPr>
          <w:sz w:val="16"/>
        </w:rPr>
        <w:t>The chapter proceeds in three steps. The first section provides the foundation for the other parts by summarising what we know about empirical patterns of proliferation and the utility of nuclear weapons for statecraft. The second section then engages the literature on the consequences of proliferation, focusing in particular on how proliferation has influenced international stability. The final section explores whether some states have been more affected than others, and what measures these states have taken to prevent proliferation, or at least mitigate its negative consequences.</w:t>
      </w:r>
    </w:p>
    <w:p w14:paraId="58A1C9C2" w14:textId="77777777" w:rsidR="00EB5DF4" w:rsidRPr="00070C38" w:rsidRDefault="00EB5DF4" w:rsidP="00EB5DF4">
      <w:pPr>
        <w:rPr>
          <w:sz w:val="16"/>
        </w:rPr>
      </w:pPr>
      <w:r w:rsidRPr="00070C38">
        <w:rPr>
          <w:sz w:val="16"/>
        </w:rPr>
        <w:t>Patterns of nuclear proliferation and the utility of nuclear weapons</w:t>
      </w:r>
    </w:p>
    <w:p w14:paraId="51C6035F" w14:textId="77777777" w:rsidR="00EB5DF4" w:rsidRPr="00070C38" w:rsidRDefault="00EB5DF4" w:rsidP="00EB5DF4">
      <w:pPr>
        <w:rPr>
          <w:sz w:val="16"/>
        </w:rPr>
      </w:pPr>
      <w:r w:rsidRPr="00070C38">
        <w:rPr>
          <w:sz w:val="16"/>
        </w:rPr>
        <w:t>Nuclear proliferation is commonly defined as the spread of nuclear weapons to states that did not previously have them. Within a broader conceptual framework that is rarely used by scholars, yet popular in the arms control community, this diffusion of nuclear weapons to additional states is labelled horizontal proliferation. It is conceptually accompanied by the notion of vertical proliferation, which refers to qualitative improvements and increases in the number of nuclear weapons in the stockpiles of existing nuclear weapon states. In accordance with the typical usage of the term in the scholarly debate, this chapter focuses only on how the horizontal proliferation of nuclear weapons affects international stability.</w:t>
      </w:r>
    </w:p>
    <w:p w14:paraId="347C42EE" w14:textId="77777777" w:rsidR="00EB5DF4" w:rsidRPr="00070C38" w:rsidRDefault="00EB5DF4" w:rsidP="00EB5DF4">
      <w:pPr>
        <w:rPr>
          <w:sz w:val="16"/>
        </w:rPr>
      </w:pPr>
      <w:r w:rsidRPr="00070C38">
        <w:rPr>
          <w:sz w:val="16"/>
        </w:rPr>
        <w:t xml:space="preserve">One important empirical pattern that has shaped how nuclear proliferation is understood concerns the way in which nuclear weapons have spread. </w:t>
      </w:r>
      <w:r w:rsidRPr="00070C38">
        <w:rPr>
          <w:rStyle w:val="StyleUnderline"/>
        </w:rPr>
        <w:t>The word</w:t>
      </w:r>
      <w:r w:rsidRPr="00070C38">
        <w:rPr>
          <w:sz w:val="16"/>
        </w:rPr>
        <w:t xml:space="preserve"> </w:t>
      </w:r>
      <w:r w:rsidRPr="003165E9">
        <w:rPr>
          <w:rStyle w:val="Emphasis"/>
          <w:highlight w:val="cyan"/>
        </w:rPr>
        <w:t>‘spread’</w:t>
      </w:r>
      <w:r w:rsidRPr="00070C38">
        <w:rPr>
          <w:sz w:val="16"/>
        </w:rPr>
        <w:t xml:space="preserve"> </w:t>
      </w:r>
      <w:r w:rsidRPr="00070C38">
        <w:rPr>
          <w:rStyle w:val="StyleUnderline"/>
        </w:rPr>
        <w:t xml:space="preserve">appears to </w:t>
      </w:r>
      <w:r w:rsidRPr="003165E9">
        <w:rPr>
          <w:rStyle w:val="StyleUnderline"/>
          <w:highlight w:val="cyan"/>
        </w:rPr>
        <w:t>suggest</w:t>
      </w:r>
      <w:r w:rsidRPr="00070C38">
        <w:rPr>
          <w:rStyle w:val="StyleUnderline"/>
        </w:rPr>
        <w:t xml:space="preserve"> that the </w:t>
      </w:r>
      <w:r w:rsidRPr="00070C38">
        <w:rPr>
          <w:rStyle w:val="Emphasis"/>
        </w:rPr>
        <w:t>established</w:t>
      </w:r>
      <w:r w:rsidRPr="00070C38">
        <w:rPr>
          <w:sz w:val="16"/>
        </w:rPr>
        <w:t xml:space="preserve"> nuclear </w:t>
      </w:r>
      <w:r w:rsidRPr="003165E9">
        <w:rPr>
          <w:rStyle w:val="StyleUnderline"/>
          <w:highlight w:val="cyan"/>
        </w:rPr>
        <w:t>powers</w:t>
      </w:r>
      <w:r w:rsidRPr="00070C38">
        <w:rPr>
          <w:rStyle w:val="StyleUnderline"/>
        </w:rPr>
        <w:t xml:space="preserve"> have</w:t>
      </w:r>
      <w:r w:rsidRPr="00070C38">
        <w:rPr>
          <w:sz w:val="16"/>
        </w:rPr>
        <w:t xml:space="preserve"> </w:t>
      </w:r>
      <w:r w:rsidRPr="003165E9">
        <w:rPr>
          <w:rStyle w:val="Emphasis"/>
          <w:highlight w:val="cyan"/>
        </w:rPr>
        <w:t>provide</w:t>
      </w:r>
      <w:r w:rsidRPr="00070C38">
        <w:rPr>
          <w:rStyle w:val="StyleUnderline"/>
        </w:rPr>
        <w:t>d</w:t>
      </w:r>
      <w:r w:rsidRPr="00070C38">
        <w:rPr>
          <w:sz w:val="16"/>
        </w:rPr>
        <w:t xml:space="preserve"> </w:t>
      </w:r>
      <w:r w:rsidRPr="00070C38">
        <w:rPr>
          <w:rStyle w:val="StyleUnderline"/>
        </w:rPr>
        <w:t xml:space="preserve">other interested nations with (at least a few) operational nuclear </w:t>
      </w:r>
      <w:r w:rsidRPr="003165E9">
        <w:rPr>
          <w:rStyle w:val="StyleUnderline"/>
          <w:highlight w:val="cyan"/>
        </w:rPr>
        <w:t>warheads.</w:t>
      </w:r>
      <w:r w:rsidRPr="003165E9">
        <w:rPr>
          <w:sz w:val="16"/>
          <w:highlight w:val="cyan"/>
        </w:rPr>
        <w:t xml:space="preserve"> </w:t>
      </w:r>
      <w:r w:rsidRPr="003165E9">
        <w:rPr>
          <w:rStyle w:val="Emphasis"/>
          <w:highlight w:val="cyan"/>
        </w:rPr>
        <w:t>Yet</w:t>
      </w:r>
      <w:r w:rsidRPr="00070C38">
        <w:rPr>
          <w:rStyle w:val="Emphasis"/>
        </w:rPr>
        <w:t xml:space="preserve"> such transfers have </w:t>
      </w:r>
      <w:r w:rsidRPr="003165E9">
        <w:rPr>
          <w:rStyle w:val="Emphasis"/>
          <w:highlight w:val="cyan"/>
        </w:rPr>
        <w:t>never</w:t>
      </w:r>
      <w:r w:rsidRPr="00070C38">
        <w:rPr>
          <w:rStyle w:val="Emphasis"/>
        </w:rPr>
        <w:t xml:space="preserve"> been undertaken.</w:t>
      </w:r>
      <w:r w:rsidRPr="00070C38">
        <w:rPr>
          <w:sz w:val="16"/>
        </w:rPr>
        <w:t xml:space="preserve"> </w:t>
      </w:r>
      <w:r w:rsidRPr="00070C38">
        <w:rPr>
          <w:rStyle w:val="StyleUnderline"/>
        </w:rPr>
        <w:t>Certainly, states that sought nuclear weapons have often received</w:t>
      </w:r>
      <w:r w:rsidRPr="00070C38">
        <w:rPr>
          <w:sz w:val="16"/>
        </w:rPr>
        <w:t xml:space="preserve"> significant </w:t>
      </w:r>
      <w:r w:rsidRPr="00070C38">
        <w:rPr>
          <w:rStyle w:val="Emphasis"/>
        </w:rPr>
        <w:t>assistance</w:t>
      </w:r>
      <w:r w:rsidRPr="00070C38">
        <w:rPr>
          <w:sz w:val="16"/>
        </w:rPr>
        <w:t xml:space="preserve"> from other nations (Schofield, 2014; Fuhrmann, 2012), </w:t>
      </w:r>
      <w:r w:rsidRPr="00070C38">
        <w:rPr>
          <w:rStyle w:val="StyleUnderline"/>
        </w:rPr>
        <w:t>sometimes in the form of</w:t>
      </w:r>
      <w:r w:rsidRPr="00070C38">
        <w:rPr>
          <w:sz w:val="16"/>
        </w:rPr>
        <w:t xml:space="preserve"> highly sensitive </w:t>
      </w:r>
      <w:r w:rsidRPr="00070C38">
        <w:rPr>
          <w:rStyle w:val="Emphasis"/>
        </w:rPr>
        <w:t>tech</w:t>
      </w:r>
      <w:r w:rsidRPr="00070C38">
        <w:rPr>
          <w:sz w:val="16"/>
        </w:rPr>
        <w:t xml:space="preserve">nologies (Kroenig, 2010). </w:t>
      </w:r>
      <w:r w:rsidRPr="00070C38">
        <w:rPr>
          <w:rStyle w:val="StyleUnderline"/>
        </w:rPr>
        <w:t>Nonetheless,</w:t>
      </w:r>
      <w:r w:rsidRPr="00070C38">
        <w:rPr>
          <w:sz w:val="16"/>
        </w:rPr>
        <w:t xml:space="preserve"> since </w:t>
      </w:r>
      <w:r w:rsidRPr="003165E9">
        <w:rPr>
          <w:rStyle w:val="Emphasis"/>
          <w:highlight w:val="cyan"/>
        </w:rPr>
        <w:t>all</w:t>
      </w:r>
      <w:r w:rsidRPr="00070C38">
        <w:rPr>
          <w:sz w:val="16"/>
        </w:rPr>
        <w:t xml:space="preserve"> these transfers </w:t>
      </w:r>
      <w:r w:rsidRPr="003165E9">
        <w:rPr>
          <w:rStyle w:val="StyleUnderline"/>
          <w:highlight w:val="cyan"/>
        </w:rPr>
        <w:t>remained</w:t>
      </w:r>
      <w:r w:rsidRPr="00070C38">
        <w:rPr>
          <w:sz w:val="16"/>
        </w:rPr>
        <w:t xml:space="preserve"> </w:t>
      </w:r>
      <w:r w:rsidRPr="00070C38">
        <w:rPr>
          <w:rStyle w:val="Emphasis"/>
        </w:rPr>
        <w:t xml:space="preserve">well </w:t>
      </w:r>
      <w:r w:rsidRPr="003165E9">
        <w:rPr>
          <w:rStyle w:val="Emphasis"/>
          <w:highlight w:val="cyan"/>
        </w:rPr>
        <w:t>below</w:t>
      </w:r>
      <w:r w:rsidRPr="00070C38">
        <w:rPr>
          <w:sz w:val="16"/>
        </w:rPr>
        <w:t xml:space="preserve"> </w:t>
      </w:r>
      <w:r w:rsidRPr="00070C38">
        <w:rPr>
          <w:rStyle w:val="StyleUnderline"/>
        </w:rPr>
        <w:t>the</w:t>
      </w:r>
      <w:r w:rsidRPr="00070C38">
        <w:rPr>
          <w:sz w:val="16"/>
        </w:rPr>
        <w:t xml:space="preserve"> </w:t>
      </w:r>
      <w:r w:rsidRPr="003165E9">
        <w:rPr>
          <w:rStyle w:val="Emphasis"/>
          <w:highlight w:val="cyan"/>
        </w:rPr>
        <w:t>weapons</w:t>
      </w:r>
      <w:r w:rsidRPr="00070C38">
        <w:rPr>
          <w:rStyle w:val="Emphasis"/>
        </w:rPr>
        <w:t xml:space="preserve"> threshold</w:t>
      </w:r>
      <w:r w:rsidRPr="00070C38">
        <w:rPr>
          <w:sz w:val="16"/>
        </w:rPr>
        <w:t xml:space="preserve">, nations seeking nuclear weapons always had to build them indigenously. Hence, </w:t>
      </w:r>
      <w:r w:rsidRPr="00070C38">
        <w:rPr>
          <w:rStyle w:val="StyleUnderline"/>
        </w:rPr>
        <w:t xml:space="preserve">in reality, the spread of nuclear weapons has meant that merely the </w:t>
      </w:r>
      <w:r w:rsidRPr="00070C38">
        <w:rPr>
          <w:rStyle w:val="Emphasis"/>
        </w:rPr>
        <w:t>ambition</w:t>
      </w:r>
      <w:r w:rsidRPr="00070C38">
        <w:rPr>
          <w:sz w:val="16"/>
        </w:rPr>
        <w:t xml:space="preserve"> </w:t>
      </w:r>
      <w:r w:rsidRPr="00070C38">
        <w:rPr>
          <w:rStyle w:val="StyleUnderline"/>
        </w:rPr>
        <w:t>to possess a nuclear arsenal has spread</w:t>
      </w:r>
      <w:r w:rsidRPr="00070C38">
        <w:rPr>
          <w:sz w:val="16"/>
        </w:rPr>
        <w:t xml:space="preserve"> to additional states, each of which then had to pursue that goal primarily through indigenous efforts.</w:t>
      </w:r>
    </w:p>
    <w:p w14:paraId="1E208220" w14:textId="77777777" w:rsidR="00EB5DF4" w:rsidRPr="00070C38" w:rsidRDefault="00EB5DF4" w:rsidP="00EB5DF4">
      <w:pPr>
        <w:rPr>
          <w:sz w:val="16"/>
        </w:rPr>
      </w:pPr>
      <w:r w:rsidRPr="00070C38">
        <w:rPr>
          <w:rStyle w:val="StyleUnderline"/>
        </w:rPr>
        <w:lastRenderedPageBreak/>
        <w:t xml:space="preserve">Importantly, since a state’s national </w:t>
      </w:r>
      <w:r w:rsidRPr="003165E9">
        <w:rPr>
          <w:rStyle w:val="StyleUnderline"/>
          <w:highlight w:val="cyan"/>
        </w:rPr>
        <w:t>efforts</w:t>
      </w:r>
      <w:r w:rsidRPr="00070C38">
        <w:rPr>
          <w:rStyle w:val="StyleUnderline"/>
        </w:rPr>
        <w:t xml:space="preserve"> to turn its</w:t>
      </w:r>
      <w:r w:rsidRPr="00070C38">
        <w:rPr>
          <w:sz w:val="16"/>
        </w:rPr>
        <w:t xml:space="preserve"> </w:t>
      </w:r>
      <w:r w:rsidRPr="00070C38">
        <w:rPr>
          <w:rStyle w:val="Emphasis"/>
        </w:rPr>
        <w:t>desire</w:t>
      </w:r>
      <w:r w:rsidRPr="00070C38">
        <w:rPr>
          <w:sz w:val="16"/>
        </w:rPr>
        <w:t xml:space="preserve"> for nuclear weapons </w:t>
      </w:r>
      <w:r w:rsidRPr="00070C38">
        <w:rPr>
          <w:rStyle w:val="StyleUnderline"/>
        </w:rPr>
        <w:t>into</w:t>
      </w:r>
      <w:r w:rsidRPr="00070C38">
        <w:rPr>
          <w:sz w:val="16"/>
        </w:rPr>
        <w:t xml:space="preserve"> </w:t>
      </w:r>
      <w:r w:rsidRPr="00070C38">
        <w:rPr>
          <w:rStyle w:val="Emphasis"/>
        </w:rPr>
        <w:t>reality</w:t>
      </w:r>
      <w:r w:rsidRPr="00070C38">
        <w:rPr>
          <w:sz w:val="16"/>
        </w:rPr>
        <w:t xml:space="preserve"> </w:t>
      </w:r>
      <w:r w:rsidRPr="00070C38">
        <w:rPr>
          <w:rStyle w:val="StyleUnderline"/>
        </w:rPr>
        <w:t xml:space="preserve">naturally </w:t>
      </w:r>
      <w:r w:rsidRPr="003165E9">
        <w:rPr>
          <w:rStyle w:val="StyleUnderline"/>
          <w:highlight w:val="cyan"/>
        </w:rPr>
        <w:t>span</w:t>
      </w:r>
      <w:r w:rsidRPr="00070C38">
        <w:rPr>
          <w:sz w:val="16"/>
        </w:rPr>
        <w:t xml:space="preserve"> several (and sometimes </w:t>
      </w:r>
      <w:r w:rsidRPr="003165E9">
        <w:rPr>
          <w:rStyle w:val="Emphasis"/>
          <w:highlight w:val="cyan"/>
        </w:rPr>
        <w:t>many) years</w:t>
      </w:r>
      <w:r w:rsidRPr="00070C38">
        <w:rPr>
          <w:sz w:val="16"/>
        </w:rPr>
        <w:t xml:space="preserve">, nuclear </w:t>
      </w:r>
      <w:r w:rsidRPr="00070C38">
        <w:rPr>
          <w:rStyle w:val="Emphasis"/>
        </w:rPr>
        <w:t>prolif</w:t>
      </w:r>
      <w:r w:rsidRPr="00070C38">
        <w:rPr>
          <w:sz w:val="16"/>
        </w:rPr>
        <w:t xml:space="preserve">eration </w:t>
      </w:r>
      <w:r w:rsidRPr="00070C38">
        <w:rPr>
          <w:rStyle w:val="StyleUnderline"/>
        </w:rPr>
        <w:t>must be conceived of as a</w:t>
      </w:r>
      <w:r w:rsidRPr="00070C38">
        <w:rPr>
          <w:sz w:val="16"/>
        </w:rPr>
        <w:t xml:space="preserve"> </w:t>
      </w:r>
      <w:r w:rsidRPr="00070C38">
        <w:rPr>
          <w:rStyle w:val="Emphasis"/>
        </w:rPr>
        <w:t>process</w:t>
      </w:r>
      <w:r w:rsidRPr="00070C38">
        <w:rPr>
          <w:sz w:val="16"/>
        </w:rPr>
        <w:t xml:space="preserve">, as opposed to just a single step (Meyer, 1986). This point is reinforced by the fact that </w:t>
      </w:r>
      <w:r w:rsidRPr="003165E9">
        <w:rPr>
          <w:rStyle w:val="Emphasis"/>
          <w:highlight w:val="cyan"/>
        </w:rPr>
        <w:t>29</w:t>
      </w:r>
      <w:r w:rsidRPr="00070C38">
        <w:rPr>
          <w:sz w:val="16"/>
        </w:rPr>
        <w:t xml:space="preserve"> out </w:t>
      </w:r>
      <w:r w:rsidRPr="003165E9">
        <w:rPr>
          <w:rStyle w:val="Emphasis"/>
          <w:highlight w:val="cyan"/>
        </w:rPr>
        <w:t>of 39</w:t>
      </w:r>
      <w:r w:rsidRPr="00070C38">
        <w:rPr>
          <w:sz w:val="16"/>
        </w:rPr>
        <w:t xml:space="preserve"> states </w:t>
      </w:r>
      <w:r w:rsidRPr="003165E9">
        <w:rPr>
          <w:rStyle w:val="StyleUnderline"/>
          <w:highlight w:val="cyan"/>
        </w:rPr>
        <w:t>that</w:t>
      </w:r>
      <w:r w:rsidRPr="00070C38">
        <w:rPr>
          <w:rStyle w:val="StyleUnderline"/>
        </w:rPr>
        <w:t xml:space="preserve"> have</w:t>
      </w:r>
      <w:r w:rsidRPr="00070C38">
        <w:rPr>
          <w:sz w:val="16"/>
        </w:rPr>
        <w:t xml:space="preserve"> </w:t>
      </w:r>
      <w:r w:rsidRPr="003165E9">
        <w:rPr>
          <w:rStyle w:val="Emphasis"/>
          <w:highlight w:val="cyan"/>
        </w:rPr>
        <w:t>embarked</w:t>
      </w:r>
      <w:r w:rsidRPr="00070C38">
        <w:rPr>
          <w:sz w:val="16"/>
        </w:rPr>
        <w:t xml:space="preserve"> </w:t>
      </w:r>
      <w:r w:rsidRPr="00070C38">
        <w:rPr>
          <w:rStyle w:val="StyleUnderline"/>
        </w:rPr>
        <w:t>upon that path</w:t>
      </w:r>
      <w:r w:rsidRPr="00070C38">
        <w:rPr>
          <w:sz w:val="16"/>
        </w:rPr>
        <w:t xml:space="preserve"> (Müller and Schmidt, 2010, p. 157; Mikoyan, 2012; Santoro, 2017) </w:t>
      </w:r>
      <w:r w:rsidRPr="00070C38">
        <w:rPr>
          <w:rStyle w:val="StyleUnderline"/>
        </w:rPr>
        <w:t>h</w:t>
      </w:r>
      <w:r w:rsidRPr="003165E9">
        <w:rPr>
          <w:rStyle w:val="StyleUnderline"/>
          <w:highlight w:val="cyan"/>
        </w:rPr>
        <w:t>ave</w:t>
      </w:r>
      <w:r w:rsidRPr="003165E9">
        <w:rPr>
          <w:sz w:val="16"/>
          <w:highlight w:val="cyan"/>
        </w:rPr>
        <w:t xml:space="preserve"> </w:t>
      </w:r>
      <w:r w:rsidRPr="003165E9">
        <w:rPr>
          <w:rStyle w:val="Emphasis"/>
          <w:highlight w:val="cyan"/>
        </w:rPr>
        <w:t>not acquired</w:t>
      </w:r>
      <w:r w:rsidRPr="00070C38">
        <w:rPr>
          <w:rStyle w:val="Emphasis"/>
        </w:rPr>
        <w:t xml:space="preserve"> a</w:t>
      </w:r>
      <w:r w:rsidRPr="00070C38">
        <w:rPr>
          <w:sz w:val="16"/>
        </w:rPr>
        <w:t xml:space="preserve"> nuclear </w:t>
      </w:r>
      <w:r w:rsidRPr="00070C38">
        <w:rPr>
          <w:rStyle w:val="Emphasis"/>
        </w:rPr>
        <w:t>arsenal</w:t>
      </w:r>
      <w:r w:rsidRPr="00070C38">
        <w:rPr>
          <w:sz w:val="16"/>
        </w:rPr>
        <w:t>. Hence, a lot of nuclear proliferation activity has been undertaken by nations that did not ultimately become nuclear weapon states. Three patterns explain this situation.</w:t>
      </w:r>
    </w:p>
    <w:p w14:paraId="602CBB0C" w14:textId="77777777" w:rsidR="00EB5DF4" w:rsidRPr="00070C38" w:rsidRDefault="00EB5DF4" w:rsidP="00EB5DF4">
      <w:pPr>
        <w:rPr>
          <w:sz w:val="16"/>
        </w:rPr>
      </w:pPr>
      <w:r w:rsidRPr="00070C38">
        <w:rPr>
          <w:sz w:val="16"/>
        </w:rPr>
        <w:t xml:space="preserve">First, </w:t>
      </w:r>
      <w:r w:rsidRPr="003165E9">
        <w:rPr>
          <w:rStyle w:val="StyleUnderline"/>
          <w:highlight w:val="cyan"/>
        </w:rPr>
        <w:t>owing</w:t>
      </w:r>
      <w:r w:rsidRPr="00070C38">
        <w:rPr>
          <w:sz w:val="16"/>
        </w:rPr>
        <w:t xml:space="preserve"> not just </w:t>
      </w:r>
      <w:r w:rsidRPr="003165E9">
        <w:rPr>
          <w:rStyle w:val="StyleUnderline"/>
          <w:highlight w:val="cyan"/>
        </w:rPr>
        <w:t>to</w:t>
      </w:r>
      <w:r w:rsidRPr="00070C38">
        <w:rPr>
          <w:rStyle w:val="StyleUnderline"/>
        </w:rPr>
        <w:t xml:space="preserve"> the</w:t>
      </w:r>
      <w:r w:rsidRPr="00070C38">
        <w:rPr>
          <w:sz w:val="16"/>
        </w:rPr>
        <w:t xml:space="preserve"> </w:t>
      </w:r>
      <w:r w:rsidRPr="003165E9">
        <w:rPr>
          <w:rStyle w:val="Emphasis"/>
          <w:highlight w:val="cyan"/>
        </w:rPr>
        <w:t>tech</w:t>
      </w:r>
      <w:r w:rsidRPr="00070C38">
        <w:rPr>
          <w:rStyle w:val="Emphasis"/>
        </w:rPr>
        <w:t>nological</w:t>
      </w:r>
      <w:r w:rsidRPr="00070C38">
        <w:rPr>
          <w:sz w:val="16"/>
        </w:rPr>
        <w:t xml:space="preserve">, but also the </w:t>
      </w:r>
      <w:r w:rsidRPr="003165E9">
        <w:rPr>
          <w:rStyle w:val="Emphasis"/>
          <w:highlight w:val="cyan"/>
        </w:rPr>
        <w:t>institutional</w:t>
      </w:r>
      <w:r w:rsidRPr="003165E9">
        <w:rPr>
          <w:sz w:val="16"/>
          <w:highlight w:val="cyan"/>
        </w:rPr>
        <w:t xml:space="preserve"> </w:t>
      </w:r>
      <w:r w:rsidRPr="003165E9">
        <w:rPr>
          <w:rStyle w:val="StyleUnderline"/>
          <w:highlight w:val="cyan"/>
        </w:rPr>
        <w:t>and</w:t>
      </w:r>
      <w:r w:rsidRPr="003165E9">
        <w:rPr>
          <w:sz w:val="16"/>
          <w:highlight w:val="cyan"/>
        </w:rPr>
        <w:t xml:space="preserve"> </w:t>
      </w:r>
      <w:r w:rsidRPr="003165E9">
        <w:rPr>
          <w:rStyle w:val="Emphasis"/>
          <w:highlight w:val="cyan"/>
        </w:rPr>
        <w:t>managerial challenges</w:t>
      </w:r>
      <w:r w:rsidRPr="00070C38">
        <w:rPr>
          <w:sz w:val="16"/>
        </w:rPr>
        <w:t xml:space="preserve"> </w:t>
      </w:r>
      <w:r w:rsidRPr="00070C38">
        <w:rPr>
          <w:rStyle w:val="StyleUnderline"/>
        </w:rPr>
        <w:t>of the task</w:t>
      </w:r>
      <w:r w:rsidRPr="00070C38">
        <w:rPr>
          <w:sz w:val="16"/>
        </w:rPr>
        <w:t xml:space="preserve">, some </w:t>
      </w:r>
      <w:r w:rsidRPr="003165E9">
        <w:rPr>
          <w:rStyle w:val="StyleUnderline"/>
          <w:highlight w:val="cyan"/>
        </w:rPr>
        <w:t>nations</w:t>
      </w:r>
      <w:r w:rsidRPr="00070C38">
        <w:rPr>
          <w:rStyle w:val="StyleUnderline"/>
        </w:rPr>
        <w:t xml:space="preserve"> simply </w:t>
      </w:r>
      <w:r w:rsidRPr="003165E9">
        <w:rPr>
          <w:rStyle w:val="Emphasis"/>
          <w:highlight w:val="cyan"/>
        </w:rPr>
        <w:t>failed</w:t>
      </w:r>
      <w:r w:rsidRPr="00070C38">
        <w:rPr>
          <w:rStyle w:val="Emphasis"/>
        </w:rPr>
        <w:t xml:space="preserve"> in their efforts</w:t>
      </w:r>
      <w:r w:rsidRPr="00070C38">
        <w:rPr>
          <w:sz w:val="16"/>
        </w:rPr>
        <w:t xml:space="preserve"> to build the bomb (Hymans, 2012; Braut-Hegghammer, 2016). Second, a few countries have chosen a nuclear ‘hedging’ strategy, intentionally confining their efforts to developing the technological capability to build an arsenal quickly while refraining from exercising that option (Narang, 2016–17, p. 134). Third, </w:t>
      </w:r>
      <w:r w:rsidRPr="003165E9">
        <w:rPr>
          <w:rStyle w:val="StyleUnderline"/>
          <w:highlight w:val="cyan"/>
        </w:rPr>
        <w:t>several</w:t>
      </w:r>
      <w:r w:rsidRPr="00070C38">
        <w:rPr>
          <w:rStyle w:val="StyleUnderline"/>
        </w:rPr>
        <w:t xml:space="preserve"> states have </w:t>
      </w:r>
      <w:r w:rsidRPr="003165E9">
        <w:rPr>
          <w:rStyle w:val="Emphasis"/>
          <w:highlight w:val="cyan"/>
        </w:rPr>
        <w:t>undertake</w:t>
      </w:r>
      <w:r w:rsidRPr="00070C38">
        <w:rPr>
          <w:rStyle w:val="StyleUnderline"/>
        </w:rPr>
        <w:t>n a ‘</w:t>
      </w:r>
      <w:r w:rsidRPr="003165E9">
        <w:rPr>
          <w:rStyle w:val="StyleUnderline"/>
          <w:highlight w:val="cyan"/>
        </w:rPr>
        <w:t xml:space="preserve">nuclear </w:t>
      </w:r>
      <w:r w:rsidRPr="003165E9">
        <w:rPr>
          <w:rStyle w:val="Emphasis"/>
          <w:highlight w:val="cyan"/>
        </w:rPr>
        <w:t>reversal’</w:t>
      </w:r>
      <w:r w:rsidRPr="003165E9">
        <w:rPr>
          <w:rStyle w:val="StyleUnderline"/>
          <w:highlight w:val="cyan"/>
        </w:rPr>
        <w:t xml:space="preserve">, </w:t>
      </w:r>
      <w:r w:rsidRPr="003165E9">
        <w:rPr>
          <w:rStyle w:val="Emphasis"/>
          <w:highlight w:val="cyan"/>
        </w:rPr>
        <w:t>abandoning</w:t>
      </w:r>
      <w:r w:rsidRPr="00070C38">
        <w:rPr>
          <w:sz w:val="16"/>
        </w:rPr>
        <w:t xml:space="preserve"> </w:t>
      </w:r>
      <w:r w:rsidRPr="00070C38">
        <w:rPr>
          <w:rStyle w:val="StyleUnderline"/>
        </w:rPr>
        <w:t>their</w:t>
      </w:r>
      <w:r w:rsidRPr="00070C38">
        <w:rPr>
          <w:sz w:val="16"/>
        </w:rPr>
        <w:t xml:space="preserve"> nuclear </w:t>
      </w:r>
      <w:r w:rsidRPr="00070C38">
        <w:rPr>
          <w:rStyle w:val="StyleUnderline"/>
        </w:rPr>
        <w:t xml:space="preserve">weapons </w:t>
      </w:r>
      <w:r w:rsidRPr="003165E9">
        <w:rPr>
          <w:rStyle w:val="StyleUnderline"/>
          <w:highlight w:val="cyan"/>
        </w:rPr>
        <w:t>activities</w:t>
      </w:r>
      <w:r w:rsidRPr="00070C38">
        <w:rPr>
          <w:sz w:val="16"/>
        </w:rPr>
        <w:t xml:space="preserve"> before developing nuclear explosive devices (Müller and Schmidt, 2010).</w:t>
      </w:r>
    </w:p>
    <w:p w14:paraId="2F10A8C2" w14:textId="77777777" w:rsidR="00EB5DF4" w:rsidRPr="00070C38" w:rsidRDefault="00EB5DF4" w:rsidP="00EB5DF4"/>
    <w:p w14:paraId="2D26D572" w14:textId="77777777" w:rsidR="00EB5DF4" w:rsidRPr="00070C38" w:rsidRDefault="00EB5DF4" w:rsidP="00EB5DF4">
      <w:pPr>
        <w:pStyle w:val="Heading4"/>
        <w:rPr>
          <w:rFonts w:cs="Times New Roman"/>
        </w:rPr>
      </w:pPr>
      <w:r w:rsidRPr="00070C38">
        <w:rPr>
          <w:rFonts w:cs="Times New Roman"/>
        </w:rPr>
        <w:t xml:space="preserve">Prolif is </w:t>
      </w:r>
      <w:r w:rsidRPr="00070C38">
        <w:rPr>
          <w:rFonts w:cs="Times New Roman"/>
          <w:u w:val="single"/>
        </w:rPr>
        <w:t>declining</w:t>
      </w:r>
      <w:r w:rsidRPr="00070C38">
        <w:rPr>
          <w:rFonts w:cs="Times New Roman"/>
        </w:rPr>
        <w:t xml:space="preserve"> and has </w:t>
      </w:r>
      <w:r w:rsidRPr="00070C38">
        <w:rPr>
          <w:rFonts w:cs="Times New Roman"/>
          <w:u w:val="single"/>
        </w:rPr>
        <w:t>no impact</w:t>
      </w:r>
    </w:p>
    <w:p w14:paraId="45D74E61" w14:textId="77777777" w:rsidR="00EB5DF4" w:rsidRPr="00070C38" w:rsidRDefault="00EB5DF4" w:rsidP="00EB5DF4">
      <w:r w:rsidRPr="00070C38">
        <w:t xml:space="preserve">Dr. John </w:t>
      </w:r>
      <w:r w:rsidRPr="00070C38">
        <w:rPr>
          <w:rStyle w:val="Style13ptBold"/>
        </w:rPr>
        <w:t>Mueller 18</w:t>
      </w:r>
      <w:r w:rsidRPr="00070C38">
        <w:t>, Professor of Political Science at Ohio State University, “Nuclear Weapons Don’t Matter”, Foreign Affairs, November / December 2018, https://www.cato.org/publications/commentary/nuclear-weapons-dont-matter</w:t>
      </w:r>
    </w:p>
    <w:p w14:paraId="6FE6C284" w14:textId="77777777" w:rsidR="00EB5DF4" w:rsidRPr="00070C38" w:rsidRDefault="00EB5DF4" w:rsidP="00EB5DF4">
      <w:pPr>
        <w:rPr>
          <w:sz w:val="16"/>
        </w:rPr>
      </w:pPr>
      <w:r w:rsidRPr="00070C38">
        <w:rPr>
          <w:sz w:val="16"/>
        </w:rPr>
        <w:t>THE ATOMIC OBSESSION</w:t>
      </w:r>
    </w:p>
    <w:p w14:paraId="02C135A5" w14:textId="77777777" w:rsidR="00EB5DF4" w:rsidRPr="00070C38" w:rsidRDefault="00EB5DF4" w:rsidP="00EB5DF4">
      <w:pPr>
        <w:rPr>
          <w:sz w:val="16"/>
        </w:rPr>
      </w:pPr>
      <w:r w:rsidRPr="00070C38">
        <w:rPr>
          <w:sz w:val="16"/>
        </w:rPr>
        <w:t xml:space="preserve">Over the decades, </w:t>
      </w:r>
      <w:r w:rsidRPr="00070C38">
        <w:rPr>
          <w:rStyle w:val="StyleUnderline"/>
        </w:rPr>
        <w:t xml:space="preserve">the </w:t>
      </w:r>
      <w:r w:rsidRPr="003165E9">
        <w:rPr>
          <w:rStyle w:val="Emphasis"/>
          <w:highlight w:val="cyan"/>
        </w:rPr>
        <w:t>atomic obsession</w:t>
      </w:r>
      <w:r w:rsidRPr="00070C38">
        <w:rPr>
          <w:sz w:val="16"/>
        </w:rPr>
        <w:t xml:space="preserve"> has taken various forms, </w:t>
      </w:r>
      <w:r w:rsidRPr="003165E9">
        <w:rPr>
          <w:rStyle w:val="Emphasis"/>
          <w:highlight w:val="cyan"/>
        </w:rPr>
        <w:t>focus</w:t>
      </w:r>
      <w:r w:rsidRPr="00070C38">
        <w:rPr>
          <w:sz w:val="16"/>
        </w:rPr>
        <w:t xml:space="preserve">ing </w:t>
      </w:r>
      <w:r w:rsidRPr="003165E9">
        <w:rPr>
          <w:rStyle w:val="StyleUnderline"/>
          <w:highlight w:val="cyan"/>
        </w:rPr>
        <w:t>on</w:t>
      </w:r>
      <w:r w:rsidRPr="00070C38">
        <w:rPr>
          <w:sz w:val="16"/>
        </w:rPr>
        <w:t xml:space="preserve"> an endless array of </w:t>
      </w:r>
      <w:r w:rsidRPr="00070C38">
        <w:rPr>
          <w:rStyle w:val="Emphasis"/>
        </w:rPr>
        <w:t>worst-case scenarios</w:t>
      </w:r>
      <w:r w:rsidRPr="00070C38">
        <w:rPr>
          <w:sz w:val="16"/>
        </w:rPr>
        <w:t xml:space="preserve">: bolts from the blue, </w:t>
      </w:r>
      <w:r w:rsidRPr="003165E9">
        <w:rPr>
          <w:rStyle w:val="Emphasis"/>
          <w:highlight w:val="cyan"/>
        </w:rPr>
        <w:t>accidental wars</w:t>
      </w:r>
      <w:r w:rsidRPr="00070C38">
        <w:rPr>
          <w:rStyle w:val="StyleUnderline"/>
        </w:rPr>
        <w:t xml:space="preserve">, lost </w:t>
      </w:r>
      <w:r w:rsidRPr="003165E9">
        <w:rPr>
          <w:rStyle w:val="Emphasis"/>
          <w:highlight w:val="cyan"/>
        </w:rPr>
        <w:t>arms races</w:t>
      </w:r>
      <w:r w:rsidRPr="003165E9">
        <w:rPr>
          <w:rStyle w:val="StyleUnderline"/>
          <w:highlight w:val="cyan"/>
        </w:rPr>
        <w:t xml:space="preserve">, </w:t>
      </w:r>
      <w:r w:rsidRPr="003165E9">
        <w:rPr>
          <w:rStyle w:val="Emphasis"/>
          <w:highlight w:val="cyan"/>
        </w:rPr>
        <w:t>prolif</w:t>
      </w:r>
      <w:r w:rsidRPr="00070C38">
        <w:rPr>
          <w:rStyle w:val="Emphasis"/>
        </w:rPr>
        <w:t xml:space="preserve">eration </w:t>
      </w:r>
      <w:r w:rsidRPr="003165E9">
        <w:rPr>
          <w:rStyle w:val="Emphasis"/>
          <w:highlight w:val="cyan"/>
        </w:rPr>
        <w:t>spirals</w:t>
      </w:r>
      <w:r w:rsidRPr="00070C38">
        <w:rPr>
          <w:sz w:val="16"/>
        </w:rPr>
        <w:t xml:space="preserve">, nuclear terrorism. The common feature among all these disasters is that </w:t>
      </w:r>
      <w:r w:rsidRPr="003165E9">
        <w:rPr>
          <w:rStyle w:val="Emphasis"/>
          <w:highlight w:val="cyan"/>
        </w:rPr>
        <w:t>none</w:t>
      </w:r>
      <w:r w:rsidRPr="00070C38">
        <w:rPr>
          <w:rStyle w:val="Emphasis"/>
        </w:rPr>
        <w:t xml:space="preserve"> of them has ever </w:t>
      </w:r>
      <w:r w:rsidRPr="003165E9">
        <w:rPr>
          <w:rStyle w:val="Emphasis"/>
          <w:highlight w:val="cyan"/>
        </w:rPr>
        <w:t>materialized</w:t>
      </w:r>
      <w:r w:rsidRPr="00070C38">
        <w:rPr>
          <w:rStyle w:val="StyleUnderline"/>
        </w:rPr>
        <w:t xml:space="preserve">. Either we are the luckiest people in history or the </w:t>
      </w:r>
      <w:r w:rsidRPr="003165E9">
        <w:rPr>
          <w:rStyle w:val="StyleUnderline"/>
          <w:highlight w:val="cyan"/>
        </w:rPr>
        <w:t xml:space="preserve">risks have been </w:t>
      </w:r>
      <w:r w:rsidRPr="003165E9">
        <w:rPr>
          <w:rStyle w:val="Emphasis"/>
          <w:highlight w:val="cyan"/>
        </w:rPr>
        <w:t>overstated</w:t>
      </w:r>
      <w:r w:rsidRPr="00070C38">
        <w:rPr>
          <w:sz w:val="16"/>
        </w:rPr>
        <w:t>.</w:t>
      </w:r>
    </w:p>
    <w:p w14:paraId="4933BFCD" w14:textId="77777777" w:rsidR="00EB5DF4" w:rsidRPr="00070C38" w:rsidRDefault="00EB5DF4" w:rsidP="00EB5DF4">
      <w:pPr>
        <w:rPr>
          <w:sz w:val="16"/>
        </w:rPr>
      </w:pPr>
      <w:r w:rsidRPr="00070C38">
        <w:rPr>
          <w:sz w:val="16"/>
        </w:rPr>
        <w:t>The cartoonist and inventor Rube Goldberg received a Pulitzer Prize for a 1947 cartoon showing a huge atomic bomb teetering on a cliff between "world control" and "world destruction." In 1950, the historian John Lewis Gaddis has noted, no U.S. official could imagine "that there would be no World War" or that the superpowers, "soon to have tens of thousands of thermonuclear weapons pointed at one another, would agree tacitly never to use any of them." And in 1951, the great philosopher Bertrand Russell put the matter simply:</w:t>
      </w:r>
    </w:p>
    <w:p w14:paraId="6151F28A" w14:textId="77777777" w:rsidR="00EB5DF4" w:rsidRPr="00070C38" w:rsidRDefault="00EB5DF4" w:rsidP="00EB5DF4">
      <w:pPr>
        <w:rPr>
          <w:sz w:val="16"/>
        </w:rPr>
      </w:pPr>
      <w:r w:rsidRPr="00070C38">
        <w:rPr>
          <w:sz w:val="16"/>
        </w:rPr>
        <w:t>Before the end of the present century, unless something quite unforeseeable occurs, one of three possibilities will have been realized. These three are: —</w:t>
      </w:r>
    </w:p>
    <w:p w14:paraId="1FD28B86" w14:textId="77777777" w:rsidR="00EB5DF4" w:rsidRPr="00070C38" w:rsidRDefault="00EB5DF4" w:rsidP="00EB5DF4">
      <w:pPr>
        <w:rPr>
          <w:sz w:val="16"/>
        </w:rPr>
      </w:pPr>
      <w:r w:rsidRPr="00070C38">
        <w:rPr>
          <w:sz w:val="16"/>
        </w:rPr>
        <w:t>1. The end of human life, perhaps of all life on our planet.</w:t>
      </w:r>
    </w:p>
    <w:p w14:paraId="6B3F6307" w14:textId="77777777" w:rsidR="00EB5DF4" w:rsidRPr="00070C38" w:rsidRDefault="00EB5DF4" w:rsidP="00EB5DF4">
      <w:pPr>
        <w:rPr>
          <w:sz w:val="16"/>
        </w:rPr>
      </w:pPr>
      <w:r w:rsidRPr="00070C38">
        <w:rPr>
          <w:sz w:val="16"/>
        </w:rPr>
        <w:t>2. A reversion to barbarism after a catastrophic diminution of the population of the globe.</w:t>
      </w:r>
    </w:p>
    <w:p w14:paraId="79C6EB17" w14:textId="77777777" w:rsidR="00EB5DF4" w:rsidRPr="00070C38" w:rsidRDefault="00EB5DF4" w:rsidP="00EB5DF4">
      <w:pPr>
        <w:rPr>
          <w:sz w:val="16"/>
        </w:rPr>
      </w:pPr>
      <w:r w:rsidRPr="00070C38">
        <w:rPr>
          <w:sz w:val="16"/>
        </w:rPr>
        <w:t>3. A unification of the world under a single government, possessing a monopoly of all the major weapons of war.</w:t>
      </w:r>
    </w:p>
    <w:p w14:paraId="5F35D2C1" w14:textId="77777777" w:rsidR="00EB5DF4" w:rsidRPr="00070C38" w:rsidRDefault="00EB5DF4" w:rsidP="00EB5DF4">
      <w:pPr>
        <w:rPr>
          <w:sz w:val="16"/>
        </w:rPr>
      </w:pPr>
      <w:r w:rsidRPr="00070C38">
        <w:rPr>
          <w:sz w:val="16"/>
        </w:rPr>
        <w:t>The novelist and scientist C. P. Snow proclaimed it a "certainty" in 1960 that several nuclear weapons would go off within ten years, and the strategist Herman Kahn declared it "most unlikely" that the world could live with an uncontrolled arms race for decades. In 1979, the dean of realism, Hans Morgenthau, proclaimed the world to be moving "ineluctably" toward a strategic nuclear war and assured us that nothing could be done to prevent it.</w:t>
      </w:r>
    </w:p>
    <w:p w14:paraId="2EE32AA1" w14:textId="77777777" w:rsidR="00EB5DF4" w:rsidRPr="00070C38" w:rsidRDefault="00EB5DF4" w:rsidP="00EB5DF4">
      <w:pPr>
        <w:rPr>
          <w:sz w:val="16"/>
        </w:rPr>
      </w:pPr>
      <w:r w:rsidRPr="00070C38">
        <w:rPr>
          <w:sz w:val="16"/>
        </w:rPr>
        <w:t>A 1982 essay by the author Jonathan Schell asserted that the stakes were nothing less than the fate of the earth and concluded that soon "we will make our choice." Schell continued: "Either we will sink into the final coma and end it all or, as I trust and believe, we will awaken to the truth of our peril . . . and rise up to cleanse the earth of nuclear weapons." In the spirit of the times, the following year, a chart-topping pop song traced the dangers of accidental nuclear war, and the year after, Brown University students passed a referendum demanding that the university health service stockpile suicide pills for immediate dispensation to survivors in the event of a nuclear attack.</w:t>
      </w:r>
    </w:p>
    <w:p w14:paraId="5BE72745" w14:textId="77777777" w:rsidR="00EB5DF4" w:rsidRPr="00070C38" w:rsidRDefault="00EB5DF4" w:rsidP="00EB5DF4">
      <w:pPr>
        <w:rPr>
          <w:sz w:val="16"/>
        </w:rPr>
      </w:pPr>
      <w:r w:rsidRPr="00070C38">
        <w:rPr>
          <w:sz w:val="16"/>
        </w:rPr>
        <w:t xml:space="preserve">Disasters were certainly possible, and a healthy appreciation of the dangers nuclear weapons posed eventually led to the development and spread of best practices in strategy and safety. But </w:t>
      </w:r>
      <w:r w:rsidRPr="00070C38">
        <w:rPr>
          <w:rStyle w:val="StyleUnderline"/>
        </w:rPr>
        <w:t>prudence in controlling tail-end risks</w:t>
      </w:r>
      <w:r w:rsidRPr="00070C38">
        <w:rPr>
          <w:sz w:val="16"/>
        </w:rPr>
        <w:t xml:space="preserve"> </w:t>
      </w:r>
      <w:r w:rsidRPr="00070C38">
        <w:rPr>
          <w:sz w:val="16"/>
        </w:rPr>
        <w:lastRenderedPageBreak/>
        <w:t xml:space="preserve">sometimes </w:t>
      </w:r>
      <w:r w:rsidRPr="00070C38">
        <w:rPr>
          <w:rStyle w:val="StyleUnderline"/>
        </w:rPr>
        <w:t xml:space="preserve">evolved into </w:t>
      </w:r>
      <w:r w:rsidRPr="00070C38">
        <w:rPr>
          <w:rStyle w:val="Emphasis"/>
        </w:rPr>
        <w:t>near hysteria</w:t>
      </w:r>
      <w:r w:rsidRPr="00070C38">
        <w:rPr>
          <w:sz w:val="16"/>
        </w:rPr>
        <w:t xml:space="preserve">. </w:t>
      </w:r>
      <w:r w:rsidRPr="00070C38">
        <w:rPr>
          <w:rStyle w:val="StyleUnderline"/>
        </w:rPr>
        <w:t xml:space="preserve">Nuclear exchanges were assumed to be </w:t>
      </w:r>
      <w:r w:rsidRPr="00070C38">
        <w:rPr>
          <w:rStyle w:val="Emphasis"/>
        </w:rPr>
        <w:t>easy to start</w:t>
      </w:r>
      <w:r w:rsidRPr="00070C38">
        <w:rPr>
          <w:sz w:val="16"/>
        </w:rPr>
        <w:t>, hard to stop, and certain to end up destroying life on earth.</w:t>
      </w:r>
    </w:p>
    <w:p w14:paraId="4DDA7887" w14:textId="77777777" w:rsidR="00EB5DF4" w:rsidRPr="00070C38" w:rsidRDefault="00EB5DF4" w:rsidP="00EB5DF4">
      <w:pPr>
        <w:rPr>
          <w:sz w:val="16"/>
        </w:rPr>
      </w:pPr>
      <w:r w:rsidRPr="00070C38">
        <w:rPr>
          <w:rStyle w:val="StyleUnderline"/>
        </w:rPr>
        <w:t>Nuclear proliferation has been a perennial source of fear</w:t>
      </w:r>
      <w:r w:rsidRPr="00070C38">
        <w:rPr>
          <w:sz w:val="16"/>
        </w:rPr>
        <w:t xml:space="preserve">. During the 1960 U.S. presidential campaign, John F. </w:t>
      </w:r>
      <w:r w:rsidRPr="003165E9">
        <w:rPr>
          <w:rStyle w:val="StyleUnderline"/>
          <w:highlight w:val="cyan"/>
        </w:rPr>
        <w:t>Kennedy predicted</w:t>
      </w:r>
      <w:r w:rsidRPr="00070C38">
        <w:rPr>
          <w:rStyle w:val="StyleUnderline"/>
        </w:rPr>
        <w:t xml:space="preserve"> that there might be</w:t>
      </w:r>
      <w:r w:rsidRPr="00070C38">
        <w:rPr>
          <w:sz w:val="16"/>
        </w:rPr>
        <w:t xml:space="preserve"> "ten, 15, or </w:t>
      </w:r>
      <w:r w:rsidRPr="003165E9">
        <w:rPr>
          <w:rStyle w:val="StyleUnderline"/>
          <w:highlight w:val="cyan"/>
        </w:rPr>
        <w:t>20" countries with</w:t>
      </w:r>
      <w:r w:rsidRPr="00070C38">
        <w:rPr>
          <w:rStyle w:val="StyleUnderline"/>
        </w:rPr>
        <w:t xml:space="preserve"> a nuclear </w:t>
      </w:r>
      <w:r w:rsidRPr="003165E9">
        <w:rPr>
          <w:rStyle w:val="StyleUnderline"/>
          <w:highlight w:val="cyan"/>
        </w:rPr>
        <w:t>capability</w:t>
      </w:r>
      <w:r w:rsidRPr="00070C38">
        <w:rPr>
          <w:sz w:val="16"/>
        </w:rPr>
        <w:t xml:space="preserve"> by the next election, and similar declarations continue. And since 9/11, nuclear terrorism has been the nightmare of choice.</w:t>
      </w:r>
    </w:p>
    <w:p w14:paraId="514EB38D" w14:textId="77777777" w:rsidR="00EB5DF4" w:rsidRPr="00070C38" w:rsidRDefault="00EB5DF4" w:rsidP="00EB5DF4">
      <w:pPr>
        <w:rPr>
          <w:sz w:val="16"/>
        </w:rPr>
      </w:pPr>
      <w:r w:rsidRPr="00070C38">
        <w:rPr>
          <w:sz w:val="16"/>
        </w:rPr>
        <w:t xml:space="preserve">Ever since the dropping of the bomb, in short, Armageddon and apocalypse have been thought to be looming just over the horizon. </w:t>
      </w:r>
      <w:r w:rsidRPr="00070C38">
        <w:rPr>
          <w:rStyle w:val="StyleUnderline"/>
        </w:rPr>
        <w:t xml:space="preserve">Such </w:t>
      </w:r>
      <w:r w:rsidRPr="003165E9">
        <w:rPr>
          <w:rStyle w:val="StyleUnderline"/>
          <w:highlight w:val="cyan"/>
        </w:rPr>
        <w:t>fears</w:t>
      </w:r>
      <w:r w:rsidRPr="00070C38">
        <w:rPr>
          <w:sz w:val="16"/>
        </w:rPr>
        <w:t xml:space="preserve"> and anxieties were understandable, especially at first. But they </w:t>
      </w:r>
      <w:r w:rsidRPr="003165E9">
        <w:rPr>
          <w:rStyle w:val="StyleUnderline"/>
          <w:highlight w:val="cyan"/>
        </w:rPr>
        <w:t xml:space="preserve">haven't been </w:t>
      </w:r>
      <w:r w:rsidRPr="003165E9">
        <w:rPr>
          <w:rStyle w:val="Emphasis"/>
          <w:highlight w:val="cyan"/>
        </w:rPr>
        <w:t>borne out</w:t>
      </w:r>
      <w:r w:rsidRPr="003165E9">
        <w:rPr>
          <w:rStyle w:val="StyleUnderline"/>
          <w:highlight w:val="cyan"/>
        </w:rPr>
        <w:t xml:space="preserve"> by</w:t>
      </w:r>
      <w:r w:rsidRPr="00070C38">
        <w:rPr>
          <w:rStyle w:val="StyleUnderline"/>
        </w:rPr>
        <w:t xml:space="preserve"> the </w:t>
      </w:r>
      <w:r w:rsidRPr="003165E9">
        <w:rPr>
          <w:rStyle w:val="Emphasis"/>
          <w:highlight w:val="cyan"/>
        </w:rPr>
        <w:t>lived record</w:t>
      </w:r>
      <w:r w:rsidRPr="00070C38">
        <w:rPr>
          <w:rStyle w:val="StyleUnderline"/>
        </w:rPr>
        <w:t xml:space="preserve"> of the nuclear era</w:t>
      </w:r>
      <w:r w:rsidRPr="00070C38">
        <w:rPr>
          <w:sz w:val="16"/>
        </w:rPr>
        <w:t>.</w:t>
      </w:r>
    </w:p>
    <w:p w14:paraId="534B0043" w14:textId="77777777" w:rsidR="00EB5DF4" w:rsidRPr="00070C38" w:rsidRDefault="00EB5DF4" w:rsidP="00EB5DF4">
      <w:pPr>
        <w:rPr>
          <w:sz w:val="16"/>
        </w:rPr>
      </w:pPr>
      <w:r w:rsidRPr="00070C38">
        <w:rPr>
          <w:sz w:val="16"/>
        </w:rPr>
        <w:t>WHAT ABOUT THAT LONG PEACE?</w:t>
      </w:r>
    </w:p>
    <w:p w14:paraId="7F55F496" w14:textId="77777777" w:rsidR="00EB5DF4" w:rsidRPr="00070C38" w:rsidRDefault="00EB5DF4" w:rsidP="00EB5DF4">
      <w:pPr>
        <w:rPr>
          <w:sz w:val="16"/>
        </w:rPr>
      </w:pPr>
      <w:r w:rsidRPr="00070C38">
        <w:rPr>
          <w:sz w:val="16"/>
        </w:rPr>
        <w:t>Fine, one might concede. In retrospect, perhaps the risks were exaggerated. But at least there is a retrospect — which there might not have been without nuclear weapons, since they staved off a third world war, right?</w:t>
      </w:r>
    </w:p>
    <w:p w14:paraId="1F950E10" w14:textId="77777777" w:rsidR="00EB5DF4" w:rsidRPr="00070C38" w:rsidRDefault="00EB5DF4" w:rsidP="00EB5DF4">
      <w:pPr>
        <w:rPr>
          <w:sz w:val="16"/>
        </w:rPr>
      </w:pPr>
      <w:r w:rsidRPr="00070C38">
        <w:rPr>
          <w:sz w:val="16"/>
        </w:rPr>
        <w:t>Actually, no. Nuclear strategy — a theoretical and nonexperimental enterprise — has been built on a grand counterfactual: the notion that without the prospect of nuclear devastation hanging over its head, the postwar world would have collapsed into a major conflict yet again. But this turns out to be just a story, and less history than fable.</w:t>
      </w:r>
    </w:p>
    <w:p w14:paraId="3449411F" w14:textId="77777777" w:rsidR="00EB5DF4" w:rsidRPr="00070C38" w:rsidRDefault="00EB5DF4" w:rsidP="00EB5DF4">
      <w:pPr>
        <w:rPr>
          <w:sz w:val="16"/>
        </w:rPr>
      </w:pPr>
      <w:r w:rsidRPr="00070C38">
        <w:rPr>
          <w:sz w:val="16"/>
        </w:rPr>
        <w:t>The nuclear-deterrence-saved-the-world theory is predicated on the notion that policymakers after 1945 were so stupid, incompetent, or reckless that, but for visions of mushroom clouds, they would have plunged the great powers back into war. But the catastrophic destruction they experienced in their recent war (one they had tried to avoid) proved more than enough to teach that lesson on its own, and there is little reason to believe that nuclear weapons were needed as reinforcement.</w:t>
      </w:r>
    </w:p>
    <w:p w14:paraId="79541CC6" w14:textId="77777777" w:rsidR="00EB5DF4" w:rsidRPr="00070C38" w:rsidRDefault="00EB5DF4" w:rsidP="00EB5DF4">
      <w:pPr>
        <w:rPr>
          <w:sz w:val="16"/>
        </w:rPr>
      </w:pPr>
      <w:r w:rsidRPr="00070C38">
        <w:rPr>
          <w:sz w:val="16"/>
        </w:rPr>
        <w:t>Moreover, the Soviet Union never seriously considered any sort of direct military aggression against the United States or Western Europe. After examining the documentation extensively, the historian Vojtech Mastny concluded that the strategy of nuclear deterrence was "irrelevant to deterring a major war that the enemy did not wish to launch in the first place." He added: "All Warsaw Pact scenarios presumed a war started by NATO." In 1987, George Kennan, the architect of containment himself, had agreed, writing in these pages, "I have never believed that [Soviet leaders] have seen it as in their interests to overrun Western Europe militarily, or that they would have launched an attack on that region generally even if the so-called nuclear deterrent had not existed."</w:t>
      </w:r>
    </w:p>
    <w:p w14:paraId="2AE0C1F4" w14:textId="77777777" w:rsidR="00EB5DF4" w:rsidRPr="00070C38" w:rsidRDefault="00EB5DF4" w:rsidP="00EB5DF4">
      <w:pPr>
        <w:rPr>
          <w:sz w:val="16"/>
        </w:rPr>
      </w:pPr>
      <w:r w:rsidRPr="00070C38">
        <w:rPr>
          <w:sz w:val="16"/>
        </w:rPr>
        <w:t>Moscow's global game plan stressed revolutionary upheaval and subversion from within, not Hitlerian conquest. Given Russia's calamitous experience with two world wars, a third was the last thing Soviet policymakers wanted, so nuclear deterrence was largely irrelevant to postwar stability. Nor has anyone ever come up with a compelling or even plausible rationale for using such weapons in conflicts short of total war — because there simply aren't many targets that can't be attacked as effectively with conventional weapons.</w:t>
      </w:r>
    </w:p>
    <w:p w14:paraId="0B7D8862" w14:textId="77777777" w:rsidR="00EB5DF4" w:rsidRPr="00070C38" w:rsidRDefault="00EB5DF4" w:rsidP="00EB5DF4">
      <w:pPr>
        <w:rPr>
          <w:sz w:val="16"/>
        </w:rPr>
      </w:pPr>
      <w:r w:rsidRPr="00070C38">
        <w:rPr>
          <w:sz w:val="16"/>
        </w:rPr>
        <w:t>Nuclear weapons have also proved useless in conventional or guerrilla warfare, lousy at compellence (think Saddam Hussein refusing to leave Kuwait), and not very good at deterrence (think the Yom Kippur War or Argentina's seizure of the Falklands). There are circumstances in which such weapons would come in handy — say, in dealing with a super-aggressive, risk-acceptant fanatic leading a major country. But that has always been a remote possibility. The actual contribution of nuclear weapons to postwar stability, therefore, has been purely theoretical — extra insurance against an unlikely calamity.</w:t>
      </w:r>
    </w:p>
    <w:p w14:paraId="69E5C9CD" w14:textId="77777777" w:rsidR="00EB5DF4" w:rsidRPr="00070C38" w:rsidRDefault="00EB5DF4" w:rsidP="00EB5DF4">
      <w:pPr>
        <w:rPr>
          <w:sz w:val="16"/>
        </w:rPr>
      </w:pPr>
      <w:r w:rsidRPr="00070C38">
        <w:rPr>
          <w:sz w:val="16"/>
        </w:rPr>
        <w:t>HOW ABOUT PROLIFERATION AND TERRORISM?</w:t>
      </w:r>
    </w:p>
    <w:p w14:paraId="2F7BB223" w14:textId="77777777" w:rsidR="00EB5DF4" w:rsidRPr="00070C38" w:rsidRDefault="00EB5DF4" w:rsidP="00EB5DF4">
      <w:pPr>
        <w:rPr>
          <w:sz w:val="16"/>
        </w:rPr>
      </w:pPr>
      <w:r w:rsidRPr="00070C38">
        <w:rPr>
          <w:sz w:val="16"/>
        </w:rPr>
        <w:t>Great powers are one thing, some might say, but rogue states or terrorist groups are another. If they go nuclear, it's game over — which is why any further proliferation must be prevented by all possible measures, up to and including war.</w:t>
      </w:r>
    </w:p>
    <w:p w14:paraId="376DBB70" w14:textId="77777777" w:rsidR="00EB5DF4" w:rsidRPr="00070C38" w:rsidRDefault="00EB5DF4" w:rsidP="00EB5DF4">
      <w:pPr>
        <w:rPr>
          <w:sz w:val="16"/>
        </w:rPr>
      </w:pPr>
      <w:r w:rsidRPr="00070C38">
        <w:rPr>
          <w:sz w:val="16"/>
        </w:rPr>
        <w:t xml:space="preserve">That </w:t>
      </w:r>
      <w:r w:rsidRPr="00070C38">
        <w:rPr>
          <w:rStyle w:val="StyleUnderline"/>
        </w:rPr>
        <w:t>logic</w:t>
      </w:r>
      <w:r w:rsidRPr="00070C38">
        <w:rPr>
          <w:sz w:val="16"/>
        </w:rPr>
        <w:t xml:space="preserve"> might seem plausible at first, but it </w:t>
      </w:r>
      <w:r w:rsidRPr="00070C38">
        <w:rPr>
          <w:rStyle w:val="Emphasis"/>
        </w:rPr>
        <w:t>breaks down</w:t>
      </w:r>
      <w:r w:rsidRPr="00070C38">
        <w:rPr>
          <w:rStyle w:val="StyleUnderline"/>
        </w:rPr>
        <w:t xml:space="preserve"> on close examination. Not only has </w:t>
      </w:r>
      <w:r w:rsidRPr="003165E9">
        <w:rPr>
          <w:rStyle w:val="StyleUnderline"/>
          <w:highlight w:val="cyan"/>
        </w:rPr>
        <w:t xml:space="preserve">the world </w:t>
      </w:r>
      <w:r w:rsidRPr="003165E9">
        <w:rPr>
          <w:rStyle w:val="Emphasis"/>
          <w:highlight w:val="cyan"/>
        </w:rPr>
        <w:t>already survived</w:t>
      </w:r>
      <w:r w:rsidRPr="00070C38">
        <w:rPr>
          <w:rStyle w:val="StyleUnderline"/>
        </w:rPr>
        <w:t xml:space="preserve"> the </w:t>
      </w:r>
      <w:r w:rsidRPr="003165E9">
        <w:rPr>
          <w:rStyle w:val="StyleUnderline"/>
          <w:highlight w:val="cyan"/>
        </w:rPr>
        <w:t>acquisition</w:t>
      </w:r>
      <w:r w:rsidRPr="00070C38">
        <w:rPr>
          <w:rStyle w:val="StyleUnderline"/>
        </w:rPr>
        <w:t xml:space="preserve"> of nuclear weapons </w:t>
      </w:r>
      <w:r w:rsidRPr="003165E9">
        <w:rPr>
          <w:rStyle w:val="StyleUnderline"/>
          <w:highlight w:val="cyan"/>
        </w:rPr>
        <w:t>by</w:t>
      </w:r>
      <w:r w:rsidRPr="00070C38">
        <w:rPr>
          <w:rStyle w:val="StyleUnderline"/>
        </w:rPr>
        <w:t xml:space="preserve"> some of the </w:t>
      </w:r>
      <w:r w:rsidRPr="00070C38">
        <w:rPr>
          <w:rStyle w:val="Emphasis"/>
        </w:rPr>
        <w:t xml:space="preserve">craziest </w:t>
      </w:r>
      <w:r w:rsidRPr="003165E9">
        <w:rPr>
          <w:rStyle w:val="Emphasis"/>
          <w:highlight w:val="cyan"/>
        </w:rPr>
        <w:t>mass murderers</w:t>
      </w:r>
      <w:r w:rsidRPr="00070C38">
        <w:rPr>
          <w:rStyle w:val="StyleUnderline"/>
        </w:rPr>
        <w:t xml:space="preserve"> in history (</w:t>
      </w:r>
      <w:r w:rsidRPr="003165E9">
        <w:rPr>
          <w:rStyle w:val="Emphasis"/>
          <w:highlight w:val="cyan"/>
        </w:rPr>
        <w:t>Stalin</w:t>
      </w:r>
      <w:r w:rsidRPr="003165E9">
        <w:rPr>
          <w:rStyle w:val="StyleUnderline"/>
          <w:highlight w:val="cyan"/>
        </w:rPr>
        <w:t xml:space="preserve"> and </w:t>
      </w:r>
      <w:r w:rsidRPr="003165E9">
        <w:rPr>
          <w:rStyle w:val="Emphasis"/>
          <w:highlight w:val="cyan"/>
        </w:rPr>
        <w:t>Mao</w:t>
      </w:r>
      <w:r w:rsidRPr="00070C38">
        <w:rPr>
          <w:rStyle w:val="StyleUnderline"/>
        </w:rPr>
        <w:t xml:space="preserve">), but </w:t>
      </w:r>
      <w:r w:rsidRPr="003165E9">
        <w:rPr>
          <w:rStyle w:val="Emphasis"/>
          <w:highlight w:val="cyan"/>
        </w:rPr>
        <w:t>prolif</w:t>
      </w:r>
      <w:r w:rsidRPr="00070C38">
        <w:rPr>
          <w:rStyle w:val="StyleUnderline"/>
        </w:rPr>
        <w:t xml:space="preserve">eration has </w:t>
      </w:r>
      <w:r w:rsidRPr="003165E9">
        <w:rPr>
          <w:rStyle w:val="Emphasis"/>
          <w:highlight w:val="cyan"/>
        </w:rPr>
        <w:t>slowed</w:t>
      </w:r>
      <w:r w:rsidRPr="00070C38">
        <w:rPr>
          <w:rStyle w:val="Emphasis"/>
        </w:rPr>
        <w:t xml:space="preserve"> down</w:t>
      </w:r>
      <w:r w:rsidRPr="00070C38">
        <w:rPr>
          <w:rStyle w:val="StyleUnderline"/>
        </w:rPr>
        <w:t xml:space="preserve"> </w:t>
      </w:r>
      <w:r w:rsidRPr="003165E9">
        <w:rPr>
          <w:rStyle w:val="StyleUnderline"/>
          <w:highlight w:val="cyan"/>
        </w:rPr>
        <w:t xml:space="preserve">rather than </w:t>
      </w:r>
      <w:r w:rsidRPr="003165E9">
        <w:rPr>
          <w:rStyle w:val="Emphasis"/>
          <w:highlight w:val="cyan"/>
        </w:rPr>
        <w:t>sped</w:t>
      </w:r>
      <w:r w:rsidRPr="00070C38">
        <w:rPr>
          <w:rStyle w:val="Emphasis"/>
        </w:rPr>
        <w:t xml:space="preserve"> up</w:t>
      </w:r>
      <w:r w:rsidRPr="00070C38">
        <w:rPr>
          <w:rStyle w:val="StyleUnderline"/>
        </w:rPr>
        <w:t xml:space="preserve"> </w:t>
      </w:r>
      <w:r w:rsidRPr="003165E9">
        <w:rPr>
          <w:rStyle w:val="StyleUnderline"/>
          <w:highlight w:val="cyan"/>
        </w:rPr>
        <w:t xml:space="preserve">over time. </w:t>
      </w:r>
      <w:r w:rsidRPr="003165E9">
        <w:rPr>
          <w:rStyle w:val="Emphasis"/>
          <w:highlight w:val="cyan"/>
        </w:rPr>
        <w:t>Dozens</w:t>
      </w:r>
      <w:r w:rsidRPr="00070C38">
        <w:rPr>
          <w:rStyle w:val="StyleUnderline"/>
        </w:rPr>
        <w:t xml:space="preserve"> of technologically sophisticated countries have </w:t>
      </w:r>
      <w:r w:rsidRPr="003165E9">
        <w:rPr>
          <w:rStyle w:val="Emphasis"/>
          <w:highlight w:val="cyan"/>
        </w:rPr>
        <w:t>considered</w:t>
      </w:r>
      <w:r w:rsidRPr="00070C38">
        <w:rPr>
          <w:rStyle w:val="StyleUnderline"/>
        </w:rPr>
        <w:t xml:space="preserve"> obtaining nuclear arsenals, </w:t>
      </w:r>
      <w:r w:rsidRPr="003165E9">
        <w:rPr>
          <w:rStyle w:val="StyleUnderline"/>
          <w:highlight w:val="cyan"/>
        </w:rPr>
        <w:t xml:space="preserve">but </w:t>
      </w:r>
      <w:r w:rsidRPr="003165E9">
        <w:rPr>
          <w:rStyle w:val="Emphasis"/>
          <w:highlight w:val="cyan"/>
        </w:rPr>
        <w:t>very few</w:t>
      </w:r>
      <w:r w:rsidRPr="00070C38">
        <w:rPr>
          <w:rStyle w:val="Emphasis"/>
        </w:rPr>
        <w:t xml:space="preserve"> have </w:t>
      </w:r>
      <w:r w:rsidRPr="003165E9">
        <w:rPr>
          <w:rStyle w:val="Emphasis"/>
          <w:highlight w:val="cyan"/>
        </w:rPr>
        <w:t>do</w:t>
      </w:r>
      <w:r w:rsidRPr="00070C38">
        <w:rPr>
          <w:rStyle w:val="Emphasis"/>
        </w:rPr>
        <w:t xml:space="preserve">ne </w:t>
      </w:r>
      <w:r w:rsidRPr="003165E9">
        <w:rPr>
          <w:rStyle w:val="Emphasis"/>
          <w:highlight w:val="cyan"/>
        </w:rPr>
        <w:t>so</w:t>
      </w:r>
      <w:r w:rsidRPr="00070C38">
        <w:rPr>
          <w:rStyle w:val="StyleUnderline"/>
        </w:rPr>
        <w:t xml:space="preserve">. This is </w:t>
      </w:r>
      <w:r w:rsidRPr="003165E9">
        <w:rPr>
          <w:rStyle w:val="StyleUnderline"/>
          <w:highlight w:val="cyan"/>
        </w:rPr>
        <w:t xml:space="preserve">because </w:t>
      </w:r>
      <w:r w:rsidRPr="003165E9">
        <w:rPr>
          <w:rStyle w:val="Emphasis"/>
          <w:highlight w:val="cyan"/>
        </w:rPr>
        <w:t>nuc</w:t>
      </w:r>
      <w:r w:rsidRPr="00070C38">
        <w:rPr>
          <w:rStyle w:val="StyleUnderline"/>
        </w:rPr>
        <w:t>lear weapon</w:t>
      </w:r>
      <w:r w:rsidRPr="003165E9">
        <w:rPr>
          <w:rStyle w:val="Emphasis"/>
          <w:highlight w:val="cyan"/>
        </w:rPr>
        <w:t>s</w:t>
      </w:r>
      <w:r w:rsidRPr="003165E9">
        <w:rPr>
          <w:rStyle w:val="StyleUnderline"/>
          <w:highlight w:val="cyan"/>
        </w:rPr>
        <w:t xml:space="preserve"> turn out</w:t>
      </w:r>
      <w:r w:rsidRPr="00070C38">
        <w:rPr>
          <w:rStyle w:val="StyleUnderline"/>
        </w:rPr>
        <w:t xml:space="preserve"> to be </w:t>
      </w:r>
      <w:r w:rsidRPr="003165E9">
        <w:rPr>
          <w:rStyle w:val="Emphasis"/>
          <w:highlight w:val="cyan"/>
        </w:rPr>
        <w:t>difficult</w:t>
      </w:r>
      <w:r w:rsidRPr="003165E9">
        <w:rPr>
          <w:rStyle w:val="StyleUnderline"/>
          <w:highlight w:val="cyan"/>
        </w:rPr>
        <w:t xml:space="preserve"> and </w:t>
      </w:r>
      <w:r w:rsidRPr="003165E9">
        <w:rPr>
          <w:rStyle w:val="Emphasis"/>
          <w:highlight w:val="cyan"/>
        </w:rPr>
        <w:t>expensive</w:t>
      </w:r>
      <w:r w:rsidRPr="003165E9">
        <w:rPr>
          <w:rStyle w:val="StyleUnderline"/>
          <w:highlight w:val="cyan"/>
        </w:rPr>
        <w:t xml:space="preserve"> to acquire and</w:t>
      </w:r>
      <w:r w:rsidRPr="00070C38">
        <w:rPr>
          <w:rStyle w:val="StyleUnderline"/>
        </w:rPr>
        <w:t xml:space="preserve"> </w:t>
      </w:r>
      <w:r w:rsidRPr="00070C38">
        <w:rPr>
          <w:rStyle w:val="Emphasis"/>
        </w:rPr>
        <w:t xml:space="preserve">strategically </w:t>
      </w:r>
      <w:r w:rsidRPr="003165E9">
        <w:rPr>
          <w:rStyle w:val="Emphasis"/>
          <w:highlight w:val="cyan"/>
        </w:rPr>
        <w:t>provocative</w:t>
      </w:r>
      <w:r w:rsidRPr="003165E9">
        <w:rPr>
          <w:rStyle w:val="StyleUnderline"/>
          <w:highlight w:val="cyan"/>
        </w:rPr>
        <w:t xml:space="preserve"> to possess</w:t>
      </w:r>
      <w:r w:rsidRPr="00070C38">
        <w:rPr>
          <w:sz w:val="16"/>
        </w:rPr>
        <w:t>.</w:t>
      </w:r>
    </w:p>
    <w:p w14:paraId="07BC7F8C" w14:textId="77777777" w:rsidR="00EB5DF4" w:rsidRPr="00070C38" w:rsidRDefault="00EB5DF4" w:rsidP="00EB5DF4">
      <w:pPr>
        <w:rPr>
          <w:u w:val="single"/>
        </w:rPr>
      </w:pPr>
      <w:r w:rsidRPr="00070C38">
        <w:rPr>
          <w:rStyle w:val="StyleUnderline"/>
        </w:rPr>
        <w:lastRenderedPageBreak/>
        <w:t>They have not even proved to enhance status much, as many expected they would. Pakistan and Russia may garner more attention today than they would without nukes, but would Japan's prestige be increased if it became nuclear? Did China's status improve when it went nuclear — or when its economy grew? And would anybody really care (or even notice) if the current British or French nuclear arsenal was doubled or halved?</w:t>
      </w:r>
    </w:p>
    <w:p w14:paraId="6575D8C0" w14:textId="77777777" w:rsidR="00EB5DF4" w:rsidRPr="00070C38" w:rsidRDefault="00EB5DF4" w:rsidP="00EB5DF4">
      <w:pPr>
        <w:rPr>
          <w:sz w:val="16"/>
        </w:rPr>
      </w:pPr>
      <w:r w:rsidRPr="003165E9">
        <w:rPr>
          <w:rStyle w:val="StyleUnderline"/>
          <w:highlight w:val="cyan"/>
        </w:rPr>
        <w:t>Alarmists</w:t>
      </w:r>
      <w:r w:rsidRPr="00070C38">
        <w:rPr>
          <w:sz w:val="16"/>
        </w:rPr>
        <w:t xml:space="preserve"> have </w:t>
      </w:r>
      <w:r w:rsidRPr="003165E9">
        <w:rPr>
          <w:rStyle w:val="Emphasis"/>
          <w:highlight w:val="cyan"/>
        </w:rPr>
        <w:t>misjudged</w:t>
      </w:r>
      <w:r w:rsidRPr="003165E9">
        <w:rPr>
          <w:rStyle w:val="StyleUnderline"/>
          <w:highlight w:val="cyan"/>
        </w:rPr>
        <w:t xml:space="preserve"> not only</w:t>
      </w:r>
      <w:r w:rsidRPr="00070C38">
        <w:rPr>
          <w:rStyle w:val="StyleUnderline"/>
        </w:rPr>
        <w:t xml:space="preserve"> the </w:t>
      </w:r>
      <w:r w:rsidRPr="003165E9">
        <w:rPr>
          <w:rStyle w:val="Emphasis"/>
          <w:highlight w:val="cyan"/>
        </w:rPr>
        <w:t>pace</w:t>
      </w:r>
      <w:r w:rsidRPr="00070C38">
        <w:rPr>
          <w:rStyle w:val="StyleUnderline"/>
        </w:rPr>
        <w:t xml:space="preserve"> of proliferation </w:t>
      </w:r>
      <w:r w:rsidRPr="003165E9">
        <w:rPr>
          <w:rStyle w:val="StyleUnderline"/>
          <w:highlight w:val="cyan"/>
        </w:rPr>
        <w:t>but</w:t>
      </w:r>
      <w:r w:rsidRPr="00070C38">
        <w:rPr>
          <w:rStyle w:val="StyleUnderline"/>
        </w:rPr>
        <w:t xml:space="preserve"> also its </w:t>
      </w:r>
      <w:r w:rsidRPr="003165E9">
        <w:rPr>
          <w:rStyle w:val="Emphasis"/>
          <w:highlight w:val="cyan"/>
        </w:rPr>
        <w:t>effects</w:t>
      </w:r>
      <w:r w:rsidRPr="00070C38">
        <w:rPr>
          <w:sz w:val="16"/>
        </w:rPr>
        <w:t>. Proliferation is incredibly dangerous and necessary to prevent, we are told, because going nuclear would supposedly empower rogue states and lead them to dominate their region. The details of how this domination would happen are rarely discussed, but the general idea seems to be that once a country has nuclear weapons, it can use them to threaten others and get its way, with nonnuclear countries deferring or paying ransom to the local bully out of fear.</w:t>
      </w:r>
    </w:p>
    <w:p w14:paraId="7509351C" w14:textId="77777777" w:rsidR="00EB5DF4" w:rsidRPr="00070C38" w:rsidRDefault="00EB5DF4" w:rsidP="00EB5DF4">
      <w:pPr>
        <w:rPr>
          <w:sz w:val="16"/>
        </w:rPr>
      </w:pPr>
      <w:r w:rsidRPr="00070C38">
        <w:rPr>
          <w:sz w:val="16"/>
        </w:rPr>
        <w:t xml:space="preserve">Except, of course, that in three-quarters of a century, the United States has never been able to get anything close to that obedience from anybody, even when it had a nuclear monopoly. So why should it be true for, say, Iran or North Korea? It is far more likely that </w:t>
      </w:r>
      <w:r w:rsidRPr="003165E9">
        <w:rPr>
          <w:rStyle w:val="StyleUnderline"/>
          <w:highlight w:val="cyan"/>
        </w:rPr>
        <w:t>a</w:t>
      </w:r>
      <w:r w:rsidRPr="00070C38">
        <w:rPr>
          <w:rStyle w:val="StyleUnderline"/>
        </w:rPr>
        <w:t xml:space="preserve"> nuclear </w:t>
      </w:r>
      <w:r w:rsidRPr="003165E9">
        <w:rPr>
          <w:rStyle w:val="StyleUnderline"/>
          <w:highlight w:val="cyan"/>
        </w:rPr>
        <w:t>rogue's threats</w:t>
      </w:r>
      <w:r w:rsidRPr="00070C38">
        <w:rPr>
          <w:sz w:val="16"/>
        </w:rPr>
        <w:t xml:space="preserve"> would </w:t>
      </w:r>
      <w:r w:rsidRPr="00070C38">
        <w:rPr>
          <w:rStyle w:val="StyleUnderline"/>
        </w:rPr>
        <w:t>cause</w:t>
      </w:r>
      <w:r w:rsidRPr="00070C38">
        <w:rPr>
          <w:sz w:val="16"/>
        </w:rPr>
        <w:t xml:space="preserve"> its </w:t>
      </w:r>
      <w:r w:rsidRPr="003165E9">
        <w:rPr>
          <w:rStyle w:val="StyleUnderline"/>
          <w:highlight w:val="cyan"/>
        </w:rPr>
        <w:t xml:space="preserve">rivals to </w:t>
      </w:r>
      <w:r w:rsidRPr="003165E9">
        <w:rPr>
          <w:rStyle w:val="Emphasis"/>
          <w:highlight w:val="cyan"/>
        </w:rPr>
        <w:t>join together</w:t>
      </w:r>
      <w:r w:rsidRPr="00070C38">
        <w:rPr>
          <w:rStyle w:val="Emphasis"/>
        </w:rPr>
        <w:t xml:space="preserve"> against</w:t>
      </w:r>
      <w:r w:rsidRPr="00070C38">
        <w:rPr>
          <w:rStyle w:val="StyleUnderline"/>
        </w:rPr>
        <w:t xml:space="preserve"> the provocateur — </w:t>
      </w:r>
      <w:r w:rsidRPr="003165E9">
        <w:rPr>
          <w:rStyle w:val="StyleUnderline"/>
          <w:highlight w:val="cyan"/>
        </w:rPr>
        <w:t>just as</w:t>
      </w:r>
      <w:r w:rsidRPr="00070C38">
        <w:rPr>
          <w:rStyle w:val="StyleUnderline"/>
        </w:rPr>
        <w:t xml:space="preserve"> countries around </w:t>
      </w:r>
      <w:r w:rsidRPr="003165E9">
        <w:rPr>
          <w:rStyle w:val="StyleUnderline"/>
          <w:highlight w:val="cyan"/>
        </w:rPr>
        <w:t>the</w:t>
      </w:r>
      <w:r w:rsidRPr="00070C38">
        <w:rPr>
          <w:rStyle w:val="StyleUnderline"/>
        </w:rPr>
        <w:t xml:space="preserve"> Persian </w:t>
      </w:r>
      <w:r w:rsidRPr="003165E9">
        <w:rPr>
          <w:rStyle w:val="StyleUnderline"/>
          <w:highlight w:val="cyan"/>
        </w:rPr>
        <w:t xml:space="preserve">Gulf responded to </w:t>
      </w:r>
      <w:r w:rsidRPr="003165E9">
        <w:rPr>
          <w:rStyle w:val="Emphasis"/>
          <w:highlight w:val="cyan"/>
        </w:rPr>
        <w:t>Saddam</w:t>
      </w:r>
      <w:r w:rsidRPr="00070C38">
        <w:rPr>
          <w:rStyle w:val="StyleUnderline"/>
        </w:rPr>
        <w:t xml:space="preserve">'s invasion of Kuwait </w:t>
      </w:r>
      <w:r w:rsidRPr="003165E9">
        <w:rPr>
          <w:rStyle w:val="StyleUnderline"/>
          <w:highlight w:val="cyan"/>
        </w:rPr>
        <w:t xml:space="preserve">by </w:t>
      </w:r>
      <w:r w:rsidRPr="003165E9">
        <w:rPr>
          <w:rStyle w:val="Emphasis"/>
          <w:highlight w:val="cyan"/>
        </w:rPr>
        <w:t>closing ranks</w:t>
      </w:r>
      <w:r w:rsidRPr="00070C38">
        <w:rPr>
          <w:rStyle w:val="Emphasis"/>
        </w:rPr>
        <w:t xml:space="preserve"> to oppose</w:t>
      </w:r>
      <w:r w:rsidRPr="00070C38">
        <w:rPr>
          <w:rStyle w:val="StyleUnderline"/>
        </w:rPr>
        <w:t xml:space="preserve">, </w:t>
      </w:r>
      <w:r w:rsidRPr="003165E9">
        <w:rPr>
          <w:rStyle w:val="StyleUnderline"/>
          <w:highlight w:val="cyan"/>
        </w:rPr>
        <w:t xml:space="preserve">rather than </w:t>
      </w:r>
      <w:r w:rsidRPr="003165E9">
        <w:rPr>
          <w:rStyle w:val="Emphasis"/>
          <w:highlight w:val="cyan"/>
        </w:rPr>
        <w:t>acquiescing</w:t>
      </w:r>
      <w:r w:rsidRPr="00070C38">
        <w:rPr>
          <w:sz w:val="16"/>
        </w:rPr>
        <w:t xml:space="preserve"> in, his effort at domination.</w:t>
      </w:r>
    </w:p>
    <w:p w14:paraId="7D475A92" w14:textId="77777777" w:rsidR="00EB5DF4" w:rsidRPr="00B165CF" w:rsidRDefault="00EB5DF4" w:rsidP="00EB5DF4"/>
    <w:p w14:paraId="356A865B" w14:textId="49785BC9" w:rsidR="00EB5DF4" w:rsidRPr="00070C38" w:rsidRDefault="00EE1028" w:rsidP="00EB5DF4">
      <w:pPr>
        <w:pStyle w:val="Heading3"/>
        <w:rPr>
          <w:rFonts w:cs="Times New Roman"/>
        </w:rPr>
      </w:pPr>
      <w:r>
        <w:rPr>
          <w:rFonts w:cs="Times New Roman"/>
        </w:rPr>
        <w:lastRenderedPageBreak/>
        <w:t>No Prolif – 2NC</w:t>
      </w:r>
    </w:p>
    <w:p w14:paraId="1F6512D4" w14:textId="77777777" w:rsidR="00EB5DF4" w:rsidRPr="00070C38" w:rsidRDefault="00EB5DF4" w:rsidP="00EB5DF4">
      <w:pPr>
        <w:pStyle w:val="Heading4"/>
        <w:rPr>
          <w:rFonts w:cs="Times New Roman"/>
        </w:rPr>
      </w:pPr>
      <w:r w:rsidRPr="00070C38">
        <w:rPr>
          <w:rFonts w:cs="Times New Roman"/>
        </w:rPr>
        <w:t>No domino effect</w:t>
      </w:r>
    </w:p>
    <w:p w14:paraId="03901321" w14:textId="77777777" w:rsidR="00EB5DF4" w:rsidRPr="00070C38" w:rsidRDefault="00EB5DF4" w:rsidP="00EB5DF4">
      <w:r w:rsidRPr="00070C38">
        <w:t xml:space="preserve">Sico </w:t>
      </w:r>
      <w:r w:rsidRPr="00070C38">
        <w:rPr>
          <w:b/>
        </w:rPr>
        <w:t>Van Der Meer 16</w:t>
      </w:r>
      <w:r w:rsidRPr="00070C38">
        <w:t>, Expertise: Non-Conventional Weapons; Weapons of Mass Destruction (Nuclear, Biological, Chemical and Radiological Weapons); Cyber Weapons; Cyber Security; Non-Proliferation and Disarmament; North Korea; Korean Peninsula, 8/1/2016, "States' Motivations To Acquire Or Forgo Nuclear Weapons," Journal Of Military And Strategic Studies, Volume 17, Number 1, https://www.clingendael.nl/publication/states-motivations-acquire-or-forgo-nuclear-weapons</w:t>
      </w:r>
    </w:p>
    <w:p w14:paraId="493A90BC" w14:textId="77777777" w:rsidR="00EB5DF4" w:rsidRPr="00070C38" w:rsidRDefault="00EB5DF4" w:rsidP="00EB5DF4">
      <w:pPr>
        <w:rPr>
          <w:sz w:val="8"/>
        </w:rPr>
      </w:pPr>
      <w:r w:rsidRPr="00070C38">
        <w:rPr>
          <w:sz w:val="8"/>
        </w:rPr>
        <w:t xml:space="preserve">Introduction </w:t>
      </w:r>
      <w:r w:rsidRPr="00070C38">
        <w:rPr>
          <w:rStyle w:val="StyleUnderline"/>
        </w:rPr>
        <w:t>Since the</w:t>
      </w:r>
      <w:r w:rsidRPr="00070C38">
        <w:rPr>
          <w:sz w:val="8"/>
        </w:rPr>
        <w:t xml:space="preserve"> invention and </w:t>
      </w:r>
      <w:r w:rsidRPr="00070C38">
        <w:rPr>
          <w:rStyle w:val="StyleUnderline"/>
        </w:rPr>
        <w:t>first use of nuclear weapons</w:t>
      </w:r>
      <w:r w:rsidRPr="00070C38">
        <w:rPr>
          <w:sz w:val="8"/>
        </w:rPr>
        <w:t xml:space="preserve"> in 1945, </w:t>
      </w:r>
      <w:r w:rsidRPr="003165E9">
        <w:rPr>
          <w:rStyle w:val="StyleUnderline"/>
          <w:highlight w:val="cyan"/>
        </w:rPr>
        <w:t>predictions</w:t>
      </w:r>
      <w:r w:rsidRPr="003165E9">
        <w:rPr>
          <w:sz w:val="8"/>
          <w:highlight w:val="cyan"/>
        </w:rPr>
        <w:t xml:space="preserve"> </w:t>
      </w:r>
      <w:r w:rsidRPr="003165E9">
        <w:rPr>
          <w:rStyle w:val="StyleUnderline"/>
          <w:highlight w:val="cyan"/>
        </w:rPr>
        <w:t>on</w:t>
      </w:r>
      <w:r w:rsidRPr="00070C38">
        <w:rPr>
          <w:sz w:val="8"/>
        </w:rPr>
        <w:t xml:space="preserve"> the </w:t>
      </w:r>
      <w:r w:rsidRPr="003165E9">
        <w:rPr>
          <w:rStyle w:val="Emphasis"/>
          <w:highlight w:val="cyan"/>
        </w:rPr>
        <w:t>prolif</w:t>
      </w:r>
      <w:r w:rsidRPr="00070C38">
        <w:rPr>
          <w:rStyle w:val="StyleUnderline"/>
        </w:rPr>
        <w:t>eration</w:t>
      </w:r>
      <w:r w:rsidRPr="00070C38">
        <w:rPr>
          <w:sz w:val="8"/>
        </w:rPr>
        <w:t xml:space="preserve"> of these weapons </w:t>
      </w:r>
      <w:r w:rsidRPr="003165E9">
        <w:rPr>
          <w:rStyle w:val="StyleUnderline"/>
          <w:highlight w:val="cyan"/>
        </w:rPr>
        <w:t>have</w:t>
      </w:r>
      <w:r w:rsidRPr="00070C38">
        <w:rPr>
          <w:sz w:val="8"/>
        </w:rPr>
        <w:t xml:space="preserve"> traditionally </w:t>
      </w:r>
      <w:r w:rsidRPr="003165E9">
        <w:rPr>
          <w:rStyle w:val="StyleUnderline"/>
          <w:highlight w:val="cyan"/>
        </w:rPr>
        <w:t>been</w:t>
      </w:r>
      <w:r w:rsidRPr="003165E9">
        <w:rPr>
          <w:sz w:val="8"/>
          <w:highlight w:val="cyan"/>
        </w:rPr>
        <w:t xml:space="preserve"> </w:t>
      </w:r>
      <w:r w:rsidRPr="003165E9">
        <w:rPr>
          <w:rStyle w:val="Emphasis"/>
          <w:highlight w:val="cyan"/>
        </w:rPr>
        <w:t>overestimating</w:t>
      </w:r>
      <w:r w:rsidRPr="00070C38">
        <w:rPr>
          <w:sz w:val="8"/>
        </w:rPr>
        <w:t xml:space="preserve">.1 </w:t>
      </w:r>
      <w:r w:rsidRPr="00070C38">
        <w:rPr>
          <w:rStyle w:val="StyleUnderline"/>
        </w:rPr>
        <w:t>Despite</w:t>
      </w:r>
      <w:r w:rsidRPr="00070C38">
        <w:rPr>
          <w:sz w:val="8"/>
        </w:rPr>
        <w:t xml:space="preserve"> all </w:t>
      </w:r>
      <w:r w:rsidRPr="00070C38">
        <w:rPr>
          <w:rStyle w:val="StyleUnderline"/>
        </w:rPr>
        <w:t xml:space="preserve">gloomy forecasts, </w:t>
      </w:r>
      <w:r w:rsidRPr="003165E9">
        <w:rPr>
          <w:rStyle w:val="StyleUnderline"/>
          <w:highlight w:val="cyan"/>
        </w:rPr>
        <w:t>only nine states now</w:t>
      </w:r>
      <w:r w:rsidRPr="00070C38">
        <w:rPr>
          <w:sz w:val="8"/>
        </w:rPr>
        <w:t xml:space="preserve">adays are considered to </w:t>
      </w:r>
      <w:r w:rsidRPr="003165E9">
        <w:rPr>
          <w:rStyle w:val="StyleUnderline"/>
          <w:highlight w:val="cyan"/>
        </w:rPr>
        <w:t xml:space="preserve">possess </w:t>
      </w:r>
      <w:r w:rsidRPr="003165E9">
        <w:rPr>
          <w:rStyle w:val="Emphasis"/>
          <w:highlight w:val="cyan"/>
        </w:rPr>
        <w:t>nuc</w:t>
      </w:r>
      <w:r w:rsidRPr="00070C38">
        <w:rPr>
          <w:rStyle w:val="StyleUnderline"/>
        </w:rPr>
        <w:t>lear weapon</w:t>
      </w:r>
      <w:r w:rsidRPr="003165E9">
        <w:rPr>
          <w:rStyle w:val="Emphasis"/>
          <w:highlight w:val="cyan"/>
        </w:rPr>
        <w:t>s</w:t>
      </w:r>
      <w:r w:rsidRPr="00070C38">
        <w:rPr>
          <w:sz w:val="8"/>
        </w:rPr>
        <w:t xml:space="preserve">: the United States, Russia, China, the United Kingdom, France, Israel, India, Pakistan and North Korea. Although more states have operated nuclear weapons programmes at some point in the past 65 years – some experts argue that in total 39 states once engaged in nuclear weapons activities2 – </w:t>
      </w:r>
      <w:r w:rsidRPr="00070C38">
        <w:rPr>
          <w:rStyle w:val="StyleUnderline"/>
        </w:rPr>
        <w:t>most</w:t>
      </w:r>
      <w:r w:rsidRPr="00070C38">
        <w:rPr>
          <w:sz w:val="8"/>
        </w:rPr>
        <w:t xml:space="preserve"> of them sooner or </w:t>
      </w:r>
      <w:r w:rsidRPr="00070C38">
        <w:rPr>
          <w:rStyle w:val="StyleUnderline"/>
        </w:rPr>
        <w:t xml:space="preserve">later </w:t>
      </w:r>
      <w:r w:rsidRPr="00070C38">
        <w:rPr>
          <w:rStyle w:val="Emphasis"/>
        </w:rPr>
        <w:t>gave up</w:t>
      </w:r>
      <w:r w:rsidRPr="00070C38">
        <w:rPr>
          <w:sz w:val="8"/>
        </w:rPr>
        <w:t xml:space="preserve"> their </w:t>
      </w:r>
      <w:r w:rsidRPr="00070C38">
        <w:rPr>
          <w:rStyle w:val="Emphasis"/>
        </w:rPr>
        <w:t>ambition</w:t>
      </w:r>
      <w:r w:rsidRPr="00070C38">
        <w:rPr>
          <w:sz w:val="8"/>
        </w:rPr>
        <w:t xml:space="preserve"> to acquire these weapons. Especially since the second half of the 1980s the number of states with nuclear weapons-related activities has become relatively low.3 Taking into account the historical trends, </w:t>
      </w:r>
      <w:r w:rsidRPr="00070C38">
        <w:rPr>
          <w:rStyle w:val="StyleUnderline"/>
        </w:rPr>
        <w:t xml:space="preserve">it looks like </w:t>
      </w:r>
      <w:r w:rsidRPr="003165E9">
        <w:rPr>
          <w:rStyle w:val="StyleUnderline"/>
          <w:highlight w:val="cyan"/>
        </w:rPr>
        <w:t>political</w:t>
      </w:r>
      <w:r w:rsidRPr="00070C38">
        <w:rPr>
          <w:rStyle w:val="StyleUnderline"/>
        </w:rPr>
        <w:t xml:space="preserve"> and academic </w:t>
      </w:r>
      <w:r w:rsidRPr="003165E9">
        <w:rPr>
          <w:rStyle w:val="StyleUnderline"/>
          <w:highlight w:val="cyan"/>
        </w:rPr>
        <w:t>forecasts</w:t>
      </w:r>
      <w:r w:rsidRPr="00070C38">
        <w:rPr>
          <w:rStyle w:val="StyleUnderline"/>
        </w:rPr>
        <w:t xml:space="preserve"> even nowadays </w:t>
      </w:r>
      <w:r w:rsidRPr="003165E9">
        <w:rPr>
          <w:rStyle w:val="StyleUnderline"/>
          <w:highlight w:val="cyan"/>
        </w:rPr>
        <w:t>tend to</w:t>
      </w:r>
      <w:r w:rsidRPr="00070C38">
        <w:rPr>
          <w:rStyle w:val="StyleUnderline"/>
        </w:rPr>
        <w:t xml:space="preserve"> be </w:t>
      </w:r>
      <w:r w:rsidRPr="003165E9">
        <w:rPr>
          <w:rStyle w:val="Emphasis"/>
          <w:highlight w:val="cyan"/>
        </w:rPr>
        <w:t>overemphasiz</w:t>
      </w:r>
      <w:r w:rsidRPr="00070C38">
        <w:rPr>
          <w:rStyle w:val="Emphasis"/>
        </w:rPr>
        <w:t xml:space="preserve">ing the </w:t>
      </w:r>
      <w:r w:rsidRPr="003165E9">
        <w:rPr>
          <w:rStyle w:val="Emphasis"/>
          <w:highlight w:val="cyan"/>
        </w:rPr>
        <w:t>risks</w:t>
      </w:r>
      <w:r w:rsidRPr="00070C38">
        <w:rPr>
          <w:rStyle w:val="Emphasis"/>
        </w:rPr>
        <w:t xml:space="preserve"> of further proliferation</w:t>
      </w:r>
      <w:r w:rsidRPr="00070C38">
        <w:rPr>
          <w:sz w:val="8"/>
        </w:rPr>
        <w:t xml:space="preserve"> of nuclear weapons </w:t>
      </w:r>
      <w:r w:rsidRPr="00070C38">
        <w:rPr>
          <w:rStyle w:val="Emphasis"/>
        </w:rPr>
        <w:t>in the near future</w:t>
      </w:r>
      <w:r w:rsidRPr="00070C38">
        <w:rPr>
          <w:rStyle w:val="StyleUnderline"/>
        </w:rPr>
        <w:t xml:space="preserve">, for example </w:t>
      </w:r>
      <w:r w:rsidRPr="003165E9">
        <w:rPr>
          <w:rStyle w:val="StyleUnderline"/>
          <w:highlight w:val="cyan"/>
        </w:rPr>
        <w:t xml:space="preserve">by </w:t>
      </w:r>
      <w:r w:rsidRPr="003165E9">
        <w:rPr>
          <w:rStyle w:val="Emphasis"/>
          <w:highlight w:val="cyan"/>
        </w:rPr>
        <w:t>predicting</w:t>
      </w:r>
      <w:r w:rsidRPr="00070C38">
        <w:rPr>
          <w:rStyle w:val="Emphasis"/>
        </w:rPr>
        <w:t xml:space="preserve"> nuclear </w:t>
      </w:r>
      <w:r w:rsidRPr="003165E9">
        <w:rPr>
          <w:rStyle w:val="Emphasis"/>
          <w:highlight w:val="cyan"/>
        </w:rPr>
        <w:t>domino effects</w:t>
      </w:r>
      <w:r w:rsidRPr="00070C38">
        <w:rPr>
          <w:sz w:val="8"/>
        </w:rPr>
        <w:t xml:space="preserve"> if new nuclear weapons powers would arise and cause other states to develop nuclear weapons as well.4 </w:t>
      </w:r>
      <w:r w:rsidRPr="00070C38">
        <w:rPr>
          <w:rStyle w:val="StyleUnderline"/>
        </w:rPr>
        <w:t>The difficulties in forecasting nuclear weapons proliferation can be explained by one key factor</w:t>
      </w:r>
      <w:r w:rsidRPr="00070C38">
        <w:rPr>
          <w:sz w:val="8"/>
        </w:rPr>
        <w:t xml:space="preserve">: </w:t>
      </w:r>
      <w:r w:rsidRPr="003165E9">
        <w:rPr>
          <w:rStyle w:val="StyleUnderline"/>
          <w:highlight w:val="cyan"/>
        </w:rPr>
        <w:t>it is</w:t>
      </w:r>
      <w:r w:rsidRPr="00070C38">
        <w:rPr>
          <w:sz w:val="8"/>
        </w:rPr>
        <w:t xml:space="preserve"> still </w:t>
      </w:r>
      <w:r w:rsidRPr="003165E9">
        <w:rPr>
          <w:rStyle w:val="Emphasis"/>
          <w:highlight w:val="cyan"/>
        </w:rPr>
        <w:t>unclear</w:t>
      </w:r>
      <w:r w:rsidRPr="00070C38">
        <w:rPr>
          <w:rStyle w:val="Emphasis"/>
        </w:rPr>
        <w:t xml:space="preserve"> among academics and policymakers</w:t>
      </w:r>
      <w:r w:rsidRPr="00070C38">
        <w:rPr>
          <w:sz w:val="8"/>
        </w:rPr>
        <w:t xml:space="preserve"> </w:t>
      </w:r>
      <w:r w:rsidRPr="003165E9">
        <w:rPr>
          <w:rStyle w:val="StyleUnderline"/>
          <w:highlight w:val="cyan"/>
        </w:rPr>
        <w:t>why</w:t>
      </w:r>
      <w:r w:rsidRPr="00070C38">
        <w:rPr>
          <w:sz w:val="8"/>
        </w:rPr>
        <w:t xml:space="preserve"> exactly </w:t>
      </w:r>
      <w:r w:rsidRPr="003165E9">
        <w:rPr>
          <w:rStyle w:val="StyleUnderline"/>
          <w:highlight w:val="cyan"/>
        </w:rPr>
        <w:t>states</w:t>
      </w:r>
      <w:r w:rsidRPr="003165E9">
        <w:rPr>
          <w:sz w:val="8"/>
          <w:highlight w:val="cyan"/>
        </w:rPr>
        <w:t xml:space="preserve"> </w:t>
      </w:r>
      <w:r w:rsidRPr="003165E9">
        <w:rPr>
          <w:rStyle w:val="StyleUnderline"/>
          <w:highlight w:val="cyan"/>
        </w:rPr>
        <w:t>start</w:t>
      </w:r>
      <w:r w:rsidRPr="00070C38">
        <w:rPr>
          <w:rStyle w:val="StyleUnderline"/>
        </w:rPr>
        <w:t xml:space="preserve"> nuclear weapons </w:t>
      </w:r>
      <w:r w:rsidRPr="003165E9">
        <w:rPr>
          <w:rStyle w:val="StyleUnderline"/>
          <w:highlight w:val="cyan"/>
        </w:rPr>
        <w:t>programmes</w:t>
      </w:r>
      <w:r w:rsidRPr="00070C38">
        <w:rPr>
          <w:rStyle w:val="StyleUnderline"/>
        </w:rPr>
        <w:t xml:space="preserve"> or refrain from them. What makes nuclear weapons</w:t>
      </w:r>
      <w:r w:rsidRPr="00070C38">
        <w:rPr>
          <w:sz w:val="8"/>
        </w:rPr>
        <w:t xml:space="preserve"> </w:t>
      </w:r>
      <w:r w:rsidRPr="00070C38">
        <w:rPr>
          <w:rStyle w:val="Emphasis"/>
        </w:rPr>
        <w:t>attractive or unattractive</w:t>
      </w:r>
      <w:r w:rsidRPr="00070C38">
        <w:rPr>
          <w:sz w:val="8"/>
        </w:rPr>
        <w:t xml:space="preserve"> to the leadership of any state? True, </w:t>
      </w:r>
      <w:r w:rsidRPr="00070C38">
        <w:rPr>
          <w:rStyle w:val="StyleUnderline"/>
        </w:rPr>
        <w:t>many theories exist</w:t>
      </w:r>
      <w:r w:rsidRPr="00070C38">
        <w:rPr>
          <w:sz w:val="8"/>
        </w:rPr>
        <w:t xml:space="preserve">. The problem with </w:t>
      </w:r>
      <w:r w:rsidRPr="00070C38">
        <w:rPr>
          <w:rStyle w:val="StyleUnderline"/>
        </w:rPr>
        <w:t>all</w:t>
      </w:r>
      <w:r w:rsidRPr="00070C38">
        <w:rPr>
          <w:sz w:val="8"/>
        </w:rPr>
        <w:t xml:space="preserve"> existing theories on motivations for states to acquire or not to acquire nuclear weapons is that </w:t>
      </w:r>
      <w:r w:rsidRPr="00070C38">
        <w:rPr>
          <w:rStyle w:val="StyleUnderline"/>
        </w:rPr>
        <w:t>[have] supporting evidence</w:t>
      </w:r>
      <w:r w:rsidRPr="00070C38">
        <w:rPr>
          <w:sz w:val="8"/>
        </w:rPr>
        <w:t xml:space="preserve"> may be found, </w:t>
      </w:r>
      <w:r w:rsidRPr="00070C38">
        <w:rPr>
          <w:rStyle w:val="StyleUnderline"/>
        </w:rPr>
        <w:t>but opposing evidence as well</w:t>
      </w:r>
      <w:r w:rsidRPr="00070C38">
        <w:rPr>
          <w:sz w:val="8"/>
        </w:rPr>
        <w:t xml:space="preserve">. When studying nuclear weapons (non-)proliferation, one could consider any state in the world as an individual case, each with its own international and domestic circumstances, and with all the changes herein during history. It is, therefore, not surprising that </w:t>
      </w:r>
      <w:r w:rsidRPr="00070C38">
        <w:rPr>
          <w:rStyle w:val="StyleUnderline"/>
        </w:rPr>
        <w:t xml:space="preserve">specific </w:t>
      </w:r>
      <w:r w:rsidRPr="003165E9">
        <w:rPr>
          <w:rStyle w:val="StyleUnderline"/>
          <w:highlight w:val="cyan"/>
        </w:rPr>
        <w:t>explanations</w:t>
      </w:r>
      <w:r w:rsidRPr="00070C38">
        <w:rPr>
          <w:sz w:val="8"/>
        </w:rPr>
        <w:t xml:space="preserve"> of nuclear behaviour </w:t>
      </w:r>
      <w:r w:rsidRPr="003165E9">
        <w:rPr>
          <w:rStyle w:val="StyleUnderline"/>
          <w:highlight w:val="cyan"/>
        </w:rPr>
        <w:t>are</w:t>
      </w:r>
      <w:r w:rsidRPr="003165E9">
        <w:rPr>
          <w:sz w:val="8"/>
          <w:highlight w:val="cyan"/>
        </w:rPr>
        <w:t xml:space="preserve"> </w:t>
      </w:r>
      <w:r w:rsidRPr="003165E9">
        <w:rPr>
          <w:rStyle w:val="Emphasis"/>
          <w:highlight w:val="cyan"/>
        </w:rPr>
        <w:t>repeatedly</w:t>
      </w:r>
      <w:r w:rsidRPr="00070C38">
        <w:rPr>
          <w:sz w:val="8"/>
        </w:rPr>
        <w:t xml:space="preserve"> considered </w:t>
      </w:r>
      <w:r w:rsidRPr="003165E9">
        <w:rPr>
          <w:rStyle w:val="Emphasis"/>
          <w:highlight w:val="cyan"/>
        </w:rPr>
        <w:t>inadequate</w:t>
      </w:r>
      <w:r w:rsidRPr="00070C38">
        <w:rPr>
          <w:sz w:val="8"/>
        </w:rPr>
        <w:t xml:space="preserve"> because they fail to account for all cases – currently more than 190 states. Without understanding what are the motivations of states to aim for or refrain from acquiring nuclear weapons, it is not only complicated to forecast nuclear proliferation dynamics, but even more important: it becomes difficult to develop policies aimed at influencing these dynamics – there is a risk of treating the symptoms while ignoring the disease. This article aims at contributing to answering this key question in the field of nuclear weapons proliferation: why do states wish for nuclear weapons – or not? This will not be achieved by developing a new theory, but by increasing the insights in the large amount of existing theories on nuclear proliferation motivations. For this purpose the many theories developed in the past decades will be grouped into four overarching groups. This analysis could be helpful to future researchers and policy makers who got lost in the current richness in theories and their critics. Grouping existing theories on nuclear (non-)proliferation motivations has, to a limited extent, been done before. Considering the general lack of unanimity in this research field, it is not surprising that these groupings also differ. To give some examples: a rather early study on proliferation motives by George Quester, dating from 1973, counted three groups of them: 1) military motives; 2) political motives; and 3) economic motives.5 Scott Sagan in 1996 also developed a grouping of three ‘models’ explaining why states wish to build nuclear weapons: 1) security; 2) domestic politics; and 3) norms.6 Assembling (non-)proliferation into four groups is also possible, as study from 2010 by William Potter and Gaukhar Mukhatzhanova, shows. Summarized, Potter and Mukhatzhanova group all theories on nuclear weapons (non-)proliferation motivations into these four categories: 1) security; 2) international institutions; 3) international norms; and 4) domestic circumstances.7 Etel Solingen some years earlier (2007) defined the same four groups, but also added a fifth one: democracy versus autocracy.8 And to mention only one more possible classification: Joseph Cirincione in 2007 also defined five motivations for states to pursue or forgo nuclear weapons: 1) security; 2) prestige; 3) domestic politics; 4) technology; and 5) economics.9 These are just some examples to show that not only the amount of theoretical groups differs, but also their content. Nevertheless, some similarities can be noticed; although not every author mentions the same motivational factor theories, some overlap can obviously be noticed. This article groups the existing theories on motivations for nuclear weapons (non- )acquisition in four factors: 1) Capabilities; 2) Security; 3) International Norms &amp; Perceptions; and 4) Domestic Political Context. The article will discuss what they incorporate (including criticism) and why is chosen to group them in this manner. In conclusion some implications and recommendations for further research regarding nuclear (non-)proliferation dynamics will be presented. Capabilities The first group of incentives and disincentives for nuclear weapons (non-) proliferation is summarized here as ‘capabilities’. Under this umbrella are brought together both the technological and economic capabilities of states to develop nuclear weapons. </w:t>
      </w:r>
      <w:r w:rsidRPr="00070C38">
        <w:rPr>
          <w:rStyle w:val="StyleUnderline"/>
        </w:rPr>
        <w:t xml:space="preserve">Nuclear </w:t>
      </w:r>
      <w:r w:rsidRPr="003165E9">
        <w:rPr>
          <w:rStyle w:val="StyleUnderline"/>
          <w:highlight w:val="cyan"/>
        </w:rPr>
        <w:t>weapons are</w:t>
      </w:r>
      <w:r w:rsidRPr="003165E9">
        <w:rPr>
          <w:sz w:val="8"/>
          <w:highlight w:val="cyan"/>
        </w:rPr>
        <w:t xml:space="preserve"> </w:t>
      </w:r>
      <w:r w:rsidRPr="003165E9">
        <w:rPr>
          <w:rStyle w:val="Emphasis"/>
          <w:highlight w:val="cyan"/>
        </w:rPr>
        <w:t>not easy to develop</w:t>
      </w:r>
      <w:r w:rsidRPr="00070C38">
        <w:rPr>
          <w:rStyle w:val="StyleUnderline"/>
        </w:rPr>
        <w:t>, nor are the materials that are required cheap and commonly available. Technologically and scientifically</w:t>
      </w:r>
      <w:r w:rsidRPr="00070C38">
        <w:rPr>
          <w:sz w:val="8"/>
        </w:rPr>
        <w:t xml:space="preserve"> the </w:t>
      </w:r>
      <w:r w:rsidRPr="00070C38">
        <w:rPr>
          <w:rStyle w:val="StyleUnderline"/>
        </w:rPr>
        <w:t>most challenging</w:t>
      </w:r>
      <w:r w:rsidRPr="00070C38">
        <w:rPr>
          <w:sz w:val="8"/>
        </w:rPr>
        <w:t xml:space="preserve"> and costly </w:t>
      </w:r>
      <w:r w:rsidRPr="00070C38">
        <w:rPr>
          <w:rStyle w:val="StyleUnderline"/>
        </w:rPr>
        <w:t>is the production of fissile materials</w:t>
      </w:r>
      <w:r w:rsidRPr="00070C38">
        <w:rPr>
          <w:sz w:val="8"/>
        </w:rPr>
        <w:t xml:space="preserve"> (highly enriched uranium or plutonium). </w:t>
      </w:r>
      <w:r w:rsidRPr="003165E9">
        <w:rPr>
          <w:rStyle w:val="StyleUnderline"/>
          <w:highlight w:val="cyan"/>
        </w:rPr>
        <w:t>Transforming</w:t>
      </w:r>
      <w:r w:rsidRPr="00070C38">
        <w:rPr>
          <w:sz w:val="8"/>
        </w:rPr>
        <w:t xml:space="preserve"> the nuclear </w:t>
      </w:r>
      <w:r w:rsidRPr="003165E9">
        <w:rPr>
          <w:rStyle w:val="StyleUnderline"/>
          <w:highlight w:val="cyan"/>
        </w:rPr>
        <w:t>materials into</w:t>
      </w:r>
      <w:r w:rsidRPr="003165E9">
        <w:rPr>
          <w:sz w:val="8"/>
          <w:highlight w:val="cyan"/>
        </w:rPr>
        <w:t xml:space="preserve"> </w:t>
      </w:r>
      <w:r w:rsidRPr="003165E9">
        <w:rPr>
          <w:rStyle w:val="Emphasis"/>
          <w:highlight w:val="cyan"/>
        </w:rPr>
        <w:t>reliable</w:t>
      </w:r>
      <w:r w:rsidRPr="00070C38">
        <w:rPr>
          <w:rStyle w:val="Emphasis"/>
        </w:rPr>
        <w:t xml:space="preserve"> and </w:t>
      </w:r>
      <w:r w:rsidRPr="003165E9">
        <w:rPr>
          <w:rStyle w:val="Emphasis"/>
          <w:highlight w:val="cyan"/>
        </w:rPr>
        <w:t>deliverable weapons</w:t>
      </w:r>
      <w:r w:rsidRPr="00070C38">
        <w:rPr>
          <w:sz w:val="8"/>
        </w:rPr>
        <w:t xml:space="preserve"> </w:t>
      </w:r>
      <w:r w:rsidRPr="00070C38">
        <w:rPr>
          <w:rStyle w:val="StyleUnderline"/>
        </w:rPr>
        <w:t>is</w:t>
      </w:r>
      <w:r w:rsidRPr="00070C38">
        <w:rPr>
          <w:sz w:val="8"/>
        </w:rPr>
        <w:t xml:space="preserve"> </w:t>
      </w:r>
      <w:r w:rsidRPr="00070C38">
        <w:rPr>
          <w:rStyle w:val="Emphasis"/>
        </w:rPr>
        <w:t>another challenge</w:t>
      </w:r>
      <w:r w:rsidRPr="00070C38">
        <w:rPr>
          <w:sz w:val="8"/>
        </w:rPr>
        <w:t xml:space="preserve"> </w:t>
      </w:r>
      <w:r w:rsidRPr="00070C38">
        <w:rPr>
          <w:rStyle w:val="StyleUnderline"/>
        </w:rPr>
        <w:t xml:space="preserve">that </w:t>
      </w:r>
      <w:r w:rsidRPr="003165E9">
        <w:rPr>
          <w:rStyle w:val="StyleUnderline"/>
          <w:highlight w:val="cyan"/>
        </w:rPr>
        <w:t xml:space="preserve">requires </w:t>
      </w:r>
      <w:r w:rsidRPr="003165E9">
        <w:rPr>
          <w:rStyle w:val="Emphasis"/>
          <w:highlight w:val="cyan"/>
        </w:rPr>
        <w:t>highly advanced</w:t>
      </w:r>
      <w:r w:rsidRPr="00070C38">
        <w:rPr>
          <w:sz w:val="8"/>
        </w:rPr>
        <w:t xml:space="preserve"> technological </w:t>
      </w:r>
      <w:r w:rsidRPr="003165E9">
        <w:rPr>
          <w:rStyle w:val="Emphasis"/>
          <w:highlight w:val="cyan"/>
        </w:rPr>
        <w:t>expertise</w:t>
      </w:r>
      <w:r w:rsidRPr="00070C38">
        <w:rPr>
          <w:sz w:val="8"/>
        </w:rPr>
        <w:t xml:space="preserve">, and </w:t>
      </w:r>
      <w:r w:rsidRPr="00070C38">
        <w:rPr>
          <w:rStyle w:val="StyleUnderline"/>
        </w:rPr>
        <w:t>the same</w:t>
      </w:r>
      <w:r w:rsidRPr="00070C38">
        <w:rPr>
          <w:sz w:val="8"/>
        </w:rPr>
        <w:t xml:space="preserve"> applies </w:t>
      </w:r>
      <w:r w:rsidRPr="00070C38">
        <w:rPr>
          <w:rStyle w:val="StyleUnderline"/>
        </w:rPr>
        <w:t>to</w:t>
      </w:r>
      <w:r w:rsidRPr="00070C38">
        <w:rPr>
          <w:sz w:val="8"/>
        </w:rPr>
        <w:t xml:space="preserve"> developing the </w:t>
      </w:r>
      <w:r w:rsidRPr="00070C38">
        <w:rPr>
          <w:rStyle w:val="StyleUnderline"/>
        </w:rPr>
        <w:t>delivery systems</w:t>
      </w:r>
      <w:r w:rsidRPr="00070C38">
        <w:rPr>
          <w:sz w:val="8"/>
        </w:rPr>
        <w:t xml:space="preserve"> for the weapons – in this regard, nowadays states generally prefer ballistic missiles.10 It is often argued that </w:t>
      </w:r>
      <w:r w:rsidRPr="00070C38">
        <w:rPr>
          <w:rStyle w:val="StyleUnderline"/>
        </w:rPr>
        <w:t xml:space="preserve">the technological and </w:t>
      </w:r>
      <w:r w:rsidRPr="003165E9">
        <w:rPr>
          <w:rStyle w:val="StyleUnderline"/>
          <w:highlight w:val="cyan"/>
        </w:rPr>
        <w:t>financial capabilities</w:t>
      </w:r>
      <w:r w:rsidRPr="00070C38">
        <w:rPr>
          <w:rStyle w:val="StyleUnderline"/>
        </w:rPr>
        <w:t xml:space="preserve"> required</w:t>
      </w:r>
      <w:r w:rsidRPr="00070C38">
        <w:rPr>
          <w:sz w:val="8"/>
        </w:rPr>
        <w:t xml:space="preserve"> for developing nuclear weapons </w:t>
      </w:r>
      <w:r w:rsidRPr="003165E9">
        <w:rPr>
          <w:rStyle w:val="StyleUnderline"/>
          <w:highlight w:val="cyan"/>
        </w:rPr>
        <w:t>are an</w:t>
      </w:r>
      <w:r w:rsidRPr="003165E9">
        <w:rPr>
          <w:sz w:val="8"/>
          <w:highlight w:val="cyan"/>
        </w:rPr>
        <w:t xml:space="preserve"> </w:t>
      </w:r>
      <w:r w:rsidRPr="003165E9">
        <w:rPr>
          <w:rStyle w:val="Emphasis"/>
          <w:highlight w:val="cyan"/>
        </w:rPr>
        <w:t>effective barrier</w:t>
      </w:r>
      <w:r w:rsidRPr="00070C38">
        <w:rPr>
          <w:sz w:val="8"/>
        </w:rPr>
        <w:t xml:space="preserve"> </w:t>
      </w:r>
      <w:r w:rsidRPr="00070C38">
        <w:rPr>
          <w:rStyle w:val="StyleUnderline"/>
        </w:rPr>
        <w:t>especially to</w:t>
      </w:r>
      <w:r w:rsidRPr="00070C38">
        <w:rPr>
          <w:sz w:val="8"/>
        </w:rPr>
        <w:t xml:space="preserve"> </w:t>
      </w:r>
      <w:r w:rsidRPr="00070C38">
        <w:rPr>
          <w:rStyle w:val="Emphasis"/>
        </w:rPr>
        <w:t>less developed countries</w:t>
      </w:r>
      <w:r w:rsidRPr="00070C38">
        <w:rPr>
          <w:sz w:val="8"/>
        </w:rPr>
        <w:t xml:space="preserve"> without an advanced scientific and technological infrastructure and without the financial strength to afford the investments needed to start a nuclear weapons programme.11 Since Pakistan and North Korea – both relatively poor countries – acquired nuclear weapons in 1998 respectively 2006, this argument has generally faded away from the debate. Actually, the theoretical assumption that capabilities influence the motivation of states to pursue or forgo nuclear weapons, is fading away itself from the academic debate since, approximately, the early 1990s. The capabilities theory is dating back from the first decades of academic research into nuclear motivations and gradually became less popular. In the first decades of nuclear weapons existence, it was generally assumed that any state would like to have nuclear weapons, simply because these weapons were the most advanced and powerful military tools available. Stephen Meyer in 1984 summarized the consequences of this assumption as follows: ‘If one presumes that the incentives to acquire nuclear weapons are ever present – that all countries would like to have nuclear weapons – then the only determining factor becomes technology.’12 One could also describe the capabilities motivation as a ‘why not’ principle. When a state has the means available to build nuclear weapons, why should it refrain? When it is, for example, rather easy to convert civilian nuclear technology programmes into military ones, the costs of nuclear weapons may become relatively low enough that the perceived benefits – obtaining the most powerful weapons that exist – easily outweigh the negative consequences.13 Proponents of the capabilities theory regularly claim that scientists often play a crucial role in this process. Ralph Lapp, for example, in 1970 argued that ‘research and development has become an almost unchallenged force in directing the nation to arms. We may speak of this as technological determinism.’14 Hans Bethe in 1985 also pointed at ‘the technological imperative’ with regard to nuclear weapons development, mentioning the feeling among scientists and government officials ‘that we must use this new technology’.15 In this respect, often an encompassing quotation of Robert Oppenheimer, one of the founders of the nuclear weapons programme of the United States, is presented about developing the hydrogen bomb (an improved kind of nuclear bomb): ‘When I saw how to do it, it was clear to me that one had to at least make the thing. [...] The program in 1951 [to develop the H-bomb] was technically so sweet that you could not argue about that.’16 The main evidence that the capabilities theory is not explaining nuclear weapons (non-)proliferation adequately is the fact that many countries have become technologically and economically able to develop nuclear weapons, but never did so. The technological ‘pull factor’ leading to a wish for nuclear weapons often seems nonexistent, at least not autonomously. These last two words, ‘not autonomously’, are important, because it may be assumed that the capabilities factor is still important in determining motivations to pursue or forgo nuclear weapons, even though it may not be a decisive factor on its own. In certain circumstances, the availability of capabilities to develop nuclear weapons may compel the leadership of a state to start a nuclear weapons programme even if it would not have done so when these capabilities were not available. On the other hand, a </w:t>
      </w:r>
      <w:r w:rsidRPr="00070C38">
        <w:rPr>
          <w:rStyle w:val="StyleUnderline"/>
        </w:rPr>
        <w:t>lack of tech</w:t>
      </w:r>
      <w:r w:rsidRPr="00070C38">
        <w:rPr>
          <w:sz w:val="8"/>
        </w:rPr>
        <w:t xml:space="preserve">nological </w:t>
      </w:r>
      <w:r w:rsidRPr="00070C38">
        <w:rPr>
          <w:rStyle w:val="StyleUnderline"/>
        </w:rPr>
        <w:t>and / or econ</w:t>
      </w:r>
      <w:r w:rsidRPr="00070C38">
        <w:rPr>
          <w:sz w:val="8"/>
        </w:rPr>
        <w:t xml:space="preserve">omical means </w:t>
      </w:r>
      <w:r w:rsidRPr="00070C38">
        <w:rPr>
          <w:rStyle w:val="StyleUnderline"/>
        </w:rPr>
        <w:t>may force state leaders with a wish for nuclear</w:t>
      </w:r>
      <w:r w:rsidRPr="00070C38">
        <w:rPr>
          <w:sz w:val="8"/>
        </w:rPr>
        <w:t xml:space="preserve"> weapons </w:t>
      </w:r>
      <w:r w:rsidRPr="00070C38">
        <w:rPr>
          <w:rStyle w:val="StyleUnderline"/>
        </w:rPr>
        <w:t>to</w:t>
      </w:r>
      <w:r w:rsidRPr="00070C38">
        <w:rPr>
          <w:sz w:val="8"/>
        </w:rPr>
        <w:t xml:space="preserve"> </w:t>
      </w:r>
      <w:r w:rsidRPr="00070C38">
        <w:rPr>
          <w:rStyle w:val="Emphasis"/>
        </w:rPr>
        <w:t>abstain from</w:t>
      </w:r>
      <w:r w:rsidRPr="00070C38">
        <w:rPr>
          <w:sz w:val="8"/>
        </w:rPr>
        <w:t xml:space="preserve"> starting </w:t>
      </w:r>
      <w:r w:rsidRPr="00070C38">
        <w:rPr>
          <w:rStyle w:val="Emphasis"/>
        </w:rPr>
        <w:t>a</w:t>
      </w:r>
      <w:r w:rsidRPr="00070C38">
        <w:rPr>
          <w:sz w:val="8"/>
        </w:rPr>
        <w:t xml:space="preserve"> nuclear weapons </w:t>
      </w:r>
      <w:r w:rsidRPr="00070C38">
        <w:rPr>
          <w:rStyle w:val="Emphasis"/>
        </w:rPr>
        <w:t>programme</w:t>
      </w:r>
      <w:r w:rsidRPr="00070C38">
        <w:rPr>
          <w:sz w:val="8"/>
        </w:rPr>
        <w:t xml:space="preserve"> – although this is still a choice with its own motivations, because it could always be a possibility to start acquiring the capabilities needed, even when this requires tough choices on how to spend limited state budgets.17 In this regard, the </w:t>
      </w:r>
      <w:r w:rsidRPr="00070C38">
        <w:rPr>
          <w:rStyle w:val="StyleUnderline"/>
        </w:rPr>
        <w:t>capabilities</w:t>
      </w:r>
      <w:r w:rsidRPr="00070C38">
        <w:rPr>
          <w:sz w:val="8"/>
        </w:rPr>
        <w:t xml:space="preserve"> to acquire nuclear weapons </w:t>
      </w:r>
      <w:r w:rsidRPr="00070C38">
        <w:rPr>
          <w:rStyle w:val="StyleUnderline"/>
        </w:rPr>
        <w:t>may</w:t>
      </w:r>
      <w:r w:rsidRPr="00070C38">
        <w:rPr>
          <w:sz w:val="8"/>
        </w:rPr>
        <w:t xml:space="preserve"> perhaps </w:t>
      </w:r>
      <w:r w:rsidRPr="00070C38">
        <w:rPr>
          <w:rStyle w:val="StyleUnderline"/>
        </w:rPr>
        <w:t>be</w:t>
      </w:r>
      <w:r w:rsidRPr="00070C38">
        <w:rPr>
          <w:sz w:val="8"/>
        </w:rPr>
        <w:t xml:space="preserve"> considered a </w:t>
      </w:r>
      <w:r w:rsidRPr="00070C38">
        <w:rPr>
          <w:rStyle w:val="StyleUnderline"/>
        </w:rPr>
        <w:t>necessary, but</w:t>
      </w:r>
      <w:r w:rsidRPr="00070C38">
        <w:rPr>
          <w:sz w:val="8"/>
        </w:rPr>
        <w:t xml:space="preserve"> at itself </w:t>
      </w:r>
      <w:r w:rsidRPr="00070C38">
        <w:rPr>
          <w:rStyle w:val="StyleUnderline"/>
        </w:rPr>
        <w:t>insufficient</w:t>
      </w:r>
      <w:r w:rsidRPr="00070C38">
        <w:rPr>
          <w:sz w:val="8"/>
        </w:rPr>
        <w:t xml:space="preserve"> cause </w:t>
      </w:r>
      <w:r w:rsidRPr="00070C38">
        <w:rPr>
          <w:rStyle w:val="StyleUnderline"/>
        </w:rPr>
        <w:t>for</w:t>
      </w:r>
      <w:r w:rsidRPr="00070C38">
        <w:rPr>
          <w:sz w:val="8"/>
        </w:rPr>
        <w:t xml:space="preserve"> nuclear weapons </w:t>
      </w:r>
      <w:r w:rsidRPr="00070C38">
        <w:rPr>
          <w:rStyle w:val="StyleUnderline"/>
        </w:rPr>
        <w:t>prolif</w:t>
      </w:r>
      <w:r w:rsidRPr="00070C38">
        <w:rPr>
          <w:sz w:val="8"/>
        </w:rPr>
        <w:t xml:space="preserve">eration.18 Even today, there is no unanimity among scholars on the influence of capabilities on nuclear (non-)proliferation behaviour by states. A striking example of this lack of unanimity can be found in one and the same recent book: in an edited volume on nuclear forecasting, dating from 2010, two contributions come to opposite conclusions on the capabilities factor. A chapter by Harald Müller and Andreas Schmidt concludes that the hypothesis that nuclear weapons proliferation is capability driven (‘capability may be defined in economic or technological terms’) cannot be validated at all. The authors state: ‘[...] economic factors are almost completely irrelevant for the initiation of nuclear weapons activities. Rather, it is a question of political willingness to devote a considerable share of state’s resources to the military sector </w:t>
      </w:r>
      <w:r w:rsidRPr="00070C38">
        <w:rPr>
          <w:sz w:val="8"/>
        </w:rPr>
        <w:lastRenderedPageBreak/>
        <w:t xml:space="preserve">instead of, say, strengthening the public welfare program.’ And the same applies to technology, they contend: ‘There is no indication at all of a technological pull.’19 In the same volume, however, Philipp Bleek comes to the complete opposite conclusion: ‘Economic resources and technical capabilities are powerfully correlated with proliferation proclivity at all levels. More highly developed states, with access to commensurately greater resources and technical capabilities, are more likely to explore nuclear weapons options, launch nuclear weapons programs, and acquire nuclear weapons. Given how costly and technically challenging nuclear weapons development is, this is perhaps not a surprising finding; some might even brand it a resounding reinforcement of conventional wisdom. But it provides robust evidence to counter those who argue, often citing relatively undeveloped countries like China and Pakistan that nonetheless proliferated, that countries’ level of development has little to do with their proliferation proclivity. More highly developed countries proliferate more readily; less highly developed countries do so less readily.’20 Security The traditionally dominant theory on motivations for states to pursue nuclear weapons or not has been focussing on security. Since the beginning of research on dynamics of nuclear (non-)proliferation this has been by far the most supported factor explaining why states opt for nuclear weapons. The so-called ‘realist’ school of thinking – in the academic domain of International Relations (IR) in general, but also in the subfield of (non-)proliferation studies – considers the world as an anarchy. In this anarchy, states are in continuous competition and will only be able to survive as an independent state by ‘self-help’, which can be summarized as individualistic behaviour, aiming for its own power and benefits and thus strengthening its position in comparison with other states. Following this theory, nuclear weapons are considered to be the ultimate tool for survival, because these powerful weapons will provide the best security guarantee against any external aggression. Any adversary state will think twice before it will attempt to harm the state in question in any way, because this may ultimately result in the nuclear destruction of this adversary itself. The only condition for having a successful nuclear deterrent is that the nuclear weapons arsenal should be so capacious that it cannot be totally destroyed by a surprise attack.21 When this realist theory is strictly applied, the conclusion should be that actually all states wish for nuclear weapons to be able to ensure their survival within the current international anarchic system. This may, in the end, be the case, but </w:t>
      </w:r>
      <w:r w:rsidRPr="00070C38">
        <w:rPr>
          <w:rStyle w:val="StyleUnderline"/>
        </w:rPr>
        <w:t>most realist thinkers agree that developing</w:t>
      </w:r>
      <w:r w:rsidRPr="00070C38">
        <w:rPr>
          <w:sz w:val="8"/>
        </w:rPr>
        <w:t xml:space="preserve"> nuclear </w:t>
      </w:r>
      <w:r w:rsidRPr="00070C38">
        <w:rPr>
          <w:rStyle w:val="StyleUnderline"/>
        </w:rPr>
        <w:t>weapons is not easy, cheap or without risk</w:t>
      </w:r>
      <w:r w:rsidRPr="00070C38">
        <w:rPr>
          <w:sz w:val="8"/>
        </w:rPr>
        <w:t xml:space="preserve">. This has culminated into a broadly supported nuance of the theory, acknowledging that </w:t>
      </w:r>
      <w:r w:rsidRPr="003165E9">
        <w:rPr>
          <w:rStyle w:val="StyleUnderline"/>
          <w:highlight w:val="cyan"/>
        </w:rPr>
        <w:t xml:space="preserve">only states with </w:t>
      </w:r>
      <w:r w:rsidRPr="003165E9">
        <w:rPr>
          <w:rStyle w:val="Emphasis"/>
          <w:highlight w:val="cyan"/>
        </w:rPr>
        <w:t>actual, pressing</w:t>
      </w:r>
      <w:r w:rsidRPr="003165E9">
        <w:rPr>
          <w:sz w:val="8"/>
          <w:highlight w:val="cyan"/>
        </w:rPr>
        <w:t xml:space="preserve"> </w:t>
      </w:r>
      <w:r w:rsidRPr="003165E9">
        <w:rPr>
          <w:rStyle w:val="Emphasis"/>
          <w:highlight w:val="cyan"/>
        </w:rPr>
        <w:t>security problems</w:t>
      </w:r>
      <w:r w:rsidRPr="00070C38">
        <w:rPr>
          <w:sz w:val="8"/>
        </w:rPr>
        <w:t xml:space="preserve"> </w:t>
      </w:r>
      <w:r w:rsidRPr="003165E9">
        <w:rPr>
          <w:rStyle w:val="StyleUnderline"/>
          <w:highlight w:val="cyan"/>
        </w:rPr>
        <w:t>will</w:t>
      </w:r>
      <w:r w:rsidRPr="00070C38">
        <w:rPr>
          <w:sz w:val="8"/>
        </w:rPr>
        <w:t xml:space="preserve"> actively </w:t>
      </w:r>
      <w:r w:rsidRPr="003165E9">
        <w:rPr>
          <w:rStyle w:val="StyleUnderline"/>
          <w:highlight w:val="cyan"/>
        </w:rPr>
        <w:t>pursue nuclear</w:t>
      </w:r>
      <w:r w:rsidRPr="00070C38">
        <w:rPr>
          <w:rStyle w:val="StyleUnderline"/>
        </w:rPr>
        <w:t xml:space="preserve"> weapons</w:t>
      </w:r>
      <w:r w:rsidRPr="00070C38">
        <w:rPr>
          <w:sz w:val="8"/>
        </w:rPr>
        <w:t xml:space="preserve">.22 Especially the risk calculation factor is often used to explain why most states so far did not develop nuclear weapons. This explanation is necessary to defend the theory against its critics who state that </w:t>
      </w:r>
      <w:r w:rsidRPr="00070C38">
        <w:rPr>
          <w:rStyle w:val="StyleUnderline"/>
        </w:rPr>
        <w:t xml:space="preserve">the realist view cannot explain why </w:t>
      </w:r>
      <w:r w:rsidRPr="00070C38">
        <w:rPr>
          <w:rStyle w:val="Emphasis"/>
        </w:rPr>
        <w:t>so few states</w:t>
      </w:r>
      <w:r w:rsidRPr="00070C38">
        <w:rPr>
          <w:rStyle w:val="StyleUnderline"/>
        </w:rPr>
        <w:t xml:space="preserve"> did actually obtain nuclear weapons</w:t>
      </w:r>
      <w:r w:rsidRPr="00070C38">
        <w:rPr>
          <w:sz w:val="8"/>
        </w:rPr>
        <w:t xml:space="preserve">, </w:t>
      </w:r>
      <w:r w:rsidRPr="00070C38">
        <w:rPr>
          <w:rStyle w:val="StyleUnderline"/>
        </w:rPr>
        <w:t>considering that</w:t>
      </w:r>
      <w:r w:rsidRPr="00070C38">
        <w:rPr>
          <w:sz w:val="8"/>
        </w:rPr>
        <w:t xml:space="preserve"> ultimately </w:t>
      </w:r>
      <w:r w:rsidRPr="00070C38">
        <w:rPr>
          <w:rStyle w:val="StyleUnderline"/>
        </w:rPr>
        <w:t>all states would want to</w:t>
      </w:r>
      <w:r w:rsidRPr="00070C38">
        <w:rPr>
          <w:sz w:val="8"/>
        </w:rPr>
        <w:t xml:space="preserve"> have them and many of the non-acquiring states have been, or still are, facing obvious security problems. Realist thinkers generally refute this critique by arguing that </w:t>
      </w:r>
      <w:r w:rsidRPr="00070C38">
        <w:rPr>
          <w:rStyle w:val="StyleUnderline"/>
        </w:rPr>
        <w:t>it is not</w:t>
      </w:r>
      <w:r w:rsidRPr="00070C38">
        <w:rPr>
          <w:sz w:val="8"/>
        </w:rPr>
        <w:t xml:space="preserve"> being </w:t>
      </w:r>
      <w:r w:rsidRPr="00070C38">
        <w:rPr>
          <w:rStyle w:val="StyleUnderline"/>
        </w:rPr>
        <w:t>claimed that</w:t>
      </w:r>
      <w:r w:rsidRPr="00070C38">
        <w:rPr>
          <w:sz w:val="8"/>
        </w:rPr>
        <w:t xml:space="preserve"> </w:t>
      </w:r>
      <w:r w:rsidRPr="00070C38">
        <w:rPr>
          <w:rStyle w:val="StyleUnderline"/>
        </w:rPr>
        <w:t>acquisition of nuclear weapons is always the best way to improve</w:t>
      </w:r>
      <w:r w:rsidRPr="00070C38">
        <w:rPr>
          <w:sz w:val="8"/>
        </w:rPr>
        <w:t xml:space="preserve"> a state’s </w:t>
      </w:r>
      <w:r w:rsidRPr="00070C38">
        <w:rPr>
          <w:rStyle w:val="StyleUnderline"/>
        </w:rPr>
        <w:t>security</w:t>
      </w:r>
      <w:r w:rsidRPr="00070C38">
        <w:rPr>
          <w:sz w:val="8"/>
        </w:rPr>
        <w:t xml:space="preserve">. </w:t>
      </w:r>
      <w:r w:rsidRPr="00070C38">
        <w:rPr>
          <w:rStyle w:val="StyleUnderline"/>
        </w:rPr>
        <w:t xml:space="preserve">Sometimes </w:t>
      </w:r>
      <w:r w:rsidRPr="003165E9">
        <w:rPr>
          <w:rStyle w:val="StyleUnderline"/>
          <w:highlight w:val="cyan"/>
        </w:rPr>
        <w:t>acquiring</w:t>
      </w:r>
      <w:r w:rsidRPr="00070C38">
        <w:rPr>
          <w:rStyle w:val="StyleUnderline"/>
        </w:rPr>
        <w:t xml:space="preserve"> nuclear weapons </w:t>
      </w:r>
      <w:r w:rsidRPr="003165E9">
        <w:rPr>
          <w:rStyle w:val="StyleUnderline"/>
          <w:highlight w:val="cyan"/>
        </w:rPr>
        <w:t xml:space="preserve">may be a </w:t>
      </w:r>
      <w:r w:rsidRPr="003165E9">
        <w:rPr>
          <w:rStyle w:val="Emphasis"/>
          <w:highlight w:val="cyan"/>
        </w:rPr>
        <w:t>bigger threat</w:t>
      </w:r>
      <w:r w:rsidRPr="003165E9">
        <w:rPr>
          <w:sz w:val="8"/>
          <w:highlight w:val="cyan"/>
        </w:rPr>
        <w:t xml:space="preserve"> </w:t>
      </w:r>
      <w:r w:rsidRPr="003165E9">
        <w:rPr>
          <w:rStyle w:val="StyleUnderline"/>
          <w:highlight w:val="cyan"/>
        </w:rPr>
        <w:t>to</w:t>
      </w:r>
      <w:r w:rsidRPr="00070C38">
        <w:rPr>
          <w:sz w:val="8"/>
        </w:rPr>
        <w:t xml:space="preserve"> a state’s</w:t>
      </w:r>
      <w:r w:rsidRPr="00070C38">
        <w:rPr>
          <w:rStyle w:val="StyleUnderline"/>
        </w:rPr>
        <w:t xml:space="preserve"> </w:t>
      </w:r>
      <w:r w:rsidRPr="003165E9">
        <w:rPr>
          <w:rStyle w:val="StyleUnderline"/>
          <w:highlight w:val="cyan"/>
        </w:rPr>
        <w:t>security</w:t>
      </w:r>
      <w:r w:rsidRPr="00070C38">
        <w:rPr>
          <w:sz w:val="8"/>
        </w:rPr>
        <w:t xml:space="preserve"> then to forgo them, </w:t>
      </w:r>
      <w:r w:rsidRPr="00070C38">
        <w:rPr>
          <w:rStyle w:val="StyleUnderline"/>
        </w:rPr>
        <w:t>because a</w:t>
      </w:r>
      <w:r w:rsidRPr="00070C38">
        <w:rPr>
          <w:sz w:val="8"/>
        </w:rPr>
        <w:t xml:space="preserve"> nuclear weapons </w:t>
      </w:r>
      <w:r w:rsidRPr="00070C38">
        <w:rPr>
          <w:rStyle w:val="StyleUnderline"/>
        </w:rPr>
        <w:t>programme may cause more distrust and tension among (potential) adversaries</w:t>
      </w:r>
      <w:r w:rsidRPr="00070C38">
        <w:rPr>
          <w:sz w:val="8"/>
        </w:rPr>
        <w:t xml:space="preserve"> than would be the case without a nuclear weapons programme. An adversary state may feel so threatened by the nuclear weapons programme that it will launch a military attack to prevent its adversary from acquiring them. Even more, the adversary state may react by developing nuclear weapons itself, thus creating a nuclear arms race and causing even more insecurity and instability in the region. When this may be expected, realists claim, states often refrain from starting a nuclear weapons programme.23 T.V. Paul labels this ‘prudential realism’. In his words, this is a ‘soft realist version’ acknowledging that ‘nations under certain circumstances may prudently forgo military capabilities that other states see as threatening. [...] States are security-conscious entities, but their military policies are driven by ‘most probable threat’ assessments, as opposed to the worst-case assessments offered by hard realism.’24 Moreover, some more nuanced realist approaches also try to explain the small percentage of states actually aiming for nuclear weapons by adding levels of insecurity into the theory. From this point of view, states that are involved in an intense and / or longstanding conflict will aim for nuclear weapons more easily then states within a lowintensity conflict and / or a relatively short period of insecurity.25 On the other hand, many examples can be found of states in intense conflict situations that never started a nuclear weapons programme. This, in turn, may be explained by an important variant of the realist school of thinking, which emphasizes the importance of security alliances. This variant has been one of the most supported theories for explaining nuclear (non-)proliferation during the Cold War – and even up to now many analysts favour the alliance explanation to account for nuclear (non-)proliferation dynamics. Instead of developing nuclear weapons to assure their security, proponents of this theory argue, states may also choose another option: seeking for an alliance with a nuclear weapons state that is willing to promise nuclear retaliation in case the nonnuclear ally will be (nuclear) attacked. This kind of security guarantee, often called a ‘nuclear umbrella’ or ‘positive security assurance’ makes a national nuclear weapons programme less necessary and the costs, difficulties, and risks associated with it can be avoided. The promise of retaliation by the nuclear armed ally functions as extended deterrence towards possible enemies.26 Critics of this alliance theory question the credibility of these extended deterrence guarantees. Extended deterrence may be more or less credible when it functions as deterrence against (overwhelming) conventional military threats, but would any nuclear weapons state risk nuclear warfare because of assisting a non-nuclear ally after an attack by another nuclear weapons state?27 Joseph Cirincione summarizes this credibility problem as follows: ‘National leaders will continue to ask themselves: ‘Would the President of the United States risk Washington to protect my capital city?’’28 Moreover, the reliance on nuclear-armed allies seems to contradict the base realist assumption of self-reliance. Jacques Hymans formulates this contradiction in this way: ‘At the very core of realism lies the notion that friends today may become enemies tomorrow. [...] Thus, the dominant strategy of states is to go for the bomb themselves and thus avoid any pleasant surprises.’29 The so-called Neo-realist theory, developed since the 1970s, combines the importance of security guarantees with the dimension of the international system: whether this system is unipolar, bipolar, or multipolar will influence the value of security guarantees. In a bipolar world like the Cold War era, neo-realists claim, security guarantees by one of the two superpowers will generally solve any security concern of other states. In a multipolar world, which arose after the end of the Cold War, the stabilizing role of security guarantees by superpowers is loosened because these superpowers themselves have become relatively less powerful.30 In a multipolar world states tend to start their own nuclear weapons programme more easily. Neo-realists nowadays have to admit, however, that the number of newly started nuclear programmes after the end of the Cold War has not been that impressive. Another rather modern realist way to defend the security motivation as principal factor explaining nuclear (non-)proliferation against its critics, has been the ‘opaque proliferation’ discussion.31 Especially since the 1990s the concept of ‘opacity’, ‘latency’, or ‘ambiguity’ has become more popular in nuclear proliferation studies. Especially realist thinkers turn around the argument that many states are able to build nuclear weapons, but never did so. They contend that several of these nuclear weapons capable states did, indeed, never develop nuclear weapons up to their final stage – in the end resulting in testing them – but that they in fact developed nuclear weapons without testing them, or at least developed the means to be able to build nuclear weapons in a very short timeframe. This is also called ‘threshold capacity’ – it takes little time to pass the threshold of nuclear weapons possession. This way, there are more nuclear weapons states in the world then is usually assumed. This assumption can be used to refute the criticism on the realist view on nuclear (non-)proliferation motivations.32 An additional phenomenon regarding the security imperative which is sometimes mentioned by academics is that nuclear weapons may provide deterrence against larger states and / or groups of states, but not necessarily against smaller, non-nuclear enemies. In this regard, much-mentioned examples of non-nuclear parties that waged war against nuclear weapons states are Vietnam against the United States, Chechnya against the Russian Federation, and Argentina against the United Kingdom (during the Falklands War). Apparently, nuclear weapons are not a hundred percent reliable security guarantee against any military attacks.33 One may even argue, as Robert Rothstein did in 1966, that the argument that nuclear weapons offer security is hard to prove at all. Rothstein writes that ‘It is the impact of nuclear weapons which is most ambiguous and uncertain. Presumably they are designed to deter any enemy from aggressive actions. But in the circumstances we can only be sure when they fail, for the relationship between successful deterrence and nuclear weapons is hardly clear. Obviously the enemy might never have intended to attack at all or, conversely, could have intended to attack but been deterred by other factors present in the situation. The security argument is thus entirely hypothetical. It concerns what the defender thinks he has achieved in felt security, not what he actually has achieved.’34 Recent research by Ward Wilson also concludes that there is no evidence in history that nuclear weapons deter enemies to start any conflict: ‘[...] many people take the peace that’s being experienced over the past sixty years as significant proof of the power of nuclear deterrence. But there are some problems. First, proving the something by using the absence of something is tricky. Second, there are other factors that can adequately account for this period of peace [...].’35 Last but not least, it should be mentioned that few researchers completely reject the importance of security considerations as influencing (non-)proliferation dynamics. Many analysts recognize that perceptions of external insecurity among state leaderships are a necessary condition for decisions to start a nuclear weapons programme, but that this condition alone is inadequate for explaining these decisions; other motivational factors have to be combined with the security motive.36 International Norms and Perceptions The third group of motivations for states to acquire or not acquire nuclear weapons is in this article titled ‘International Norms and Perceptions’. This cluster consists of various theories focusing on the role of perceptions among states on the influence that nuclear weapons could have on their position in the international community. On the one hand, these perceptions can be influenced by </w:t>
      </w:r>
      <w:r w:rsidRPr="003165E9">
        <w:rPr>
          <w:rStyle w:val="Emphasis"/>
          <w:highlight w:val="cyan"/>
        </w:rPr>
        <w:t>international</w:t>
      </w:r>
      <w:r w:rsidRPr="00070C38">
        <w:rPr>
          <w:rStyle w:val="Emphasis"/>
        </w:rPr>
        <w:t xml:space="preserve">ly shared </w:t>
      </w:r>
      <w:r w:rsidRPr="003165E9">
        <w:rPr>
          <w:rStyle w:val="Emphasis"/>
          <w:highlight w:val="cyan"/>
        </w:rPr>
        <w:t>norms</w:t>
      </w:r>
      <w:r w:rsidRPr="00070C38">
        <w:rPr>
          <w:sz w:val="8"/>
        </w:rPr>
        <w:t xml:space="preserve"> that </w:t>
      </w:r>
      <w:r w:rsidRPr="003165E9">
        <w:rPr>
          <w:rStyle w:val="StyleUnderline"/>
          <w:highlight w:val="cyan"/>
        </w:rPr>
        <w:t>make</w:t>
      </w:r>
      <w:r w:rsidRPr="00070C38">
        <w:rPr>
          <w:rStyle w:val="StyleUnderline"/>
        </w:rPr>
        <w:t xml:space="preserve"> the </w:t>
      </w:r>
      <w:r w:rsidRPr="003165E9">
        <w:rPr>
          <w:rStyle w:val="StyleUnderline"/>
          <w:highlight w:val="cyan"/>
        </w:rPr>
        <w:t>acquisition</w:t>
      </w:r>
      <w:r w:rsidRPr="00070C38">
        <w:rPr>
          <w:rStyle w:val="StyleUnderline"/>
        </w:rPr>
        <w:t xml:space="preserve"> of nuclear weapons </w:t>
      </w:r>
      <w:r w:rsidRPr="003165E9">
        <w:rPr>
          <w:rStyle w:val="StyleUnderline"/>
          <w:highlight w:val="cyan"/>
        </w:rPr>
        <w:t>less attractive</w:t>
      </w:r>
      <w:r w:rsidRPr="00070C38">
        <w:rPr>
          <w:rStyle w:val="StyleUnderline"/>
        </w:rPr>
        <w:t xml:space="preserve"> – especially those</w:t>
      </w:r>
      <w:r w:rsidRPr="00070C38">
        <w:rPr>
          <w:sz w:val="8"/>
        </w:rPr>
        <w:t xml:space="preserve"> norms institutionalized </w:t>
      </w:r>
      <w:r w:rsidRPr="00070C38">
        <w:rPr>
          <w:rStyle w:val="StyleUnderline"/>
        </w:rPr>
        <w:t>in</w:t>
      </w:r>
      <w:r w:rsidRPr="00070C38">
        <w:rPr>
          <w:sz w:val="8"/>
        </w:rPr>
        <w:t xml:space="preserve"> </w:t>
      </w:r>
      <w:r w:rsidRPr="00070C38">
        <w:rPr>
          <w:rStyle w:val="StyleUnderline"/>
        </w:rPr>
        <w:t>international treaties like the</w:t>
      </w:r>
      <w:r w:rsidRPr="00070C38">
        <w:rPr>
          <w:sz w:val="8"/>
        </w:rPr>
        <w:t xml:space="preserve"> Nuclear Non-Proliferation Treaty (</w:t>
      </w:r>
      <w:r w:rsidRPr="00070C38">
        <w:rPr>
          <w:rStyle w:val="StyleUnderline"/>
        </w:rPr>
        <w:t>NPT</w:t>
      </w:r>
      <w:r w:rsidRPr="00070C38">
        <w:rPr>
          <w:sz w:val="8"/>
        </w:rPr>
        <w:t xml:space="preserve">). On the other hand, some of these perceptions may make nuclear weapons more favourable, because states may consider these weapons as increasing their status and prestige. Due to the nonproliferation norms, however, </w:t>
      </w:r>
      <w:r w:rsidRPr="003165E9">
        <w:rPr>
          <w:rStyle w:val="Emphasis"/>
          <w:highlight w:val="cyan"/>
        </w:rPr>
        <w:t>status and prestige</w:t>
      </w:r>
      <w:r w:rsidRPr="00070C38">
        <w:rPr>
          <w:sz w:val="8"/>
        </w:rPr>
        <w:t xml:space="preserve"> </w:t>
      </w:r>
      <w:r w:rsidRPr="00070C38">
        <w:rPr>
          <w:rStyle w:val="StyleUnderline"/>
        </w:rPr>
        <w:t>may</w:t>
      </w:r>
      <w:r w:rsidRPr="00070C38">
        <w:rPr>
          <w:sz w:val="8"/>
        </w:rPr>
        <w:t xml:space="preserve"> also </w:t>
      </w:r>
      <w:r w:rsidRPr="00070C38">
        <w:rPr>
          <w:rStyle w:val="StyleUnderline"/>
        </w:rPr>
        <w:t xml:space="preserve">be perceived to </w:t>
      </w:r>
      <w:r w:rsidRPr="003165E9">
        <w:rPr>
          <w:rStyle w:val="Emphasis"/>
          <w:highlight w:val="cyan"/>
        </w:rPr>
        <w:t>increase by foregoing</w:t>
      </w:r>
      <w:r w:rsidRPr="00070C38">
        <w:rPr>
          <w:rStyle w:val="Emphasis"/>
        </w:rPr>
        <w:t xml:space="preserve"> nuclear weapons</w:t>
      </w:r>
      <w:r w:rsidRPr="00070C38">
        <w:rPr>
          <w:sz w:val="8"/>
        </w:rPr>
        <w:t xml:space="preserve">. The literature on norms and perceptions on nuclear (non- )proliferation dynamics is rather modest37, mostly because this area of research is relatively young. Although especially prestige as a factor of influence on (non- )proliferation has been acknowledged early in the nuclear era already, in-depth research on norms and perceptions as motivational factors for nuclear weapons has been very limited before the 2000s. The motivational factor of international norms regarding states’ decisions towards nuclear weapons (non-)acquisition may be classified in several theoretical schools within the studies of International Relations. Most authors label the focus on norms as Constructivism38, but when combined with the norm-setting role of institutions and treaties, it could also be labelled as Liberalism, Neoliberalism or Neoliberal Institutionalism.39 Some researchers label it as Utilitarianism.40 Although there is a difference in focus among these theoretical schools, in this article they are all grouped into the ‘International Norms and Perceptions’ factor. This is conceivable because all theories included in this group are focussing on the normative environment41 for states in general. It should be noticed that some aspects of Constructivist, Liberal or Neoliberal theories will be incorporated in the fourth motivational factor of this article: the Domestic Political Context. Especially theories on the economic outlook of state leaders are considered to belong to the (Neo-)Liberalist school as well42, yet this article considers these particular theories as more domestically driven (improving the national economy) than to be motivated by a wish to adhere to international norms. The norms theory in (non-)proliferation studies claims that decisions regarding nuclear weapons serve important symbolic functions, depending on the perceived identity of the state (as well as shaping this identity itself). Decisions in this regard are determined by deeper norms and beliefs about what is legitimate and appropriate in international relations. The most significant behavioural norm regarding nuclear weapons is embodied in the international non-proliferation regime consisting of several multilateral treaties and United Nations resolutions, with the almost universal acceptance of the Nuclear Non-Proliferation Treaty (NPT) as its core.43 Jacques Hymans lucidly summarizes the effect of this non-proliferation regime as follows: ‘Most states think of themselves as, and want to be seen as, good international citizens. Thanks at least in part to the non-proliferation regime, there is today a widespread acceptance by states that good international citizens do not build nuclear arsenals. Therefore, the overwhelming majority of states have in fact not gone nuclear.’44 A recent publication by Harald Müller and Andreas Schmidt makes strong claims on the norm-setting impact of the NPT. Before the NPT entered into force in 1970, they write, more than two-fifths of the states that possessed the required capability to start nuclear weapons activities did so. In the meantime, only a fraction of these states renounced their nuclear programmes. After the NPT altered the normative environment, however, the situation changed. Since 1970, less than 15 percent of the states that have the capacity to build nuclear weapons did actually start such a programme. Even more important, they argue, is that since 1970 almost 70 percent of all states that once started a nuclear weapons programme ended this programme.45 The authors explain this phenomenon by three ways in which the emergence of </w:t>
      </w:r>
      <w:r w:rsidRPr="00070C38">
        <w:rPr>
          <w:rStyle w:val="StyleUnderline"/>
        </w:rPr>
        <w:t>international norms influence the behaviour of states</w:t>
      </w:r>
      <w:r w:rsidRPr="00070C38">
        <w:rPr>
          <w:sz w:val="8"/>
        </w:rPr>
        <w:t xml:space="preserve">. First, the non-proliferation </w:t>
      </w:r>
      <w:r w:rsidRPr="003165E9">
        <w:rPr>
          <w:rStyle w:val="StyleUnderline"/>
          <w:highlight w:val="cyan"/>
        </w:rPr>
        <w:t>norms changed</w:t>
      </w:r>
      <w:r w:rsidRPr="00070C38">
        <w:rPr>
          <w:rStyle w:val="StyleUnderline"/>
        </w:rPr>
        <w:t xml:space="preserve"> the </w:t>
      </w:r>
      <w:r w:rsidRPr="003165E9">
        <w:rPr>
          <w:rStyle w:val="Emphasis"/>
          <w:highlight w:val="cyan"/>
        </w:rPr>
        <w:t>costs-benefit</w:t>
      </w:r>
      <w:r w:rsidRPr="00070C38">
        <w:rPr>
          <w:rStyle w:val="Emphasis"/>
        </w:rPr>
        <w:t xml:space="preserve">s </w:t>
      </w:r>
      <w:r w:rsidRPr="003165E9">
        <w:rPr>
          <w:rStyle w:val="Emphasis"/>
          <w:highlight w:val="cyan"/>
        </w:rPr>
        <w:t>calculations</w:t>
      </w:r>
      <w:r w:rsidRPr="00070C38">
        <w:rPr>
          <w:sz w:val="8"/>
        </w:rPr>
        <w:t xml:space="preserve"> </w:t>
      </w:r>
      <w:r w:rsidRPr="00070C38">
        <w:rPr>
          <w:rStyle w:val="StyleUnderline"/>
        </w:rPr>
        <w:t>by states</w:t>
      </w:r>
      <w:r w:rsidRPr="00070C38">
        <w:rPr>
          <w:sz w:val="8"/>
        </w:rPr>
        <w:t xml:space="preserve">. </w:t>
      </w:r>
      <w:r w:rsidRPr="00070C38">
        <w:rPr>
          <w:rStyle w:val="StyleUnderline"/>
        </w:rPr>
        <w:t>Because of the broad supported non-prolif</w:t>
      </w:r>
      <w:r w:rsidRPr="00070C38">
        <w:rPr>
          <w:sz w:val="8"/>
        </w:rPr>
        <w:t xml:space="preserve">eration </w:t>
      </w:r>
      <w:r w:rsidRPr="00070C38">
        <w:rPr>
          <w:rStyle w:val="StyleUnderline"/>
        </w:rPr>
        <w:t>regime</w:t>
      </w:r>
      <w:r w:rsidRPr="00070C38">
        <w:rPr>
          <w:sz w:val="8"/>
        </w:rPr>
        <w:t xml:space="preserve">, </w:t>
      </w:r>
      <w:r w:rsidRPr="00070C38">
        <w:rPr>
          <w:rStyle w:val="StyleUnderline"/>
        </w:rPr>
        <w:t>including</w:t>
      </w:r>
      <w:r w:rsidRPr="00070C38">
        <w:rPr>
          <w:sz w:val="8"/>
        </w:rPr>
        <w:t xml:space="preserve"> its </w:t>
      </w:r>
      <w:r w:rsidRPr="00070C38">
        <w:rPr>
          <w:rStyle w:val="StyleUnderline"/>
        </w:rPr>
        <w:t>verification and export control</w:t>
      </w:r>
      <w:r w:rsidRPr="00070C38">
        <w:rPr>
          <w:sz w:val="8"/>
        </w:rPr>
        <w:t xml:space="preserve"> policies, </w:t>
      </w:r>
      <w:r w:rsidRPr="00070C38">
        <w:rPr>
          <w:rStyle w:val="StyleUnderline"/>
        </w:rPr>
        <w:t>developing nuclear weapons will be more difficult and costly</w:t>
      </w:r>
      <w:r w:rsidRPr="00070C38">
        <w:rPr>
          <w:sz w:val="8"/>
        </w:rPr>
        <w:t xml:space="preserve"> (technically, financially, and politically). Second, </w:t>
      </w:r>
      <w:r w:rsidRPr="00070C38">
        <w:rPr>
          <w:rStyle w:val="StyleUnderline"/>
        </w:rPr>
        <w:t>the international norms affect the national balance</w:t>
      </w:r>
      <w:r w:rsidRPr="00070C38">
        <w:rPr>
          <w:sz w:val="8"/>
        </w:rPr>
        <w:t xml:space="preserve"> </w:t>
      </w:r>
      <w:r w:rsidRPr="00070C38">
        <w:rPr>
          <w:rStyle w:val="StyleUnderline"/>
        </w:rPr>
        <w:t>of power between groups</w:t>
      </w:r>
      <w:r w:rsidRPr="00070C38">
        <w:rPr>
          <w:sz w:val="8"/>
        </w:rPr>
        <w:t xml:space="preserve"> (within the government as well as the elite in general) when they differ in opinion on whether or not to develop nuclear weapons. Third, and </w:t>
      </w:r>
      <w:r w:rsidRPr="00070C38">
        <w:rPr>
          <w:rStyle w:val="StyleUnderline"/>
        </w:rPr>
        <w:t>according to</w:t>
      </w:r>
      <w:r w:rsidRPr="00070C38">
        <w:rPr>
          <w:sz w:val="8"/>
        </w:rPr>
        <w:t xml:space="preserve"> </w:t>
      </w:r>
      <w:r w:rsidRPr="00070C38">
        <w:rPr>
          <w:rStyle w:val="StyleUnderline"/>
        </w:rPr>
        <w:t>Müller and Schmidt</w:t>
      </w:r>
      <w:r w:rsidRPr="00070C38">
        <w:rPr>
          <w:sz w:val="8"/>
        </w:rPr>
        <w:t xml:space="preserve"> most importantly, </w:t>
      </w:r>
      <w:r w:rsidRPr="00070C38">
        <w:rPr>
          <w:rStyle w:val="StyleUnderline"/>
        </w:rPr>
        <w:t xml:space="preserve">the international norms </w:t>
      </w:r>
      <w:r w:rsidRPr="00070C38">
        <w:rPr>
          <w:rStyle w:val="Emphasis"/>
        </w:rPr>
        <w:t>change the assumptions about what is appropriate state behaviour</w:t>
      </w:r>
      <w:r w:rsidRPr="00070C38">
        <w:rPr>
          <w:sz w:val="8"/>
        </w:rPr>
        <w:t xml:space="preserve">. The emergence of the non-proliferation norms made clear that </w:t>
      </w:r>
      <w:r w:rsidRPr="00070C38">
        <w:rPr>
          <w:rStyle w:val="StyleUnderline"/>
        </w:rPr>
        <w:t xml:space="preserve">developing nuclear weapons is decisively </w:t>
      </w:r>
      <w:r w:rsidRPr="00070C38">
        <w:rPr>
          <w:rStyle w:val="Emphasis"/>
        </w:rPr>
        <w:t>not ‘what states do’</w:t>
      </w:r>
      <w:r w:rsidRPr="00070C38">
        <w:rPr>
          <w:sz w:val="8"/>
        </w:rPr>
        <w:t xml:space="preserve">, even when faced with, for example, security problems.46 Other analyses also warn that it is difficult to prove a causal relationship between support for the NPT and the restraint of (capable) states to develop nuclear weapons. One might assume, these experts argue, that states that ratified the NPT simply did not intend to develop weapons beforehand, instead of signing the NPT under pressure of the norm while actually wishing for nuclear weapons. One may claim that states that ratified the NPT are less likely to acquire nuclear weapons, but it is not clear at all that they are less likely to do so as a consequence of having ratified the treaty.47 Moreover, critics of the norms theory put forward that determined proliferators will do whatever it takes to acquire nuclear weapons and that international norms are probably the least obstacle. It is hard to prove that the NPT did stop states from acquiring nuclear weapons, but there are enough cases to prove that the NPT does not automatically stop states to do so – North Korea, Iran and Syria are examples of states that ratified the NPT but still started a nuclear weapons programme.48 Proponents of the ‘opaque proliferation’ theory, discussed above, claim that the non-proliferation regime only made nuclear weapons programmes less visible because states wishing for these weapons behave even more secretively than before.49 Contrary to the ‘negative’ norms regarding nuclear weapons, also ‘positive’ norms exist, following which nuclear weapons offer prestige and great power status. Agatha Wong-Frazer describes the possession of nuclear weapons as ‘a token entitling the holder to claim a certain major power status’.50 As long as other states adhere to these ‘positive’ norms, maybe even without being aware, the status and prestige of nuclear weapons may offer the possessor more diplomatic leverage, or, in other words, more enhanced international bargaining power, towards these states.51 This kind of positive perceptions of nuclear weapons is regularly labelled as ‘symbolism’, because the weapons are not regarded positively because of their actual usefulness as military weapons, but more because of their symbolic value. Nuclear weapons are, in the perception of some observers, used to show how modern, technological advanced, prestigious, powerful, and/or sovereign the owner state is.52 Just like the non-proliferation norms, these positive norms regarding nuclear weapons possession are linked to a state’s identity, self-image and (desired) position in the international community. Karsten Frey names the positive and negative norms ‘the nuclear taboo’ and ‘the nuclear myth’ respectively.53 Some analysts consider ‘mythmakers’ as an important factor influencing nuclear weapons related decisions – in this article their role </w:t>
      </w:r>
      <w:r w:rsidRPr="00070C38">
        <w:rPr>
          <w:sz w:val="8"/>
        </w:rPr>
        <w:lastRenderedPageBreak/>
        <w:t>will be discussed in the cluster on the domestic political context. Instead of using the term ‘myths’, this article prefers to use the term ‘perceptions’ for this positive norms on nuclear weapons. ‘Myths’ have the connotation of being untrue, while one may argue that nuclear weapons truly give a state more international standing. Next to prestige in the sense of great power status and modernity states may also be motivated to start a nuclear weapons programme just to ‘gain attention’. When a state wants ‘to be taken seriously’ by other states but has little to offer, pursuing nuclear weapons will attract attention for sure – maybe in a negative way, but still: attention is attention. Nuclear weapons – or only the demonstrated intention to acquire them – may offer states more international status than they would normally have, which in turn may lead to diplomatic, political and economic benefits.54 Domestic political context The fourth cluster of factors influencing nuclear weapons motivations is in this article entitled ‘domestic political context’. The grouping of factors under this title is more or less copied from Philipp Bleek, who uses the terminology of ‘domestic politics’ for a same kind of cluster.55 The present article prefers, however, to combine Bleek’s terminology with the concept ‘domestic context’ which is used by William Potter56 , merging it into ‘domestic political context’. By adding the word ‘political’, domestic factors like culture, geographical situation or technological capabilities are excluded. This cluster of domestic political context factors has many dimensions. Although one may criticize the diversity of this cluster, in fact the various dimensions can all be brought back to the domestic political situation in any state. The international situation – security, treaties, norms – has nothing to do with it directly, except maybe for how this situation is perceived and / or exploited by certain domestic actors. Focussing on domestic political factors as drivers for decisions to acquire or forgo nuclear weapons is a relatively new branch of nuclear (non-)proliferation research. Although the domestic political context is mentioned in some older literature as (potentially) influential57, the more in-depth research into this subject dates from the 2000s. Sagan in 1996-1997 had yet to signal that there existed no well-developed political theory of nuclear weapons proliferation identifying how these domestic factors actually may influence decisions in this regard58, but ten years later two pioneering studies were published by Jacques Hymans and Etel Solingen; these studies will be described hereafter. Even nowadays, the number of studies on domestic factors influencing nuclear weapons (non-)proliferation is quite modest and the need for a more sophisticated understanding of the domestic context is still being emphasized in recent literature.59 A factor that is sometimes mentioned in literature on (non-)proliferation dynamics, but on which no in-depth research is known, is domestic turmoil that is perceived as threatening the power of the state leadership. States facing domestic tensions may use a nuclear weapons programme – and the international condemning reactions on it – as a method of diversion. Nuclear weapons programmes may respond to, or even bolster, nationalist sentiments and international negative reactions may cause a ‘rallying around the flag’ effect, ending domestic dissensions for some time. By diverting public attention from unfavourable domestic issues, the regime could strengthen its position.60 Related to this domestic turmoil aspect, Kurt Campbell introduced the term ‘regime pessimism’ as a factor of potential influence on nuclear weapons proliferation. He argues that especially ‘states in decline’ tend to consider developing nuclear weapons because they ‘often suffer from a kind of societal insecurity over future economic and security shortfalls.’ Due to this ‘regime pessimism’ states may use a nuclear weapons programme to prevent the state sinking into oblivion or being overshadowed by (regional) rival states.61 Another factor grouped in this ‘domestic political context’ cluster is the regime type of countries. In International Relations studies there exists a substantial number of studies suggesting that democracies are less likely to engage in armed conflict against each other compared to autocracies, and some authors have suggested that this may also be the case regarding the development of nuclear weapons. Some researchers that studied this hypothesis conclude that democracies are less likely to develop nuclear weapons, and they link this trend to the international norms and perceptions factor. Müller and Schmidt, for example, argue that ‘</w:t>
      </w:r>
      <w:r w:rsidRPr="003165E9">
        <w:rPr>
          <w:rStyle w:val="Emphasis"/>
          <w:highlight w:val="cyan"/>
        </w:rPr>
        <w:t>democracies</w:t>
      </w:r>
      <w:r w:rsidRPr="003165E9">
        <w:rPr>
          <w:sz w:val="8"/>
          <w:highlight w:val="cyan"/>
        </w:rPr>
        <w:t xml:space="preserve"> </w:t>
      </w:r>
      <w:r w:rsidRPr="003165E9">
        <w:rPr>
          <w:rStyle w:val="StyleUnderline"/>
          <w:highlight w:val="cyan"/>
        </w:rPr>
        <w:t>show a</w:t>
      </w:r>
      <w:r w:rsidRPr="00070C38">
        <w:rPr>
          <w:rStyle w:val="StyleUnderline"/>
        </w:rPr>
        <w:t xml:space="preserve"> relatively </w:t>
      </w:r>
      <w:r w:rsidRPr="003165E9">
        <w:rPr>
          <w:rStyle w:val="StyleUnderline"/>
          <w:highlight w:val="cyan"/>
        </w:rPr>
        <w:t>higher probability to abide</w:t>
      </w:r>
      <w:r w:rsidRPr="00070C38">
        <w:rPr>
          <w:rStyle w:val="StyleUnderline"/>
        </w:rPr>
        <w:t xml:space="preserve"> by the rule of law </w:t>
      </w:r>
      <w:r w:rsidRPr="003165E9">
        <w:rPr>
          <w:rStyle w:val="StyleUnderline"/>
          <w:highlight w:val="cyan"/>
        </w:rPr>
        <w:t>and</w:t>
      </w:r>
      <w:r w:rsidRPr="00070C38">
        <w:rPr>
          <w:rStyle w:val="StyleUnderline"/>
        </w:rPr>
        <w:t xml:space="preserve"> to take efforts to </w:t>
      </w:r>
      <w:r w:rsidRPr="003165E9">
        <w:rPr>
          <w:rStyle w:val="StyleUnderline"/>
          <w:highlight w:val="cyan"/>
        </w:rPr>
        <w:t xml:space="preserve">be </w:t>
      </w:r>
      <w:r w:rsidRPr="003165E9">
        <w:rPr>
          <w:rStyle w:val="Emphasis"/>
          <w:highlight w:val="cyan"/>
        </w:rPr>
        <w:t>good international citizens</w:t>
      </w:r>
      <w:r w:rsidRPr="00070C38">
        <w:rPr>
          <w:sz w:val="8"/>
        </w:rPr>
        <w:t xml:space="preserve">.’ It should be acknowledged, they admit, that </w:t>
      </w:r>
      <w:r w:rsidRPr="00070C38">
        <w:rPr>
          <w:rStyle w:val="StyleUnderline"/>
        </w:rPr>
        <w:t>faithful norms observation is also common</w:t>
      </w:r>
      <w:r w:rsidRPr="00070C38">
        <w:rPr>
          <w:sz w:val="8"/>
        </w:rPr>
        <w:t xml:space="preserve"> behaviour </w:t>
      </w:r>
      <w:r w:rsidRPr="00070C38">
        <w:rPr>
          <w:rStyle w:val="StyleUnderline"/>
        </w:rPr>
        <w:t>among</w:t>
      </w:r>
      <w:r w:rsidRPr="00070C38">
        <w:rPr>
          <w:sz w:val="8"/>
        </w:rPr>
        <w:t xml:space="preserve"> </w:t>
      </w:r>
      <w:r w:rsidRPr="00070C38">
        <w:rPr>
          <w:rStyle w:val="Emphasis"/>
        </w:rPr>
        <w:t>autocracies</w:t>
      </w:r>
      <w:r w:rsidRPr="00070C38">
        <w:rPr>
          <w:sz w:val="8"/>
        </w:rPr>
        <w:t>. ‘</w:t>
      </w:r>
      <w:r w:rsidRPr="00070C38">
        <w:rPr>
          <w:rStyle w:val="StyleUnderline"/>
        </w:rPr>
        <w:t>Abiding by</w:t>
      </w:r>
      <w:r w:rsidRPr="00070C38">
        <w:rPr>
          <w:sz w:val="8"/>
        </w:rPr>
        <w:t xml:space="preserve"> </w:t>
      </w:r>
      <w:r w:rsidRPr="00070C38">
        <w:rPr>
          <w:rStyle w:val="Emphasis"/>
        </w:rPr>
        <w:t>i</w:t>
      </w:r>
      <w:r w:rsidRPr="00070C38">
        <w:rPr>
          <w:sz w:val="8"/>
        </w:rPr>
        <w:t xml:space="preserve">nternational </w:t>
      </w:r>
      <w:r w:rsidRPr="00070C38">
        <w:rPr>
          <w:rStyle w:val="Emphasis"/>
        </w:rPr>
        <w:t>law</w:t>
      </w:r>
      <w:r w:rsidRPr="00070C38">
        <w:rPr>
          <w:sz w:val="8"/>
        </w:rPr>
        <w:t xml:space="preserve"> </w:t>
      </w:r>
      <w:r w:rsidRPr="00070C38">
        <w:rPr>
          <w:rStyle w:val="StyleUnderline"/>
        </w:rPr>
        <w:t>and its established norms is, by and large, normal behaviour in the international society of states</w:t>
      </w:r>
      <w:r w:rsidRPr="00070C38">
        <w:rPr>
          <w:sz w:val="8"/>
        </w:rPr>
        <w:t>. However, some nondemocracies are more likely to end up in the minority that deviates from this normalcy. Totalitarian states with a power-seeking or paranoid leadership are more likely to breach their obligations openly or clandestinely.’62</w:t>
      </w:r>
    </w:p>
    <w:p w14:paraId="66CF5B87" w14:textId="77777777" w:rsidR="00EB5DF4" w:rsidRPr="00070C38" w:rsidRDefault="00EB5DF4" w:rsidP="00EB5DF4">
      <w:pPr>
        <w:pStyle w:val="Heading4"/>
        <w:rPr>
          <w:rFonts w:cs="Times New Roman"/>
        </w:rPr>
      </w:pPr>
      <w:r w:rsidRPr="00070C38">
        <w:rPr>
          <w:rFonts w:cs="Times New Roman"/>
        </w:rPr>
        <w:t xml:space="preserve">Prolif is </w:t>
      </w:r>
      <w:r w:rsidRPr="00070C38">
        <w:rPr>
          <w:rFonts w:cs="Times New Roman"/>
          <w:u w:val="single"/>
        </w:rPr>
        <w:t>slow</w:t>
      </w:r>
      <w:r w:rsidRPr="00070C38">
        <w:rPr>
          <w:rFonts w:cs="Times New Roman"/>
        </w:rPr>
        <w:t xml:space="preserve">, doesn’t </w:t>
      </w:r>
      <w:r w:rsidRPr="00070C38">
        <w:rPr>
          <w:rFonts w:cs="Times New Roman"/>
          <w:u w:val="single"/>
        </w:rPr>
        <w:t>cascade</w:t>
      </w:r>
      <w:r w:rsidRPr="00070C38">
        <w:rPr>
          <w:rFonts w:cs="Times New Roman"/>
        </w:rPr>
        <w:t xml:space="preserve">, and </w:t>
      </w:r>
      <w:r w:rsidRPr="00070C38">
        <w:rPr>
          <w:rFonts w:cs="Times New Roman"/>
          <w:u w:val="single"/>
        </w:rPr>
        <w:t>doesn’t cause conflict</w:t>
      </w:r>
    </w:p>
    <w:p w14:paraId="3BF74513" w14:textId="77777777" w:rsidR="00EB5DF4" w:rsidRPr="00070C38" w:rsidRDefault="00EB5DF4" w:rsidP="00EB5DF4">
      <w:r w:rsidRPr="00070C38">
        <w:t xml:space="preserve">Dr. Denise </w:t>
      </w:r>
      <w:r w:rsidRPr="00070C38">
        <w:rPr>
          <w:rStyle w:val="Style13ptBold"/>
        </w:rPr>
        <w:t>DeGarmo 11</w:t>
      </w:r>
      <w:r w:rsidRPr="00070C38">
        <w:t>, Professor of International Relations at Southern Illinois University, “Proliferation Leads to Peace”</w:t>
      </w:r>
    </w:p>
    <w:p w14:paraId="1821CD7C" w14:textId="77777777" w:rsidR="00EB5DF4" w:rsidRPr="00070C38" w:rsidRDefault="00EB5DF4" w:rsidP="00EB5DF4">
      <w:pPr>
        <w:rPr>
          <w:sz w:val="16"/>
          <w:shd w:val="clear" w:color="auto" w:fill="FFFFFF"/>
        </w:rPr>
      </w:pPr>
      <w:r w:rsidRPr="00070C38">
        <w:rPr>
          <w:sz w:val="16"/>
          <w:shd w:val="clear" w:color="auto" w:fill="FFFFFF"/>
        </w:rPr>
        <w:t xml:space="preserve">Unfortunately, while </w:t>
      </w:r>
      <w:r w:rsidRPr="003165E9">
        <w:rPr>
          <w:highlight w:val="cyan"/>
          <w:u w:val="single"/>
          <w:shd w:val="clear" w:color="auto" w:fill="FFFFFF"/>
        </w:rPr>
        <w:t>the fear of prolif</w:t>
      </w:r>
      <w:r w:rsidRPr="00070C38">
        <w:rPr>
          <w:u w:val="single"/>
          <w:shd w:val="clear" w:color="auto" w:fill="FFFFFF"/>
        </w:rPr>
        <w:t xml:space="preserve">eration </w:t>
      </w:r>
      <w:r w:rsidRPr="003165E9">
        <w:rPr>
          <w:highlight w:val="cyan"/>
          <w:u w:val="single"/>
          <w:shd w:val="clear" w:color="auto" w:fill="FFFFFF"/>
        </w:rPr>
        <w:t>is</w:t>
      </w:r>
      <w:r w:rsidRPr="00070C38">
        <w:rPr>
          <w:u w:val="single"/>
          <w:shd w:val="clear" w:color="auto" w:fill="FFFFFF"/>
        </w:rPr>
        <w:t xml:space="preserve"> pervasive, it is </w:t>
      </w:r>
      <w:r w:rsidRPr="003165E9">
        <w:rPr>
          <w:highlight w:val="cyan"/>
          <w:u w:val="single"/>
          <w:shd w:val="clear" w:color="auto" w:fill="FFFFFF"/>
        </w:rPr>
        <w:t>unfounded and lacks</w:t>
      </w:r>
      <w:r w:rsidRPr="00070C38">
        <w:rPr>
          <w:u w:val="single"/>
          <w:shd w:val="clear" w:color="auto" w:fill="FFFFFF"/>
        </w:rPr>
        <w:t xml:space="preserve"> an </w:t>
      </w:r>
      <w:r w:rsidRPr="003165E9">
        <w:rPr>
          <w:highlight w:val="cyan"/>
          <w:u w:val="single"/>
          <w:shd w:val="clear" w:color="auto" w:fill="FFFFFF"/>
        </w:rPr>
        <w:t>understanding of</w:t>
      </w:r>
      <w:r w:rsidRPr="00070C38">
        <w:rPr>
          <w:u w:val="single"/>
          <w:shd w:val="clear" w:color="auto" w:fill="FFFFFF"/>
        </w:rPr>
        <w:t xml:space="preserve"> the </w:t>
      </w:r>
      <w:r w:rsidRPr="003165E9">
        <w:rPr>
          <w:highlight w:val="cyan"/>
          <w:u w:val="single"/>
          <w:shd w:val="clear" w:color="auto" w:fill="FFFFFF"/>
        </w:rPr>
        <w:t>evidence</w:t>
      </w:r>
      <w:r w:rsidRPr="00070C38">
        <w:rPr>
          <w:u w:val="single"/>
          <w:shd w:val="clear" w:color="auto" w:fill="FFFFFF"/>
        </w:rPr>
        <w:t xml:space="preserve">. Nuclear </w:t>
      </w:r>
      <w:r w:rsidRPr="003165E9">
        <w:rPr>
          <w:highlight w:val="cyan"/>
          <w:u w:val="single"/>
          <w:shd w:val="clear" w:color="auto" w:fill="FFFFFF"/>
        </w:rPr>
        <w:t>prolif</w:t>
      </w:r>
      <w:r w:rsidRPr="00070C38">
        <w:rPr>
          <w:u w:val="single"/>
          <w:shd w:val="clear" w:color="auto" w:fill="FFFFFF"/>
        </w:rPr>
        <w:t xml:space="preserve">eration </w:t>
      </w:r>
      <w:r w:rsidRPr="003165E9">
        <w:rPr>
          <w:highlight w:val="cyan"/>
          <w:u w:val="single"/>
          <w:shd w:val="clear" w:color="auto" w:fill="FFFFFF"/>
        </w:rPr>
        <w:t>has been slow</w:t>
      </w:r>
      <w:r w:rsidRPr="00070C38">
        <w:rPr>
          <w:sz w:val="16"/>
          <w:shd w:val="clear" w:color="auto" w:fill="FFFFFF"/>
        </w:rPr>
        <w:t xml:space="preserve">. From </w:t>
      </w:r>
      <w:hyperlink r:id="rId15" w:history="1">
        <w:r w:rsidRPr="00070C38">
          <w:rPr>
            <w:rStyle w:val="Hyperlink"/>
            <w:sz w:val="16"/>
            <w:szCs w:val="23"/>
            <w:shd w:val="clear" w:color="auto" w:fill="FFFFFF"/>
          </w:rPr>
          <w:t>1945 to 1970</w:t>
        </w:r>
      </w:hyperlink>
      <w:r w:rsidRPr="00070C38">
        <w:rPr>
          <w:sz w:val="16"/>
          <w:shd w:val="clear" w:color="auto" w:fill="FFFFFF"/>
        </w:rPr>
        <w:t xml:space="preserve">, only six countries acquired nuclear weapons: United States, Russia, United Kingdom, France, China, and Israel. </w:t>
      </w:r>
      <w:r w:rsidRPr="003165E9">
        <w:rPr>
          <w:highlight w:val="cyan"/>
          <w:u w:val="single"/>
          <w:shd w:val="clear" w:color="auto" w:fill="FFFFFF"/>
        </w:rPr>
        <w:t xml:space="preserve">Since the </w:t>
      </w:r>
      <w:r w:rsidRPr="003165E9">
        <w:rPr>
          <w:rStyle w:val="Emphasis"/>
          <w:highlight w:val="cyan"/>
        </w:rPr>
        <w:t>N</w:t>
      </w:r>
      <w:r w:rsidRPr="00070C38">
        <w:rPr>
          <w:u w:val="single"/>
          <w:shd w:val="clear" w:color="auto" w:fill="FFFFFF"/>
        </w:rPr>
        <w:t>uclear Non-</w:t>
      </w:r>
      <w:r w:rsidRPr="003165E9">
        <w:rPr>
          <w:rStyle w:val="Emphasis"/>
          <w:highlight w:val="cyan"/>
        </w:rPr>
        <w:t>P</w:t>
      </w:r>
      <w:r w:rsidRPr="00070C38">
        <w:rPr>
          <w:u w:val="single"/>
          <w:shd w:val="clear" w:color="auto" w:fill="FFFFFF"/>
        </w:rPr>
        <w:t xml:space="preserve">roliferation </w:t>
      </w:r>
      <w:r w:rsidRPr="003165E9">
        <w:rPr>
          <w:rStyle w:val="Emphasis"/>
          <w:highlight w:val="cyan"/>
        </w:rPr>
        <w:t>T</w:t>
      </w:r>
      <w:r w:rsidRPr="00070C38">
        <w:rPr>
          <w:u w:val="single"/>
          <w:shd w:val="clear" w:color="auto" w:fill="FFFFFF"/>
        </w:rPr>
        <w:t xml:space="preserve">reaty </w:t>
      </w:r>
      <w:r w:rsidRPr="003165E9">
        <w:rPr>
          <w:highlight w:val="cyan"/>
          <w:u w:val="single"/>
          <w:shd w:val="clear" w:color="auto" w:fill="FFFFFF"/>
        </w:rPr>
        <w:t>came into effect</w:t>
      </w:r>
      <w:r w:rsidRPr="00070C38">
        <w:rPr>
          <w:u w:val="single"/>
          <w:shd w:val="clear" w:color="auto" w:fill="FFFFFF"/>
        </w:rPr>
        <w:t xml:space="preserve"> in 1970, </w:t>
      </w:r>
      <w:r w:rsidRPr="003165E9">
        <w:rPr>
          <w:highlight w:val="cyan"/>
          <w:u w:val="single"/>
          <w:shd w:val="clear" w:color="auto" w:fill="FFFFFF"/>
        </w:rPr>
        <w:t>only three</w:t>
      </w:r>
      <w:r w:rsidRPr="00070C38">
        <w:rPr>
          <w:u w:val="single"/>
          <w:shd w:val="clear" w:color="auto" w:fill="FFFFFF"/>
        </w:rPr>
        <w:t xml:space="preserve"> countries have </w:t>
      </w:r>
      <w:r w:rsidRPr="003165E9">
        <w:rPr>
          <w:highlight w:val="cyan"/>
          <w:u w:val="single"/>
          <w:shd w:val="clear" w:color="auto" w:fill="FFFFFF"/>
        </w:rPr>
        <w:t>joined the nuclear club</w:t>
      </w:r>
      <w:r w:rsidRPr="00070C38">
        <w:rPr>
          <w:u w:val="single"/>
          <w:shd w:val="clear" w:color="auto" w:fill="FFFFFF"/>
        </w:rPr>
        <w:t xml:space="preserve">: India, Pakistan, and North Korea. In total, </w:t>
      </w:r>
      <w:r w:rsidRPr="003165E9">
        <w:rPr>
          <w:highlight w:val="cyan"/>
          <w:u w:val="single"/>
          <w:shd w:val="clear" w:color="auto" w:fill="FFFFFF"/>
        </w:rPr>
        <w:t>only .05% of</w:t>
      </w:r>
      <w:r w:rsidRPr="00070C38">
        <w:rPr>
          <w:u w:val="single"/>
          <w:shd w:val="clear" w:color="auto" w:fill="FFFFFF"/>
        </w:rPr>
        <w:t xml:space="preserve"> the world’s </w:t>
      </w:r>
      <w:r w:rsidRPr="003165E9">
        <w:rPr>
          <w:highlight w:val="cyan"/>
          <w:u w:val="single"/>
          <w:shd w:val="clear" w:color="auto" w:fill="FFFFFF"/>
        </w:rPr>
        <w:t>states have</w:t>
      </w:r>
      <w:r w:rsidRPr="00070C38">
        <w:rPr>
          <w:u w:val="single"/>
          <w:shd w:val="clear" w:color="auto" w:fill="FFFFFF"/>
        </w:rPr>
        <w:t xml:space="preserve"> nuclear </w:t>
      </w:r>
      <w:r w:rsidRPr="003165E9">
        <w:rPr>
          <w:highlight w:val="cyan"/>
          <w:u w:val="single"/>
          <w:shd w:val="clear" w:color="auto" w:fill="FFFFFF"/>
        </w:rPr>
        <w:t>weapons</w:t>
      </w:r>
      <w:r w:rsidRPr="00070C38">
        <w:rPr>
          <w:u w:val="single"/>
          <w:shd w:val="clear" w:color="auto" w:fill="FFFFFF"/>
        </w:rPr>
        <w:t xml:space="preserve"> in their possession.</w:t>
      </w:r>
      <w:r w:rsidRPr="00070C38">
        <w:rPr>
          <w:sz w:val="16"/>
          <w:shd w:val="clear" w:color="auto" w:fill="FFFFFF"/>
        </w:rPr>
        <w:t xml:space="preserve"> Supporters of non-proliferation seem to overlook the fact that there are states currently capable of making nuclear weapons and have chosen not to construct them, which illustrates the seriousness with which states consider their entrance into the nuclear club. Included on this list are such actors as: </w:t>
      </w:r>
      <w:hyperlink r:id="rId16" w:history="1">
        <w:r w:rsidRPr="00070C38">
          <w:rPr>
            <w:rStyle w:val="Hyperlink"/>
            <w:sz w:val="16"/>
            <w:szCs w:val="23"/>
            <w:shd w:val="clear" w:color="auto" w:fill="FFFFFF"/>
          </w:rPr>
          <w:t>Japan, Argentina, Brazil, Egypt, Iran, South Korea, Taiwan, and South Africa</w:t>
        </w:r>
      </w:hyperlink>
      <w:r w:rsidRPr="00070C38">
        <w:rPr>
          <w:sz w:val="16"/>
          <w:shd w:val="clear" w:color="auto" w:fill="FFFFFF"/>
        </w:rPr>
        <w:t xml:space="preserve">. The attraction of nuclear weapons is multifold. Nuclear weapons enhance the international status of states that possess them and help insecure states feel more secure. States also seek nuclear capabilities for offensive purposes. It is important to point out that </w:t>
      </w:r>
      <w:r w:rsidRPr="00070C38">
        <w:rPr>
          <w:u w:val="single"/>
          <w:shd w:val="clear" w:color="auto" w:fill="FFFFFF"/>
        </w:rPr>
        <w:t xml:space="preserve">while nuclear weapons have spread very slowly, conventional weapons have proliferated exponentially across the globe. The </w:t>
      </w:r>
      <w:r w:rsidRPr="003165E9">
        <w:rPr>
          <w:highlight w:val="cyan"/>
          <w:u w:val="single"/>
          <w:shd w:val="clear" w:color="auto" w:fill="FFFFFF"/>
        </w:rPr>
        <w:t>wars</w:t>
      </w:r>
      <w:r w:rsidRPr="00070C38">
        <w:rPr>
          <w:u w:val="single"/>
          <w:shd w:val="clear" w:color="auto" w:fill="FFFFFF"/>
        </w:rPr>
        <w:t xml:space="preserve"> of the 21</w:t>
      </w:r>
      <w:r w:rsidRPr="00070C38">
        <w:rPr>
          <w:szCs w:val="15"/>
          <w:u w:val="single"/>
          <w:bdr w:val="none" w:sz="0" w:space="0" w:color="auto" w:frame="1"/>
          <w:shd w:val="clear" w:color="auto" w:fill="FFFFFF"/>
          <w:vertAlign w:val="superscript"/>
        </w:rPr>
        <w:t>st</w:t>
      </w:r>
      <w:r w:rsidRPr="00070C38">
        <w:rPr>
          <w:u w:val="single"/>
          <w:shd w:val="clear" w:color="auto" w:fill="FFFFFF"/>
        </w:rPr>
        <w:t xml:space="preserve"> century </w:t>
      </w:r>
      <w:r w:rsidRPr="003165E9">
        <w:rPr>
          <w:highlight w:val="cyan"/>
          <w:u w:val="single"/>
          <w:shd w:val="clear" w:color="auto" w:fill="FFFFFF"/>
        </w:rPr>
        <w:t>are</w:t>
      </w:r>
      <w:r w:rsidRPr="00070C38">
        <w:rPr>
          <w:u w:val="single"/>
          <w:shd w:val="clear" w:color="auto" w:fill="FFFFFF"/>
        </w:rPr>
        <w:t xml:space="preserve"> being </w:t>
      </w:r>
      <w:r w:rsidRPr="003165E9">
        <w:rPr>
          <w:highlight w:val="cyan"/>
          <w:u w:val="single"/>
          <w:shd w:val="clear" w:color="auto" w:fill="FFFFFF"/>
        </w:rPr>
        <w:t>fought in</w:t>
      </w:r>
      <w:r w:rsidRPr="00070C38">
        <w:rPr>
          <w:u w:val="single"/>
          <w:shd w:val="clear" w:color="auto" w:fill="FFFFFF"/>
        </w:rPr>
        <w:t xml:space="preserve"> the </w:t>
      </w:r>
      <w:r w:rsidRPr="003165E9">
        <w:rPr>
          <w:highlight w:val="cyan"/>
          <w:u w:val="single"/>
          <w:shd w:val="clear" w:color="auto" w:fill="FFFFFF"/>
        </w:rPr>
        <w:t>peripheral regions</w:t>
      </w:r>
      <w:r w:rsidRPr="00070C38">
        <w:rPr>
          <w:u w:val="single"/>
          <w:shd w:val="clear" w:color="auto" w:fill="FFFFFF"/>
        </w:rPr>
        <w:t xml:space="preserve"> of the globe that are </w:t>
      </w:r>
      <w:r w:rsidRPr="003165E9">
        <w:rPr>
          <w:highlight w:val="cyan"/>
          <w:u w:val="single"/>
          <w:shd w:val="clear" w:color="auto" w:fill="FFFFFF"/>
        </w:rPr>
        <w:t>undergoing conventional</w:t>
      </w:r>
      <w:r w:rsidRPr="00070C38">
        <w:rPr>
          <w:u w:val="single"/>
          <w:shd w:val="clear" w:color="auto" w:fill="FFFFFF"/>
        </w:rPr>
        <w:t xml:space="preserve"> weapons </w:t>
      </w:r>
      <w:r w:rsidRPr="003165E9">
        <w:rPr>
          <w:highlight w:val="cyan"/>
          <w:u w:val="single"/>
          <w:shd w:val="clear" w:color="auto" w:fill="FFFFFF"/>
        </w:rPr>
        <w:t>prolif</w:t>
      </w:r>
      <w:r w:rsidRPr="00070C38">
        <w:rPr>
          <w:u w:val="single"/>
          <w:shd w:val="clear" w:color="auto" w:fill="FFFFFF"/>
        </w:rPr>
        <w:t>eration</w:t>
      </w:r>
      <w:r w:rsidRPr="00070C38">
        <w:rPr>
          <w:sz w:val="16"/>
          <w:shd w:val="clear" w:color="auto" w:fill="FFFFFF"/>
        </w:rPr>
        <w:t>. What the pundits of non-proliferation forget to mention are the many lessons that are learned from the nuclear world. Nuclear weapons provide stability just as they did during the Cold War era. The fear of</w:t>
      </w:r>
      <w:r w:rsidRPr="00070C38">
        <w:rPr>
          <w:rStyle w:val="apple-converted-space"/>
          <w:sz w:val="16"/>
          <w:szCs w:val="23"/>
          <w:shd w:val="clear" w:color="auto" w:fill="FFFFFF"/>
        </w:rPr>
        <w:t xml:space="preserve"> </w:t>
      </w:r>
      <w:hyperlink r:id="rId17" w:history="1">
        <w:r w:rsidRPr="00070C38">
          <w:rPr>
            <w:rStyle w:val="Hyperlink"/>
            <w:sz w:val="16"/>
            <w:szCs w:val="23"/>
            <w:shd w:val="clear" w:color="auto" w:fill="FFFFFF"/>
          </w:rPr>
          <w:t>Mutual Assured Destruction (MAD)</w:t>
        </w:r>
      </w:hyperlink>
      <w:r w:rsidRPr="00070C38">
        <w:rPr>
          <w:sz w:val="16"/>
          <w:shd w:val="clear" w:color="auto" w:fill="FFFFFF"/>
        </w:rPr>
        <w:t xml:space="preserve"> loomed heavily on the minds of nuclear powers through out the Cold War and continues to be an important consideration for nuclear states today. States do not strike first unless they are assured of a military victory, and the probability of a military victory is diminished by fear that their actions would prompt a swift retaliation by other states. In other words, states with nuclear weapons are deterred by another state’s second-strike capabilities. During the Cold War, the United States and Soviet Union could not destroy enough of the other’s massive arsenal of nuclear weapons to make a retaliatory strike bearable. Even the prospect of a small number of nuclear weapons being placed in Cuba by the Soviets had a great deterrent effect on the United States. Nothing can be done with nuclear weapons other than to use them for deterrent purposes. </w:t>
      </w:r>
      <w:r w:rsidRPr="003165E9">
        <w:rPr>
          <w:highlight w:val="cyan"/>
          <w:u w:val="single"/>
          <w:shd w:val="clear" w:color="auto" w:fill="FFFFFF"/>
        </w:rPr>
        <w:t>If deterrence works</w:t>
      </w:r>
      <w:r w:rsidRPr="00070C38">
        <w:rPr>
          <w:u w:val="single"/>
          <w:shd w:val="clear" w:color="auto" w:fill="FFFFFF"/>
        </w:rPr>
        <w:t xml:space="preserve"> reliably, </w:t>
      </w:r>
      <w:r w:rsidRPr="003165E9">
        <w:rPr>
          <w:highlight w:val="cyan"/>
          <w:u w:val="single"/>
          <w:shd w:val="clear" w:color="auto" w:fill="FFFFFF"/>
        </w:rPr>
        <w:t>as it has</w:t>
      </w:r>
      <w:r w:rsidRPr="00070C38">
        <w:rPr>
          <w:u w:val="single"/>
          <w:shd w:val="clear" w:color="auto" w:fill="FFFFFF"/>
        </w:rPr>
        <w:t xml:space="preserve"> done </w:t>
      </w:r>
      <w:r w:rsidRPr="003165E9">
        <w:rPr>
          <w:highlight w:val="cyan"/>
          <w:u w:val="single"/>
          <w:shd w:val="clear" w:color="auto" w:fill="FFFFFF"/>
        </w:rPr>
        <w:t>over the past 60 plus years</w:t>
      </w:r>
      <w:r w:rsidRPr="00070C38">
        <w:rPr>
          <w:u w:val="single"/>
          <w:shd w:val="clear" w:color="auto" w:fill="FFFFFF"/>
        </w:rPr>
        <w:t xml:space="preserve">, then </w:t>
      </w:r>
      <w:r w:rsidRPr="003165E9">
        <w:rPr>
          <w:highlight w:val="cyan"/>
          <w:u w:val="single"/>
          <w:shd w:val="clear" w:color="auto" w:fill="FFFFFF"/>
        </w:rPr>
        <w:t>there is less to be feared from nuclear</w:t>
      </w:r>
      <w:r w:rsidRPr="00070C38">
        <w:rPr>
          <w:u w:val="single"/>
          <w:shd w:val="clear" w:color="auto" w:fill="FFFFFF"/>
        </w:rPr>
        <w:t xml:space="preserve"> proliferation </w:t>
      </w:r>
      <w:r w:rsidRPr="003165E9">
        <w:rPr>
          <w:highlight w:val="cyan"/>
          <w:u w:val="single"/>
          <w:shd w:val="clear" w:color="auto" w:fill="FFFFFF"/>
        </w:rPr>
        <w:t xml:space="preserve">than </w:t>
      </w:r>
      <w:r w:rsidRPr="00070C38">
        <w:rPr>
          <w:u w:val="single"/>
          <w:shd w:val="clear" w:color="auto" w:fill="FFFFFF"/>
        </w:rPr>
        <w:t xml:space="preserve">there is from </w:t>
      </w:r>
      <w:r w:rsidRPr="003165E9">
        <w:rPr>
          <w:highlight w:val="cyan"/>
          <w:u w:val="single"/>
          <w:shd w:val="clear" w:color="auto" w:fill="FFFFFF"/>
        </w:rPr>
        <w:t>convention</w:t>
      </w:r>
      <w:r w:rsidRPr="00070C38">
        <w:rPr>
          <w:u w:val="single"/>
          <w:shd w:val="clear" w:color="auto" w:fill="FFFFFF"/>
        </w:rPr>
        <w:t xml:space="preserve"> warfare</w:t>
      </w:r>
      <w:r w:rsidRPr="00070C38">
        <w:rPr>
          <w:sz w:val="16"/>
          <w:shd w:val="clear" w:color="auto" w:fill="FFFFFF"/>
        </w:rPr>
        <w:t>.</w:t>
      </w:r>
    </w:p>
    <w:p w14:paraId="63D4D0E2" w14:textId="77777777" w:rsidR="00EB5DF4" w:rsidRPr="00070C38" w:rsidRDefault="00EB5DF4" w:rsidP="00EB5DF4">
      <w:pPr>
        <w:pStyle w:val="Heading4"/>
        <w:rPr>
          <w:rFonts w:cs="Times New Roman"/>
        </w:rPr>
      </w:pPr>
      <w:r w:rsidRPr="00070C38">
        <w:rPr>
          <w:rFonts w:cs="Times New Roman"/>
        </w:rPr>
        <w:t>No prolif, ever</w:t>
      </w:r>
    </w:p>
    <w:p w14:paraId="765E48D6" w14:textId="77777777" w:rsidR="00EB5DF4" w:rsidRPr="00070C38" w:rsidRDefault="00EB5DF4" w:rsidP="00EB5DF4">
      <w:r w:rsidRPr="00070C38">
        <w:t xml:space="preserve">Todd C. </w:t>
      </w:r>
      <w:r w:rsidRPr="00070C38">
        <w:rPr>
          <w:rStyle w:val="Style13ptBold"/>
        </w:rPr>
        <w:t>Robinson 16</w:t>
      </w:r>
      <w:r w:rsidRPr="00070C38">
        <w:t>, Stanton Nuclear Security Fellow at the nonprofit, nonpartisan RAND Corporation, 7/25/16, “The End of Nuclear Proliferation?,” http://nationalinterest.org/blog/the-buzz/the-end-nuclear-proliferation-17104?page=show</w:t>
      </w:r>
      <w:r w:rsidRPr="00070C38">
        <w:tab/>
      </w:r>
    </w:p>
    <w:p w14:paraId="1A1D38AC" w14:textId="77777777" w:rsidR="00EB5DF4" w:rsidRPr="00070C38" w:rsidRDefault="00EB5DF4" w:rsidP="00EB5DF4">
      <w:pPr>
        <w:rPr>
          <w:sz w:val="16"/>
        </w:rPr>
      </w:pPr>
      <w:r w:rsidRPr="00070C38">
        <w:rPr>
          <w:sz w:val="16"/>
        </w:rPr>
        <w:t xml:space="preserve">Fifty years after the international community began efforts to prevent the spread of nuclear weapons to states beyond those recognized in the Nuclear Non-Proliferation Treaty (NPT), </w:t>
      </w:r>
      <w:r w:rsidRPr="003165E9">
        <w:rPr>
          <w:rStyle w:val="StyleUnderline"/>
          <w:highlight w:val="cyan"/>
        </w:rPr>
        <w:t xml:space="preserve">the </w:t>
      </w:r>
      <w:r w:rsidRPr="003165E9">
        <w:rPr>
          <w:rStyle w:val="Emphasis"/>
          <w:highlight w:val="cyan"/>
        </w:rPr>
        <w:t>era of</w:t>
      </w:r>
      <w:r w:rsidRPr="00070C38">
        <w:rPr>
          <w:rStyle w:val="Emphasis"/>
        </w:rPr>
        <w:t xml:space="preserve"> nuclear </w:t>
      </w:r>
      <w:r w:rsidRPr="003165E9">
        <w:rPr>
          <w:rStyle w:val="Emphasis"/>
          <w:highlight w:val="cyan"/>
        </w:rPr>
        <w:t>prolif</w:t>
      </w:r>
      <w:r w:rsidRPr="00070C38">
        <w:rPr>
          <w:rStyle w:val="Emphasis"/>
        </w:rPr>
        <w:t xml:space="preserve">eration </w:t>
      </w:r>
      <w:r w:rsidRPr="003165E9">
        <w:rPr>
          <w:rStyle w:val="Emphasis"/>
          <w:highlight w:val="cyan"/>
        </w:rPr>
        <w:t>may be over</w:t>
      </w:r>
      <w:r w:rsidRPr="00070C38">
        <w:rPr>
          <w:sz w:val="16"/>
        </w:rPr>
        <w:t>.</w:t>
      </w:r>
    </w:p>
    <w:p w14:paraId="6E13ECEF" w14:textId="77777777" w:rsidR="00EB5DF4" w:rsidRPr="00070C38" w:rsidRDefault="00EB5DF4" w:rsidP="00EB5DF4">
      <w:pPr>
        <w:rPr>
          <w:sz w:val="16"/>
        </w:rPr>
      </w:pPr>
      <w:r w:rsidRPr="003165E9">
        <w:rPr>
          <w:rStyle w:val="StyleUnderline"/>
          <w:highlight w:val="cyan"/>
        </w:rPr>
        <w:lastRenderedPageBreak/>
        <w:t>It may be argued</w:t>
      </w:r>
      <w:r w:rsidRPr="00070C38">
        <w:rPr>
          <w:sz w:val="16"/>
        </w:rPr>
        <w:t xml:space="preserve"> that </w:t>
      </w:r>
      <w:r w:rsidRPr="00070C38">
        <w:rPr>
          <w:rStyle w:val="StyleUnderline"/>
        </w:rPr>
        <w:t>this is</w:t>
      </w:r>
      <w:r w:rsidRPr="00070C38">
        <w:rPr>
          <w:sz w:val="16"/>
        </w:rPr>
        <w:t xml:space="preserve"> only a </w:t>
      </w:r>
      <w:r w:rsidRPr="00070C38">
        <w:rPr>
          <w:rStyle w:val="StyleUnderline"/>
        </w:rPr>
        <w:t>temporary</w:t>
      </w:r>
      <w:r w:rsidRPr="00070C38">
        <w:rPr>
          <w:sz w:val="16"/>
        </w:rPr>
        <w:t xml:space="preserve"> respite </w:t>
      </w:r>
      <w:r w:rsidRPr="00070C38">
        <w:rPr>
          <w:rStyle w:val="StyleUnderline"/>
        </w:rPr>
        <w:t xml:space="preserve">and </w:t>
      </w:r>
      <w:r w:rsidRPr="003165E9">
        <w:rPr>
          <w:rStyle w:val="StyleUnderline"/>
          <w:highlight w:val="cyan"/>
        </w:rPr>
        <w:t>the next case</w:t>
      </w:r>
      <w:r w:rsidRPr="00070C38">
        <w:rPr>
          <w:sz w:val="16"/>
        </w:rPr>
        <w:t xml:space="preserve"> of </w:t>
      </w:r>
      <w:r w:rsidRPr="00070C38">
        <w:rPr>
          <w:rStyle w:val="StyleUnderline"/>
        </w:rPr>
        <w:t xml:space="preserve">proliferation </w:t>
      </w:r>
      <w:r w:rsidRPr="003165E9">
        <w:rPr>
          <w:rStyle w:val="StyleUnderline"/>
          <w:highlight w:val="cyan"/>
        </w:rPr>
        <w:t>is</w:t>
      </w:r>
      <w:r w:rsidRPr="00070C38">
        <w:rPr>
          <w:rStyle w:val="StyleUnderline"/>
        </w:rPr>
        <w:t xml:space="preserve"> surely just </w:t>
      </w:r>
      <w:r w:rsidRPr="003165E9">
        <w:rPr>
          <w:rStyle w:val="StyleUnderline"/>
          <w:highlight w:val="cyan"/>
        </w:rPr>
        <w:t>around the corner</w:t>
      </w:r>
      <w:r w:rsidRPr="00070C38">
        <w:rPr>
          <w:rStyle w:val="StyleUnderline"/>
        </w:rPr>
        <w:t xml:space="preserve">, but </w:t>
      </w:r>
      <w:r w:rsidRPr="003165E9">
        <w:rPr>
          <w:rStyle w:val="Emphasis"/>
          <w:highlight w:val="cyan"/>
        </w:rPr>
        <w:t>no new</w:t>
      </w:r>
      <w:r w:rsidRPr="00070C38">
        <w:rPr>
          <w:sz w:val="16"/>
        </w:rPr>
        <w:t xml:space="preserve"> cases </w:t>
      </w:r>
      <w:r w:rsidRPr="003165E9">
        <w:rPr>
          <w:rStyle w:val="Emphasis"/>
          <w:highlight w:val="cyan"/>
        </w:rPr>
        <w:t>or even suspected cases</w:t>
      </w:r>
      <w:r w:rsidRPr="00070C38">
        <w:rPr>
          <w:sz w:val="16"/>
        </w:rPr>
        <w:t xml:space="preserve"> of proliferation </w:t>
      </w:r>
      <w:r w:rsidRPr="003165E9">
        <w:rPr>
          <w:rStyle w:val="StyleUnderline"/>
          <w:highlight w:val="cyan"/>
        </w:rPr>
        <w:t>have arisen in</w:t>
      </w:r>
      <w:r w:rsidRPr="00070C38">
        <w:rPr>
          <w:rStyle w:val="StyleUnderline"/>
        </w:rPr>
        <w:t xml:space="preserve"> over </w:t>
      </w:r>
      <w:r w:rsidRPr="003165E9">
        <w:rPr>
          <w:rStyle w:val="StyleUnderline"/>
          <w:highlight w:val="cyan"/>
        </w:rPr>
        <w:t>a decade</w:t>
      </w:r>
      <w:r w:rsidRPr="00070C38">
        <w:rPr>
          <w:sz w:val="16"/>
        </w:rPr>
        <w:t xml:space="preserve">. In fact, </w:t>
      </w:r>
      <w:r w:rsidRPr="003165E9">
        <w:rPr>
          <w:rStyle w:val="StyleUnderline"/>
          <w:highlight w:val="cyan"/>
        </w:rPr>
        <w:t xml:space="preserve">it is difficult to point to </w:t>
      </w:r>
      <w:r w:rsidRPr="003165E9">
        <w:rPr>
          <w:rStyle w:val="Emphasis"/>
          <w:highlight w:val="cyan"/>
        </w:rPr>
        <w:t>any</w:t>
      </w:r>
      <w:r w:rsidRPr="003165E9">
        <w:rPr>
          <w:rStyle w:val="StyleUnderline"/>
          <w:highlight w:val="cyan"/>
        </w:rPr>
        <w:t xml:space="preserve"> state that might pursue nuclear ambitions</w:t>
      </w:r>
      <w:r w:rsidRPr="00070C38">
        <w:rPr>
          <w:rStyle w:val="StyleUnderline"/>
        </w:rPr>
        <w:t xml:space="preserve"> any time soon</w:t>
      </w:r>
      <w:r w:rsidRPr="00070C38">
        <w:rPr>
          <w:sz w:val="16"/>
        </w:rPr>
        <w:t xml:space="preserve">. One reason for this is </w:t>
      </w:r>
      <w:r w:rsidRPr="00070C38">
        <w:rPr>
          <w:rStyle w:val="StyleUnderline"/>
        </w:rPr>
        <w:t>the dedicated</w:t>
      </w:r>
      <w:r w:rsidRPr="00070C38">
        <w:rPr>
          <w:sz w:val="16"/>
        </w:rPr>
        <w:t xml:space="preserve">, concerted </w:t>
      </w:r>
      <w:r w:rsidRPr="00070C38">
        <w:rPr>
          <w:rStyle w:val="StyleUnderline"/>
        </w:rPr>
        <w:t>effort to</w:t>
      </w:r>
      <w:r w:rsidRPr="00070C38">
        <w:rPr>
          <w:sz w:val="16"/>
        </w:rPr>
        <w:t xml:space="preserve"> both </w:t>
      </w:r>
      <w:r w:rsidRPr="00070C38">
        <w:rPr>
          <w:rStyle w:val="StyleUnderline"/>
        </w:rPr>
        <w:t>deepen the global norm</w:t>
      </w:r>
      <w:r w:rsidRPr="00070C38">
        <w:rPr>
          <w:sz w:val="16"/>
        </w:rPr>
        <w:t xml:space="preserve"> of non-proliferation </w:t>
      </w:r>
      <w:r w:rsidRPr="00070C38">
        <w:rPr>
          <w:rStyle w:val="StyleUnderline"/>
        </w:rPr>
        <w:t>and strengthen the regime</w:t>
      </w:r>
      <w:r w:rsidRPr="00070C38">
        <w:rPr>
          <w:sz w:val="16"/>
        </w:rPr>
        <w:t xml:space="preserve"> designed to prevent the occurrence of nuclear proliferation. Another is that </w:t>
      </w:r>
      <w:r w:rsidRPr="003165E9">
        <w:rPr>
          <w:rStyle w:val="StyleUnderline"/>
          <w:highlight w:val="cyan"/>
        </w:rPr>
        <w:t>it is</w:t>
      </w:r>
      <w:r w:rsidRPr="00070C38">
        <w:rPr>
          <w:rStyle w:val="StyleUnderline"/>
        </w:rPr>
        <w:t xml:space="preserve"> increasingly </w:t>
      </w:r>
      <w:r w:rsidRPr="003165E9">
        <w:rPr>
          <w:rStyle w:val="StyleUnderline"/>
          <w:highlight w:val="cyan"/>
        </w:rPr>
        <w:t>rare for</w:t>
      </w:r>
      <w:r w:rsidRPr="00070C38">
        <w:rPr>
          <w:rStyle w:val="StyleUnderline"/>
        </w:rPr>
        <w:t xml:space="preserve"> modern </w:t>
      </w:r>
      <w:r w:rsidRPr="003165E9">
        <w:rPr>
          <w:rStyle w:val="StyleUnderline"/>
          <w:highlight w:val="cyan"/>
        </w:rPr>
        <w:t>states to possess</w:t>
      </w:r>
      <w:r w:rsidRPr="003165E9">
        <w:rPr>
          <w:sz w:val="16"/>
          <w:highlight w:val="cyan"/>
        </w:rPr>
        <w:t xml:space="preserve"> </w:t>
      </w:r>
      <w:r w:rsidRPr="003165E9">
        <w:rPr>
          <w:rStyle w:val="Emphasis"/>
          <w:highlight w:val="cyan"/>
        </w:rPr>
        <w:t>both</w:t>
      </w:r>
      <w:r w:rsidRPr="00070C38">
        <w:rPr>
          <w:sz w:val="16"/>
        </w:rPr>
        <w:t xml:space="preserve"> the </w:t>
      </w:r>
      <w:r w:rsidRPr="003165E9">
        <w:rPr>
          <w:rStyle w:val="Emphasis"/>
          <w:highlight w:val="cyan"/>
        </w:rPr>
        <w:t>political will and</w:t>
      </w:r>
      <w:r w:rsidRPr="00070C38">
        <w:rPr>
          <w:sz w:val="16"/>
        </w:rPr>
        <w:t xml:space="preserve"> the </w:t>
      </w:r>
      <w:r w:rsidRPr="00070C38">
        <w:rPr>
          <w:rStyle w:val="Emphasis"/>
        </w:rPr>
        <w:t xml:space="preserve">technological </w:t>
      </w:r>
      <w:r w:rsidRPr="003165E9">
        <w:rPr>
          <w:rStyle w:val="Emphasis"/>
          <w:highlight w:val="cyan"/>
        </w:rPr>
        <w:t>capability</w:t>
      </w:r>
      <w:r w:rsidRPr="00070C38">
        <w:rPr>
          <w:rStyle w:val="StyleUnderline"/>
        </w:rPr>
        <w:t xml:space="preserve"> to pursue nuclear weapons programs</w:t>
      </w:r>
      <w:r w:rsidRPr="00070C38">
        <w:rPr>
          <w:sz w:val="16"/>
        </w:rPr>
        <w:t>.</w:t>
      </w:r>
    </w:p>
    <w:p w14:paraId="0D756D7C" w14:textId="77777777" w:rsidR="00EB5DF4" w:rsidRPr="00070C38" w:rsidRDefault="00EB5DF4" w:rsidP="00EB5DF4">
      <w:pPr>
        <w:rPr>
          <w:sz w:val="16"/>
        </w:rPr>
      </w:pPr>
      <w:r w:rsidRPr="00070C38">
        <w:rPr>
          <w:sz w:val="16"/>
        </w:rPr>
        <w:t>The most recent cases of proliferation took place in Iran, which was suspected of pursuing nuclear weapons in the late 1990s and early 2000s, and North Korea, which joined the “unofficial” nuclear club in 2005. The ongoing nuclear crisis on the Korean peninsula caused many to look at South Korea and Japan as potential falling nuclear dominos, but both have recently sought renewed assurance from the United States that its nuclear umbrellas remain both intact and reliable. Prior to this, Saudi Arabia was considered a most likely candidate to engage in proliferation, but that was based on predictions that Iran had the potential to acquire nuclear weapons.</w:t>
      </w:r>
    </w:p>
    <w:p w14:paraId="6CF5EDCF" w14:textId="77777777" w:rsidR="00EB5DF4" w:rsidRPr="00070C38" w:rsidRDefault="00EB5DF4" w:rsidP="00EB5DF4">
      <w:pPr>
        <w:rPr>
          <w:sz w:val="16"/>
        </w:rPr>
      </w:pPr>
      <w:r w:rsidRPr="00070C38">
        <w:rPr>
          <w:sz w:val="16"/>
        </w:rPr>
        <w:t>Why Do States Proliferate?</w:t>
      </w:r>
    </w:p>
    <w:p w14:paraId="31B10E25" w14:textId="77777777" w:rsidR="00EB5DF4" w:rsidRPr="00070C38" w:rsidRDefault="00EB5DF4" w:rsidP="00EB5DF4">
      <w:pPr>
        <w:rPr>
          <w:sz w:val="16"/>
        </w:rPr>
      </w:pPr>
      <w:r w:rsidRPr="00070C38">
        <w:rPr>
          <w:rStyle w:val="StyleUnderline"/>
        </w:rPr>
        <w:t>Research</w:t>
      </w:r>
      <w:r w:rsidRPr="00070C38">
        <w:rPr>
          <w:sz w:val="16"/>
        </w:rPr>
        <w:t xml:space="preserve"> on nuclear proliferation has </w:t>
      </w:r>
      <w:r w:rsidRPr="00070C38">
        <w:rPr>
          <w:rStyle w:val="StyleUnderline"/>
        </w:rPr>
        <w:t>identified three major causes</w:t>
      </w:r>
      <w:r w:rsidRPr="00070C38">
        <w:rPr>
          <w:sz w:val="16"/>
        </w:rPr>
        <w:t xml:space="preserve"> or drivers of nuclear proliferation: </w:t>
      </w:r>
      <w:r w:rsidRPr="00070C38">
        <w:rPr>
          <w:rStyle w:val="StyleUnderline"/>
        </w:rPr>
        <w:t>political revisionism, isolationism, and</w:t>
      </w:r>
      <w:r w:rsidRPr="00070C38">
        <w:rPr>
          <w:sz w:val="16"/>
        </w:rPr>
        <w:t xml:space="preserve"> the presence of </w:t>
      </w:r>
      <w:r w:rsidRPr="00070C38">
        <w:rPr>
          <w:rStyle w:val="StyleUnderline"/>
        </w:rPr>
        <w:t>nuclear threat</w:t>
      </w:r>
      <w:r w:rsidRPr="00070C38">
        <w:rPr>
          <w:sz w:val="16"/>
        </w:rPr>
        <w:t>.</w:t>
      </w:r>
    </w:p>
    <w:p w14:paraId="7078634D" w14:textId="77777777" w:rsidR="00EB5DF4" w:rsidRPr="00070C38" w:rsidRDefault="00EB5DF4" w:rsidP="00EB5DF4">
      <w:pPr>
        <w:rPr>
          <w:sz w:val="16"/>
        </w:rPr>
      </w:pPr>
      <w:r w:rsidRPr="00070C38">
        <w:rPr>
          <w:sz w:val="16"/>
        </w:rPr>
        <w:t>States such as Brazil, India, and Syria that engaged in nuclear proliferation due to political revisionism to change the balance of power or capabilities in a particular region or within a given relationship, did so because they perceived it as a pathway to greater prestige and influence. That the NPT institutionalizes the exclusivity of the nuclear club only adds to the perceived utility of nuclear weapons as a mechanism of revisionism.</w:t>
      </w:r>
    </w:p>
    <w:p w14:paraId="55867436" w14:textId="77777777" w:rsidR="00EB5DF4" w:rsidRPr="00070C38" w:rsidRDefault="00EB5DF4" w:rsidP="00EB5DF4">
      <w:pPr>
        <w:rPr>
          <w:sz w:val="16"/>
        </w:rPr>
      </w:pPr>
      <w:r w:rsidRPr="00070C38">
        <w:rPr>
          <w:sz w:val="16"/>
        </w:rPr>
        <w:t>States that engage in nuclear proliferation because of isolationism perceive that nuclear weapons will be a pathway to legitimization, normalization and, more importantly, regime survival by forcing adversaries to engage with them. States such as Iran, Iraq, North Korea, Libya, and South Africa exemplify the types of states that have engaged in nuclear proliferation, at least in part, from a sense of being politically, diplomatically, or economically isolated.</w:t>
      </w:r>
    </w:p>
    <w:p w14:paraId="2225238B" w14:textId="77777777" w:rsidR="00EB5DF4" w:rsidRPr="00070C38" w:rsidRDefault="00EB5DF4" w:rsidP="00EB5DF4">
      <w:pPr>
        <w:rPr>
          <w:sz w:val="16"/>
        </w:rPr>
      </w:pPr>
      <w:r w:rsidRPr="00070C38">
        <w:rPr>
          <w:sz w:val="16"/>
        </w:rPr>
        <w:t>Finally, virtually every case of proliferation can be explained in part by the presence of a nuclear-armed or proliferating adversary, dating from the creation of the Soviet Union’s nuclear weapons program in the late 1940s to the most recent cases of Iran (Israel) and North Korea (the United States and South Korea, by proxy). States motivated to engage in nuclear proliferation by the presence of such threats have historically done so because they believe that the only thing capable of deterring nuclear weapons are nuclear weapons themselves.</w:t>
      </w:r>
    </w:p>
    <w:p w14:paraId="05D162DE" w14:textId="77777777" w:rsidR="00EB5DF4" w:rsidRPr="00070C38" w:rsidRDefault="00EB5DF4" w:rsidP="00EB5DF4">
      <w:pPr>
        <w:rPr>
          <w:sz w:val="16"/>
        </w:rPr>
      </w:pPr>
      <w:r w:rsidRPr="00070C38">
        <w:rPr>
          <w:sz w:val="16"/>
        </w:rPr>
        <w:t>The Problem of Prediction</w:t>
      </w:r>
    </w:p>
    <w:p w14:paraId="4CCA8A2E" w14:textId="77777777" w:rsidR="00EB5DF4" w:rsidRPr="00070C38" w:rsidRDefault="00EB5DF4" w:rsidP="00EB5DF4">
      <w:pPr>
        <w:rPr>
          <w:sz w:val="16"/>
        </w:rPr>
      </w:pPr>
      <w:r w:rsidRPr="00070C38">
        <w:rPr>
          <w:sz w:val="16"/>
        </w:rPr>
        <w:t xml:space="preserve">The unique ability of nuclear weapons to resolve the underlying causes of insecurity has led </w:t>
      </w:r>
      <w:r w:rsidRPr="003165E9">
        <w:rPr>
          <w:rStyle w:val="StyleUnderline"/>
          <w:highlight w:val="cyan"/>
        </w:rPr>
        <w:t>academics</w:t>
      </w:r>
      <w:r w:rsidRPr="00070C38">
        <w:rPr>
          <w:sz w:val="16"/>
        </w:rPr>
        <w:t xml:space="preserve"> and practitioners to </w:t>
      </w:r>
      <w:r w:rsidRPr="003165E9">
        <w:rPr>
          <w:rStyle w:val="Emphasis"/>
          <w:highlight w:val="cyan"/>
        </w:rPr>
        <w:t>consistently</w:t>
      </w:r>
      <w:r w:rsidRPr="003165E9">
        <w:rPr>
          <w:rStyle w:val="StyleUnderline"/>
          <w:highlight w:val="cyan"/>
        </w:rPr>
        <w:t xml:space="preserve"> predict a</w:t>
      </w:r>
      <w:r w:rsidRPr="00070C38">
        <w:rPr>
          <w:rStyle w:val="StyleUnderline"/>
        </w:rPr>
        <w:t xml:space="preserve">n impending </w:t>
      </w:r>
      <w:r w:rsidRPr="003165E9">
        <w:rPr>
          <w:rStyle w:val="StyleUnderline"/>
          <w:highlight w:val="cyan"/>
        </w:rPr>
        <w:t>tidal wave of prolif</w:t>
      </w:r>
      <w:r w:rsidRPr="00070C38">
        <w:rPr>
          <w:rStyle w:val="StyleUnderline"/>
        </w:rPr>
        <w:t>eration</w:t>
      </w:r>
      <w:r w:rsidRPr="00070C38">
        <w:rPr>
          <w:sz w:val="16"/>
        </w:rPr>
        <w:t>; President Kennedy predicted in 1963 that there would be 10 to 20 new nuclear states by 1975, when in actuality only two unofficial nuclear powers emerged (Israel and India). Similarly, a 2004-</w:t>
      </w:r>
      <w:r w:rsidRPr="00070C38">
        <w:rPr>
          <w:rStyle w:val="StyleUnderline"/>
        </w:rPr>
        <w:t>2005 survey</w:t>
      </w:r>
      <w:r w:rsidRPr="00070C38">
        <w:rPr>
          <w:sz w:val="16"/>
        </w:rPr>
        <w:t xml:space="preserve"> of proliferation threats conducted by the office of then Senator Richard Lugar (R-IN), </w:t>
      </w:r>
      <w:r w:rsidRPr="00070C38">
        <w:rPr>
          <w:rStyle w:val="StyleUnderline"/>
        </w:rPr>
        <w:t>predicted</w:t>
      </w:r>
      <w:r w:rsidRPr="00070C38">
        <w:rPr>
          <w:sz w:val="16"/>
        </w:rPr>
        <w:t xml:space="preserve"> that as many as </w:t>
      </w:r>
      <w:r w:rsidRPr="00070C38">
        <w:rPr>
          <w:rStyle w:val="Emphasis"/>
        </w:rPr>
        <w:t>seven</w:t>
      </w:r>
      <w:r w:rsidRPr="00070C38">
        <w:rPr>
          <w:rStyle w:val="StyleUnderline"/>
        </w:rPr>
        <w:t xml:space="preserve"> new nuclear states</w:t>
      </w:r>
      <w:r w:rsidRPr="00070C38">
        <w:rPr>
          <w:sz w:val="16"/>
        </w:rPr>
        <w:t xml:space="preserve"> would emerge </w:t>
      </w:r>
      <w:r w:rsidRPr="00070C38">
        <w:rPr>
          <w:rStyle w:val="StyleUnderline"/>
        </w:rPr>
        <w:t>by</w:t>
      </w:r>
      <w:r w:rsidRPr="00070C38">
        <w:rPr>
          <w:sz w:val="16"/>
        </w:rPr>
        <w:t xml:space="preserve"> the year </w:t>
      </w:r>
      <w:r w:rsidRPr="00070C38">
        <w:rPr>
          <w:rStyle w:val="StyleUnderline"/>
        </w:rPr>
        <w:t>2016, but there have been none</w:t>
      </w:r>
      <w:r w:rsidRPr="00070C38">
        <w:rPr>
          <w:sz w:val="16"/>
        </w:rPr>
        <w:t xml:space="preserve">.  </w:t>
      </w:r>
    </w:p>
    <w:p w14:paraId="1123F502" w14:textId="77777777" w:rsidR="00EB5DF4" w:rsidRPr="00070C38" w:rsidRDefault="00EB5DF4" w:rsidP="00EB5DF4">
      <w:pPr>
        <w:rPr>
          <w:sz w:val="16"/>
        </w:rPr>
      </w:pPr>
      <w:r w:rsidRPr="00070C38">
        <w:rPr>
          <w:sz w:val="16"/>
        </w:rPr>
        <w:t xml:space="preserve">Rather than the seven new nuclear states predicted by the experts polled in the Lugar survey, it is difficult to identify any state that, either now or in the foreseeable future, is likely to acquire or even pursue nuclear weapons. These experts might be forgiven for failing to anticipate the successful negotiation of the Joint Comprehensive Plan of Action with Iran, but </w:t>
      </w:r>
      <w:r w:rsidRPr="003165E9">
        <w:rPr>
          <w:rStyle w:val="Emphasis"/>
          <w:highlight w:val="cyan"/>
        </w:rPr>
        <w:t>even assuming</w:t>
      </w:r>
      <w:r w:rsidRPr="00070C38">
        <w:rPr>
          <w:sz w:val="16"/>
        </w:rPr>
        <w:t xml:space="preserve"> that </w:t>
      </w:r>
      <w:r w:rsidRPr="003165E9">
        <w:rPr>
          <w:rStyle w:val="StyleUnderline"/>
          <w:highlight w:val="cyan"/>
        </w:rPr>
        <w:t>Iran had</w:t>
      </w:r>
      <w:r w:rsidRPr="00070C38">
        <w:rPr>
          <w:sz w:val="16"/>
        </w:rPr>
        <w:t xml:space="preserve"> gone on to acquire </w:t>
      </w:r>
      <w:r w:rsidRPr="003165E9">
        <w:rPr>
          <w:rStyle w:val="StyleUnderline"/>
          <w:highlight w:val="cyan"/>
        </w:rPr>
        <w:t>nuc</w:t>
      </w:r>
      <w:r w:rsidRPr="00070C38">
        <w:rPr>
          <w:rStyle w:val="StyleUnderline"/>
        </w:rPr>
        <w:t>lear weapon</w:t>
      </w:r>
      <w:r w:rsidRPr="003165E9">
        <w:rPr>
          <w:rStyle w:val="StyleUnderline"/>
          <w:highlight w:val="cyan"/>
        </w:rPr>
        <w:t xml:space="preserve">s, it is </w:t>
      </w:r>
      <w:r w:rsidRPr="003165E9">
        <w:rPr>
          <w:rStyle w:val="Emphasis"/>
          <w:highlight w:val="cyan"/>
        </w:rPr>
        <w:t>difficult to identify</w:t>
      </w:r>
      <w:r w:rsidRPr="00070C38">
        <w:rPr>
          <w:rStyle w:val="Emphasis"/>
        </w:rPr>
        <w:t xml:space="preserve"> other </w:t>
      </w:r>
      <w:r w:rsidRPr="003165E9">
        <w:rPr>
          <w:rStyle w:val="Emphasis"/>
          <w:highlight w:val="cyan"/>
        </w:rPr>
        <w:t>dominos that would have fallen</w:t>
      </w:r>
      <w:r w:rsidRPr="00070C38">
        <w:rPr>
          <w:sz w:val="16"/>
        </w:rPr>
        <w:t xml:space="preserve"> in the time frame under consideration.</w:t>
      </w:r>
    </w:p>
    <w:p w14:paraId="2B7B0F97" w14:textId="77777777" w:rsidR="00EB5DF4" w:rsidRPr="00070C38" w:rsidRDefault="00EB5DF4" w:rsidP="00EB5DF4">
      <w:pPr>
        <w:rPr>
          <w:sz w:val="16"/>
        </w:rPr>
      </w:pPr>
      <w:r w:rsidRPr="00070C38">
        <w:rPr>
          <w:sz w:val="16"/>
        </w:rPr>
        <w:t xml:space="preserve">The reality, rather, is that there have been remarkably few cases of proliferation and their frequency has been in steady decline for the better part of three decades, standing in stark contrast to what both academics and policy-makers routinely predicted. The </w:t>
      </w:r>
      <w:r w:rsidRPr="003165E9">
        <w:rPr>
          <w:rStyle w:val="Emphasis"/>
          <w:highlight w:val="cyan"/>
        </w:rPr>
        <w:t>data clearly shows</w:t>
      </w:r>
      <w:r w:rsidRPr="00070C38">
        <w:rPr>
          <w:sz w:val="16"/>
        </w:rPr>
        <w:t xml:space="preserve"> that </w:t>
      </w:r>
      <w:r w:rsidRPr="00070C38">
        <w:rPr>
          <w:rStyle w:val="StyleUnderline"/>
        </w:rPr>
        <w:t xml:space="preserve">there have been </w:t>
      </w:r>
      <w:r w:rsidRPr="003165E9">
        <w:rPr>
          <w:rStyle w:val="StyleUnderline"/>
          <w:highlight w:val="cyan"/>
        </w:rPr>
        <w:t>no</w:t>
      </w:r>
      <w:r w:rsidRPr="00070C38">
        <w:rPr>
          <w:rStyle w:val="StyleUnderline"/>
        </w:rPr>
        <w:t xml:space="preserve"> reported </w:t>
      </w:r>
      <w:r w:rsidRPr="003165E9">
        <w:rPr>
          <w:rStyle w:val="StyleUnderline"/>
          <w:highlight w:val="cyan"/>
        </w:rPr>
        <w:t>cases of</w:t>
      </w:r>
      <w:r w:rsidRPr="00070C38">
        <w:rPr>
          <w:rStyle w:val="StyleUnderline"/>
        </w:rPr>
        <w:t xml:space="preserve"> nuclear </w:t>
      </w:r>
      <w:r w:rsidRPr="003165E9">
        <w:rPr>
          <w:rStyle w:val="StyleUnderline"/>
          <w:highlight w:val="cyan"/>
        </w:rPr>
        <w:t>prolif</w:t>
      </w:r>
      <w:r w:rsidRPr="00070C38">
        <w:rPr>
          <w:rStyle w:val="StyleUnderline"/>
        </w:rPr>
        <w:t xml:space="preserve">eration </w:t>
      </w:r>
      <w:r w:rsidRPr="003165E9">
        <w:rPr>
          <w:rStyle w:val="StyleUnderline"/>
          <w:highlight w:val="cyan"/>
        </w:rPr>
        <w:t>in over a decade</w:t>
      </w:r>
      <w:r w:rsidRPr="00070C38">
        <w:rPr>
          <w:rStyle w:val="StyleUnderline"/>
        </w:rPr>
        <w:t xml:space="preserve">, a trend </w:t>
      </w:r>
      <w:r w:rsidRPr="003165E9">
        <w:rPr>
          <w:rStyle w:val="StyleUnderline"/>
          <w:highlight w:val="cyan"/>
        </w:rPr>
        <w:t xml:space="preserve">that is likely to continue into the </w:t>
      </w:r>
      <w:r w:rsidRPr="003165E9">
        <w:rPr>
          <w:rStyle w:val="Emphasis"/>
          <w:highlight w:val="cyan"/>
        </w:rPr>
        <w:t>foreseeable future</w:t>
      </w:r>
      <w:r w:rsidRPr="00070C38">
        <w:rPr>
          <w:sz w:val="16"/>
        </w:rPr>
        <w:t>.</w:t>
      </w:r>
    </w:p>
    <w:p w14:paraId="2B11E0BC" w14:textId="77777777" w:rsidR="00EB5DF4" w:rsidRPr="00070C38" w:rsidRDefault="00EB5DF4" w:rsidP="00EB5DF4">
      <w:pPr>
        <w:rPr>
          <w:sz w:val="16"/>
        </w:rPr>
      </w:pPr>
      <w:r w:rsidRPr="00070C38">
        <w:rPr>
          <w:sz w:val="16"/>
        </w:rPr>
        <w:t>Why No More Cases of Proliferation?</w:t>
      </w:r>
    </w:p>
    <w:p w14:paraId="67E74DB5" w14:textId="77777777" w:rsidR="00EB5DF4" w:rsidRPr="00070C38" w:rsidRDefault="00EB5DF4" w:rsidP="00EB5DF4">
      <w:pPr>
        <w:rPr>
          <w:sz w:val="16"/>
        </w:rPr>
      </w:pPr>
      <w:r w:rsidRPr="00070C38">
        <w:rPr>
          <w:sz w:val="16"/>
        </w:rPr>
        <w:lastRenderedPageBreak/>
        <w:t xml:space="preserve">The principal reasons that there are likely to be no more cases of nuclear proliferation are that </w:t>
      </w:r>
      <w:r w:rsidRPr="00070C38">
        <w:rPr>
          <w:rStyle w:val="StyleUnderline"/>
        </w:rPr>
        <w:t xml:space="preserve">all those </w:t>
      </w:r>
      <w:r w:rsidRPr="003165E9">
        <w:rPr>
          <w:rStyle w:val="StyleUnderline"/>
          <w:highlight w:val="cyan"/>
        </w:rPr>
        <w:t>states that have the</w:t>
      </w:r>
      <w:r w:rsidRPr="00070C38">
        <w:rPr>
          <w:rStyle w:val="StyleUnderline"/>
        </w:rPr>
        <w:t xml:space="preserve"> correct </w:t>
      </w:r>
      <w:r w:rsidRPr="003165E9">
        <w:rPr>
          <w:rStyle w:val="StyleUnderline"/>
          <w:highlight w:val="cyan"/>
        </w:rPr>
        <w:t>combination of political will and</w:t>
      </w:r>
      <w:r w:rsidRPr="00070C38">
        <w:rPr>
          <w:sz w:val="16"/>
        </w:rPr>
        <w:t xml:space="preserve"> at least some </w:t>
      </w:r>
      <w:r w:rsidRPr="003165E9">
        <w:rPr>
          <w:rStyle w:val="StyleUnderline"/>
          <w:highlight w:val="cyan"/>
        </w:rPr>
        <w:t>components</w:t>
      </w:r>
      <w:r w:rsidRPr="00070C38">
        <w:rPr>
          <w:rStyle w:val="StyleUnderline"/>
        </w:rPr>
        <w:t xml:space="preserve"> of a nuclear</w:t>
      </w:r>
      <w:r w:rsidRPr="00070C38">
        <w:rPr>
          <w:sz w:val="16"/>
        </w:rPr>
        <w:t xml:space="preserve"> weapons </w:t>
      </w:r>
      <w:r w:rsidRPr="00070C38">
        <w:rPr>
          <w:rStyle w:val="StyleUnderline"/>
        </w:rPr>
        <w:t xml:space="preserve">program have </w:t>
      </w:r>
      <w:r w:rsidRPr="003165E9">
        <w:rPr>
          <w:rStyle w:val="StyleUnderline"/>
          <w:highlight w:val="cyan"/>
        </w:rPr>
        <w:t>either</w:t>
      </w:r>
      <w:r w:rsidRPr="00070C38">
        <w:rPr>
          <w:sz w:val="16"/>
        </w:rPr>
        <w:t xml:space="preserve"> successfully </w:t>
      </w:r>
      <w:r w:rsidRPr="003165E9">
        <w:rPr>
          <w:rStyle w:val="StyleUnderline"/>
          <w:highlight w:val="cyan"/>
        </w:rPr>
        <w:t>acquired nuclear weapons</w:t>
      </w:r>
      <w:r w:rsidRPr="00070C38">
        <w:rPr>
          <w:sz w:val="16"/>
        </w:rPr>
        <w:t xml:space="preserve"> (the latest being North Korea); </w:t>
      </w:r>
      <w:r w:rsidRPr="003165E9">
        <w:rPr>
          <w:rStyle w:val="StyleUnderline"/>
          <w:highlight w:val="cyan"/>
        </w:rPr>
        <w:t>attempted</w:t>
      </w:r>
      <w:r w:rsidRPr="00070C38">
        <w:rPr>
          <w:sz w:val="16"/>
        </w:rPr>
        <w:t xml:space="preserve"> to acquire nuclear weapons </w:t>
      </w:r>
      <w:r w:rsidRPr="003165E9">
        <w:rPr>
          <w:rStyle w:val="StyleUnderline"/>
          <w:highlight w:val="cyan"/>
        </w:rPr>
        <w:t>but</w:t>
      </w:r>
      <w:r w:rsidRPr="00070C38">
        <w:rPr>
          <w:sz w:val="16"/>
        </w:rPr>
        <w:t xml:space="preserve"> ultimately </w:t>
      </w:r>
      <w:r w:rsidRPr="00070C38">
        <w:rPr>
          <w:rStyle w:val="StyleUnderline"/>
        </w:rPr>
        <w:t xml:space="preserve">decided to </w:t>
      </w:r>
      <w:r w:rsidRPr="003165E9">
        <w:rPr>
          <w:rStyle w:val="StyleUnderline"/>
          <w:highlight w:val="cyan"/>
        </w:rPr>
        <w:t>abandon</w:t>
      </w:r>
      <w:r w:rsidRPr="00070C38">
        <w:rPr>
          <w:sz w:val="16"/>
        </w:rPr>
        <w:t xml:space="preserve"> their pursuit and are not likely to go down the path of proliferation again (South Korea during the 1970s); </w:t>
      </w:r>
      <w:r w:rsidRPr="00070C38">
        <w:rPr>
          <w:rStyle w:val="StyleUnderline"/>
        </w:rPr>
        <w:t>and/</w:t>
      </w:r>
      <w:r w:rsidRPr="003165E9">
        <w:rPr>
          <w:rStyle w:val="StyleUnderline"/>
          <w:highlight w:val="cyan"/>
        </w:rPr>
        <w:t>or become firmly embedded in the</w:t>
      </w:r>
      <w:r w:rsidRPr="00070C38">
        <w:rPr>
          <w:rStyle w:val="StyleUnderline"/>
        </w:rPr>
        <w:t xml:space="preserve"> non-proliferation </w:t>
      </w:r>
      <w:r w:rsidRPr="003165E9">
        <w:rPr>
          <w:rStyle w:val="StyleUnderline"/>
          <w:highlight w:val="cyan"/>
        </w:rPr>
        <w:t xml:space="preserve">regime (Japan, </w:t>
      </w:r>
      <w:r w:rsidRPr="003165E9">
        <w:rPr>
          <w:rStyle w:val="Emphasis"/>
          <w:highlight w:val="cyan"/>
        </w:rPr>
        <w:t>So</w:t>
      </w:r>
      <w:r w:rsidRPr="00070C38">
        <w:rPr>
          <w:rStyle w:val="StyleUnderline"/>
        </w:rPr>
        <w:t xml:space="preserve">uth </w:t>
      </w:r>
      <w:r w:rsidRPr="003165E9">
        <w:rPr>
          <w:rStyle w:val="Emphasis"/>
          <w:highlight w:val="cyan"/>
        </w:rPr>
        <w:t>Ko</w:t>
      </w:r>
      <w:r w:rsidRPr="00070C38">
        <w:rPr>
          <w:rStyle w:val="StyleUnderline"/>
        </w:rPr>
        <w:t xml:space="preserve">rea, </w:t>
      </w:r>
      <w:r w:rsidRPr="003165E9">
        <w:rPr>
          <w:rStyle w:val="StyleUnderline"/>
          <w:highlight w:val="cyan"/>
        </w:rPr>
        <w:t>Saudi</w:t>
      </w:r>
      <w:r w:rsidRPr="00070C38">
        <w:rPr>
          <w:rStyle w:val="StyleUnderline"/>
        </w:rPr>
        <w:t xml:space="preserve"> Arabia, and </w:t>
      </w:r>
      <w:r w:rsidRPr="003165E9">
        <w:rPr>
          <w:rStyle w:val="StyleUnderline"/>
          <w:highlight w:val="cyan"/>
        </w:rPr>
        <w:t>Iran</w:t>
      </w:r>
      <w:r w:rsidRPr="00070C38">
        <w:rPr>
          <w:sz w:val="16"/>
        </w:rPr>
        <w:t xml:space="preserve">). </w:t>
      </w:r>
      <w:r w:rsidRPr="00070C38">
        <w:rPr>
          <w:rStyle w:val="StyleUnderline"/>
        </w:rPr>
        <w:t>To pursue nuclear weapons today</w:t>
      </w:r>
      <w:r w:rsidRPr="00070C38">
        <w:rPr>
          <w:sz w:val="16"/>
        </w:rPr>
        <w:t xml:space="preserve">, a state would either have to engage in diversionary/clandestine proliferation or would have to withdraw from the NPT prior to their production of nuclear weapons, both of which </w:t>
      </w:r>
      <w:r w:rsidRPr="00070C38">
        <w:rPr>
          <w:rStyle w:val="StyleUnderline"/>
        </w:rPr>
        <w:t xml:space="preserve">would incur </w:t>
      </w:r>
      <w:r w:rsidRPr="00070C38">
        <w:rPr>
          <w:rStyle w:val="Emphasis"/>
        </w:rPr>
        <w:t>substantial political cost</w:t>
      </w:r>
      <w:r w:rsidRPr="00070C38">
        <w:rPr>
          <w:sz w:val="16"/>
        </w:rPr>
        <w:t xml:space="preserve">. And while North Korea both illustrated that withdrawal from the non-proliferation regime could be accomplished and provided a roadmap other states could follow, it is difficult to imagine another state arising with the same unique combination of attributes (diplomatic isolation, technological wherewithal, nuclear-armed adversaries, despotic regime, etc.), such that the benefits of engaging in nuclear proliferation might be perceived by a regime as outweighing its costs. Furthermore, </w:t>
      </w:r>
      <w:r w:rsidRPr="00070C38">
        <w:rPr>
          <w:rStyle w:val="StyleUnderline"/>
        </w:rPr>
        <w:t xml:space="preserve">the North Korean case illustrates that the </w:t>
      </w:r>
      <w:r w:rsidRPr="003165E9">
        <w:rPr>
          <w:rStyle w:val="StyleUnderline"/>
          <w:highlight w:val="cyan"/>
        </w:rPr>
        <w:t>perceived benefits</w:t>
      </w:r>
      <w:r w:rsidRPr="00070C38">
        <w:rPr>
          <w:sz w:val="16"/>
        </w:rPr>
        <w:t xml:space="preserve"> that might have been gained </w:t>
      </w:r>
      <w:r w:rsidRPr="00070C38">
        <w:rPr>
          <w:rStyle w:val="StyleUnderline"/>
        </w:rPr>
        <w:t xml:space="preserve">from engaging in nuclear proliferation </w:t>
      </w:r>
      <w:r w:rsidRPr="003165E9">
        <w:rPr>
          <w:rStyle w:val="Emphasis"/>
          <w:highlight w:val="cyan"/>
        </w:rPr>
        <w:t>in the past</w:t>
      </w:r>
      <w:r w:rsidRPr="00070C38">
        <w:rPr>
          <w:sz w:val="16"/>
        </w:rPr>
        <w:t xml:space="preserve">, such as using the threat of nuclear weapons as a means of forcing diplomatic engagement, </w:t>
      </w:r>
      <w:r w:rsidRPr="003165E9">
        <w:rPr>
          <w:rStyle w:val="Emphasis"/>
          <w:highlight w:val="cyan"/>
        </w:rPr>
        <w:t>are no longer valid</w:t>
      </w:r>
      <w:r w:rsidRPr="00070C38">
        <w:rPr>
          <w:sz w:val="16"/>
        </w:rPr>
        <w:t>.</w:t>
      </w:r>
    </w:p>
    <w:p w14:paraId="2F9D088C" w14:textId="77777777" w:rsidR="00EB5DF4" w:rsidRPr="00070C38" w:rsidRDefault="00EB5DF4" w:rsidP="00EB5DF4">
      <w:pPr>
        <w:rPr>
          <w:sz w:val="16"/>
        </w:rPr>
      </w:pPr>
      <w:r w:rsidRPr="00070C38">
        <w:rPr>
          <w:sz w:val="16"/>
        </w:rPr>
        <w:t xml:space="preserve">Further decreasing the likelihood of future cases of proliferation, the United States and </w:t>
      </w:r>
      <w:r w:rsidRPr="003165E9">
        <w:rPr>
          <w:rStyle w:val="StyleUnderline"/>
          <w:highlight w:val="cyan"/>
        </w:rPr>
        <w:t>the</w:t>
      </w:r>
      <w:r w:rsidRPr="00070C38">
        <w:rPr>
          <w:rStyle w:val="StyleUnderline"/>
        </w:rPr>
        <w:t xml:space="preserve"> international </w:t>
      </w:r>
      <w:r w:rsidRPr="003165E9">
        <w:rPr>
          <w:rStyle w:val="StyleUnderline"/>
          <w:highlight w:val="cyan"/>
        </w:rPr>
        <w:t xml:space="preserve">community have become </w:t>
      </w:r>
      <w:r w:rsidRPr="003165E9">
        <w:rPr>
          <w:rStyle w:val="Emphasis"/>
          <w:highlight w:val="cyan"/>
        </w:rPr>
        <w:t>much more sensitive</w:t>
      </w:r>
      <w:r w:rsidRPr="003165E9">
        <w:rPr>
          <w:rStyle w:val="StyleUnderline"/>
          <w:highlight w:val="cyan"/>
        </w:rPr>
        <w:t xml:space="preserve"> to</w:t>
      </w:r>
      <w:r w:rsidRPr="00070C38">
        <w:rPr>
          <w:sz w:val="16"/>
        </w:rPr>
        <w:t xml:space="preserve"> the importation and exportation of nuclear weapons-related (often called </w:t>
      </w:r>
      <w:r w:rsidRPr="003165E9">
        <w:rPr>
          <w:rStyle w:val="StyleUnderline"/>
          <w:highlight w:val="cyan"/>
        </w:rPr>
        <w:t>dual-use) tech</w:t>
      </w:r>
      <w:r w:rsidRPr="00070C38">
        <w:rPr>
          <w:rStyle w:val="StyleUnderline"/>
        </w:rPr>
        <w:t>nologies</w:t>
      </w:r>
      <w:r w:rsidRPr="00070C38">
        <w:rPr>
          <w:sz w:val="16"/>
        </w:rPr>
        <w:t xml:space="preserve">; due to such events as the discovery of the A.Q. Khan network in 2004. This increased sensitivity led, at least in part, to the creation of </w:t>
      </w:r>
      <w:r w:rsidRPr="003165E9">
        <w:rPr>
          <w:rStyle w:val="StyleUnderline"/>
          <w:highlight w:val="cyan"/>
        </w:rPr>
        <w:t xml:space="preserve">the </w:t>
      </w:r>
      <w:r w:rsidRPr="003165E9">
        <w:rPr>
          <w:rStyle w:val="Emphasis"/>
          <w:highlight w:val="cyan"/>
        </w:rPr>
        <w:t>P</w:t>
      </w:r>
      <w:r w:rsidRPr="00070C38">
        <w:rPr>
          <w:sz w:val="16"/>
        </w:rPr>
        <w:t xml:space="preserve">roliferation </w:t>
      </w:r>
      <w:r w:rsidRPr="003165E9">
        <w:rPr>
          <w:rStyle w:val="Emphasis"/>
          <w:highlight w:val="cyan"/>
        </w:rPr>
        <w:t>S</w:t>
      </w:r>
      <w:r w:rsidRPr="00070C38">
        <w:rPr>
          <w:sz w:val="16"/>
        </w:rPr>
        <w:t xml:space="preserve">ecurity </w:t>
      </w:r>
      <w:r w:rsidRPr="003165E9">
        <w:rPr>
          <w:rStyle w:val="Emphasis"/>
          <w:highlight w:val="cyan"/>
        </w:rPr>
        <w:t>I</w:t>
      </w:r>
      <w:r w:rsidRPr="00070C38">
        <w:rPr>
          <w:sz w:val="16"/>
        </w:rPr>
        <w:t xml:space="preserve">nitiative (2003) </w:t>
      </w:r>
      <w:r w:rsidRPr="003165E9">
        <w:rPr>
          <w:rStyle w:val="StyleUnderline"/>
          <w:highlight w:val="cyan"/>
        </w:rPr>
        <w:t>and</w:t>
      </w:r>
      <w:r w:rsidRPr="00070C38">
        <w:rPr>
          <w:sz w:val="16"/>
        </w:rPr>
        <w:t xml:space="preserve"> the passage of United Nations Security Council </w:t>
      </w:r>
      <w:r w:rsidRPr="003165E9">
        <w:rPr>
          <w:rStyle w:val="StyleUnderline"/>
          <w:highlight w:val="cyan"/>
        </w:rPr>
        <w:t>Resolution 1540</w:t>
      </w:r>
      <w:r w:rsidRPr="00070C38">
        <w:rPr>
          <w:sz w:val="16"/>
        </w:rPr>
        <w:t xml:space="preserve"> (2004), both of which </w:t>
      </w:r>
      <w:r w:rsidRPr="003165E9">
        <w:rPr>
          <w:rStyle w:val="StyleUnderline"/>
          <w:highlight w:val="cyan"/>
        </w:rPr>
        <w:t xml:space="preserve">have been </w:t>
      </w:r>
      <w:r w:rsidRPr="003165E9">
        <w:rPr>
          <w:rStyle w:val="Emphasis"/>
          <w:highlight w:val="cyan"/>
        </w:rPr>
        <w:t>remarkably successful</w:t>
      </w:r>
      <w:r w:rsidRPr="00070C38">
        <w:rPr>
          <w:sz w:val="16"/>
        </w:rPr>
        <w:t xml:space="preserve"> at preventing the acquisition of nuclear technologies by both states and non-state actors.</w:t>
      </w:r>
    </w:p>
    <w:p w14:paraId="365DBD00" w14:textId="77777777" w:rsidR="00EB5DF4" w:rsidRPr="00070C38" w:rsidRDefault="00EB5DF4" w:rsidP="00EB5DF4">
      <w:pPr>
        <w:rPr>
          <w:sz w:val="16"/>
        </w:rPr>
      </w:pPr>
      <w:r w:rsidRPr="003165E9">
        <w:rPr>
          <w:rStyle w:val="StyleUnderline"/>
          <w:highlight w:val="cyan"/>
        </w:rPr>
        <w:t>States have</w:t>
      </w:r>
      <w:r w:rsidRPr="00070C38">
        <w:rPr>
          <w:sz w:val="16"/>
        </w:rPr>
        <w:t xml:space="preserve"> not only become more sensitive to the spread of nuclear weapons-related technologies and more adept at preventing it, they have also </w:t>
      </w:r>
      <w:r w:rsidRPr="003165E9">
        <w:rPr>
          <w:rStyle w:val="StyleUnderline"/>
          <w:highlight w:val="cyan"/>
        </w:rPr>
        <w:t>become</w:t>
      </w:r>
      <w:r w:rsidRPr="00070C38">
        <w:rPr>
          <w:rStyle w:val="StyleUnderline"/>
        </w:rPr>
        <w:t xml:space="preserve"> much more </w:t>
      </w:r>
      <w:r w:rsidRPr="003165E9">
        <w:rPr>
          <w:rStyle w:val="StyleUnderline"/>
          <w:highlight w:val="cyan"/>
        </w:rPr>
        <w:t xml:space="preserve">capable of </w:t>
      </w:r>
      <w:r w:rsidRPr="003165E9">
        <w:rPr>
          <w:rStyle w:val="Emphasis"/>
          <w:highlight w:val="cyan"/>
        </w:rPr>
        <w:t>discouraging others</w:t>
      </w:r>
      <w:r w:rsidRPr="003165E9">
        <w:rPr>
          <w:rStyle w:val="StyleUnderline"/>
          <w:highlight w:val="cyan"/>
        </w:rPr>
        <w:t xml:space="preserve"> from</w:t>
      </w:r>
      <w:r w:rsidRPr="00070C38">
        <w:rPr>
          <w:rStyle w:val="StyleUnderline"/>
        </w:rPr>
        <w:t xml:space="preserve"> engaging in nuclear </w:t>
      </w:r>
      <w:r w:rsidRPr="003165E9">
        <w:rPr>
          <w:rStyle w:val="StyleUnderline"/>
          <w:highlight w:val="cyan"/>
        </w:rPr>
        <w:t>prolif</w:t>
      </w:r>
      <w:r w:rsidRPr="00070C38">
        <w:rPr>
          <w:rStyle w:val="StyleUnderline"/>
        </w:rPr>
        <w:t>eration</w:t>
      </w:r>
      <w:r w:rsidRPr="00070C38">
        <w:rPr>
          <w:sz w:val="16"/>
        </w:rPr>
        <w:t>. Iran, for example, had one of the most significant and advanced nuclear infrastructures and a strong motivation to acquire nuclear weapons, but ultimately ended its pursuit because the United States and others were able to both cut off existing avenues of acquisition and alter the decision-calculus within the leadership of the Islamic state by imposing economic sanctions, severing formal diplomatic ties and taking other steps that made nuclear weapons less desirable..</w:t>
      </w:r>
    </w:p>
    <w:p w14:paraId="4528702F" w14:textId="4C2AC74F" w:rsidR="00EB5DF4" w:rsidRPr="00070C38" w:rsidRDefault="00A12E68" w:rsidP="00EB5DF4">
      <w:pPr>
        <w:pStyle w:val="Heading3"/>
        <w:rPr>
          <w:rFonts w:cs="Times New Roman"/>
        </w:rPr>
      </w:pPr>
      <w:r>
        <w:rPr>
          <w:rFonts w:cs="Times New Roman"/>
        </w:rPr>
        <w:lastRenderedPageBreak/>
        <w:t>No Impact – 2NC</w:t>
      </w:r>
    </w:p>
    <w:p w14:paraId="3B6483FB" w14:textId="77777777" w:rsidR="00EB5DF4" w:rsidRPr="00070C38" w:rsidRDefault="00EB5DF4" w:rsidP="00EB5DF4">
      <w:pPr>
        <w:pStyle w:val="Heading4"/>
        <w:rPr>
          <w:rFonts w:cs="Times New Roman"/>
        </w:rPr>
      </w:pPr>
      <w:r w:rsidRPr="00070C38">
        <w:rPr>
          <w:rFonts w:cs="Times New Roman"/>
        </w:rPr>
        <w:t>No impact to prolif</w:t>
      </w:r>
    </w:p>
    <w:p w14:paraId="1A2803E9" w14:textId="77777777" w:rsidR="00EB5DF4" w:rsidRPr="00070C38" w:rsidRDefault="00EB5DF4" w:rsidP="00EB5DF4">
      <w:pPr>
        <w:rPr>
          <w:sz w:val="18"/>
          <w:szCs w:val="20"/>
        </w:rPr>
      </w:pPr>
      <w:r w:rsidRPr="00070C38">
        <w:rPr>
          <w:sz w:val="18"/>
          <w:szCs w:val="20"/>
        </w:rPr>
        <w:t>--aggression is rare, only in states with severe territorial threats</w:t>
      </w:r>
    </w:p>
    <w:p w14:paraId="0C2ABF50" w14:textId="77777777" w:rsidR="00EB5DF4" w:rsidRPr="00070C38" w:rsidRDefault="00EB5DF4" w:rsidP="00EB5DF4">
      <w:pPr>
        <w:rPr>
          <w:sz w:val="18"/>
          <w:szCs w:val="20"/>
        </w:rPr>
      </w:pPr>
      <w:r w:rsidRPr="00070C38">
        <w:rPr>
          <w:sz w:val="18"/>
          <w:szCs w:val="20"/>
        </w:rPr>
        <w:t>--most likely is expansion of existing disputes, but that has modest empirical effect</w:t>
      </w:r>
    </w:p>
    <w:p w14:paraId="5EFA2658" w14:textId="77777777" w:rsidR="00EB5DF4" w:rsidRPr="00070C38" w:rsidRDefault="00EB5DF4" w:rsidP="00EB5DF4">
      <w:pPr>
        <w:rPr>
          <w:sz w:val="18"/>
          <w:szCs w:val="20"/>
        </w:rPr>
      </w:pPr>
      <w:r w:rsidRPr="00070C38">
        <w:rPr>
          <w:sz w:val="18"/>
          <w:szCs w:val="20"/>
        </w:rPr>
        <w:t>--accidents are disproven by seven decades of previous proliferation</w:t>
      </w:r>
    </w:p>
    <w:p w14:paraId="3D9DE658" w14:textId="77777777" w:rsidR="00EB5DF4" w:rsidRPr="00070C38" w:rsidRDefault="00EB5DF4" w:rsidP="00EB5DF4">
      <w:pPr>
        <w:rPr>
          <w:sz w:val="18"/>
          <w:szCs w:val="20"/>
        </w:rPr>
      </w:pPr>
      <w:r w:rsidRPr="00070C38">
        <w:rPr>
          <w:sz w:val="18"/>
          <w:szCs w:val="20"/>
        </w:rPr>
        <w:t>--examples of accidents are all correlated with compellance, not prolif</w:t>
      </w:r>
    </w:p>
    <w:p w14:paraId="6D9A98C8" w14:textId="77777777" w:rsidR="00EB5DF4" w:rsidRPr="00070C38" w:rsidRDefault="00EB5DF4" w:rsidP="00EB5DF4">
      <w:pPr>
        <w:rPr>
          <w:sz w:val="18"/>
          <w:szCs w:val="20"/>
        </w:rPr>
      </w:pPr>
      <w:r w:rsidRPr="00070C38">
        <w:rPr>
          <w:sz w:val="18"/>
          <w:szCs w:val="20"/>
        </w:rPr>
        <w:t>--terrorism hasn’t happened, despite predictions</w:t>
      </w:r>
    </w:p>
    <w:p w14:paraId="5EE41030" w14:textId="77777777" w:rsidR="00EB5DF4" w:rsidRPr="00070C38" w:rsidRDefault="00EB5DF4" w:rsidP="00EB5DF4">
      <w:pPr>
        <w:rPr>
          <w:sz w:val="18"/>
          <w:szCs w:val="20"/>
        </w:rPr>
      </w:pPr>
      <w:r w:rsidRPr="00070C38">
        <w:rPr>
          <w:sz w:val="18"/>
          <w:szCs w:val="20"/>
        </w:rPr>
        <w:t>--no state would share weapons with non-state actors given obvious attribution</w:t>
      </w:r>
    </w:p>
    <w:p w14:paraId="6E4DF20D" w14:textId="77777777" w:rsidR="00EB5DF4" w:rsidRPr="00070C38" w:rsidRDefault="00EB5DF4" w:rsidP="00EB5DF4">
      <w:r w:rsidRPr="00070C38">
        <w:t xml:space="preserve">Dr. Jonas </w:t>
      </w:r>
      <w:r w:rsidRPr="00070C38">
        <w:rPr>
          <w:rStyle w:val="Style13ptBold"/>
        </w:rPr>
        <w:t>Schneider 20</w:t>
      </w:r>
      <w:r w:rsidRPr="00070C38">
        <w:t>, Senior Researcher at the Center for Security Studies, Former Post-​Doctoral Fellowship at the German Institute for International and Security Affairs, PhD in Political Science from the University of Kiel, Former Research Associate at the Institute for Security Policy at the University of Kiel, “Nuclear Proliferation and International Stability”, in Understanding Global Politics: Actors And Themes In International Affairs, Ed. Larres and Wittlinger, p. 418-419</w:t>
      </w:r>
    </w:p>
    <w:p w14:paraId="3F4BDD26" w14:textId="77777777" w:rsidR="00EB5DF4" w:rsidRPr="00070C38" w:rsidRDefault="00EB5DF4" w:rsidP="00EB5DF4">
      <w:pPr>
        <w:rPr>
          <w:sz w:val="16"/>
        </w:rPr>
      </w:pPr>
      <w:r w:rsidRPr="00070C38">
        <w:rPr>
          <w:sz w:val="16"/>
        </w:rPr>
        <w:t xml:space="preserve">Subsequent research has detailed the conditions under which new nuclear powers adopt these courses of action. Bell (2016) has argued that </w:t>
      </w:r>
      <w:r w:rsidRPr="003165E9">
        <w:rPr>
          <w:rStyle w:val="StyleUnderline"/>
          <w:highlight w:val="cyan"/>
        </w:rPr>
        <w:t>only</w:t>
      </w:r>
      <w:r w:rsidRPr="00070C38">
        <w:rPr>
          <w:rStyle w:val="StyleUnderline"/>
        </w:rPr>
        <w:t xml:space="preserve"> those </w:t>
      </w:r>
      <w:r w:rsidRPr="003165E9">
        <w:rPr>
          <w:rStyle w:val="Emphasis"/>
          <w:highlight w:val="cyan"/>
        </w:rPr>
        <w:t>few</w:t>
      </w:r>
      <w:r w:rsidRPr="00070C38">
        <w:rPr>
          <w:rStyle w:val="StyleUnderline"/>
        </w:rPr>
        <w:t xml:space="preserve"> new nuclear </w:t>
      </w:r>
      <w:r w:rsidRPr="003165E9">
        <w:rPr>
          <w:rStyle w:val="StyleUnderline"/>
          <w:highlight w:val="cyan"/>
        </w:rPr>
        <w:t>states who face</w:t>
      </w:r>
      <w:r w:rsidRPr="00070C38">
        <w:rPr>
          <w:rStyle w:val="StyleUnderline"/>
        </w:rPr>
        <w:t xml:space="preserve"> </w:t>
      </w:r>
      <w:r w:rsidRPr="00070C38">
        <w:rPr>
          <w:rStyle w:val="Emphasis"/>
        </w:rPr>
        <w:t xml:space="preserve">severe </w:t>
      </w:r>
      <w:r w:rsidRPr="003165E9">
        <w:rPr>
          <w:rStyle w:val="Emphasis"/>
          <w:highlight w:val="cyan"/>
        </w:rPr>
        <w:t>territorial threats</w:t>
      </w:r>
      <w:r w:rsidRPr="00070C38">
        <w:rPr>
          <w:sz w:val="16"/>
        </w:rPr>
        <w:t xml:space="preserve">, such as Pakistan, </w:t>
      </w:r>
      <w:r w:rsidRPr="00070C38">
        <w:rPr>
          <w:rStyle w:val="StyleUnderline"/>
        </w:rPr>
        <w:t xml:space="preserve">opt for </w:t>
      </w:r>
      <w:r w:rsidRPr="003165E9">
        <w:rPr>
          <w:rStyle w:val="Emphasis"/>
          <w:highlight w:val="cyan"/>
        </w:rPr>
        <w:t>aggress</w:t>
      </w:r>
      <w:r w:rsidRPr="00070C38">
        <w:rPr>
          <w:rStyle w:val="StyleUnderline"/>
        </w:rPr>
        <w:t>ion</w:t>
      </w:r>
      <w:r w:rsidRPr="00070C38">
        <w:rPr>
          <w:sz w:val="16"/>
        </w:rPr>
        <w:t xml:space="preserve">, using their nuclear weapons as shields to deter nuclear and extensive conventional retaliation. Similarly drawing on Pakistan’s increased conflict propensity following its nuclear acquisition, Kapur’s (2007) research suggests that it is </w:t>
      </w:r>
      <w:r w:rsidRPr="00070C38">
        <w:rPr>
          <w:rStyle w:val="StyleUnderline"/>
        </w:rPr>
        <w:t xml:space="preserve">the </w:t>
      </w:r>
      <w:r w:rsidRPr="00070C38">
        <w:rPr>
          <w:rStyle w:val="Emphasis"/>
        </w:rPr>
        <w:t>rare</w:t>
      </w:r>
      <w:r w:rsidRPr="00070C38">
        <w:rPr>
          <w:rStyle w:val="StyleUnderline"/>
        </w:rPr>
        <w:t xml:space="preserve"> combination of revisionist ambitions and conventional inferiority</w:t>
      </w:r>
      <w:r w:rsidRPr="00070C38">
        <w:rPr>
          <w:sz w:val="16"/>
        </w:rPr>
        <w:t xml:space="preserve"> that </w:t>
      </w:r>
      <w:r w:rsidRPr="00070C38">
        <w:rPr>
          <w:rStyle w:val="StyleUnderline"/>
        </w:rPr>
        <w:t>leads new nuclear powers to pursue aggressive military policies</w:t>
      </w:r>
      <w:r w:rsidRPr="00070C38">
        <w:rPr>
          <w:sz w:val="16"/>
        </w:rPr>
        <w:t xml:space="preserve"> toward their rivals. Importantly, while they offer different explanations, the two </w:t>
      </w:r>
      <w:r w:rsidRPr="003165E9">
        <w:rPr>
          <w:rStyle w:val="Emphasis"/>
          <w:highlight w:val="cyan"/>
        </w:rPr>
        <w:t>studies concur</w:t>
      </w:r>
      <w:r w:rsidRPr="00070C38">
        <w:rPr>
          <w:rStyle w:val="StyleUnderline"/>
        </w:rPr>
        <w:t xml:space="preserve"> that </w:t>
      </w:r>
      <w:r w:rsidRPr="003165E9">
        <w:rPr>
          <w:rStyle w:val="StyleUnderline"/>
          <w:highlight w:val="cyan"/>
        </w:rPr>
        <w:t>aggression is</w:t>
      </w:r>
      <w:r w:rsidRPr="00070C38">
        <w:rPr>
          <w:rStyle w:val="StyleUnderline"/>
        </w:rPr>
        <w:t xml:space="preserve"> a </w:t>
      </w:r>
      <w:r w:rsidRPr="00070C38">
        <w:rPr>
          <w:rStyle w:val="Emphasis"/>
        </w:rPr>
        <w:t xml:space="preserve">fairly </w:t>
      </w:r>
      <w:r w:rsidRPr="003165E9">
        <w:rPr>
          <w:rStyle w:val="Emphasis"/>
          <w:highlight w:val="cyan"/>
        </w:rPr>
        <w:t>unlikely</w:t>
      </w:r>
      <w:r w:rsidRPr="00070C38">
        <w:rPr>
          <w:rStyle w:val="StyleUnderline"/>
        </w:rPr>
        <w:t xml:space="preserve"> effect of nuclear acquisition</w:t>
      </w:r>
      <w:r w:rsidRPr="00070C38">
        <w:rPr>
          <w:sz w:val="16"/>
        </w:rPr>
        <w:t>.</w:t>
      </w:r>
    </w:p>
    <w:p w14:paraId="5C6FE188" w14:textId="77777777" w:rsidR="00EB5DF4" w:rsidRPr="00070C38" w:rsidRDefault="00EB5DF4" w:rsidP="00EB5DF4">
      <w:pPr>
        <w:rPr>
          <w:sz w:val="16"/>
        </w:rPr>
      </w:pPr>
      <w:r w:rsidRPr="00070C38">
        <w:rPr>
          <w:sz w:val="16"/>
        </w:rPr>
        <w:t xml:space="preserve">Meanwhile, according to Bell (2016), new nuclear states undertake an expansion of their foreign policy interests if their territory is not threatened and their relative material power is rising. </w:t>
      </w:r>
      <w:r w:rsidRPr="003165E9">
        <w:rPr>
          <w:rStyle w:val="StyleUnderline"/>
          <w:highlight w:val="cyan"/>
        </w:rPr>
        <w:t>Historically</w:t>
      </w:r>
      <w:r w:rsidRPr="00070C38">
        <w:rPr>
          <w:sz w:val="16"/>
        </w:rPr>
        <w:t xml:space="preserve">, such </w:t>
      </w:r>
      <w:r w:rsidRPr="003165E9">
        <w:rPr>
          <w:rStyle w:val="Emphasis"/>
          <w:highlight w:val="cyan"/>
        </w:rPr>
        <w:t>expansions</w:t>
      </w:r>
      <w:r w:rsidRPr="003165E9">
        <w:rPr>
          <w:rStyle w:val="StyleUnderline"/>
          <w:highlight w:val="cyan"/>
        </w:rPr>
        <w:t xml:space="preserve"> have been </w:t>
      </w:r>
      <w:r w:rsidRPr="003165E9">
        <w:rPr>
          <w:rStyle w:val="Emphasis"/>
          <w:highlight w:val="cyan"/>
        </w:rPr>
        <w:t>more</w:t>
      </w:r>
      <w:r w:rsidRPr="00070C38">
        <w:rPr>
          <w:rStyle w:val="StyleUnderline"/>
        </w:rPr>
        <w:t xml:space="preserve"> common than </w:t>
      </w:r>
      <w:r w:rsidRPr="00070C38">
        <w:rPr>
          <w:rStyle w:val="Emphasis"/>
        </w:rPr>
        <w:t>aggression</w:t>
      </w:r>
      <w:r w:rsidRPr="00070C38">
        <w:rPr>
          <w:sz w:val="16"/>
        </w:rPr>
        <w:t xml:space="preserve">: upon acquiring nuclear weapons, the US, South Africa, Israel and the Soviet Union all initiated several militarised disputes targeting states with whom they had no previous conflict (Bell and Miller, 2015: online appendix). </w:t>
      </w:r>
      <w:r w:rsidRPr="00070C38">
        <w:rPr>
          <w:rStyle w:val="StyleUnderline"/>
        </w:rPr>
        <w:t xml:space="preserve">Despite the </w:t>
      </w:r>
      <w:r w:rsidRPr="003165E9">
        <w:rPr>
          <w:rStyle w:val="StyleUnderline"/>
          <w:highlight w:val="cyan"/>
        </w:rPr>
        <w:t xml:space="preserve">mostly </w:t>
      </w:r>
      <w:r w:rsidRPr="003165E9">
        <w:rPr>
          <w:rStyle w:val="Emphasis"/>
          <w:highlight w:val="cyan"/>
        </w:rPr>
        <w:t>low intensity</w:t>
      </w:r>
      <w:r w:rsidRPr="00070C38">
        <w:rPr>
          <w:rStyle w:val="StyleUnderline"/>
        </w:rPr>
        <w:t xml:space="preserve"> of these disputes, such</w:t>
      </w:r>
      <w:r w:rsidRPr="00070C38">
        <w:rPr>
          <w:sz w:val="16"/>
        </w:rPr>
        <w:t xml:space="preserve"> </w:t>
      </w:r>
      <w:r w:rsidRPr="00070C38">
        <w:rPr>
          <w:rStyle w:val="Emphasis"/>
        </w:rPr>
        <w:t>expansive</w:t>
      </w:r>
      <w:r w:rsidRPr="00070C38">
        <w:rPr>
          <w:rStyle w:val="StyleUnderline"/>
        </w:rPr>
        <w:t xml:space="preserve"> conflict behaviour can hardly be considered stabilising. Overall, then, new nuclear states seem to have a </w:t>
      </w:r>
      <w:r w:rsidRPr="003165E9">
        <w:rPr>
          <w:rStyle w:val="Emphasis"/>
          <w:highlight w:val="cyan"/>
        </w:rPr>
        <w:t>moderately</w:t>
      </w:r>
      <w:r w:rsidRPr="003165E9">
        <w:rPr>
          <w:rStyle w:val="StyleUnderline"/>
          <w:highlight w:val="cyan"/>
        </w:rPr>
        <w:t xml:space="preserve"> destabilising</w:t>
      </w:r>
      <w:r w:rsidRPr="00070C38">
        <w:rPr>
          <w:rStyle w:val="StyleUnderline"/>
        </w:rPr>
        <w:t xml:space="preserve"> influence on world politics: they initiate new disputes and take greater risks. At the same time, however, acquiring nuclear weapons </w:t>
      </w:r>
      <w:r w:rsidRPr="003165E9">
        <w:rPr>
          <w:rStyle w:val="Emphasis"/>
          <w:highlight w:val="cyan"/>
        </w:rPr>
        <w:t>rarely</w:t>
      </w:r>
      <w:r w:rsidRPr="00070C38">
        <w:rPr>
          <w:rStyle w:val="StyleUnderline"/>
        </w:rPr>
        <w:t xml:space="preserve"> facilitates </w:t>
      </w:r>
      <w:r w:rsidRPr="003165E9">
        <w:rPr>
          <w:rStyle w:val="Emphasis"/>
          <w:highlight w:val="cyan"/>
        </w:rPr>
        <w:t>severe</w:t>
      </w:r>
      <w:r w:rsidRPr="00070C38">
        <w:rPr>
          <w:rStyle w:val="StyleUnderline"/>
        </w:rPr>
        <w:t xml:space="preserve"> aggression</w:t>
      </w:r>
      <w:r w:rsidRPr="00070C38">
        <w:rPr>
          <w:sz w:val="16"/>
        </w:rPr>
        <w:t>.</w:t>
      </w:r>
    </w:p>
    <w:p w14:paraId="4B2BF95E" w14:textId="77777777" w:rsidR="00EB5DF4" w:rsidRPr="00070C38" w:rsidRDefault="00EB5DF4" w:rsidP="00EB5DF4">
      <w:pPr>
        <w:rPr>
          <w:sz w:val="16"/>
        </w:rPr>
      </w:pPr>
      <w:r w:rsidRPr="00070C38">
        <w:rPr>
          <w:sz w:val="16"/>
        </w:rPr>
        <w:t>Reconsidering nuclear accidents and nuclear terrorism</w:t>
      </w:r>
    </w:p>
    <w:p w14:paraId="710A789E" w14:textId="77777777" w:rsidR="00EB5DF4" w:rsidRPr="00070C38" w:rsidRDefault="00EB5DF4" w:rsidP="00EB5DF4">
      <w:pPr>
        <w:rPr>
          <w:sz w:val="16"/>
        </w:rPr>
      </w:pPr>
      <w:r w:rsidRPr="00070C38">
        <w:rPr>
          <w:rStyle w:val="StyleUnderline"/>
        </w:rPr>
        <w:t>The notion that the spread of</w:t>
      </w:r>
      <w:r w:rsidRPr="00070C38">
        <w:rPr>
          <w:sz w:val="16"/>
        </w:rPr>
        <w:t xml:space="preserve"> nuclear </w:t>
      </w:r>
      <w:r w:rsidRPr="00070C38">
        <w:rPr>
          <w:rStyle w:val="StyleUnderline"/>
        </w:rPr>
        <w:t>weapons would</w:t>
      </w:r>
      <w:r w:rsidRPr="00070C38">
        <w:rPr>
          <w:sz w:val="16"/>
        </w:rPr>
        <w:t xml:space="preserve"> someday </w:t>
      </w:r>
      <w:r w:rsidRPr="00070C38">
        <w:rPr>
          <w:rStyle w:val="StyleUnderline"/>
        </w:rPr>
        <w:t>lead to</w:t>
      </w:r>
      <w:r w:rsidRPr="00070C38">
        <w:rPr>
          <w:sz w:val="16"/>
        </w:rPr>
        <w:t xml:space="preserve"> tragic </w:t>
      </w:r>
      <w:r w:rsidRPr="00070C38">
        <w:rPr>
          <w:rStyle w:val="StyleUnderline"/>
        </w:rPr>
        <w:t xml:space="preserve">nuclear </w:t>
      </w:r>
      <w:r w:rsidRPr="00070C38">
        <w:rPr>
          <w:rStyle w:val="Emphasis"/>
        </w:rPr>
        <w:t>accidents</w:t>
      </w:r>
      <w:r w:rsidRPr="00070C38">
        <w:rPr>
          <w:rStyle w:val="StyleUnderline"/>
        </w:rPr>
        <w:t xml:space="preserve"> or</w:t>
      </w:r>
      <w:r w:rsidRPr="00070C38">
        <w:rPr>
          <w:sz w:val="16"/>
        </w:rPr>
        <w:t xml:space="preserve"> even nuclear </w:t>
      </w:r>
      <w:r w:rsidRPr="00070C38">
        <w:rPr>
          <w:rStyle w:val="Emphasis"/>
        </w:rPr>
        <w:t>terrorism</w:t>
      </w:r>
      <w:r w:rsidRPr="00070C38">
        <w:rPr>
          <w:rStyle w:val="StyleUnderline"/>
        </w:rPr>
        <w:t xml:space="preserve"> has long been among</w:t>
      </w:r>
      <w:r w:rsidRPr="00070C38">
        <w:rPr>
          <w:sz w:val="16"/>
        </w:rPr>
        <w:t xml:space="preserve"> proliferation pessimists’ </w:t>
      </w:r>
      <w:r w:rsidRPr="00070C38">
        <w:rPr>
          <w:rStyle w:val="StyleUnderline"/>
        </w:rPr>
        <w:t>foremost concerns. However</w:t>
      </w:r>
      <w:r w:rsidRPr="00070C38">
        <w:rPr>
          <w:sz w:val="16"/>
        </w:rPr>
        <w:t xml:space="preserve">, as reliable datasets on all (attempted) nuclear terrorism plots and on nuclear safety incidents in all nuclear states and proliferators have proved elusive, </w:t>
      </w:r>
      <w:r w:rsidRPr="00070C38">
        <w:rPr>
          <w:rStyle w:val="Emphasis"/>
        </w:rPr>
        <w:t>empirical</w:t>
      </w:r>
      <w:r w:rsidRPr="00070C38">
        <w:rPr>
          <w:rStyle w:val="StyleUnderline"/>
        </w:rPr>
        <w:t xml:space="preserve"> scholarship has </w:t>
      </w:r>
      <w:r w:rsidRPr="00070C38">
        <w:rPr>
          <w:rStyle w:val="Emphasis"/>
        </w:rPr>
        <w:t>not kept pace</w:t>
      </w:r>
      <w:r w:rsidRPr="00070C38">
        <w:rPr>
          <w:rStyle w:val="StyleUnderline"/>
        </w:rPr>
        <w:t xml:space="preserve"> with </w:t>
      </w:r>
      <w:r w:rsidRPr="00070C38">
        <w:rPr>
          <w:rStyle w:val="Emphasis"/>
        </w:rPr>
        <w:t>theoretical</w:t>
      </w:r>
      <w:r w:rsidRPr="00070C38">
        <w:rPr>
          <w:rStyle w:val="StyleUnderline"/>
        </w:rPr>
        <w:t xml:space="preserve"> work</w:t>
      </w:r>
      <w:r w:rsidRPr="00070C38">
        <w:rPr>
          <w:sz w:val="16"/>
        </w:rPr>
        <w:t xml:space="preserve">. Hence, research has been limited to deductive analyses, buttressed by empirical illustrations. Even so, the </w:t>
      </w:r>
      <w:r w:rsidRPr="00070C38">
        <w:rPr>
          <w:rStyle w:val="Emphasis"/>
        </w:rPr>
        <w:t xml:space="preserve">more </w:t>
      </w:r>
      <w:r w:rsidRPr="003165E9">
        <w:rPr>
          <w:rStyle w:val="Emphasis"/>
          <w:highlight w:val="cyan"/>
        </w:rPr>
        <w:t>sophisticated</w:t>
      </w:r>
      <w:r w:rsidRPr="00070C38">
        <w:rPr>
          <w:sz w:val="16"/>
        </w:rPr>
        <w:t xml:space="preserve"> of those </w:t>
      </w:r>
      <w:r w:rsidRPr="003165E9">
        <w:rPr>
          <w:rStyle w:val="Emphasis"/>
          <w:highlight w:val="cyan"/>
        </w:rPr>
        <w:t>studies</w:t>
      </w:r>
      <w:r w:rsidRPr="00070C38">
        <w:rPr>
          <w:rStyle w:val="StyleUnderline"/>
        </w:rPr>
        <w:t xml:space="preserve"> have </w:t>
      </w:r>
      <w:r w:rsidRPr="003165E9">
        <w:rPr>
          <w:rStyle w:val="StyleUnderline"/>
          <w:highlight w:val="cyan"/>
        </w:rPr>
        <w:t>called</w:t>
      </w:r>
      <w:r w:rsidRPr="00070C38">
        <w:rPr>
          <w:rStyle w:val="StyleUnderline"/>
        </w:rPr>
        <w:t xml:space="preserve"> the </w:t>
      </w:r>
      <w:r w:rsidRPr="003165E9">
        <w:rPr>
          <w:rStyle w:val="Emphasis"/>
          <w:highlight w:val="cyan"/>
        </w:rPr>
        <w:t>pessimists</w:t>
      </w:r>
      <w:r w:rsidRPr="00070C38">
        <w:rPr>
          <w:rStyle w:val="StyleUnderline"/>
        </w:rPr>
        <w:t xml:space="preserve">’ claims </w:t>
      </w:r>
      <w:r w:rsidRPr="003165E9">
        <w:rPr>
          <w:rStyle w:val="StyleUnderline"/>
          <w:highlight w:val="cyan"/>
        </w:rPr>
        <w:t>into question</w:t>
      </w:r>
      <w:r w:rsidRPr="00070C38">
        <w:rPr>
          <w:sz w:val="16"/>
        </w:rPr>
        <w:t>.</w:t>
      </w:r>
    </w:p>
    <w:p w14:paraId="39C22DB3" w14:textId="77777777" w:rsidR="00EB5DF4" w:rsidRPr="00070C38" w:rsidRDefault="00EB5DF4" w:rsidP="00EB5DF4">
      <w:pPr>
        <w:rPr>
          <w:sz w:val="16"/>
        </w:rPr>
      </w:pPr>
      <w:r w:rsidRPr="00070C38">
        <w:rPr>
          <w:sz w:val="16"/>
        </w:rPr>
        <w:t xml:space="preserve">For instance, Cohen (2016, pp. 432–434) revealed that </w:t>
      </w:r>
      <w:r w:rsidRPr="00070C38">
        <w:rPr>
          <w:rStyle w:val="StyleUnderline"/>
        </w:rPr>
        <w:t>the vast majority of</w:t>
      </w:r>
      <w:r w:rsidRPr="00070C38">
        <w:rPr>
          <w:sz w:val="16"/>
        </w:rPr>
        <w:t xml:space="preserve"> the gravest nuclear </w:t>
      </w:r>
      <w:r w:rsidRPr="003165E9">
        <w:rPr>
          <w:rStyle w:val="StyleUnderline"/>
          <w:highlight w:val="cyan"/>
        </w:rPr>
        <w:t>accidents</w:t>
      </w:r>
      <w:r w:rsidRPr="00070C38">
        <w:rPr>
          <w:sz w:val="16"/>
        </w:rPr>
        <w:t xml:space="preserve"> that Sagan (1993, p. 9) points to as support for his logic </w:t>
      </w:r>
      <w:r w:rsidRPr="003165E9">
        <w:rPr>
          <w:rStyle w:val="StyleUnderline"/>
          <w:highlight w:val="cyan"/>
        </w:rPr>
        <w:t>occurred during</w:t>
      </w:r>
      <w:r w:rsidRPr="00070C38">
        <w:rPr>
          <w:sz w:val="16"/>
        </w:rPr>
        <w:t xml:space="preserve"> global crises in </w:t>
      </w:r>
      <w:r w:rsidRPr="00070C38">
        <w:rPr>
          <w:rStyle w:val="StyleUnderline"/>
        </w:rPr>
        <w:t>19</w:t>
      </w:r>
      <w:r w:rsidRPr="003165E9">
        <w:rPr>
          <w:rStyle w:val="Emphasis"/>
          <w:highlight w:val="cyan"/>
        </w:rPr>
        <w:t>62</w:t>
      </w:r>
      <w:r w:rsidRPr="003165E9">
        <w:rPr>
          <w:rStyle w:val="StyleUnderline"/>
          <w:highlight w:val="cyan"/>
        </w:rPr>
        <w:t xml:space="preserve"> or</w:t>
      </w:r>
      <w:r w:rsidRPr="00070C38">
        <w:rPr>
          <w:rStyle w:val="StyleUnderline"/>
        </w:rPr>
        <w:t xml:space="preserve"> 19</w:t>
      </w:r>
      <w:r w:rsidRPr="003165E9">
        <w:rPr>
          <w:rStyle w:val="Emphasis"/>
          <w:highlight w:val="cyan"/>
        </w:rPr>
        <w:t>73</w:t>
      </w:r>
      <w:r w:rsidRPr="00070C38">
        <w:rPr>
          <w:rStyle w:val="StyleUnderline"/>
        </w:rPr>
        <w:t>, when leaders sought to leverage</w:t>
      </w:r>
      <w:r w:rsidRPr="00070C38">
        <w:rPr>
          <w:sz w:val="16"/>
        </w:rPr>
        <w:t xml:space="preserve"> their nuclear </w:t>
      </w:r>
      <w:r w:rsidRPr="00070C38">
        <w:rPr>
          <w:rStyle w:val="StyleUnderline"/>
        </w:rPr>
        <w:t xml:space="preserve">arsenals for </w:t>
      </w:r>
      <w:r w:rsidRPr="003165E9">
        <w:rPr>
          <w:rStyle w:val="Emphasis"/>
          <w:highlight w:val="cyan"/>
        </w:rPr>
        <w:t>coercive bargaining</w:t>
      </w:r>
      <w:r w:rsidRPr="00070C38">
        <w:rPr>
          <w:rStyle w:val="StyleUnderline"/>
        </w:rPr>
        <w:t>. It was</w:t>
      </w:r>
      <w:r w:rsidRPr="00070C38">
        <w:rPr>
          <w:sz w:val="16"/>
        </w:rPr>
        <w:t xml:space="preserve">, in other </w:t>
      </w:r>
      <w:r w:rsidRPr="00070C38">
        <w:rPr>
          <w:sz w:val="16"/>
        </w:rPr>
        <w:lastRenderedPageBreak/>
        <w:t xml:space="preserve">words, </w:t>
      </w:r>
      <w:r w:rsidRPr="003165E9">
        <w:rPr>
          <w:rStyle w:val="Emphasis"/>
          <w:highlight w:val="cyan"/>
        </w:rPr>
        <w:t>not</w:t>
      </w:r>
      <w:r w:rsidRPr="003165E9">
        <w:rPr>
          <w:rStyle w:val="StyleUnderline"/>
          <w:highlight w:val="cyan"/>
        </w:rPr>
        <w:t xml:space="preserve"> organisational pathologies</w:t>
      </w:r>
      <w:r w:rsidRPr="00070C38">
        <w:rPr>
          <w:sz w:val="16"/>
        </w:rPr>
        <w:t xml:space="preserve"> that raised the specter of accidental nuclear war, as Sagan holds, </w:t>
      </w:r>
      <w:r w:rsidRPr="00070C38">
        <w:rPr>
          <w:rStyle w:val="StyleUnderline"/>
        </w:rPr>
        <w:t>but rather</w:t>
      </w:r>
      <w:r w:rsidRPr="00070C38">
        <w:rPr>
          <w:sz w:val="16"/>
        </w:rPr>
        <w:t xml:space="preserve"> the </w:t>
      </w:r>
      <w:r w:rsidRPr="00070C38">
        <w:rPr>
          <w:rStyle w:val="StyleUnderline"/>
        </w:rPr>
        <w:t>deliberate attempts at</w:t>
      </w:r>
      <w:r w:rsidRPr="00070C38">
        <w:rPr>
          <w:sz w:val="16"/>
        </w:rPr>
        <w:t xml:space="preserve"> nuclear </w:t>
      </w:r>
      <w:r w:rsidRPr="00070C38">
        <w:rPr>
          <w:rStyle w:val="StyleUnderline"/>
        </w:rPr>
        <w:t>compellence</w:t>
      </w:r>
      <w:r w:rsidRPr="00070C38">
        <w:rPr>
          <w:sz w:val="16"/>
        </w:rPr>
        <w:t>. These accidents, then, represent the actual ‘effects’ of nuclear compellence: while the compellent threats did not affect the trajectory of either crises (Sechser and Fuhrmann, 2017, pp. 207, 220–224), they led to precarious nuclear safety incidents.</w:t>
      </w:r>
    </w:p>
    <w:p w14:paraId="695FFFDF" w14:textId="77777777" w:rsidR="00EB5DF4" w:rsidRPr="00070C38" w:rsidRDefault="00EB5DF4" w:rsidP="00EB5DF4">
      <w:pPr>
        <w:rPr>
          <w:sz w:val="16"/>
        </w:rPr>
      </w:pPr>
      <w:r w:rsidRPr="00070C38">
        <w:rPr>
          <w:sz w:val="16"/>
        </w:rPr>
        <w:t xml:space="preserve">Other critics have rightly pointed out that, </w:t>
      </w:r>
      <w:r w:rsidRPr="003165E9">
        <w:rPr>
          <w:rStyle w:val="Emphasis"/>
          <w:highlight w:val="cyan"/>
        </w:rPr>
        <w:t>seven decades</w:t>
      </w:r>
      <w:r w:rsidRPr="003165E9">
        <w:rPr>
          <w:rStyle w:val="StyleUnderline"/>
          <w:highlight w:val="cyan"/>
        </w:rPr>
        <w:t xml:space="preserve"> </w:t>
      </w:r>
      <w:r w:rsidRPr="003165E9">
        <w:rPr>
          <w:rStyle w:val="Emphasis"/>
          <w:highlight w:val="cyan"/>
        </w:rPr>
        <w:t>in</w:t>
      </w:r>
      <w:r w:rsidRPr="00070C38">
        <w:rPr>
          <w:rStyle w:val="StyleUnderline"/>
        </w:rPr>
        <w:t>to the nuclear age, the fact</w:t>
      </w:r>
      <w:r w:rsidRPr="00070C38">
        <w:rPr>
          <w:sz w:val="16"/>
        </w:rPr>
        <w:t xml:space="preserve"> – however fortunate it is – </w:t>
      </w:r>
      <w:r w:rsidRPr="00070C38">
        <w:rPr>
          <w:rStyle w:val="StyleUnderline"/>
        </w:rPr>
        <w:t xml:space="preserve">that the world </w:t>
      </w:r>
      <w:r w:rsidRPr="003165E9">
        <w:rPr>
          <w:rStyle w:val="StyleUnderline"/>
          <w:highlight w:val="cyan"/>
        </w:rPr>
        <w:t xml:space="preserve">has </w:t>
      </w:r>
      <w:r w:rsidRPr="003165E9">
        <w:rPr>
          <w:rStyle w:val="Emphasis"/>
          <w:highlight w:val="cyan"/>
        </w:rPr>
        <w:t>still no</w:t>
      </w:r>
      <w:r w:rsidRPr="00070C38">
        <w:rPr>
          <w:rStyle w:val="StyleUnderline"/>
        </w:rPr>
        <w:t xml:space="preserve">t experienced a catastrophic fatal nuclear </w:t>
      </w:r>
      <w:r w:rsidRPr="003165E9">
        <w:rPr>
          <w:rStyle w:val="StyleUnderline"/>
          <w:highlight w:val="cyan"/>
        </w:rPr>
        <w:t xml:space="preserve">accident should </w:t>
      </w:r>
      <w:r w:rsidRPr="003165E9">
        <w:rPr>
          <w:rStyle w:val="Emphasis"/>
          <w:highlight w:val="cyan"/>
        </w:rPr>
        <w:t>give</w:t>
      </w:r>
      <w:r w:rsidRPr="00070C38">
        <w:rPr>
          <w:rStyle w:val="Emphasis"/>
        </w:rPr>
        <w:t xml:space="preserve"> proliferation pessimists </w:t>
      </w:r>
      <w:r w:rsidRPr="003165E9">
        <w:rPr>
          <w:rStyle w:val="Emphasis"/>
          <w:highlight w:val="cyan"/>
        </w:rPr>
        <w:t>pause</w:t>
      </w:r>
      <w:r w:rsidRPr="00070C38">
        <w:rPr>
          <w:sz w:val="16"/>
        </w:rPr>
        <w:t xml:space="preserve"> (Sechser, 2013, pp. 184–186). </w:t>
      </w:r>
      <w:r w:rsidRPr="00070C38">
        <w:rPr>
          <w:rStyle w:val="StyleUnderline"/>
        </w:rPr>
        <w:t xml:space="preserve">Obviously, the </w:t>
      </w:r>
      <w:r w:rsidRPr="003165E9">
        <w:rPr>
          <w:rStyle w:val="Emphasis"/>
          <w:highlight w:val="cyan"/>
        </w:rPr>
        <w:t>bounded rationality</w:t>
      </w:r>
      <w:r w:rsidRPr="00070C38">
        <w:rPr>
          <w:rStyle w:val="StyleUnderline"/>
        </w:rPr>
        <w:t xml:space="preserve"> of such organisations alone </w:t>
      </w:r>
      <w:r w:rsidRPr="003165E9">
        <w:rPr>
          <w:rStyle w:val="StyleUnderline"/>
          <w:highlight w:val="cyan"/>
        </w:rPr>
        <w:t xml:space="preserve">does </w:t>
      </w:r>
      <w:r w:rsidRPr="003165E9">
        <w:rPr>
          <w:rStyle w:val="Emphasis"/>
          <w:highlight w:val="cyan"/>
        </w:rPr>
        <w:t>not</w:t>
      </w:r>
      <w:r w:rsidRPr="003165E9">
        <w:rPr>
          <w:rStyle w:val="StyleUnderline"/>
          <w:highlight w:val="cyan"/>
        </w:rPr>
        <w:t xml:space="preserve"> make</w:t>
      </w:r>
      <w:r w:rsidRPr="00070C38">
        <w:rPr>
          <w:rStyle w:val="StyleUnderline"/>
        </w:rPr>
        <w:t xml:space="preserve"> tragic nuclear </w:t>
      </w:r>
      <w:r w:rsidRPr="003165E9">
        <w:rPr>
          <w:rStyle w:val="StyleUnderline"/>
          <w:highlight w:val="cyan"/>
        </w:rPr>
        <w:t>accidents</w:t>
      </w:r>
      <w:r w:rsidRPr="00070C38">
        <w:rPr>
          <w:rStyle w:val="StyleUnderline"/>
        </w:rPr>
        <w:t xml:space="preserve"> </w:t>
      </w:r>
      <w:r w:rsidRPr="00070C38">
        <w:rPr>
          <w:rStyle w:val="Emphasis"/>
        </w:rPr>
        <w:t xml:space="preserve">nearly as </w:t>
      </w:r>
      <w:r w:rsidRPr="003165E9">
        <w:rPr>
          <w:rStyle w:val="Emphasis"/>
          <w:highlight w:val="cyan"/>
        </w:rPr>
        <w:t>likely</w:t>
      </w:r>
      <w:r w:rsidRPr="00070C38">
        <w:rPr>
          <w:rStyle w:val="StyleUnderline"/>
        </w:rPr>
        <w:t xml:space="preserve"> as the pessimists contend. Their </w:t>
      </w:r>
      <w:r w:rsidRPr="003165E9">
        <w:rPr>
          <w:rStyle w:val="StyleUnderline"/>
          <w:highlight w:val="cyan"/>
        </w:rPr>
        <w:t>fear</w:t>
      </w:r>
      <w:r w:rsidRPr="00070C38">
        <w:rPr>
          <w:rStyle w:val="StyleUnderline"/>
        </w:rPr>
        <w:t xml:space="preserve">, hence, </w:t>
      </w:r>
      <w:r w:rsidRPr="003165E9">
        <w:rPr>
          <w:rStyle w:val="StyleUnderline"/>
          <w:highlight w:val="cyan"/>
        </w:rPr>
        <w:t>seems</w:t>
      </w:r>
      <w:r w:rsidRPr="00070C38">
        <w:rPr>
          <w:rStyle w:val="StyleUnderline"/>
        </w:rPr>
        <w:t xml:space="preserve"> to be </w:t>
      </w:r>
      <w:r w:rsidRPr="003165E9">
        <w:rPr>
          <w:rStyle w:val="Emphasis"/>
          <w:highlight w:val="cyan"/>
        </w:rPr>
        <w:t>overstated</w:t>
      </w:r>
      <w:r w:rsidRPr="00070C38">
        <w:rPr>
          <w:sz w:val="16"/>
        </w:rPr>
        <w:t>.</w:t>
      </w:r>
    </w:p>
    <w:p w14:paraId="22E7F1AB" w14:textId="77777777" w:rsidR="00EB5DF4" w:rsidRPr="00070C38" w:rsidRDefault="00EB5DF4" w:rsidP="00EB5DF4">
      <w:pPr>
        <w:rPr>
          <w:sz w:val="16"/>
        </w:rPr>
      </w:pPr>
      <w:r w:rsidRPr="00070C38">
        <w:rPr>
          <w:rStyle w:val="StyleUnderline"/>
        </w:rPr>
        <w:t xml:space="preserve">The </w:t>
      </w:r>
      <w:r w:rsidRPr="003165E9">
        <w:rPr>
          <w:rStyle w:val="Emphasis"/>
          <w:highlight w:val="cyan"/>
        </w:rPr>
        <w:t>same</w:t>
      </w:r>
      <w:r w:rsidRPr="00070C38">
        <w:rPr>
          <w:rStyle w:val="StyleUnderline"/>
        </w:rPr>
        <w:t xml:space="preserve"> must probably be said </w:t>
      </w:r>
      <w:r w:rsidRPr="003165E9">
        <w:rPr>
          <w:rStyle w:val="StyleUnderline"/>
          <w:highlight w:val="cyan"/>
        </w:rPr>
        <w:t>about</w:t>
      </w:r>
      <w:r w:rsidRPr="00070C38">
        <w:rPr>
          <w:rStyle w:val="StyleUnderline"/>
        </w:rPr>
        <w:t xml:space="preserve"> nuclear </w:t>
      </w:r>
      <w:r w:rsidRPr="003165E9">
        <w:rPr>
          <w:rStyle w:val="Emphasis"/>
          <w:highlight w:val="cyan"/>
        </w:rPr>
        <w:t>terror</w:t>
      </w:r>
      <w:r w:rsidRPr="00070C38">
        <w:rPr>
          <w:rStyle w:val="StyleUnderline"/>
        </w:rPr>
        <w:t xml:space="preserve">ism. Determinate </w:t>
      </w:r>
      <w:r w:rsidRPr="003165E9">
        <w:rPr>
          <w:rStyle w:val="StyleUnderline"/>
          <w:highlight w:val="cyan"/>
        </w:rPr>
        <w:t>predictions</w:t>
      </w:r>
      <w:r w:rsidRPr="00070C38">
        <w:rPr>
          <w:rStyle w:val="StyleUnderline"/>
        </w:rPr>
        <w:t xml:space="preserve"> that a terrorist attack involving nuclear weapons was bound to occur </w:t>
      </w:r>
      <w:r w:rsidRPr="00070C38">
        <w:rPr>
          <w:rStyle w:val="Emphasis"/>
        </w:rPr>
        <w:t>soon</w:t>
      </w:r>
      <w:r w:rsidRPr="00070C38">
        <w:rPr>
          <w:sz w:val="16"/>
        </w:rPr>
        <w:t xml:space="preserve"> (Allison, 2004, p. 15; Graham, 2008, p. VI) </w:t>
      </w:r>
      <w:r w:rsidRPr="00070C38">
        <w:rPr>
          <w:rStyle w:val="StyleUnderline"/>
        </w:rPr>
        <w:t xml:space="preserve">have </w:t>
      </w:r>
      <w:r w:rsidRPr="003165E9">
        <w:rPr>
          <w:rStyle w:val="Emphasis"/>
          <w:highlight w:val="cyan"/>
        </w:rPr>
        <w:t>come and gone</w:t>
      </w:r>
      <w:r w:rsidRPr="003165E9">
        <w:rPr>
          <w:rStyle w:val="StyleUnderline"/>
          <w:highlight w:val="cyan"/>
        </w:rPr>
        <w:t xml:space="preserve"> without </w:t>
      </w:r>
      <w:r w:rsidRPr="003165E9">
        <w:rPr>
          <w:rStyle w:val="Emphasis"/>
          <w:highlight w:val="cyan"/>
        </w:rPr>
        <w:t>anything</w:t>
      </w:r>
      <w:r w:rsidRPr="00070C38">
        <w:rPr>
          <w:rStyle w:val="StyleUnderline"/>
        </w:rPr>
        <w:t xml:space="preserve"> happening</w:t>
      </w:r>
      <w:r w:rsidRPr="00070C38">
        <w:rPr>
          <w:sz w:val="16"/>
        </w:rPr>
        <w:t xml:space="preserve">. Sceptical experts have argued that </w:t>
      </w:r>
      <w:r w:rsidRPr="00070C38">
        <w:rPr>
          <w:rStyle w:val="StyleUnderline"/>
        </w:rPr>
        <w:t xml:space="preserve">this outcome is </w:t>
      </w:r>
      <w:r w:rsidRPr="003165E9">
        <w:rPr>
          <w:rStyle w:val="Emphasis"/>
          <w:highlight w:val="cyan"/>
        </w:rPr>
        <w:t>not surprising</w:t>
      </w:r>
      <w:r w:rsidRPr="00070C38">
        <w:rPr>
          <w:rStyle w:val="StyleUnderline"/>
        </w:rPr>
        <w:t xml:space="preserve"> at all, </w:t>
      </w:r>
      <w:r w:rsidRPr="003165E9">
        <w:rPr>
          <w:rStyle w:val="StyleUnderline"/>
          <w:highlight w:val="cyan"/>
        </w:rPr>
        <w:t>given</w:t>
      </w:r>
      <w:r w:rsidRPr="00070C38">
        <w:rPr>
          <w:rStyle w:val="StyleUnderline"/>
        </w:rPr>
        <w:t xml:space="preserve"> the </w:t>
      </w:r>
      <w:r w:rsidRPr="003165E9">
        <w:rPr>
          <w:rStyle w:val="Emphasis"/>
          <w:highlight w:val="cyan"/>
        </w:rPr>
        <w:t>formidable</w:t>
      </w:r>
      <w:r w:rsidRPr="00070C38">
        <w:rPr>
          <w:rStyle w:val="Emphasis"/>
        </w:rPr>
        <w:t xml:space="preserve"> practical </w:t>
      </w:r>
      <w:r w:rsidRPr="003165E9">
        <w:rPr>
          <w:rStyle w:val="Emphasis"/>
          <w:highlight w:val="cyan"/>
        </w:rPr>
        <w:t>obstacles</w:t>
      </w:r>
      <w:r w:rsidRPr="00070C38">
        <w:rPr>
          <w:rStyle w:val="StyleUnderline"/>
        </w:rPr>
        <w:t xml:space="preserve"> such a terrorist scheme would encounter</w:t>
      </w:r>
      <w:r w:rsidRPr="00070C38">
        <w:rPr>
          <w:sz w:val="16"/>
        </w:rPr>
        <w:t xml:space="preserve"> (Levi, 2009). </w:t>
      </w:r>
      <w:r w:rsidRPr="00070C38">
        <w:rPr>
          <w:rStyle w:val="StyleUnderline"/>
        </w:rPr>
        <w:t xml:space="preserve">Moreover, to the extent that fissile </w:t>
      </w:r>
      <w:r w:rsidRPr="003165E9">
        <w:rPr>
          <w:rStyle w:val="StyleUnderline"/>
          <w:highlight w:val="cyan"/>
        </w:rPr>
        <w:t>materials</w:t>
      </w:r>
      <w:r w:rsidRPr="00070C38">
        <w:rPr>
          <w:rStyle w:val="StyleUnderline"/>
        </w:rPr>
        <w:t xml:space="preserve"> from nuclear weapons </w:t>
      </w:r>
      <w:r w:rsidRPr="003165E9">
        <w:rPr>
          <w:rStyle w:val="StyleUnderline"/>
          <w:highlight w:val="cyan"/>
        </w:rPr>
        <w:t>can</w:t>
      </w:r>
      <w:r w:rsidRPr="00070C38">
        <w:rPr>
          <w:rStyle w:val="StyleUnderline"/>
        </w:rPr>
        <w:t xml:space="preserve"> now </w:t>
      </w:r>
      <w:r w:rsidRPr="003165E9">
        <w:rPr>
          <w:rStyle w:val="StyleUnderline"/>
          <w:highlight w:val="cyan"/>
        </w:rPr>
        <w:t xml:space="preserve">be </w:t>
      </w:r>
      <w:r w:rsidRPr="003165E9">
        <w:rPr>
          <w:rStyle w:val="Emphasis"/>
          <w:highlight w:val="cyan"/>
        </w:rPr>
        <w:t>traced</w:t>
      </w:r>
      <w:r w:rsidRPr="00070C38">
        <w:rPr>
          <w:rStyle w:val="StyleUnderline"/>
        </w:rPr>
        <w:t xml:space="preserve"> back to specific state arsenals, the idea </w:t>
      </w:r>
      <w:r w:rsidRPr="003165E9">
        <w:rPr>
          <w:rStyle w:val="StyleUnderline"/>
          <w:highlight w:val="cyan"/>
        </w:rPr>
        <w:t>that a</w:t>
      </w:r>
      <w:r w:rsidRPr="00070C38">
        <w:rPr>
          <w:rStyle w:val="StyleUnderline"/>
        </w:rPr>
        <w:t xml:space="preserve"> nuclear </w:t>
      </w:r>
      <w:r w:rsidRPr="003165E9">
        <w:rPr>
          <w:rStyle w:val="StyleUnderline"/>
          <w:highlight w:val="cyan"/>
        </w:rPr>
        <w:t>power could</w:t>
      </w:r>
      <w:r w:rsidRPr="00070C38">
        <w:rPr>
          <w:rStyle w:val="StyleUnderline"/>
        </w:rPr>
        <w:t xml:space="preserve"> </w:t>
      </w:r>
      <w:r w:rsidRPr="00070C38">
        <w:rPr>
          <w:rStyle w:val="Emphasis"/>
        </w:rPr>
        <w:t xml:space="preserve">willingly </w:t>
      </w:r>
      <w:r w:rsidRPr="003165E9">
        <w:rPr>
          <w:rStyle w:val="Emphasis"/>
          <w:highlight w:val="cyan"/>
        </w:rPr>
        <w:t>share</w:t>
      </w:r>
      <w:r w:rsidRPr="00070C38">
        <w:rPr>
          <w:rStyle w:val="StyleUnderline"/>
        </w:rPr>
        <w:t xml:space="preserve"> its arsenal with terrorists and hope to remain anonymous has been </w:t>
      </w:r>
      <w:r w:rsidRPr="00070C38">
        <w:rPr>
          <w:rStyle w:val="Emphasis"/>
        </w:rPr>
        <w:t>challenged</w:t>
      </w:r>
      <w:r w:rsidRPr="00070C38">
        <w:rPr>
          <w:rStyle w:val="StyleUnderline"/>
        </w:rPr>
        <w:t xml:space="preserve"> as </w:t>
      </w:r>
      <w:r w:rsidRPr="003165E9">
        <w:rPr>
          <w:rStyle w:val="Emphasis"/>
          <w:highlight w:val="cyan"/>
        </w:rPr>
        <w:t>lack</w:t>
      </w:r>
      <w:r w:rsidRPr="00070C38">
        <w:rPr>
          <w:rStyle w:val="Emphasis"/>
        </w:rPr>
        <w:t xml:space="preserve">ing </w:t>
      </w:r>
      <w:r w:rsidRPr="003165E9">
        <w:rPr>
          <w:rStyle w:val="Emphasis"/>
          <w:highlight w:val="cyan"/>
        </w:rPr>
        <w:t>plausibility</w:t>
      </w:r>
      <w:r w:rsidRPr="00070C38">
        <w:rPr>
          <w:sz w:val="16"/>
        </w:rPr>
        <w:t xml:space="preserve"> (Lieber and Press, 2013).</w:t>
      </w:r>
    </w:p>
    <w:p w14:paraId="372EF6ED" w14:textId="77777777" w:rsidR="00EB5DF4" w:rsidRPr="00070C38" w:rsidRDefault="00EB5DF4" w:rsidP="00EB5DF4">
      <w:pPr>
        <w:pStyle w:val="Heading4"/>
        <w:rPr>
          <w:rFonts w:cs="Times New Roman"/>
        </w:rPr>
      </w:pPr>
      <w:r w:rsidRPr="00070C38">
        <w:rPr>
          <w:rFonts w:cs="Times New Roman"/>
        </w:rPr>
        <w:t xml:space="preserve">Their evidence is </w:t>
      </w:r>
      <w:r w:rsidRPr="00070C38">
        <w:rPr>
          <w:rFonts w:cs="Times New Roman"/>
          <w:u w:val="single"/>
        </w:rPr>
        <w:t>biased punditry</w:t>
      </w:r>
      <w:r w:rsidRPr="00070C38">
        <w:rPr>
          <w:rFonts w:cs="Times New Roman"/>
        </w:rPr>
        <w:t xml:space="preserve">---the </w:t>
      </w:r>
      <w:r w:rsidRPr="00070C38">
        <w:rPr>
          <w:rFonts w:cs="Times New Roman"/>
          <w:u w:val="single"/>
        </w:rPr>
        <w:t>empirical record</w:t>
      </w:r>
      <w:r w:rsidRPr="00070C38">
        <w:rPr>
          <w:rFonts w:cs="Times New Roman"/>
        </w:rPr>
        <w:t xml:space="preserve"> disproves escalation</w:t>
      </w:r>
    </w:p>
    <w:p w14:paraId="1FC3B8B8" w14:textId="77777777" w:rsidR="00EB5DF4" w:rsidRPr="00070C38" w:rsidRDefault="00EB5DF4" w:rsidP="00EB5DF4">
      <w:r w:rsidRPr="00070C38">
        <w:t xml:space="preserve">Dr. Jonas </w:t>
      </w:r>
      <w:r w:rsidRPr="00070C38">
        <w:rPr>
          <w:rStyle w:val="Style13ptBold"/>
        </w:rPr>
        <w:t>Schneider 20</w:t>
      </w:r>
      <w:r w:rsidRPr="00070C38">
        <w:t>, Senior Researcher at the Center for Security Studies, Former Post-​Doctoral Fellowship at the German Institute for International and Security Affairs, PhD in Political Science from the University of Kiel, Former Research Associate at the Institute for Security Policy at the University of Kiel, “Nuclear Proliferation and International Stability”, in Understanding Global Politics: Actors And Themes In International Affairs, Ed. Larres and Wittlinger, p. 419-420</w:t>
      </w:r>
    </w:p>
    <w:p w14:paraId="32921D6C" w14:textId="77777777" w:rsidR="00EB5DF4" w:rsidRPr="00070C38" w:rsidRDefault="00EB5DF4" w:rsidP="00EB5DF4">
      <w:pPr>
        <w:rPr>
          <w:sz w:val="16"/>
        </w:rPr>
      </w:pPr>
      <w:r w:rsidRPr="00070C38">
        <w:rPr>
          <w:sz w:val="16"/>
        </w:rPr>
        <w:t xml:space="preserve">Both the classic proliferation optimism-pessimism debate and the recent empirical scholarship have studied the spread of nuclear weapons largely through a systemic lens: they have focused on how further nuclear proliferation affects international stability. </w:t>
      </w:r>
      <w:r w:rsidRPr="003165E9">
        <w:rPr>
          <w:rStyle w:val="StyleUnderline"/>
          <w:highlight w:val="cyan"/>
        </w:rPr>
        <w:t xml:space="preserve">For the </w:t>
      </w:r>
      <w:r w:rsidRPr="003165E9">
        <w:rPr>
          <w:rStyle w:val="Emphasis"/>
          <w:highlight w:val="cyan"/>
        </w:rPr>
        <w:t>world as a whole</w:t>
      </w:r>
      <w:r w:rsidRPr="00070C38">
        <w:rPr>
          <w:sz w:val="16"/>
        </w:rPr>
        <w:t xml:space="preserve">, as we have seen, </w:t>
      </w:r>
      <w:r w:rsidRPr="00070C38">
        <w:rPr>
          <w:rStyle w:val="StyleUnderline"/>
        </w:rPr>
        <w:t xml:space="preserve">the effects of </w:t>
      </w:r>
      <w:r w:rsidRPr="003165E9">
        <w:rPr>
          <w:rStyle w:val="Emphasis"/>
          <w:highlight w:val="cyan"/>
        </w:rPr>
        <w:t>prolif</w:t>
      </w:r>
      <w:r w:rsidRPr="00070C38">
        <w:rPr>
          <w:rStyle w:val="StyleUnderline"/>
        </w:rPr>
        <w:t xml:space="preserve">eration </w:t>
      </w:r>
      <w:r w:rsidRPr="003165E9">
        <w:rPr>
          <w:rStyle w:val="StyleUnderline"/>
          <w:highlight w:val="cyan"/>
        </w:rPr>
        <w:t>must be</w:t>
      </w:r>
      <w:r w:rsidRPr="00070C38">
        <w:rPr>
          <w:rStyle w:val="StyleUnderline"/>
        </w:rPr>
        <w:t xml:space="preserve"> described as </w:t>
      </w:r>
      <w:r w:rsidRPr="003165E9">
        <w:rPr>
          <w:rStyle w:val="Emphasis"/>
          <w:highlight w:val="cyan"/>
        </w:rPr>
        <w:t>(only) moderately</w:t>
      </w:r>
      <w:r w:rsidRPr="003165E9">
        <w:rPr>
          <w:rStyle w:val="StyleUnderline"/>
          <w:highlight w:val="cyan"/>
        </w:rPr>
        <w:t xml:space="preserve"> destabilising</w:t>
      </w:r>
      <w:r w:rsidRPr="00070C38">
        <w:rPr>
          <w:sz w:val="16"/>
        </w:rPr>
        <w:t>.</w:t>
      </w:r>
    </w:p>
    <w:p w14:paraId="2A7F8304" w14:textId="77777777" w:rsidR="00EB5DF4" w:rsidRPr="00070C38" w:rsidRDefault="00EB5DF4" w:rsidP="00EB5DF4">
      <w:pPr>
        <w:rPr>
          <w:sz w:val="16"/>
        </w:rPr>
      </w:pPr>
      <w:r w:rsidRPr="00070C38">
        <w:rPr>
          <w:sz w:val="16"/>
        </w:rPr>
        <w:t xml:space="preserve">Crucially, however, these moderate overall effects are distributed unequally across states in the international system. As Kroenig’s work (2009, 2010, 2014b) stresses, states that are capable of projecting conventional military power over long distances are most affected by the consequences of further proliferation, regardless of whether their rivals or allies build the bombs. If rivals get nuclear weapons, then such power-projecting states lose their ability to coerce and invade these rivals. If junior allies acquire an arsenal, power-projecting states lose sway over the ally’s policies because they can no longer manipulate its military dependence. In contrast, </w:t>
      </w:r>
      <w:r w:rsidRPr="00070C38">
        <w:rPr>
          <w:rStyle w:val="StyleUnderline"/>
        </w:rPr>
        <w:t>states</w:t>
      </w:r>
      <w:r w:rsidRPr="00070C38">
        <w:rPr>
          <w:sz w:val="16"/>
        </w:rPr>
        <w:t xml:space="preserve"> with little or no power-projection capability are affected by proliferation only if it occurs in their own region, but </w:t>
      </w:r>
      <w:r w:rsidRPr="00070C38">
        <w:rPr>
          <w:rStyle w:val="StyleUnderline"/>
        </w:rPr>
        <w:t>have little to lose from proliferation in other parts of the world</w:t>
      </w:r>
      <w:r w:rsidRPr="00070C38">
        <w:rPr>
          <w:sz w:val="16"/>
        </w:rPr>
        <w:t xml:space="preserve"> because they did not have the capability to intervene in far-away countries in the first place and do not extend security guarantees to nations in other regions.</w:t>
      </w:r>
    </w:p>
    <w:p w14:paraId="78D1EE91" w14:textId="77777777" w:rsidR="00EB5DF4" w:rsidRPr="00070C38" w:rsidRDefault="00EB5DF4" w:rsidP="00EB5DF4">
      <w:pPr>
        <w:rPr>
          <w:sz w:val="16"/>
        </w:rPr>
      </w:pPr>
      <w:r w:rsidRPr="00070C38">
        <w:rPr>
          <w:sz w:val="16"/>
        </w:rPr>
        <w:t>Given these differential effects, it is no surprise that regional military powers like France, West Germany and China have often refused to sacrifice economic benefits to prevent proliferation (Kroenig, 2014b; Müller, 1990), whereas nonproliferation has been at the forefront of US grand strategy throughout the nuclear age (Gavin, 2015). Equipped with the strongest conventional forces and the ambition to make its influence felt in every corner of the globe, the US has had the most to lose from the spread of nuclear arsenals: rivals with nuclear weapons might be better able to resist pressure from Washington, bolster other US adversaries or engage in aggression against the US or its allies and partners, while nuclear-armed allies may act more independently of, or even thwart, American interests (Bell, 2016).</w:t>
      </w:r>
    </w:p>
    <w:p w14:paraId="28BA20C5" w14:textId="77777777" w:rsidR="00EB5DF4" w:rsidRPr="00070C38" w:rsidRDefault="00EB5DF4" w:rsidP="00EB5DF4">
      <w:pPr>
        <w:rPr>
          <w:sz w:val="16"/>
        </w:rPr>
      </w:pPr>
      <w:r w:rsidRPr="00070C38">
        <w:rPr>
          <w:rStyle w:val="StyleUnderline"/>
        </w:rPr>
        <w:lastRenderedPageBreak/>
        <w:t>Facing</w:t>
      </w:r>
      <w:r w:rsidRPr="00070C38">
        <w:rPr>
          <w:sz w:val="16"/>
        </w:rPr>
        <w:t xml:space="preserve"> such </w:t>
      </w:r>
      <w:r w:rsidRPr="00070C38">
        <w:rPr>
          <w:rStyle w:val="StyleUnderline"/>
        </w:rPr>
        <w:t>daunting scenarios, the US has consistently opposed proliferation</w:t>
      </w:r>
      <w:r w:rsidRPr="00070C38">
        <w:rPr>
          <w:sz w:val="16"/>
        </w:rPr>
        <w:t xml:space="preserve"> by foes and friends alike. To prevent others from building nuclear weapons, Washington has wielded all tools of US statecraft, ranging from security guarantees (Gavin, 2015), vigorous bilateral diplomacy (Schneider, 2016; Miller, 2014a) and mandatory US sanctions (Miller, 2014b) to collective technology denial (Burr, 2014) and even sustained collusion with its chief adversary, the Soviet Union (Coe and Vaynman, 2015). Remarkably, when these preventive efforts failed, the US more than once cut secret deals committing the new nuclear power to forgo nuclear testing so as to avoid, at least, triggering further proliferation (Miller and Rabinowitz, 2015).</w:t>
      </w:r>
    </w:p>
    <w:p w14:paraId="0787F538" w14:textId="77777777" w:rsidR="00EB5DF4" w:rsidRPr="00070C38" w:rsidRDefault="00EB5DF4" w:rsidP="00EB5DF4">
      <w:pPr>
        <w:rPr>
          <w:sz w:val="16"/>
        </w:rPr>
      </w:pPr>
      <w:r w:rsidRPr="00070C38">
        <w:rPr>
          <w:sz w:val="16"/>
        </w:rPr>
        <w:t xml:space="preserve">Today, </w:t>
      </w:r>
      <w:r w:rsidRPr="00070C38">
        <w:rPr>
          <w:rStyle w:val="StyleUnderline"/>
        </w:rPr>
        <w:t xml:space="preserve">virtually </w:t>
      </w:r>
      <w:r w:rsidRPr="003165E9">
        <w:rPr>
          <w:rStyle w:val="StyleUnderline"/>
          <w:highlight w:val="cyan"/>
        </w:rPr>
        <w:t>every</w:t>
      </w:r>
      <w:r w:rsidRPr="00070C38">
        <w:rPr>
          <w:sz w:val="16"/>
        </w:rPr>
        <w:t xml:space="preserve"> policymaker, official and </w:t>
      </w:r>
      <w:r w:rsidRPr="003165E9">
        <w:rPr>
          <w:rStyle w:val="Emphasis"/>
          <w:highlight w:val="cyan"/>
        </w:rPr>
        <w:t>pundit</w:t>
      </w:r>
      <w:r w:rsidRPr="00070C38">
        <w:rPr>
          <w:sz w:val="16"/>
        </w:rPr>
        <w:t xml:space="preserve"> in the US </w:t>
      </w:r>
      <w:r w:rsidRPr="003165E9">
        <w:rPr>
          <w:rStyle w:val="StyleUnderline"/>
          <w:highlight w:val="cyan"/>
        </w:rPr>
        <w:t>intuitively opposes</w:t>
      </w:r>
      <w:r w:rsidRPr="00070C38">
        <w:rPr>
          <w:rStyle w:val="StyleUnderline"/>
        </w:rPr>
        <w:t xml:space="preserve"> the </w:t>
      </w:r>
      <w:r w:rsidRPr="003165E9">
        <w:rPr>
          <w:rStyle w:val="StyleUnderline"/>
          <w:highlight w:val="cyan"/>
        </w:rPr>
        <w:t>spread</w:t>
      </w:r>
      <w:r w:rsidRPr="00070C38">
        <w:rPr>
          <w:rStyle w:val="StyleUnderline"/>
        </w:rPr>
        <w:t xml:space="preserve"> of nuclear weapons as extremely dangerous</w:t>
      </w:r>
      <w:r w:rsidRPr="00070C38">
        <w:rPr>
          <w:sz w:val="16"/>
        </w:rPr>
        <w:t xml:space="preserve">, no matter where it occurs (Carus, 2016; Gavin, 2012b). The same can be said about many officials and experts from states that are US allies or close partners (Gibbons, 2015; Schwartz, 2014). </w:t>
      </w:r>
      <w:r w:rsidRPr="003165E9">
        <w:rPr>
          <w:rStyle w:val="StyleUnderline"/>
          <w:highlight w:val="cyan"/>
        </w:rPr>
        <w:t>Yet</w:t>
      </w:r>
      <w:r w:rsidRPr="00070C38">
        <w:rPr>
          <w:rStyle w:val="StyleUnderline"/>
        </w:rPr>
        <w:t xml:space="preserve"> as we have seen, such </w:t>
      </w:r>
      <w:r w:rsidRPr="003165E9">
        <w:rPr>
          <w:rStyle w:val="Emphasis"/>
          <w:highlight w:val="cyan"/>
        </w:rPr>
        <w:t>alarmist appraisals</w:t>
      </w:r>
      <w:r w:rsidRPr="003165E9">
        <w:rPr>
          <w:rStyle w:val="StyleUnderline"/>
          <w:highlight w:val="cyan"/>
        </w:rPr>
        <w:t xml:space="preserve"> are </w:t>
      </w:r>
      <w:r w:rsidRPr="003165E9">
        <w:rPr>
          <w:rStyle w:val="Emphasis"/>
          <w:highlight w:val="cyan"/>
        </w:rPr>
        <w:t>not borne out</w:t>
      </w:r>
      <w:r w:rsidRPr="003165E9">
        <w:rPr>
          <w:rStyle w:val="StyleUnderline"/>
          <w:highlight w:val="cyan"/>
        </w:rPr>
        <w:t xml:space="preserve"> by</w:t>
      </w:r>
      <w:r w:rsidRPr="00070C38">
        <w:rPr>
          <w:rStyle w:val="StyleUnderline"/>
        </w:rPr>
        <w:t xml:space="preserve"> the </w:t>
      </w:r>
      <w:r w:rsidRPr="003165E9">
        <w:rPr>
          <w:rStyle w:val="Emphasis"/>
          <w:highlight w:val="cyan"/>
        </w:rPr>
        <w:t>empirical record</w:t>
      </w:r>
      <w:r w:rsidRPr="00070C38">
        <w:rPr>
          <w:rStyle w:val="StyleUnderline"/>
        </w:rPr>
        <w:t xml:space="preserve"> about how nuclear weapons have influenced international stability, </w:t>
      </w:r>
      <w:r w:rsidRPr="003165E9">
        <w:rPr>
          <w:rStyle w:val="StyleUnderline"/>
          <w:highlight w:val="cyan"/>
        </w:rPr>
        <w:t>but appear</w:t>
      </w:r>
      <w:r w:rsidRPr="00070C38">
        <w:rPr>
          <w:rStyle w:val="StyleUnderline"/>
        </w:rPr>
        <w:t xml:space="preserve"> to be </w:t>
      </w:r>
      <w:r w:rsidRPr="003165E9">
        <w:rPr>
          <w:rStyle w:val="StyleUnderline"/>
          <w:highlight w:val="cyan"/>
        </w:rPr>
        <w:t xml:space="preserve">a </w:t>
      </w:r>
      <w:r w:rsidRPr="003165E9">
        <w:rPr>
          <w:rStyle w:val="Emphasis"/>
          <w:highlight w:val="cyan"/>
        </w:rPr>
        <w:t>consequence</w:t>
      </w:r>
      <w:r w:rsidRPr="003165E9">
        <w:rPr>
          <w:rStyle w:val="StyleUnderline"/>
          <w:highlight w:val="cyan"/>
        </w:rPr>
        <w:t xml:space="preserve"> of</w:t>
      </w:r>
      <w:r w:rsidRPr="00070C38">
        <w:rPr>
          <w:rStyle w:val="StyleUnderline"/>
        </w:rPr>
        <w:t xml:space="preserve"> the </w:t>
      </w:r>
      <w:r w:rsidRPr="003165E9">
        <w:rPr>
          <w:rStyle w:val="Emphasis"/>
          <w:highlight w:val="cyan"/>
        </w:rPr>
        <w:t>differential effects</w:t>
      </w:r>
      <w:r w:rsidRPr="00070C38">
        <w:rPr>
          <w:rStyle w:val="StyleUnderline"/>
        </w:rPr>
        <w:t xml:space="preserve"> of proliferation. Thus, these </w:t>
      </w:r>
      <w:r w:rsidRPr="003165E9">
        <w:rPr>
          <w:rStyle w:val="Emphasis"/>
          <w:highlight w:val="cyan"/>
        </w:rPr>
        <w:t>excessively concerned</w:t>
      </w:r>
      <w:r w:rsidRPr="003165E9">
        <w:rPr>
          <w:rStyle w:val="StyleUnderline"/>
          <w:highlight w:val="cyan"/>
        </w:rPr>
        <w:t xml:space="preserve"> voices do </w:t>
      </w:r>
      <w:r w:rsidRPr="003165E9">
        <w:rPr>
          <w:rStyle w:val="Emphasis"/>
          <w:highlight w:val="cyan"/>
        </w:rPr>
        <w:t>not</w:t>
      </w:r>
      <w:r w:rsidRPr="003165E9">
        <w:rPr>
          <w:rStyle w:val="StyleUnderline"/>
          <w:highlight w:val="cyan"/>
        </w:rPr>
        <w:t xml:space="preserve"> abstract</w:t>
      </w:r>
      <w:r w:rsidRPr="00070C38">
        <w:rPr>
          <w:rStyle w:val="StyleUnderline"/>
        </w:rPr>
        <w:t xml:space="preserve"> themselves </w:t>
      </w:r>
      <w:r w:rsidRPr="003165E9">
        <w:rPr>
          <w:rStyle w:val="StyleUnderline"/>
          <w:highlight w:val="cyan"/>
        </w:rPr>
        <w:t>from</w:t>
      </w:r>
      <w:r w:rsidRPr="00070C38">
        <w:rPr>
          <w:rStyle w:val="StyleUnderline"/>
        </w:rPr>
        <w:t xml:space="preserve"> the </w:t>
      </w:r>
      <w:r w:rsidRPr="003165E9">
        <w:rPr>
          <w:rStyle w:val="Emphasis"/>
          <w:highlight w:val="cyan"/>
        </w:rPr>
        <w:t>specific</w:t>
      </w:r>
      <w:r w:rsidRPr="00070C38">
        <w:rPr>
          <w:rStyle w:val="Emphasis"/>
        </w:rPr>
        <w:t xml:space="preserve"> policy </w:t>
      </w:r>
      <w:r w:rsidRPr="003165E9">
        <w:rPr>
          <w:rStyle w:val="Emphasis"/>
          <w:highlight w:val="cyan"/>
        </w:rPr>
        <w:t>interests</w:t>
      </w:r>
      <w:r w:rsidRPr="003165E9">
        <w:rPr>
          <w:rStyle w:val="StyleUnderline"/>
          <w:highlight w:val="cyan"/>
        </w:rPr>
        <w:t xml:space="preserve"> of</w:t>
      </w:r>
      <w:r w:rsidRPr="00070C38">
        <w:rPr>
          <w:rStyle w:val="StyleUnderline"/>
        </w:rPr>
        <w:t xml:space="preserve"> their </w:t>
      </w:r>
      <w:r w:rsidRPr="003165E9">
        <w:rPr>
          <w:rStyle w:val="StyleUnderline"/>
          <w:highlight w:val="cyan"/>
        </w:rPr>
        <w:t>states</w:t>
      </w:r>
      <w:r w:rsidRPr="00070C38">
        <w:rPr>
          <w:sz w:val="16"/>
        </w:rPr>
        <w:t xml:space="preserve"> (Betts, 2001, pp. 64–65): They see an international order underwritten by US military primacy and American political leadership as preferable to any alternative.</w:t>
      </w:r>
    </w:p>
    <w:p w14:paraId="026316A8" w14:textId="285B9C67" w:rsidR="006B5325" w:rsidRPr="006B5325" w:rsidRDefault="00EB5DF4" w:rsidP="006B5325">
      <w:r w:rsidRPr="00070C38">
        <w:rPr>
          <w:sz w:val="16"/>
        </w:rPr>
        <w:t xml:space="preserve">Every official who shares that outlook must view proliferation as a major threat because it sharply limits Washington’s global influence and undermines the US-led international security order. </w:t>
      </w:r>
      <w:r w:rsidRPr="00070C38">
        <w:rPr>
          <w:rStyle w:val="StyleUnderline"/>
        </w:rPr>
        <w:t>Scholars</w:t>
      </w:r>
      <w:r w:rsidRPr="00070C38">
        <w:rPr>
          <w:sz w:val="16"/>
        </w:rPr>
        <w:t xml:space="preserve">, however, </w:t>
      </w:r>
      <w:r w:rsidRPr="00070C38">
        <w:rPr>
          <w:rStyle w:val="StyleUnderline"/>
        </w:rPr>
        <w:t xml:space="preserve">should be transparent about the fact that this </w:t>
      </w:r>
      <w:r w:rsidRPr="003165E9">
        <w:rPr>
          <w:rStyle w:val="StyleUnderline"/>
          <w:highlight w:val="cyan"/>
        </w:rPr>
        <w:t xml:space="preserve">appraisal is </w:t>
      </w:r>
      <w:r w:rsidRPr="003165E9">
        <w:rPr>
          <w:rStyle w:val="Emphasis"/>
          <w:highlight w:val="cyan"/>
        </w:rPr>
        <w:t>coloured by</w:t>
      </w:r>
      <w:r w:rsidRPr="00070C38">
        <w:rPr>
          <w:rStyle w:val="Emphasis"/>
        </w:rPr>
        <w:t xml:space="preserve"> specific policy </w:t>
      </w:r>
      <w:r w:rsidRPr="003165E9">
        <w:rPr>
          <w:rStyle w:val="Emphasis"/>
          <w:highlight w:val="cyan"/>
        </w:rPr>
        <w:t>preferences</w:t>
      </w:r>
      <w:r w:rsidRPr="003165E9">
        <w:rPr>
          <w:sz w:val="16"/>
          <w:highlight w:val="cyan"/>
        </w:rPr>
        <w:t xml:space="preserve">. </w:t>
      </w:r>
      <w:r w:rsidRPr="003165E9">
        <w:rPr>
          <w:rStyle w:val="StyleUnderline"/>
          <w:highlight w:val="cyan"/>
        </w:rPr>
        <w:t xml:space="preserve">In contrast, an </w:t>
      </w:r>
      <w:r w:rsidRPr="003165E9">
        <w:rPr>
          <w:rStyle w:val="Emphasis"/>
          <w:highlight w:val="cyan"/>
        </w:rPr>
        <w:t>equidistant</w:t>
      </w:r>
      <w:r w:rsidRPr="003165E9">
        <w:rPr>
          <w:rStyle w:val="StyleUnderline"/>
          <w:highlight w:val="cyan"/>
        </w:rPr>
        <w:t xml:space="preserve"> assessment</w:t>
      </w:r>
      <w:r w:rsidRPr="00070C38">
        <w:rPr>
          <w:rStyle w:val="StyleUnderline"/>
        </w:rPr>
        <w:t xml:space="preserve"> of the available scholarship on nuclear proliferation can only </w:t>
      </w:r>
      <w:r w:rsidRPr="003165E9">
        <w:rPr>
          <w:rStyle w:val="StyleUnderline"/>
          <w:highlight w:val="cyan"/>
        </w:rPr>
        <w:t>conclude</w:t>
      </w:r>
      <w:r w:rsidRPr="00070C38">
        <w:rPr>
          <w:rStyle w:val="StyleUnderline"/>
        </w:rPr>
        <w:t xml:space="preserve"> that, for the world as a whole, the </w:t>
      </w:r>
      <w:r w:rsidRPr="003165E9">
        <w:rPr>
          <w:rStyle w:val="StyleUnderline"/>
          <w:highlight w:val="cyan"/>
        </w:rPr>
        <w:t>spread</w:t>
      </w:r>
      <w:r w:rsidRPr="00070C38">
        <w:rPr>
          <w:rStyle w:val="StyleUnderline"/>
        </w:rPr>
        <w:t xml:space="preserve"> of nuclear weapons </w:t>
      </w:r>
      <w:r w:rsidRPr="003165E9">
        <w:rPr>
          <w:rStyle w:val="StyleUnderline"/>
          <w:highlight w:val="cyan"/>
        </w:rPr>
        <w:t>appears</w:t>
      </w:r>
      <w:r w:rsidRPr="00070C38">
        <w:rPr>
          <w:rStyle w:val="StyleUnderline"/>
        </w:rPr>
        <w:t xml:space="preserve"> to be </w:t>
      </w:r>
      <w:r w:rsidRPr="003165E9">
        <w:rPr>
          <w:rStyle w:val="StyleUnderline"/>
          <w:highlight w:val="cyan"/>
        </w:rPr>
        <w:t xml:space="preserve">destabilising, but </w:t>
      </w:r>
      <w:r w:rsidRPr="003165E9">
        <w:rPr>
          <w:rStyle w:val="Emphasis"/>
          <w:highlight w:val="cyan"/>
        </w:rPr>
        <w:t>only moderately so</w:t>
      </w:r>
      <w:r w:rsidRPr="00070C38">
        <w:rPr>
          <w:sz w:val="16"/>
        </w:rPr>
        <w:t>.</w:t>
      </w:r>
    </w:p>
    <w:p w14:paraId="1160158A" w14:textId="52D55A61" w:rsidR="00EA776C" w:rsidRDefault="00EA776C" w:rsidP="00EA776C">
      <w:pPr>
        <w:pStyle w:val="Heading3"/>
      </w:pPr>
      <w:r>
        <w:lastRenderedPageBreak/>
        <w:t>China War – 1NC</w:t>
      </w:r>
    </w:p>
    <w:p w14:paraId="3AC6AE1D" w14:textId="77777777" w:rsidR="003B2059" w:rsidRPr="00BD46E6" w:rsidRDefault="003B2059" w:rsidP="003B2059">
      <w:pPr>
        <w:pStyle w:val="Heading4"/>
        <w:rPr>
          <w:rFonts w:cs="Arial"/>
        </w:rPr>
      </w:pPr>
      <w:r w:rsidRPr="00BD46E6">
        <w:rPr>
          <w:rFonts w:cs="Arial"/>
        </w:rPr>
        <w:t xml:space="preserve">No US-China war – </w:t>
      </w:r>
      <w:r w:rsidRPr="00BD46E6">
        <w:rPr>
          <w:rFonts w:cs="Arial"/>
          <w:u w:val="single"/>
        </w:rPr>
        <w:t>nor</w:t>
      </w:r>
      <w:r w:rsidRPr="00BD46E6">
        <w:rPr>
          <w:rFonts w:cs="Arial"/>
        </w:rPr>
        <w:t xml:space="preserve"> accidental escalation</w:t>
      </w:r>
    </w:p>
    <w:p w14:paraId="7312714A" w14:textId="77777777" w:rsidR="003B2059" w:rsidRPr="00BD46E6" w:rsidRDefault="003B2059" w:rsidP="003B2059">
      <w:r w:rsidRPr="00BD46E6">
        <w:t xml:space="preserve">Timothy </w:t>
      </w:r>
      <w:r w:rsidRPr="00BD46E6">
        <w:rPr>
          <w:rStyle w:val="Style13ptBold"/>
        </w:rPr>
        <w:t>Heath 17</w:t>
      </w:r>
      <w:r w:rsidRPr="00BD46E6">
        <w:t>, senior international defense research analyst at the nonprofit, nonpartisan RAND Corporation and member of the Pardee RAND Graduate School faculty, and William R. Thompson, Distinguished and Rogers Professor at Indiana University and an adjunct researcher at RAND, "U.S.-China Tensions Are Unlikely to Lead to War", National Interest, https://nationalinterest.org/feature/us-china-tensions-are-unlikely-lead-war-20411?page=0%2C1</w:t>
      </w:r>
    </w:p>
    <w:p w14:paraId="5DF929D5" w14:textId="48B29950" w:rsidR="003B2059" w:rsidRPr="003B2059" w:rsidRDefault="003B2059" w:rsidP="003B2059">
      <w:r w:rsidRPr="00BD46E6">
        <w:rPr>
          <w:rStyle w:val="StyleUnderline"/>
        </w:rPr>
        <w:t xml:space="preserve">Graham </w:t>
      </w:r>
      <w:r w:rsidRPr="00BD46E6">
        <w:rPr>
          <w:rStyle w:val="StyleUnderline"/>
          <w:highlight w:val="cyan"/>
        </w:rPr>
        <w:t>Allison</w:t>
      </w:r>
      <w:r w:rsidRPr="00BD46E6">
        <w:rPr>
          <w:rStyle w:val="StyleUnderline"/>
        </w:rPr>
        <w:t>'s</w:t>
      </w:r>
      <w:r w:rsidRPr="00BD46E6">
        <w:rPr>
          <w:sz w:val="14"/>
        </w:rPr>
        <w:t xml:space="preserve"> April 12 </w:t>
      </w:r>
      <w:r w:rsidRPr="00BD46E6">
        <w:rPr>
          <w:rStyle w:val="StyleUnderline"/>
        </w:rPr>
        <w:t>article</w:t>
      </w:r>
      <w:r w:rsidRPr="00BD46E6">
        <w:rPr>
          <w:sz w:val="14"/>
        </w:rPr>
        <w:t xml:space="preserve">, “ How America and China Could Stumble to War ,” </w:t>
      </w:r>
      <w:r w:rsidRPr="00BD46E6">
        <w:rPr>
          <w:rStyle w:val="StyleUnderline"/>
        </w:rPr>
        <w:t>explores how misperceptions and bureaucratic dysfunction could accelerate a militarized crisis involving the United States and China into an unwanted war</w:t>
      </w:r>
      <w:r w:rsidRPr="00BD46E6">
        <w:rPr>
          <w:sz w:val="14"/>
        </w:rPr>
        <w:t xml:space="preserve">. </w:t>
      </w:r>
      <w:r w:rsidRPr="00BD46E6">
        <w:rPr>
          <w:rStyle w:val="Emphasis"/>
        </w:rPr>
        <w:t>However</w:t>
      </w:r>
      <w:r w:rsidRPr="00BD46E6">
        <w:rPr>
          <w:sz w:val="14"/>
        </w:rPr>
        <w:t xml:space="preserve">, </w:t>
      </w:r>
      <w:r w:rsidRPr="00BD46E6">
        <w:rPr>
          <w:rStyle w:val="StyleUnderline"/>
        </w:rPr>
        <w:t xml:space="preserve">the article </w:t>
      </w:r>
      <w:r w:rsidRPr="00BD46E6">
        <w:rPr>
          <w:rStyle w:val="Emphasis"/>
          <w:highlight w:val="cyan"/>
        </w:rPr>
        <w:t>fails to persuade</w:t>
      </w:r>
      <w:r w:rsidRPr="00BD46E6">
        <w:rPr>
          <w:sz w:val="14"/>
        </w:rPr>
        <w:t xml:space="preserve"> because it neglects the key political and geostrategic conditions that make war plausible in the first place. Without those conditions in place, the risk that a crisis could accidentally escalate into war becomes far lower. </w:t>
      </w:r>
      <w:r w:rsidRPr="00BD46E6">
        <w:rPr>
          <w:rStyle w:val="StyleUnderline"/>
        </w:rPr>
        <w:t>The U.S.-China relationship today may be trending towards greater tension</w:t>
      </w:r>
      <w:r w:rsidRPr="00BD46E6">
        <w:rPr>
          <w:sz w:val="14"/>
        </w:rPr>
        <w:t xml:space="preserve">, </w:t>
      </w:r>
      <w:r w:rsidRPr="00BD46E6">
        <w:rPr>
          <w:rStyle w:val="Emphasis"/>
        </w:rPr>
        <w:t xml:space="preserve">but the </w:t>
      </w:r>
      <w:r w:rsidRPr="00BD46E6">
        <w:rPr>
          <w:rStyle w:val="Emphasis"/>
          <w:highlight w:val="cyan"/>
        </w:rPr>
        <w:t>relative stability</w:t>
      </w:r>
      <w:r w:rsidRPr="00BD46E6">
        <w:rPr>
          <w:sz w:val="14"/>
        </w:rPr>
        <w:t xml:space="preserve"> </w:t>
      </w:r>
      <w:r w:rsidRPr="00BD46E6">
        <w:rPr>
          <w:rStyle w:val="StyleUnderline"/>
          <w:highlight w:val="cyan"/>
        </w:rPr>
        <w:t>and</w:t>
      </w:r>
      <w:r w:rsidRPr="00BD46E6">
        <w:rPr>
          <w:rStyle w:val="StyleUnderline"/>
        </w:rPr>
        <w:t xml:space="preserve"> overall </w:t>
      </w:r>
      <w:r w:rsidRPr="00BD46E6">
        <w:rPr>
          <w:rStyle w:val="Emphasis"/>
          <w:highlight w:val="cyan"/>
        </w:rPr>
        <w:t>low</w:t>
      </w:r>
      <w:r w:rsidRPr="00BD46E6">
        <w:rPr>
          <w:rStyle w:val="Emphasis"/>
        </w:rPr>
        <w:t xml:space="preserve"> level of </w:t>
      </w:r>
      <w:r w:rsidRPr="00BD46E6">
        <w:rPr>
          <w:rStyle w:val="Emphasis"/>
          <w:highlight w:val="cyan"/>
        </w:rPr>
        <w:t>hostility</w:t>
      </w:r>
      <w:r w:rsidRPr="00BD46E6">
        <w:rPr>
          <w:sz w:val="14"/>
        </w:rPr>
        <w:t xml:space="preserve"> </w:t>
      </w:r>
      <w:r w:rsidRPr="00BD46E6">
        <w:rPr>
          <w:rStyle w:val="StyleUnderline"/>
          <w:highlight w:val="cyan"/>
        </w:rPr>
        <w:t>make</w:t>
      </w:r>
      <w:r w:rsidRPr="00BD46E6">
        <w:rPr>
          <w:rStyle w:val="StyleUnderline"/>
        </w:rPr>
        <w:t xml:space="preserve"> the prospect of an accidental </w:t>
      </w:r>
      <w:r w:rsidRPr="00BD46E6">
        <w:rPr>
          <w:rStyle w:val="StyleUnderline"/>
          <w:highlight w:val="cyan"/>
        </w:rPr>
        <w:t>escalation</w:t>
      </w:r>
      <w:r w:rsidRPr="00BD46E6">
        <w:rPr>
          <w:rStyle w:val="StyleUnderline"/>
        </w:rPr>
        <w:t xml:space="preserve"> to war </w:t>
      </w:r>
      <w:r w:rsidRPr="00BD46E6">
        <w:rPr>
          <w:rStyle w:val="Emphasis"/>
          <w:highlight w:val="cyan"/>
        </w:rPr>
        <w:t xml:space="preserve">extremely unlikely. </w:t>
      </w:r>
      <w:r w:rsidRPr="00BD46E6">
        <w:rPr>
          <w:sz w:val="14"/>
          <w:highlight w:val="cyan"/>
        </w:rPr>
        <w:t>In</w:t>
      </w:r>
      <w:r w:rsidRPr="00BD46E6">
        <w:rPr>
          <w:sz w:val="14"/>
        </w:rPr>
        <w:t xml:space="preserve"> a series of scenarios centered around the South China Sea, Taiwan and the East China Sea, Allison explored how well-established flashpoints involving China and the United States and its allies could spiral into unwanted war. Allison’s article argues that given the context of strategic rivalry between a rising power and a status-quo power, organizational and bureaucratic misjudgments increase the likelihood of unintended escalation. According to Allison, “the underlying stress created by China’s disruptive rise creates conditions in which accidental, otherwise inconsequential events could trigger a large-scale conflict.” This argument appears persuasive on its surface, in no small part because it evokes insights from some of Allison’s groundbreaking work on the organizational pathologies that made the Cuban Missile Crisis so dangerous. However, Allison ultimately fails to persuade because he fails to specify the political and strategic conditions that make war plausible in the first place. </w:t>
      </w:r>
      <w:r w:rsidRPr="00BD46E6">
        <w:rPr>
          <w:rStyle w:val="StyleUnderline"/>
        </w:rPr>
        <w:t>Allison’s analysis implies that the United States and China are in a situation analogous to that of the Soviet Union and the United States in the early 1960s.</w:t>
      </w:r>
      <w:r w:rsidRPr="00BD46E6">
        <w:rPr>
          <w:sz w:val="14"/>
        </w:rPr>
        <w:t xml:space="preserve"> </w:t>
      </w:r>
      <w:r w:rsidRPr="00BD46E6">
        <w:rPr>
          <w:rStyle w:val="StyleUnderline"/>
        </w:rPr>
        <w:t>In the Cold War example, the two countries faced each other on a near-war footing and engaged in a bitter geostrategic and ideological struggle for supremacy</w:t>
      </w:r>
      <w:r w:rsidRPr="00BD46E6">
        <w:rPr>
          <w:sz w:val="14"/>
        </w:rPr>
        <w:t xml:space="preserve">. The two countries experienced a series of militarized crises and fought each other repeatedly through proxy wars. It was this broader context that made issues of misjudgment so dangerous in a crisis. </w:t>
      </w:r>
      <w:r w:rsidRPr="00BD46E6">
        <w:rPr>
          <w:rStyle w:val="Emphasis"/>
        </w:rPr>
        <w:t>By contrast</w:t>
      </w:r>
      <w:r w:rsidRPr="00BD46E6">
        <w:rPr>
          <w:sz w:val="14"/>
        </w:rPr>
        <w:t xml:space="preserve">, </w:t>
      </w:r>
      <w:r w:rsidRPr="00BD46E6">
        <w:rPr>
          <w:rStyle w:val="StyleUnderline"/>
        </w:rPr>
        <w:t xml:space="preserve">the U.S.-China relationship today operates at a </w:t>
      </w:r>
      <w:r w:rsidRPr="00BD46E6">
        <w:rPr>
          <w:rStyle w:val="Emphasis"/>
        </w:rPr>
        <w:t>much lower level of hostility</w:t>
      </w:r>
      <w:r w:rsidRPr="00BD46E6">
        <w:rPr>
          <w:sz w:val="14"/>
        </w:rPr>
        <w:t xml:space="preserve"> and threat. </w:t>
      </w:r>
      <w:r w:rsidRPr="00BD46E6">
        <w:rPr>
          <w:rStyle w:val="StyleUnderline"/>
          <w:highlight w:val="cyan"/>
        </w:rPr>
        <w:t>China and the U</w:t>
      </w:r>
      <w:r w:rsidRPr="00BD46E6">
        <w:rPr>
          <w:rStyle w:val="StyleUnderline"/>
        </w:rPr>
        <w:t xml:space="preserve">nited </w:t>
      </w:r>
      <w:r w:rsidRPr="00BD46E6">
        <w:rPr>
          <w:rStyle w:val="StyleUnderline"/>
          <w:highlight w:val="cyan"/>
        </w:rPr>
        <w:t>S</w:t>
      </w:r>
      <w:r w:rsidRPr="00BD46E6">
        <w:rPr>
          <w:rStyle w:val="StyleUnderline"/>
        </w:rPr>
        <w:t xml:space="preserve">tates may be </w:t>
      </w:r>
      <w:r w:rsidRPr="00BD46E6">
        <w:rPr>
          <w:rStyle w:val="StyleUnderline"/>
          <w:highlight w:val="cyan"/>
        </w:rPr>
        <w:t>experienc</w:t>
      </w:r>
      <w:r w:rsidRPr="00BD46E6">
        <w:rPr>
          <w:rStyle w:val="StyleUnderline"/>
        </w:rPr>
        <w:t xml:space="preserve">ing an increase in </w:t>
      </w:r>
      <w:r w:rsidRPr="00BD46E6">
        <w:rPr>
          <w:rStyle w:val="StyleUnderline"/>
          <w:highlight w:val="cyan"/>
        </w:rPr>
        <w:t>tensions</w:t>
      </w:r>
      <w:r w:rsidRPr="00BD46E6">
        <w:rPr>
          <w:rStyle w:val="StyleUnderline"/>
        </w:rPr>
        <w:t xml:space="preserve">, </w:t>
      </w:r>
      <w:r w:rsidRPr="00BD46E6">
        <w:rPr>
          <w:rStyle w:val="StyleUnderline"/>
          <w:highlight w:val="cyan"/>
        </w:rPr>
        <w:t>but</w:t>
      </w:r>
      <w:r w:rsidRPr="00BD46E6">
        <w:rPr>
          <w:rStyle w:val="StyleUnderline"/>
        </w:rPr>
        <w:t xml:space="preserve"> the two </w:t>
      </w:r>
      <w:r w:rsidRPr="00BD46E6">
        <w:rPr>
          <w:rStyle w:val="StyleUnderline"/>
          <w:highlight w:val="cyan"/>
        </w:rPr>
        <w:t>countries</w:t>
      </w:r>
      <w:r w:rsidRPr="00BD46E6">
        <w:rPr>
          <w:rStyle w:val="StyleUnderline"/>
        </w:rPr>
        <w:t xml:space="preserve"> </w:t>
      </w:r>
      <w:r w:rsidRPr="00BD46E6">
        <w:rPr>
          <w:rStyle w:val="Emphasis"/>
          <w:highlight w:val="cyan"/>
        </w:rPr>
        <w:t>remain far from</w:t>
      </w:r>
      <w:r w:rsidRPr="00BD46E6">
        <w:rPr>
          <w:rStyle w:val="Emphasis"/>
        </w:rPr>
        <w:t xml:space="preserve"> the </w:t>
      </w:r>
      <w:r w:rsidRPr="00BD46E6">
        <w:rPr>
          <w:rStyle w:val="Emphasis"/>
          <w:highlight w:val="cyan"/>
        </w:rPr>
        <w:t>bitter</w:t>
      </w:r>
      <w:r w:rsidRPr="00BD46E6">
        <w:rPr>
          <w:rStyle w:val="Emphasis"/>
        </w:rPr>
        <w:t xml:space="preserve">, acrimonious </w:t>
      </w:r>
      <w:r w:rsidRPr="00BD46E6">
        <w:rPr>
          <w:rStyle w:val="Emphasis"/>
          <w:highlight w:val="cyan"/>
        </w:rPr>
        <w:t>rivalry</w:t>
      </w:r>
      <w:r w:rsidRPr="00BD46E6">
        <w:rPr>
          <w:sz w:val="14"/>
        </w:rPr>
        <w:t xml:space="preserve"> </w:t>
      </w:r>
      <w:r w:rsidRPr="00BD46E6">
        <w:rPr>
          <w:rStyle w:val="StyleUnderline"/>
        </w:rPr>
        <w:t>that defined the U.S.-Soviet relationship</w:t>
      </w:r>
      <w:r w:rsidRPr="00BD46E6">
        <w:rPr>
          <w:sz w:val="14"/>
        </w:rPr>
        <w:t xml:space="preserve"> in the early 1960s. </w:t>
      </w:r>
      <w:r w:rsidRPr="00BD46E6">
        <w:rPr>
          <w:rStyle w:val="StyleUnderline"/>
        </w:rPr>
        <w:t>Neither Washington nor Beijing regards the other as its principal enemy</w:t>
      </w:r>
      <w:r w:rsidRPr="00BD46E6">
        <w:rPr>
          <w:sz w:val="14"/>
        </w:rPr>
        <w:t xml:space="preserve">. Today’s </w:t>
      </w:r>
      <w:r w:rsidRPr="00BD46E6">
        <w:rPr>
          <w:rStyle w:val="StyleUnderline"/>
        </w:rPr>
        <w:t>rivals</w:t>
      </w:r>
      <w:r w:rsidRPr="00BD46E6">
        <w:rPr>
          <w:sz w:val="14"/>
        </w:rPr>
        <w:t xml:space="preserve"> may view each other warily as competitors and threats on some issues, but </w:t>
      </w:r>
      <w:r w:rsidRPr="00BD46E6">
        <w:rPr>
          <w:sz w:val="14"/>
          <w:highlight w:val="cyan"/>
        </w:rPr>
        <w:t>they</w:t>
      </w:r>
      <w:r w:rsidRPr="00BD46E6">
        <w:rPr>
          <w:sz w:val="14"/>
        </w:rPr>
        <w:t xml:space="preserve"> also </w:t>
      </w:r>
      <w:r w:rsidRPr="00BD46E6">
        <w:rPr>
          <w:rStyle w:val="StyleUnderline"/>
          <w:highlight w:val="cyan"/>
        </w:rPr>
        <w:t>view</w:t>
      </w:r>
      <w:r w:rsidRPr="00BD46E6">
        <w:rPr>
          <w:rStyle w:val="StyleUnderline"/>
        </w:rPr>
        <w:t xml:space="preserve"> </w:t>
      </w:r>
      <w:r w:rsidRPr="00BD46E6">
        <w:rPr>
          <w:rStyle w:val="StyleUnderline"/>
          <w:highlight w:val="cyan"/>
        </w:rPr>
        <w:t>each other as important</w:t>
      </w:r>
      <w:r w:rsidRPr="00BD46E6">
        <w:rPr>
          <w:sz w:val="14"/>
        </w:rPr>
        <w:t xml:space="preserve"> trade </w:t>
      </w:r>
      <w:r w:rsidRPr="00BD46E6">
        <w:rPr>
          <w:rStyle w:val="StyleUnderline"/>
          <w:highlight w:val="cyan"/>
        </w:rPr>
        <w:t>partners</w:t>
      </w:r>
      <w:r w:rsidRPr="00BD46E6">
        <w:rPr>
          <w:sz w:val="14"/>
        </w:rPr>
        <w:t xml:space="preserve"> </w:t>
      </w:r>
      <w:r w:rsidRPr="00BD46E6">
        <w:rPr>
          <w:rStyle w:val="StyleUnderline"/>
        </w:rPr>
        <w:t>and partners on some shared concerns, such as North</w:t>
      </w:r>
      <w:r w:rsidRPr="00BD46E6">
        <w:rPr>
          <w:sz w:val="14"/>
        </w:rPr>
        <w:t xml:space="preserve"> </w:t>
      </w:r>
      <w:r w:rsidRPr="00BD46E6">
        <w:rPr>
          <w:rStyle w:val="StyleUnderline"/>
        </w:rPr>
        <w:t>Korea</w:t>
      </w:r>
      <w:r w:rsidRPr="00BD46E6">
        <w:rPr>
          <w:sz w:val="14"/>
        </w:rPr>
        <w:t xml:space="preserve">, </w:t>
      </w:r>
      <w:r w:rsidRPr="00BD46E6">
        <w:rPr>
          <w:rStyle w:val="StyleUnderline"/>
        </w:rPr>
        <w:t>as the recent summit between</w:t>
      </w:r>
      <w:r w:rsidRPr="00BD46E6">
        <w:rPr>
          <w:sz w:val="14"/>
        </w:rPr>
        <w:t xml:space="preserve"> President Donald </w:t>
      </w:r>
      <w:r w:rsidRPr="00BD46E6">
        <w:rPr>
          <w:rStyle w:val="StyleUnderline"/>
        </w:rPr>
        <w:t>Trump and</w:t>
      </w:r>
      <w:r w:rsidRPr="00BD46E6">
        <w:rPr>
          <w:sz w:val="14"/>
        </w:rPr>
        <w:t xml:space="preserve"> Chinese president </w:t>
      </w:r>
      <w:r w:rsidRPr="00BD46E6">
        <w:rPr>
          <w:rStyle w:val="StyleUnderline"/>
        </w:rPr>
        <w:t>Xi</w:t>
      </w:r>
      <w:r w:rsidRPr="00BD46E6">
        <w:rPr>
          <w:sz w:val="14"/>
        </w:rPr>
        <w:t xml:space="preserve"> Jinping </w:t>
      </w:r>
      <w:r w:rsidRPr="00BD46E6">
        <w:rPr>
          <w:rStyle w:val="StyleUnderline"/>
        </w:rPr>
        <w:t>illustrated</w:t>
      </w:r>
      <w:r w:rsidRPr="00BD46E6">
        <w:rPr>
          <w:sz w:val="14"/>
        </w:rPr>
        <w:t xml:space="preserve">. </w:t>
      </w:r>
      <w:r w:rsidRPr="00BD46E6">
        <w:rPr>
          <w:rStyle w:val="StyleUnderline"/>
        </w:rPr>
        <w:t xml:space="preserve">The </w:t>
      </w:r>
      <w:r w:rsidRPr="00BD46E6">
        <w:rPr>
          <w:rStyle w:val="StyleUnderline"/>
          <w:highlight w:val="cyan"/>
        </w:rPr>
        <w:t>behavior</w:t>
      </w:r>
      <w:r w:rsidRPr="00BD46E6">
        <w:rPr>
          <w:rStyle w:val="StyleUnderline"/>
        </w:rPr>
        <w:t xml:space="preserve"> </w:t>
      </w:r>
      <w:r w:rsidRPr="00BD46E6">
        <w:rPr>
          <w:rStyle w:val="StyleUnderline"/>
          <w:highlight w:val="cyan"/>
        </w:rPr>
        <w:t>of</w:t>
      </w:r>
      <w:r w:rsidRPr="00BD46E6">
        <w:rPr>
          <w:rStyle w:val="StyleUnderline"/>
        </w:rPr>
        <w:t xml:space="preserve"> their respective </w:t>
      </w:r>
      <w:r w:rsidRPr="00BD46E6">
        <w:rPr>
          <w:rStyle w:val="StyleUnderline"/>
          <w:highlight w:val="cyan"/>
        </w:rPr>
        <w:t>militaries</w:t>
      </w:r>
      <w:r w:rsidRPr="00BD46E6">
        <w:rPr>
          <w:rStyle w:val="StyleUnderline"/>
        </w:rPr>
        <w:t xml:space="preserve"> </w:t>
      </w:r>
      <w:r w:rsidRPr="00BD46E6">
        <w:rPr>
          <w:rStyle w:val="StyleUnderline"/>
          <w:highlight w:val="cyan"/>
        </w:rPr>
        <w:t>underscores</w:t>
      </w:r>
      <w:r w:rsidRPr="00BD46E6">
        <w:rPr>
          <w:sz w:val="14"/>
        </w:rPr>
        <w:t xml:space="preserve"> </w:t>
      </w:r>
      <w:r w:rsidRPr="00BD46E6">
        <w:rPr>
          <w:rStyle w:val="Emphasis"/>
          <w:highlight w:val="cyan"/>
        </w:rPr>
        <w:t>the</w:t>
      </w:r>
      <w:r w:rsidRPr="00BD46E6">
        <w:rPr>
          <w:rStyle w:val="Emphasis"/>
        </w:rPr>
        <w:t xml:space="preserve"> relatively </w:t>
      </w:r>
      <w:r w:rsidRPr="00BD46E6">
        <w:rPr>
          <w:rStyle w:val="Emphasis"/>
          <w:highlight w:val="cyan"/>
        </w:rPr>
        <w:t>restrained rivalry</w:t>
      </w:r>
      <w:r w:rsidRPr="00BD46E6">
        <w:rPr>
          <w:sz w:val="14"/>
          <w:highlight w:val="cyan"/>
        </w:rPr>
        <w:t>.</w:t>
      </w:r>
      <w:r w:rsidRPr="00BD46E6">
        <w:rPr>
          <w:sz w:val="14"/>
        </w:rPr>
        <w:t xml:space="preserve"> </w:t>
      </w:r>
      <w:r w:rsidRPr="00BD46E6">
        <w:rPr>
          <w:rStyle w:val="StyleUnderline"/>
        </w:rPr>
        <w:t xml:space="preserve">The </w:t>
      </w:r>
      <w:r w:rsidRPr="00BD46E6">
        <w:rPr>
          <w:rStyle w:val="StyleUnderline"/>
          <w:highlight w:val="cyan"/>
        </w:rPr>
        <w:t>military competition</w:t>
      </w:r>
      <w:r w:rsidRPr="00BD46E6">
        <w:rPr>
          <w:rStyle w:val="StyleUnderline"/>
        </w:rPr>
        <w:t xml:space="preserve"> between China and the United</w:t>
      </w:r>
      <w:r w:rsidRPr="00BD46E6">
        <w:rPr>
          <w:sz w:val="14"/>
        </w:rPr>
        <w:t xml:space="preserve"> </w:t>
      </w:r>
      <w:r w:rsidRPr="00BD46E6">
        <w:rPr>
          <w:rStyle w:val="StyleUnderline"/>
        </w:rPr>
        <w:t>States</w:t>
      </w:r>
      <w:r w:rsidRPr="00BD46E6">
        <w:rPr>
          <w:sz w:val="14"/>
        </w:rPr>
        <w:t xml:space="preserve"> may be growing, but it </w:t>
      </w:r>
      <w:r w:rsidRPr="00BD46E6">
        <w:rPr>
          <w:rStyle w:val="StyleUnderline"/>
          <w:highlight w:val="cyan"/>
        </w:rPr>
        <w:t>operates at</w:t>
      </w:r>
      <w:r w:rsidRPr="00BD46E6">
        <w:rPr>
          <w:rStyle w:val="StyleUnderline"/>
        </w:rPr>
        <w:t xml:space="preserve"> a </w:t>
      </w:r>
      <w:r w:rsidRPr="00BD46E6">
        <w:rPr>
          <w:rStyle w:val="Emphasis"/>
        </w:rPr>
        <w:t xml:space="preserve">far </w:t>
      </w:r>
      <w:r w:rsidRPr="00BD46E6">
        <w:rPr>
          <w:rStyle w:val="Emphasis"/>
          <w:highlight w:val="cyan"/>
        </w:rPr>
        <w:t>lower</w:t>
      </w:r>
      <w:r w:rsidRPr="00BD46E6">
        <w:rPr>
          <w:rStyle w:val="Emphasis"/>
        </w:rPr>
        <w:t xml:space="preserve"> level of </w:t>
      </w:r>
      <w:r w:rsidRPr="00BD46E6">
        <w:rPr>
          <w:rStyle w:val="Emphasis"/>
          <w:highlight w:val="cyan"/>
        </w:rPr>
        <w:t>intensity</w:t>
      </w:r>
      <w:r w:rsidRPr="00BD46E6">
        <w:rPr>
          <w:rStyle w:val="StyleUnderline"/>
        </w:rPr>
        <w:t xml:space="preserve"> than the relentless arms racing that typified the U.S.-Soviet standoff</w:t>
      </w:r>
      <w:r w:rsidRPr="00BD46E6">
        <w:rPr>
          <w:sz w:val="14"/>
        </w:rPr>
        <w:t xml:space="preserve">. And unlike their Cold War counterparts, </w:t>
      </w:r>
      <w:r w:rsidRPr="00BD46E6">
        <w:rPr>
          <w:rStyle w:val="StyleUnderline"/>
        </w:rPr>
        <w:t xml:space="preserve">U.S. and Chinese </w:t>
      </w:r>
      <w:r w:rsidRPr="00BD46E6">
        <w:rPr>
          <w:rStyle w:val="StyleUnderline"/>
          <w:highlight w:val="cyan"/>
        </w:rPr>
        <w:t xml:space="preserve">militaries are </w:t>
      </w:r>
      <w:r w:rsidRPr="00BD46E6">
        <w:rPr>
          <w:rStyle w:val="Emphasis"/>
          <w:highlight w:val="cyan"/>
        </w:rPr>
        <w:t>not postured</w:t>
      </w:r>
      <w:r w:rsidRPr="00BD46E6">
        <w:rPr>
          <w:rStyle w:val="Emphasis"/>
        </w:rPr>
        <w:t xml:space="preserve"> </w:t>
      </w:r>
      <w:r w:rsidRPr="00BD46E6">
        <w:rPr>
          <w:rStyle w:val="Emphasis"/>
          <w:highlight w:val="cyan"/>
        </w:rPr>
        <w:t>to fight</w:t>
      </w:r>
      <w:r w:rsidRPr="00BD46E6">
        <w:rPr>
          <w:rStyle w:val="Emphasis"/>
        </w:rPr>
        <w:t xml:space="preserve"> each other </w:t>
      </w:r>
      <w:r w:rsidRPr="00BD46E6">
        <w:rPr>
          <w:rStyle w:val="Emphasis"/>
          <w:highlight w:val="cyan"/>
        </w:rPr>
        <w:t>in major wars</w:t>
      </w:r>
      <w:r w:rsidRPr="00BD46E6">
        <w:rPr>
          <w:sz w:val="14"/>
        </w:rPr>
        <w:t xml:space="preserve">. Moreover, polls show that the people of the two countries regard each other with mixed views —a considerable contrast from the hostile sentiment expressed by the U.S. and Soviet publics for each other. </w:t>
      </w:r>
      <w:r w:rsidRPr="00BD46E6">
        <w:rPr>
          <w:rStyle w:val="StyleUnderline"/>
          <w:highlight w:val="cyan"/>
        </w:rPr>
        <w:t>Lacking</w:t>
      </w:r>
      <w:r w:rsidRPr="00BD46E6">
        <w:rPr>
          <w:rStyle w:val="StyleUnderline"/>
        </w:rPr>
        <w:t xml:space="preserve"> both </w:t>
      </w:r>
      <w:r w:rsidRPr="00BD46E6">
        <w:rPr>
          <w:rStyle w:val="Emphasis"/>
          <w:highlight w:val="cyan"/>
        </w:rPr>
        <w:t>preparations</w:t>
      </w:r>
      <w:r w:rsidRPr="00BD46E6">
        <w:rPr>
          <w:rStyle w:val="StyleUnderline"/>
        </w:rPr>
        <w:t xml:space="preserve"> for major war </w:t>
      </w:r>
      <w:r w:rsidRPr="00BD46E6">
        <w:rPr>
          <w:rStyle w:val="StyleUnderline"/>
          <w:highlight w:val="cyan"/>
        </w:rPr>
        <w:t xml:space="preserve">and a </w:t>
      </w:r>
      <w:r w:rsidRPr="00BD46E6">
        <w:rPr>
          <w:rStyle w:val="Emphasis"/>
          <w:highlight w:val="cyan"/>
        </w:rPr>
        <w:t>constituency</w:t>
      </w:r>
      <w:r w:rsidRPr="00BD46E6">
        <w:rPr>
          <w:rStyle w:val="StyleUnderline"/>
        </w:rPr>
        <w:t xml:space="preserve"> for conflict, leaders and bureaucracies in both countries have </w:t>
      </w:r>
      <w:r w:rsidRPr="00BD46E6">
        <w:rPr>
          <w:rStyle w:val="Emphasis"/>
        </w:rPr>
        <w:t>less incentive to misjudge crisis situations</w:t>
      </w:r>
      <w:r w:rsidRPr="00BD46E6">
        <w:rPr>
          <w:rStyle w:val="StyleUnderline"/>
        </w:rPr>
        <w:t xml:space="preserve"> in favor of unwarranted escalation. </w:t>
      </w:r>
      <w:r w:rsidRPr="00BD46E6">
        <w:rPr>
          <w:sz w:val="14"/>
        </w:rPr>
        <w:t xml:space="preserve">To the contrary, </w:t>
      </w:r>
      <w:r w:rsidRPr="00BD46E6">
        <w:rPr>
          <w:rStyle w:val="StyleUnderline"/>
        </w:rPr>
        <w:t xml:space="preserve">political </w:t>
      </w:r>
      <w:r w:rsidRPr="00BD46E6">
        <w:rPr>
          <w:rStyle w:val="StyleUnderline"/>
          <w:highlight w:val="cyan"/>
        </w:rPr>
        <w:t>leaders</w:t>
      </w:r>
      <w:r w:rsidRPr="00BD46E6">
        <w:rPr>
          <w:rStyle w:val="StyleUnderline"/>
        </w:rPr>
        <w:t xml:space="preserve"> and bureaucracies currently </w:t>
      </w:r>
      <w:r w:rsidRPr="00BD46E6">
        <w:rPr>
          <w:rStyle w:val="StyleUnderline"/>
          <w:highlight w:val="cyan"/>
        </w:rPr>
        <w:t>face</w:t>
      </w:r>
      <w:r w:rsidRPr="00BD46E6">
        <w:rPr>
          <w:rStyle w:val="StyleUnderline"/>
        </w:rPr>
        <w:t xml:space="preserve"> a </w:t>
      </w:r>
      <w:r w:rsidRPr="00BD46E6">
        <w:rPr>
          <w:rStyle w:val="Emphasis"/>
          <w:highlight w:val="cyan"/>
        </w:rPr>
        <w:t>strong incentive</w:t>
      </w:r>
      <w:r w:rsidRPr="00BD46E6">
        <w:rPr>
          <w:rStyle w:val="StyleUnderline"/>
        </w:rPr>
        <w:t xml:space="preserve"> </w:t>
      </w:r>
      <w:r w:rsidRPr="00BD46E6">
        <w:rPr>
          <w:rStyle w:val="StyleUnderline"/>
          <w:highlight w:val="cyan"/>
        </w:rPr>
        <w:t>to</w:t>
      </w:r>
      <w:r w:rsidRPr="00BD46E6">
        <w:rPr>
          <w:rStyle w:val="StyleUnderline"/>
        </w:rPr>
        <w:t xml:space="preserve"> </w:t>
      </w:r>
      <w:r w:rsidRPr="00BD46E6">
        <w:rPr>
          <w:rStyle w:val="Emphasis"/>
        </w:rPr>
        <w:t xml:space="preserve">find ways of </w:t>
      </w:r>
      <w:r w:rsidRPr="00BD46E6">
        <w:rPr>
          <w:rStyle w:val="Emphasis"/>
          <w:highlight w:val="cyan"/>
        </w:rPr>
        <w:t>defus</w:t>
      </w:r>
      <w:r w:rsidRPr="00BD46E6">
        <w:rPr>
          <w:rStyle w:val="Emphasis"/>
        </w:rPr>
        <w:t xml:space="preserve">ing </w:t>
      </w:r>
      <w:r w:rsidRPr="00BD46E6">
        <w:rPr>
          <w:rStyle w:val="Emphasis"/>
          <w:highlight w:val="cyan"/>
        </w:rPr>
        <w:t>crises</w:t>
      </w:r>
      <w:r w:rsidRPr="00BD46E6">
        <w:rPr>
          <w:sz w:val="14"/>
        </w:rPr>
        <w:t xml:space="preserve"> </w:t>
      </w:r>
      <w:r w:rsidRPr="00BD46E6">
        <w:rPr>
          <w:rStyle w:val="StyleUnderline"/>
        </w:rPr>
        <w:t>in a manner that avoids unwanted escalation</w:t>
      </w:r>
      <w:r w:rsidRPr="00BD46E6">
        <w:rPr>
          <w:sz w:val="14"/>
        </w:rPr>
        <w:t xml:space="preserve">. </w:t>
      </w:r>
      <w:r w:rsidRPr="00BD46E6">
        <w:rPr>
          <w:rStyle w:val="StyleUnderline"/>
        </w:rPr>
        <w:t xml:space="preserve">This inclination manifested itself in the </w:t>
      </w:r>
      <w:r w:rsidRPr="00BD46E6">
        <w:rPr>
          <w:sz w:val="14"/>
        </w:rPr>
        <w:t xml:space="preserve">EP-3 </w:t>
      </w:r>
      <w:r w:rsidRPr="00BD46E6">
        <w:rPr>
          <w:rStyle w:val="Emphasis"/>
        </w:rPr>
        <w:t>airplane collision off Hainan Island in 2001</w:t>
      </w:r>
      <w:r w:rsidRPr="00BD46E6">
        <w:rPr>
          <w:sz w:val="14"/>
        </w:rPr>
        <w:t xml:space="preserve">, </w:t>
      </w:r>
      <w:r w:rsidRPr="00BD46E6">
        <w:rPr>
          <w:rStyle w:val="StyleUnderline"/>
        </w:rPr>
        <w:t xml:space="preserve">and in </w:t>
      </w:r>
      <w:r w:rsidRPr="00BD46E6">
        <w:rPr>
          <w:rStyle w:val="Emphasis"/>
        </w:rPr>
        <w:t>subsequent incidents involving U.S. and Chinese ships and aircraft</w:t>
      </w:r>
      <w:r w:rsidRPr="00BD46E6">
        <w:rPr>
          <w:sz w:val="14"/>
        </w:rPr>
        <w:t xml:space="preserve">, </w:t>
      </w:r>
      <w:r w:rsidRPr="00BD46E6">
        <w:rPr>
          <w:rStyle w:val="StyleUnderline"/>
        </w:rPr>
        <w:t xml:space="preserve">such as the harassment of the </w:t>
      </w:r>
      <w:r w:rsidRPr="00BD46E6">
        <w:rPr>
          <w:rStyle w:val="Emphasis"/>
        </w:rPr>
        <w:t>USNS Impeccable</w:t>
      </w:r>
      <w:r w:rsidRPr="00BD46E6">
        <w:rPr>
          <w:sz w:val="14"/>
        </w:rPr>
        <w:t xml:space="preserve"> in 2009. This does not mean that there is no risk, however. Indeed, the </w:t>
      </w:r>
      <w:r w:rsidRPr="00BD46E6">
        <w:rPr>
          <w:sz w:val="14"/>
        </w:rPr>
        <w:lastRenderedPageBreak/>
        <w:t xml:space="preserve">potential for a dangerous militarized crisis may be growing. Moreover, key political and geostrategic developments could shift the incentives for leaders in favor of more escalatory options in a crisis and thereby make Allison’s scenarios more plausible. Past precedents offer some insight into the types of developments that would most likely propel the U.S.-China relationship into a hostile, competitive one featuring an elevated risk of conflict. </w:t>
      </w:r>
      <w:r w:rsidRPr="00BD46E6">
        <w:rPr>
          <w:rStyle w:val="StyleUnderline"/>
        </w:rPr>
        <w:t>The most important driver</w:t>
      </w:r>
      <w:r w:rsidRPr="00BD46E6">
        <w:rPr>
          <w:sz w:val="14"/>
        </w:rPr>
        <w:t xml:space="preserve">, as Allison recognizes, </w:t>
      </w:r>
      <w:r w:rsidRPr="00BD46E6">
        <w:rPr>
          <w:rStyle w:val="StyleUnderline"/>
        </w:rPr>
        <w:t>would be a growing parity between China and the United States as economic, technological and geostrategic leaders of the international system</w:t>
      </w:r>
      <w:r w:rsidRPr="00BD46E6">
        <w:rPr>
          <w:sz w:val="14"/>
        </w:rPr>
        <w:t xml:space="preserve">. The United States and China feature an increasing parity in the size of their economies, but </w:t>
      </w:r>
      <w:r w:rsidRPr="00BD46E6">
        <w:rPr>
          <w:rStyle w:val="Emphasis"/>
        </w:rPr>
        <w:t>the United States retains a considerable lead in virtually every</w:t>
      </w:r>
      <w:r w:rsidRPr="00BD46E6">
        <w:rPr>
          <w:sz w:val="14"/>
        </w:rPr>
        <w:t xml:space="preserve"> other </w:t>
      </w:r>
      <w:r w:rsidRPr="00BD46E6">
        <w:rPr>
          <w:rStyle w:val="Emphasis"/>
        </w:rPr>
        <w:t>dimension of national power</w:t>
      </w:r>
      <w:r w:rsidRPr="00BD46E6">
        <w:rPr>
          <w:sz w:val="14"/>
        </w:rPr>
        <w:t xml:space="preserve">. The current U.S.-China rivalry is a regional one centered on the Asia-Pacific region, but it retains the considerable potential of escalating into a global, systemic competition down the road. A second important driver would be the mobilization of public opinion behind the view that the other country is a primary source of threat, thereby providing a stronger constituency for escalatory policies. A related development would be the formal designation by leaders in both capitals of the other country as a primary hostile threat and likely foe. These developments would most likely be fueled by a growing array of intractable disputes, and further accelerated by a serious militarized crisis. The cumulative effect would be the exacerbation of an antagonistic competitive rivalry, repeated and volatile militarized crisis, and heightened risk that any flashpoint could escalate rapidly to war—a relationship that would resemble the U.S.-Soviet relationship in the early 1960s. Yet </w:t>
      </w:r>
      <w:r w:rsidRPr="00BD46E6">
        <w:rPr>
          <w:rStyle w:val="StyleUnderline"/>
        </w:rPr>
        <w:t>even if the relationship evolved towards a more hostile form of rivalry</w:t>
      </w:r>
      <w:r w:rsidRPr="00BD46E6">
        <w:rPr>
          <w:sz w:val="14"/>
        </w:rPr>
        <w:t xml:space="preserve">, </w:t>
      </w:r>
      <w:r w:rsidRPr="00BD46E6">
        <w:rPr>
          <w:rStyle w:val="Emphasis"/>
        </w:rPr>
        <w:t>unique features of the contemporary world</w:t>
      </w:r>
      <w:r w:rsidRPr="00BD46E6">
        <w:rPr>
          <w:sz w:val="14"/>
        </w:rPr>
        <w:t xml:space="preserve"> </w:t>
      </w:r>
      <w:r w:rsidRPr="00BD46E6">
        <w:rPr>
          <w:rStyle w:val="StyleUnderline"/>
        </w:rPr>
        <w:t xml:space="preserve">suggest </w:t>
      </w:r>
      <w:r w:rsidRPr="00BD46E6">
        <w:rPr>
          <w:rStyle w:val="StyleUnderline"/>
          <w:highlight w:val="cyan"/>
        </w:rPr>
        <w:t>lessons drawn from</w:t>
      </w:r>
      <w:r w:rsidRPr="00BD46E6">
        <w:rPr>
          <w:rStyle w:val="StyleUnderline"/>
        </w:rPr>
        <w:t xml:space="preserve"> the </w:t>
      </w:r>
      <w:r w:rsidRPr="00BD46E6">
        <w:rPr>
          <w:rStyle w:val="StyleUnderline"/>
          <w:highlight w:val="cyan"/>
        </w:rPr>
        <w:t>past</w:t>
      </w:r>
      <w:r w:rsidRPr="00BD46E6">
        <w:rPr>
          <w:rStyle w:val="StyleUnderline"/>
        </w:rPr>
        <w:t xml:space="preserve"> may </w:t>
      </w:r>
      <w:r w:rsidRPr="00BD46E6">
        <w:rPr>
          <w:rStyle w:val="StyleUnderline"/>
          <w:highlight w:val="cyan"/>
        </w:rPr>
        <w:t xml:space="preserve">have </w:t>
      </w:r>
      <w:r w:rsidRPr="00BD46E6">
        <w:rPr>
          <w:rStyle w:val="Emphasis"/>
          <w:highlight w:val="cyan"/>
        </w:rPr>
        <w:t>limited applicability</w:t>
      </w:r>
      <w:r w:rsidRPr="00BD46E6">
        <w:rPr>
          <w:rStyle w:val="Emphasis"/>
        </w:rPr>
        <w:t>.</w:t>
      </w:r>
      <w:r w:rsidRPr="00BD46E6">
        <w:rPr>
          <w:sz w:val="14"/>
        </w:rPr>
        <w:t xml:space="preserve"> </w:t>
      </w:r>
      <w:r w:rsidRPr="00BD46E6">
        <w:rPr>
          <w:rStyle w:val="Emphasis"/>
        </w:rPr>
        <w:t xml:space="preserve">Economic </w:t>
      </w:r>
      <w:r w:rsidRPr="00BD46E6">
        <w:rPr>
          <w:rStyle w:val="Emphasis"/>
          <w:highlight w:val="cyan"/>
        </w:rPr>
        <w:t>interdependence</w:t>
      </w:r>
      <w:r w:rsidRPr="00BD46E6">
        <w:rPr>
          <w:sz w:val="14"/>
        </w:rPr>
        <w:t xml:space="preserve"> in the twenty-first century </w:t>
      </w:r>
      <w:r w:rsidRPr="00BD46E6">
        <w:rPr>
          <w:rStyle w:val="StyleUnderline"/>
          <w:highlight w:val="cyan"/>
        </w:rPr>
        <w:t>is</w:t>
      </w:r>
      <w:r w:rsidRPr="00BD46E6">
        <w:rPr>
          <w:rStyle w:val="StyleUnderline"/>
        </w:rPr>
        <w:t xml:space="preserve"> much different and far more </w:t>
      </w:r>
      <w:r w:rsidRPr="00BD46E6">
        <w:rPr>
          <w:rStyle w:val="StyleUnderline"/>
          <w:highlight w:val="cyan"/>
        </w:rPr>
        <w:t>complex</w:t>
      </w:r>
      <w:r w:rsidRPr="00BD46E6">
        <w:rPr>
          <w:rStyle w:val="StyleUnderline"/>
        </w:rPr>
        <w:t xml:space="preserve"> than in it was in the past</w:t>
      </w:r>
      <w:r w:rsidRPr="00BD46E6">
        <w:rPr>
          <w:sz w:val="14"/>
        </w:rPr>
        <w:t xml:space="preserve">. </w:t>
      </w:r>
      <w:r w:rsidRPr="00BD46E6">
        <w:rPr>
          <w:rStyle w:val="StyleUnderline"/>
          <w:highlight w:val="cyan"/>
        </w:rPr>
        <w:t>So is</w:t>
      </w:r>
      <w:r w:rsidRPr="00BD46E6">
        <w:rPr>
          <w:rStyle w:val="StyleUnderline"/>
        </w:rPr>
        <w:t xml:space="preserve"> the </w:t>
      </w:r>
      <w:r w:rsidRPr="00BD46E6">
        <w:rPr>
          <w:rStyle w:val="Emphasis"/>
          <w:highlight w:val="cyan"/>
        </w:rPr>
        <w:t>lethality of</w:t>
      </w:r>
      <w:r w:rsidRPr="00BD46E6">
        <w:rPr>
          <w:rStyle w:val="Emphasis"/>
        </w:rPr>
        <w:t xml:space="preserve"> </w:t>
      </w:r>
      <w:r w:rsidRPr="00BD46E6">
        <w:rPr>
          <w:rStyle w:val="Emphasis"/>
          <w:highlight w:val="cyan"/>
        </w:rPr>
        <w:t>weaponry</w:t>
      </w:r>
      <w:r w:rsidRPr="00BD46E6">
        <w:rPr>
          <w:rStyle w:val="Emphasis"/>
        </w:rPr>
        <w:t xml:space="preserve"> available to the major powers</w:t>
      </w:r>
      <w:r w:rsidRPr="00BD46E6">
        <w:rPr>
          <w:sz w:val="14"/>
        </w:rPr>
        <w:t xml:space="preserve">. In the sixteenth century, armies fought with pikes, swords and primitive guns. </w:t>
      </w:r>
      <w:r w:rsidRPr="00BD46E6">
        <w:rPr>
          <w:rStyle w:val="StyleUnderline"/>
        </w:rPr>
        <w:t>In the twenty-first century, it is possible to eliminate all life on the planet in a full-bore nuclear exchange</w:t>
      </w:r>
      <w:r w:rsidRPr="00BD46E6">
        <w:rPr>
          <w:sz w:val="14"/>
        </w:rPr>
        <w:t xml:space="preserve">. </w:t>
      </w:r>
      <w:r w:rsidRPr="00BD46E6">
        <w:rPr>
          <w:rStyle w:val="StyleUnderline"/>
        </w:rPr>
        <w:t>These features</w:t>
      </w:r>
      <w:r w:rsidRPr="00BD46E6">
        <w:rPr>
          <w:sz w:val="14"/>
        </w:rPr>
        <w:t xml:space="preserve"> likely </w:t>
      </w:r>
      <w:r w:rsidRPr="00BD46E6">
        <w:rPr>
          <w:rStyle w:val="Emphasis"/>
        </w:rPr>
        <w:t>affect the willingness of leaders</w:t>
      </w:r>
      <w:r w:rsidRPr="00BD46E6">
        <w:rPr>
          <w:sz w:val="14"/>
        </w:rPr>
        <w:t xml:space="preserve"> </w:t>
      </w:r>
      <w:r w:rsidRPr="00BD46E6">
        <w:rPr>
          <w:rStyle w:val="StyleUnderline"/>
        </w:rPr>
        <w:t>to escalate in a crisis</w:t>
      </w:r>
      <w:r w:rsidRPr="00BD46E6">
        <w:rPr>
          <w:sz w:val="14"/>
        </w:rPr>
        <w:t xml:space="preserve"> in a manner far differently than in past rivalries. More broadly, </w:t>
      </w:r>
      <w:r w:rsidRPr="00BD46E6">
        <w:rPr>
          <w:rStyle w:val="StyleUnderline"/>
        </w:rPr>
        <w:t>Allison’s</w:t>
      </w:r>
      <w:r w:rsidRPr="00BD46E6">
        <w:rPr>
          <w:sz w:val="14"/>
        </w:rPr>
        <w:t xml:space="preserve"> </w:t>
      </w:r>
      <w:r w:rsidRPr="00BD46E6">
        <w:rPr>
          <w:rStyle w:val="StyleUnderline"/>
        </w:rPr>
        <w:t xml:space="preserve">analysis about the “Thucydides Trap” may be criticized for </w:t>
      </w:r>
      <w:r w:rsidRPr="00BD46E6">
        <w:rPr>
          <w:rStyle w:val="Emphasis"/>
        </w:rPr>
        <w:t>exaggerating the risks of war.</w:t>
      </w:r>
      <w:r w:rsidRPr="00BD46E6">
        <w:rPr>
          <w:sz w:val="14"/>
        </w:rPr>
        <w:t xml:space="preserve"> In his claims to identify a high propensity for war between “rising” and “ruling” countries, he fails to clarify those terms, and does not distinguish the more dangerous from the less volatile types of rivalries. Contests for supremacy over land regions, for example, have historically proven the most conflict-prone, while </w:t>
      </w:r>
      <w:r w:rsidRPr="00BD46E6">
        <w:rPr>
          <w:rStyle w:val="StyleUnderline"/>
        </w:rPr>
        <w:t xml:space="preserve">competition for supremacy over maritime regions has, by contrast, </w:t>
      </w:r>
      <w:r w:rsidRPr="00BD46E6">
        <w:rPr>
          <w:rStyle w:val="Emphasis"/>
        </w:rPr>
        <w:t>tended to be less lethal</w:t>
      </w:r>
      <w:r w:rsidRPr="00BD46E6">
        <w:rPr>
          <w:sz w:val="14"/>
        </w:rPr>
        <w:t xml:space="preserve">. </w:t>
      </w:r>
      <w:r w:rsidRPr="00BD46E6">
        <w:rPr>
          <w:rStyle w:val="StyleUnderline"/>
        </w:rPr>
        <w:t>Rivalries also wax and wane over time, with varying levels of risks of war</w:t>
      </w:r>
      <w:r w:rsidRPr="00BD46E6">
        <w:rPr>
          <w:sz w:val="14"/>
        </w:rPr>
        <w:t xml:space="preserve">. </w:t>
      </w:r>
      <w:r w:rsidRPr="00BD46E6">
        <w:rPr>
          <w:rStyle w:val="Emphasis"/>
        </w:rPr>
        <w:t xml:space="preserve">A </w:t>
      </w:r>
      <w:r w:rsidRPr="00BD46E6">
        <w:rPr>
          <w:rStyle w:val="Emphasis"/>
          <w:highlight w:val="cyan"/>
        </w:rPr>
        <w:t>more careful review of rivalries</w:t>
      </w:r>
      <w:r w:rsidRPr="00BD46E6">
        <w:rPr>
          <w:rStyle w:val="Emphasis"/>
        </w:rPr>
        <w:t xml:space="preserve"> and their variety</w:t>
      </w:r>
      <w:r w:rsidRPr="00BD46E6">
        <w:rPr>
          <w:sz w:val="14"/>
        </w:rPr>
        <w:t xml:space="preserve">, duration and patterns of interaction </w:t>
      </w:r>
      <w:r w:rsidRPr="00BD46E6">
        <w:rPr>
          <w:rStyle w:val="StyleUnderline"/>
          <w:highlight w:val="cyan"/>
        </w:rPr>
        <w:t>suggests</w:t>
      </w:r>
      <w:r w:rsidRPr="00BD46E6">
        <w:rPr>
          <w:rStyle w:val="StyleUnderline"/>
        </w:rPr>
        <w:t xml:space="preserve"> that</w:t>
      </w:r>
      <w:r w:rsidRPr="00BD46E6">
        <w:rPr>
          <w:sz w:val="14"/>
        </w:rPr>
        <w:t xml:space="preserve"> although most wars involve rivalries, many </w:t>
      </w:r>
      <w:r w:rsidRPr="00BD46E6">
        <w:rPr>
          <w:rStyle w:val="Emphasis"/>
          <w:highlight w:val="cyan"/>
        </w:rPr>
        <w:t>rivals avoid going to war</w:t>
      </w:r>
      <w:r w:rsidRPr="00BD46E6">
        <w:rPr>
          <w:sz w:val="14"/>
        </w:rPr>
        <w:t xml:space="preserve">. </w:t>
      </w:r>
      <w:r w:rsidRPr="00BD46E6">
        <w:rPr>
          <w:rStyle w:val="StyleUnderline"/>
        </w:rPr>
        <w:t>Misperceptions and strategic accidents remain a persistent feature of international politics</w:t>
      </w:r>
      <w:r w:rsidRPr="00BD46E6">
        <w:rPr>
          <w:sz w:val="14"/>
        </w:rPr>
        <w:t xml:space="preserve">, and it may well be that that mistakes are more likely to be lethal in periods of adjustment in relative power configurations. Rising states do have problems negotiating status quo changes with states that have staked out their predominance earlier. </w:t>
      </w:r>
      <w:r w:rsidRPr="00BD46E6">
        <w:rPr>
          <w:rStyle w:val="Emphasis"/>
        </w:rPr>
        <w:t>Even so</w:t>
      </w:r>
      <w:r w:rsidRPr="00BD46E6">
        <w:rPr>
          <w:sz w:val="14"/>
        </w:rPr>
        <w:t xml:space="preserve">, </w:t>
      </w:r>
      <w:r w:rsidRPr="00BD46E6">
        <w:rPr>
          <w:rStyle w:val="StyleUnderline"/>
        </w:rPr>
        <w:t>the probability of war between China and the United States is</w:t>
      </w:r>
      <w:r w:rsidRPr="00BD46E6">
        <w:rPr>
          <w:sz w:val="14"/>
        </w:rPr>
        <w:t xml:space="preserve"> almost certainly </w:t>
      </w:r>
      <w:r w:rsidRPr="00BD46E6">
        <w:rPr>
          <w:rStyle w:val="Emphasis"/>
        </w:rPr>
        <w:t>far less than</w:t>
      </w:r>
      <w:r w:rsidRPr="00BD46E6">
        <w:rPr>
          <w:sz w:val="14"/>
        </w:rPr>
        <w:t xml:space="preserve"> the 75 percent </w:t>
      </w:r>
      <w:r w:rsidRPr="00BD46E6">
        <w:rPr>
          <w:rStyle w:val="StyleUnderline"/>
        </w:rPr>
        <w:t>predicted by Allison</w:t>
      </w:r>
      <w:r w:rsidRPr="00BD46E6">
        <w:rPr>
          <w:sz w:val="14"/>
        </w:rPr>
        <w:t>. If the leaders of both countries can continue to find ways to dampen the trends towards hostile rivalry and maintain sufficient cooperation to manage differences, then there is good reason to hope that the risk of war can be lowered further still.</w:t>
      </w:r>
    </w:p>
    <w:p w14:paraId="66D03EEE" w14:textId="5F73F898" w:rsidR="00EA776C" w:rsidRDefault="00EA776C" w:rsidP="00EA776C">
      <w:pPr>
        <w:pStyle w:val="Heading3"/>
      </w:pPr>
      <w:r>
        <w:lastRenderedPageBreak/>
        <w:t>China War – 2NC</w:t>
      </w:r>
    </w:p>
    <w:p w14:paraId="59C15DF9" w14:textId="77777777" w:rsidR="00215492" w:rsidRPr="00BD46E6" w:rsidRDefault="00215492" w:rsidP="00215492">
      <w:pPr>
        <w:pStyle w:val="Heading4"/>
        <w:rPr>
          <w:rFonts w:cs="Arial"/>
        </w:rPr>
      </w:pPr>
      <w:r w:rsidRPr="00BD46E6">
        <w:rPr>
          <w:rFonts w:cs="Arial"/>
        </w:rPr>
        <w:t>No US China war</w:t>
      </w:r>
    </w:p>
    <w:p w14:paraId="6A3EFBD6" w14:textId="77777777" w:rsidR="00215492" w:rsidRPr="00BD46E6" w:rsidRDefault="00215492" w:rsidP="00215492">
      <w:r w:rsidRPr="00BD46E6">
        <w:t xml:space="preserve">Joshua </w:t>
      </w:r>
      <w:r w:rsidRPr="00BD46E6">
        <w:rPr>
          <w:rStyle w:val="Style13ptBold"/>
        </w:rPr>
        <w:t>Shifrinson 19</w:t>
      </w:r>
      <w:r w:rsidRPr="00BD46E6">
        <w:t>, assistant professor of international relations at Boston University, 2-8-2019, "Analysis," Washington Post, https://www.washingtonpost.com/news/monkey-cage/wp/2019/02/08/there-isnt-a-new-cold-war-with-china-for-these-4-reasons/?utm_term=.b58a10cd7c9e</w:t>
      </w:r>
    </w:p>
    <w:p w14:paraId="0D502D8B" w14:textId="77777777" w:rsidR="00215492" w:rsidRPr="00BD46E6" w:rsidRDefault="00215492" w:rsidP="00215492">
      <w:pPr>
        <w:rPr>
          <w:rStyle w:val="Emphasis"/>
        </w:rPr>
      </w:pPr>
      <w:r w:rsidRPr="00BD46E6">
        <w:rPr>
          <w:rStyle w:val="StyleUnderline"/>
        </w:rPr>
        <w:t>Is a new Cold War looming — or already present — between the United States and China?</w:t>
      </w:r>
      <w:r w:rsidRPr="00BD46E6">
        <w:rPr>
          <w:sz w:val="14"/>
        </w:rPr>
        <w:t xml:space="preserve"> Many analysts argue that a combination of geopolitics, ideology and competing visions of “global order” are driving the two countries toward emulating the Soviet-U.S. rivalry that dominated world politics from 1947 through 1990. But </w:t>
      </w:r>
      <w:r w:rsidRPr="00BD46E6">
        <w:rPr>
          <w:rStyle w:val="Emphasis"/>
        </w:rPr>
        <w:t xml:space="preserve">such </w:t>
      </w:r>
      <w:r w:rsidRPr="00BD46E6">
        <w:rPr>
          <w:rStyle w:val="Emphasis"/>
          <w:highlight w:val="cyan"/>
        </w:rPr>
        <w:t>concerns are overblown</w:t>
      </w:r>
      <w:r w:rsidRPr="00BD46E6">
        <w:rPr>
          <w:sz w:val="14"/>
        </w:rPr>
        <w:t xml:space="preserve">. Here are four big reasons why. </w:t>
      </w:r>
      <w:r w:rsidRPr="00BD46E6">
        <w:rPr>
          <w:rStyle w:val="StyleUnderline"/>
        </w:rPr>
        <w:t xml:space="preserve">1. The </w:t>
      </w:r>
      <w:r w:rsidRPr="00BD46E6">
        <w:rPr>
          <w:rStyle w:val="StyleUnderline"/>
          <w:highlight w:val="cyan"/>
        </w:rPr>
        <w:t>historical backdrops</w:t>
      </w:r>
      <w:r w:rsidRPr="00BD46E6">
        <w:rPr>
          <w:rStyle w:val="StyleUnderline"/>
        </w:rPr>
        <w:t xml:space="preserve"> of the two relationships are very different </w:t>
      </w:r>
      <w:r w:rsidRPr="00BD46E6">
        <w:rPr>
          <w:sz w:val="14"/>
        </w:rPr>
        <w:t xml:space="preserve">When the Cold War began, the U.S.-Soviet relationship was fragile and tenuous. Bilateral diplomatic relations were barely a decade old, U.S. intervention in the Russian Revolution was a recent memory, and the Soviet Union had called for the overthrow of capitalist governments into the 1940s. Despite their Grand Alliance against Nazi Germany, the two countries shared few meaningful diplomatic, economic or institutional links. In 2019, the situation between the United States and China is very different. Since </w:t>
      </w:r>
      <w:r w:rsidRPr="00BD46E6">
        <w:rPr>
          <w:rStyle w:val="StyleUnderline"/>
        </w:rPr>
        <w:t xml:space="preserve">the 1970s, </w:t>
      </w:r>
      <w:r w:rsidRPr="00BD46E6">
        <w:rPr>
          <w:rStyle w:val="StyleUnderline"/>
          <w:highlight w:val="cyan"/>
        </w:rPr>
        <w:t>diplomatic interactions, institutional ties and economic flows</w:t>
      </w:r>
      <w:r w:rsidRPr="00BD46E6">
        <w:rPr>
          <w:rStyle w:val="StyleUnderline"/>
        </w:rPr>
        <w:t xml:space="preserve"> </w:t>
      </w:r>
      <w:r w:rsidRPr="00BD46E6">
        <w:rPr>
          <w:rStyle w:val="Emphasis"/>
        </w:rPr>
        <w:t xml:space="preserve">have all </w:t>
      </w:r>
      <w:r w:rsidRPr="00BD46E6">
        <w:rPr>
          <w:rStyle w:val="Emphasis"/>
          <w:highlight w:val="cyan"/>
        </w:rPr>
        <w:t>exploded</w:t>
      </w:r>
      <w:r w:rsidRPr="00BD46E6">
        <w:rPr>
          <w:sz w:val="14"/>
        </w:rPr>
        <w:t xml:space="preserve">. Although each side has criticized the other for domestic interference (such as U.S. demands for journalist access to Tibet and China’s espionage against U.S. corporations), these issues did not prevent cooperation on a host of other issues. Yes, </w:t>
      </w:r>
      <w:r w:rsidRPr="00BD46E6">
        <w:rPr>
          <w:rStyle w:val="StyleUnderline"/>
        </w:rPr>
        <w:t xml:space="preserve">there were tensions over the past decade, but these occurred against a generally cooperative backdrop. </w:t>
      </w:r>
      <w:r w:rsidRPr="00BD46E6">
        <w:rPr>
          <w:rStyle w:val="StyleUnderline"/>
          <w:highlight w:val="cyan"/>
        </w:rPr>
        <w:t>2. Geography and</w:t>
      </w:r>
      <w:r w:rsidRPr="00BD46E6">
        <w:rPr>
          <w:rStyle w:val="StyleUnderline"/>
        </w:rPr>
        <w:t xml:space="preserve"> powers’ </w:t>
      </w:r>
      <w:r w:rsidRPr="00BD46E6">
        <w:rPr>
          <w:rStyle w:val="StyleUnderline"/>
          <w:highlight w:val="cyan"/>
        </w:rPr>
        <w:t>nuclear postures suggest East Asia is</w:t>
      </w:r>
      <w:r w:rsidRPr="00BD46E6">
        <w:rPr>
          <w:rStyle w:val="StyleUnderline"/>
        </w:rPr>
        <w:t xml:space="preserve"> more </w:t>
      </w:r>
      <w:r w:rsidRPr="00BD46E6">
        <w:rPr>
          <w:rStyle w:val="StyleUnderline"/>
          <w:highlight w:val="cyan"/>
        </w:rPr>
        <w:t>stable</w:t>
      </w:r>
      <w:r w:rsidRPr="00BD46E6">
        <w:rPr>
          <w:rStyle w:val="StyleUnderline"/>
        </w:rPr>
        <w:t xml:space="preserve"> than Cold War-era Europe The Cold War was shaped by an intense arms race, n</w:t>
      </w:r>
      <w:r w:rsidRPr="00BD46E6">
        <w:rPr>
          <w:sz w:val="14"/>
        </w:rPr>
        <w:t xml:space="preserve">uclear posturing and crises, especially in continental Europe. Given Europe’s political geography, the United States feared a “bolt from the blue” attack would allow the Soviet Union to conquer the continent. Accordingly, the United States prepared to defend Europe with conventional forces, and to deter Soviet aggrandizement using nuclear weapons. Unsurprisingly, the Soviet Union also feared that the United States might attack and wanted to deter U.S. adventurism. Concerns that the other superpower might use force and that crises could quickly escalate colored Cold War politics. </w:t>
      </w:r>
      <w:r w:rsidRPr="00BD46E6">
        <w:rPr>
          <w:rStyle w:val="StyleUnderline"/>
        </w:rPr>
        <w:t>Today, the United States and China spend proportionally far less on their militaries than the United States and the Soviet Union did</w:t>
      </w:r>
      <w:r w:rsidRPr="00BD46E6">
        <w:rPr>
          <w:sz w:val="14"/>
        </w:rPr>
        <w:t xml:space="preserve">. Though an arms race may be emerging, U.S. and Chinese </w:t>
      </w:r>
      <w:r w:rsidRPr="00BD46E6">
        <w:rPr>
          <w:rStyle w:val="Emphasis"/>
          <w:highlight w:val="cyan"/>
        </w:rPr>
        <w:t>nuclear postures are not</w:t>
      </w:r>
      <w:r w:rsidRPr="00BD46E6">
        <w:rPr>
          <w:rStyle w:val="Emphasis"/>
        </w:rPr>
        <w:t xml:space="preserve"> nearly as large or </w:t>
      </w:r>
      <w:r w:rsidRPr="00BD46E6">
        <w:rPr>
          <w:rStyle w:val="Emphasis"/>
          <w:highlight w:val="cyan"/>
        </w:rPr>
        <w:t>threatening</w:t>
      </w:r>
      <w:r w:rsidRPr="00BD46E6">
        <w:rPr>
          <w:rStyle w:val="Emphasis"/>
        </w:rPr>
        <w:t xml:space="preserve">: </w:t>
      </w:r>
      <w:r w:rsidRPr="00BD46E6">
        <w:rPr>
          <w:rStyle w:val="StyleUnderline"/>
        </w:rPr>
        <w:t>Arsenals remain far below the size</w:t>
      </w:r>
      <w:r w:rsidRPr="00BD46E6">
        <w:rPr>
          <w:sz w:val="14"/>
        </w:rPr>
        <w:t xml:space="preserve"> and scope witnessed </w:t>
      </w:r>
      <w:r w:rsidRPr="00BD46E6">
        <w:rPr>
          <w:rStyle w:val="StyleUnderline"/>
        </w:rPr>
        <w:t>in the Cold War</w:t>
      </w:r>
      <w:r w:rsidRPr="00BD46E6">
        <w:rPr>
          <w:sz w:val="14"/>
        </w:rPr>
        <w:t xml:space="preserve">, </w:t>
      </w:r>
      <w:r w:rsidRPr="00BD46E6">
        <w:rPr>
          <w:rStyle w:val="Emphasis"/>
        </w:rPr>
        <w:t xml:space="preserve">and are kept at a lower state of alert. </w:t>
      </w:r>
      <w:r w:rsidRPr="00BD46E6">
        <w:rPr>
          <w:rStyle w:val="StyleUnderline"/>
        </w:rPr>
        <w:t>As for geography, East Asia is not primed for tensions</w:t>
      </w:r>
      <w:r w:rsidRPr="00BD46E6">
        <w:rPr>
          <w:sz w:val="14"/>
        </w:rPr>
        <w:t xml:space="preserve"> akin to those in Cold War Europe. China can threaten to coerce its neighbors, but </w:t>
      </w:r>
      <w:r w:rsidRPr="00BD46E6">
        <w:rPr>
          <w:rStyle w:val="StyleUnderline"/>
        </w:rPr>
        <w:t xml:space="preserve">the </w:t>
      </w:r>
      <w:r w:rsidRPr="00BD46E6">
        <w:rPr>
          <w:rStyle w:val="StyleUnderline"/>
          <w:highlight w:val="cyan"/>
        </w:rPr>
        <w:t>water barriers</w:t>
      </w:r>
      <w:r w:rsidRPr="00BD46E6">
        <w:rPr>
          <w:rStyle w:val="StyleUnderline"/>
        </w:rPr>
        <w:t xml:space="preserve"> separating China from most of Asia’s strategically important states </w:t>
      </w:r>
      <w:r w:rsidRPr="00BD46E6">
        <w:rPr>
          <w:rStyle w:val="Emphasis"/>
          <w:highlight w:val="cyan"/>
        </w:rPr>
        <w:t>make</w:t>
      </w:r>
      <w:r w:rsidRPr="00BD46E6">
        <w:rPr>
          <w:rStyle w:val="Emphasis"/>
        </w:rPr>
        <w:t xml:space="preserve"> outright </w:t>
      </w:r>
      <w:r w:rsidRPr="00BD46E6">
        <w:rPr>
          <w:rStyle w:val="Emphasis"/>
          <w:highlight w:val="cyan"/>
        </w:rPr>
        <w:t>conquest</w:t>
      </w:r>
      <w:r w:rsidRPr="00BD46E6">
        <w:rPr>
          <w:rStyle w:val="Emphasis"/>
        </w:rPr>
        <w:t xml:space="preserve"> significantly </w:t>
      </w:r>
      <w:r w:rsidRPr="00BD46E6">
        <w:rPr>
          <w:rStyle w:val="Emphasis"/>
          <w:highlight w:val="cyan"/>
        </w:rPr>
        <w:t>harder</w:t>
      </w:r>
      <w:r w:rsidRPr="00BD46E6">
        <w:rPr>
          <w:rStyle w:val="Emphasis"/>
        </w:rPr>
        <w:t xml:space="preserve">. </w:t>
      </w:r>
      <w:r w:rsidRPr="00BD46E6">
        <w:rPr>
          <w:sz w:val="14"/>
        </w:rPr>
        <w:t xml:space="preserve">Of course, as scholars such as Caitlin Talmadge and Avery Goldstein note, crises may still erupt, and each side may face pressures to escalate. Unlike </w:t>
      </w:r>
      <w:r w:rsidRPr="00BD46E6">
        <w:rPr>
          <w:rStyle w:val="StyleUnderline"/>
        </w:rPr>
        <w:t xml:space="preserve">the Cold War, however, U.S.-Chinese </w:t>
      </w:r>
      <w:r w:rsidRPr="00BD46E6">
        <w:rPr>
          <w:rStyle w:val="StyleUnderline"/>
          <w:highlight w:val="cyan"/>
        </w:rPr>
        <w:t>confrontations occur</w:t>
      </w:r>
      <w:r w:rsidRPr="00BD46E6">
        <w:rPr>
          <w:rStyle w:val="StyleUnderline"/>
        </w:rPr>
        <w:t xml:space="preserve"> at sea </w:t>
      </w:r>
      <w:r w:rsidRPr="00BD46E6">
        <w:rPr>
          <w:rStyle w:val="Emphasis"/>
          <w:highlight w:val="cyan"/>
        </w:rPr>
        <w:t>with</w:t>
      </w:r>
      <w:r w:rsidRPr="00BD46E6">
        <w:rPr>
          <w:rStyle w:val="Emphasis"/>
        </w:rPr>
        <w:t xml:space="preserve"> relatively </w:t>
      </w:r>
      <w:r w:rsidRPr="00BD46E6">
        <w:rPr>
          <w:rStyle w:val="Emphasis"/>
          <w:highlight w:val="cyan"/>
        </w:rPr>
        <w:t xml:space="preserve">limited </w:t>
      </w:r>
      <w:r w:rsidRPr="00BD46E6">
        <w:rPr>
          <w:rStyle w:val="StyleUnderline"/>
          <w:highlight w:val="cyan"/>
        </w:rPr>
        <w:t>forces</w:t>
      </w:r>
      <w:r w:rsidRPr="00BD46E6">
        <w:rPr>
          <w:rStyle w:val="StyleUnderline"/>
        </w:rPr>
        <w:t xml:space="preserve"> and without clear territorial boundaries.</w:t>
      </w:r>
      <w:r w:rsidRPr="00BD46E6">
        <w:rPr>
          <w:sz w:val="14"/>
        </w:rPr>
        <w:t xml:space="preserve"> </w:t>
      </w:r>
      <w:r w:rsidRPr="00BD46E6">
        <w:rPr>
          <w:rStyle w:val="StyleUnderline"/>
          <w:highlight w:val="cyan"/>
        </w:rPr>
        <w:t>This suggests</w:t>
      </w:r>
      <w:r w:rsidRPr="00BD46E6">
        <w:rPr>
          <w:rStyle w:val="StyleUnderline"/>
        </w:rPr>
        <w:t xml:space="preserve"> there are </w:t>
      </w:r>
      <w:r w:rsidRPr="00BD46E6">
        <w:rPr>
          <w:rStyle w:val="StyleUnderline"/>
          <w:highlight w:val="cyan"/>
        </w:rPr>
        <w:t>countervailing factors</w:t>
      </w:r>
      <w:r w:rsidRPr="00BD46E6">
        <w:rPr>
          <w:rStyle w:val="StyleUnderline"/>
        </w:rPr>
        <w:t xml:space="preserve"> that may </w:t>
      </w:r>
      <w:r w:rsidRPr="00BD46E6">
        <w:rPr>
          <w:rStyle w:val="StyleUnderline"/>
          <w:highlight w:val="cyan"/>
        </w:rPr>
        <w:t>give</w:t>
      </w:r>
      <w:r w:rsidRPr="00BD46E6">
        <w:rPr>
          <w:rStyle w:val="StyleUnderline"/>
        </w:rPr>
        <w:t xml:space="preserve"> </w:t>
      </w:r>
      <w:r w:rsidRPr="00BD46E6">
        <w:rPr>
          <w:rStyle w:val="Emphasis"/>
        </w:rPr>
        <w:t xml:space="preserve">the two </w:t>
      </w:r>
      <w:r w:rsidRPr="00BD46E6">
        <w:rPr>
          <w:rStyle w:val="Emphasis"/>
          <w:highlight w:val="cyan"/>
        </w:rPr>
        <w:t>sides room to</w:t>
      </w:r>
      <w:r w:rsidRPr="00BD46E6">
        <w:rPr>
          <w:rStyle w:val="StyleUnderline"/>
          <w:highlight w:val="cyan"/>
        </w:rPr>
        <w:t xml:space="preserve"> </w:t>
      </w:r>
      <w:r w:rsidRPr="00BD46E6">
        <w:rPr>
          <w:rStyle w:val="Emphasis"/>
          <w:highlight w:val="cyan"/>
        </w:rPr>
        <w:t>negotiate — and limit the speed with which a crisis unfolds.</w:t>
      </w:r>
    </w:p>
    <w:p w14:paraId="57EFD715" w14:textId="77777777" w:rsidR="00215492" w:rsidRPr="00BD46E6" w:rsidRDefault="00215492" w:rsidP="00215492"/>
    <w:p w14:paraId="271B1334" w14:textId="77777777" w:rsidR="00215492" w:rsidRPr="00BD46E6" w:rsidRDefault="00215492" w:rsidP="00215492">
      <w:pPr>
        <w:pStyle w:val="Heading4"/>
        <w:rPr>
          <w:rFonts w:cs="Arial"/>
        </w:rPr>
      </w:pPr>
      <w:r w:rsidRPr="00BD46E6">
        <w:rPr>
          <w:rFonts w:cs="Arial"/>
        </w:rPr>
        <w:t>No wars by accident</w:t>
      </w:r>
    </w:p>
    <w:p w14:paraId="54BC6BCF" w14:textId="77777777" w:rsidR="00215492" w:rsidRPr="00BD46E6" w:rsidRDefault="00215492" w:rsidP="00215492">
      <w:r w:rsidRPr="00BD46E6">
        <w:t xml:space="preserve">James H. </w:t>
      </w:r>
      <w:r w:rsidRPr="00BD46E6">
        <w:rPr>
          <w:rStyle w:val="Style13ptBold"/>
        </w:rPr>
        <w:t>Nolt 17</w:t>
      </w:r>
      <w:r w:rsidRPr="00BD46E6">
        <w:t>, senior fellow at World Policy Institute and an adjunct associate professor at New York University., 2-16-2017, "The Unlikely Prospect of War with China," World Policy, https://worldpolicy.org/2017/02/16/the-unlikely-prospect-of-war-with-china/</w:t>
      </w:r>
    </w:p>
    <w:p w14:paraId="5B80CDB2" w14:textId="77777777" w:rsidR="00215492" w:rsidRPr="00BD46E6" w:rsidRDefault="00215492" w:rsidP="00215492">
      <w:pPr>
        <w:rPr>
          <w:rStyle w:val="Emphasis"/>
        </w:rPr>
      </w:pPr>
      <w:r w:rsidRPr="00BD46E6">
        <w:rPr>
          <w:rStyle w:val="StyleUnderline"/>
        </w:rPr>
        <w:t xml:space="preserve">In order for war to start, one or the other power must push for it. </w:t>
      </w:r>
      <w:r w:rsidRPr="00BD46E6">
        <w:rPr>
          <w:rStyle w:val="StyleUnderline"/>
          <w:highlight w:val="cyan"/>
        </w:rPr>
        <w:t>Liberal i</w:t>
      </w:r>
      <w:r w:rsidRPr="00BD46E6">
        <w:rPr>
          <w:rStyle w:val="StyleUnderline"/>
        </w:rPr>
        <w:t xml:space="preserve">nternational </w:t>
      </w:r>
      <w:r w:rsidRPr="00BD46E6">
        <w:rPr>
          <w:rStyle w:val="StyleUnderline"/>
          <w:highlight w:val="cyan"/>
        </w:rPr>
        <w:t>r</w:t>
      </w:r>
      <w:r w:rsidRPr="00BD46E6">
        <w:rPr>
          <w:rStyle w:val="StyleUnderline"/>
        </w:rPr>
        <w:t xml:space="preserve">elations </w:t>
      </w:r>
      <w:r w:rsidRPr="00BD46E6">
        <w:rPr>
          <w:rStyle w:val="StyleUnderline"/>
          <w:highlight w:val="cyan"/>
        </w:rPr>
        <w:t>theory</w:t>
      </w:r>
      <w:r w:rsidRPr="00BD46E6">
        <w:rPr>
          <w:rStyle w:val="StyleUnderline"/>
        </w:rPr>
        <w:t xml:space="preserve">, on the contrary, </w:t>
      </w:r>
      <w:r w:rsidRPr="00BD46E6">
        <w:rPr>
          <w:rStyle w:val="StyleUnderline"/>
          <w:highlight w:val="cyan"/>
        </w:rPr>
        <w:t>contends</w:t>
      </w:r>
      <w:r w:rsidRPr="00BD46E6">
        <w:rPr>
          <w:rStyle w:val="StyleUnderline"/>
        </w:rPr>
        <w:t xml:space="preserve"> that </w:t>
      </w:r>
      <w:r w:rsidRPr="00BD46E6">
        <w:rPr>
          <w:rStyle w:val="StyleUnderline"/>
          <w:highlight w:val="cyan"/>
        </w:rPr>
        <w:t>wars may start by accident</w:t>
      </w:r>
      <w:r w:rsidRPr="00BD46E6">
        <w:rPr>
          <w:sz w:val="14"/>
          <w:highlight w:val="cyan"/>
        </w:rPr>
        <w:t xml:space="preserve">. </w:t>
      </w:r>
      <w:r w:rsidRPr="00BD46E6">
        <w:rPr>
          <w:rStyle w:val="Emphasis"/>
          <w:highlight w:val="cyan"/>
        </w:rPr>
        <w:t>I strongly disagree</w:t>
      </w:r>
      <w:r w:rsidRPr="00BD46E6">
        <w:rPr>
          <w:sz w:val="14"/>
        </w:rPr>
        <w:t xml:space="preserve">. In </w:t>
      </w:r>
      <w:r w:rsidRPr="00BD46E6">
        <w:rPr>
          <w:rStyle w:val="StyleUnderline"/>
        </w:rPr>
        <w:t>all the cases where liberals have argued this, beginning most extensively with World War</w:t>
      </w:r>
      <w:r w:rsidRPr="00BD46E6">
        <w:rPr>
          <w:sz w:val="14"/>
        </w:rPr>
        <w:t xml:space="preserve"> I, </w:t>
      </w:r>
      <w:r w:rsidRPr="00BD46E6">
        <w:rPr>
          <w:rStyle w:val="StyleUnderline"/>
        </w:rPr>
        <w:t xml:space="preserve">I find that </w:t>
      </w:r>
      <w:r w:rsidRPr="00BD46E6">
        <w:rPr>
          <w:rStyle w:val="Emphasis"/>
        </w:rPr>
        <w:t xml:space="preserve">the </w:t>
      </w:r>
      <w:r w:rsidRPr="00BD46E6">
        <w:rPr>
          <w:rStyle w:val="Emphasis"/>
          <w:highlight w:val="cyan"/>
        </w:rPr>
        <w:t>preponderance of evidence</w:t>
      </w:r>
      <w:r w:rsidRPr="00BD46E6">
        <w:rPr>
          <w:rStyle w:val="StyleUnderline"/>
          <w:highlight w:val="cyan"/>
        </w:rPr>
        <w:t xml:space="preserve"> shows</w:t>
      </w:r>
      <w:r w:rsidRPr="00BD46E6">
        <w:rPr>
          <w:rStyle w:val="StyleUnderline"/>
        </w:rPr>
        <w:t xml:space="preserve"> that one or more of </w:t>
      </w:r>
      <w:r w:rsidRPr="00BD46E6">
        <w:rPr>
          <w:rStyle w:val="StyleUnderline"/>
        </w:rPr>
        <w:lastRenderedPageBreak/>
        <w:t xml:space="preserve">the contending </w:t>
      </w:r>
      <w:r w:rsidRPr="00BD46E6">
        <w:rPr>
          <w:rStyle w:val="StyleUnderline"/>
          <w:highlight w:val="cyan"/>
        </w:rPr>
        <w:t xml:space="preserve">leaders </w:t>
      </w:r>
      <w:r w:rsidRPr="00BD46E6">
        <w:rPr>
          <w:rStyle w:val="Emphasis"/>
          <w:highlight w:val="cyan"/>
        </w:rPr>
        <w:t xml:space="preserve">calculated that war would benefit them and pushed it </w:t>
      </w:r>
      <w:r w:rsidRPr="00BD46E6">
        <w:rPr>
          <w:rStyle w:val="Emphasis"/>
        </w:rPr>
        <w:t>forward</w:t>
      </w:r>
      <w:r w:rsidRPr="00BD46E6">
        <w:rPr>
          <w:sz w:val="14"/>
        </w:rPr>
        <w:t xml:space="preserve">. However, after disasters happen, evidence of the real origins remain inaccessible in obscure archives while official cover stories, rooted in wartime propaganda, blame foreign opponents for starting the war. </w:t>
      </w:r>
      <w:r w:rsidRPr="00BD46E6">
        <w:rPr>
          <w:rStyle w:val="StyleUnderline"/>
        </w:rPr>
        <w:t xml:space="preserve">Subsequent </w:t>
      </w:r>
      <w:r w:rsidRPr="00BD46E6">
        <w:rPr>
          <w:rStyle w:val="StyleUnderline"/>
          <w:highlight w:val="cyan"/>
        </w:rPr>
        <w:t>historians</w:t>
      </w:r>
      <w:r w:rsidRPr="00BD46E6">
        <w:rPr>
          <w:rStyle w:val="StyleUnderline"/>
        </w:rPr>
        <w:t xml:space="preserve"> see through these flimsy cover stories and, recognizing that nobody is willing to take credit for starting the war, begin to </w:t>
      </w:r>
      <w:r w:rsidRPr="00BD46E6">
        <w:rPr>
          <w:rStyle w:val="StyleUnderline"/>
          <w:highlight w:val="cyan"/>
        </w:rPr>
        <w:t>construct alternative narratives</w:t>
      </w:r>
      <w:r w:rsidRPr="00BD46E6">
        <w:rPr>
          <w:sz w:val="14"/>
        </w:rPr>
        <w:t xml:space="preserve"> claiming that nobody really wanted the war and it was an inadvertent misstep. The danger of liberal illusions about accidental war is that the real war criminals escape blame and the public begins to overestimate the chances of war. People assume that even if every major power seems genuinely war averse, their mutual fear and misapprehension of an adversary’s motives may lead to a war that nobody wants. Ironically, such exaggerated fear of war makes it easier for disingenuous war mongers to whip up war fever. Thus despite the fact that many liberals love peace, their irrational expectations about the causes of war may play into the hands of real warmongers who act deliberately. </w:t>
      </w:r>
      <w:r w:rsidRPr="00BD46E6">
        <w:rPr>
          <w:rStyle w:val="StyleUnderline"/>
        </w:rPr>
        <w:t>Some people think that once any shooting starts, the slippery slope to war is almost irresistible</w:t>
      </w:r>
      <w:r w:rsidRPr="00BD46E6">
        <w:rPr>
          <w:sz w:val="14"/>
        </w:rPr>
        <w:t xml:space="preserve">. </w:t>
      </w:r>
      <w:r w:rsidRPr="00BD46E6">
        <w:rPr>
          <w:rStyle w:val="StyleUnderline"/>
          <w:highlight w:val="cyan"/>
        </w:rPr>
        <w:t xml:space="preserve">This </w:t>
      </w:r>
      <w:r w:rsidRPr="00BD46E6">
        <w:rPr>
          <w:rStyle w:val="Emphasis"/>
          <w:highlight w:val="cyan"/>
        </w:rPr>
        <w:t>blog is too short</w:t>
      </w:r>
      <w:r w:rsidRPr="00BD46E6">
        <w:rPr>
          <w:rStyle w:val="StyleUnderline"/>
        </w:rPr>
        <w:t xml:space="preserve"> for me </w:t>
      </w:r>
      <w:r w:rsidRPr="00BD46E6">
        <w:rPr>
          <w:rStyle w:val="StyleUnderline"/>
          <w:highlight w:val="cyan"/>
        </w:rPr>
        <w:t>to</w:t>
      </w:r>
      <w:r w:rsidRPr="00BD46E6">
        <w:rPr>
          <w:rStyle w:val="StyleUnderline"/>
        </w:rPr>
        <w:t xml:space="preserve"> </w:t>
      </w:r>
      <w:r w:rsidRPr="00BD46E6">
        <w:rPr>
          <w:rStyle w:val="StyleUnderline"/>
          <w:highlight w:val="cyan"/>
        </w:rPr>
        <w:t>discuss cases where</w:t>
      </w:r>
      <w:r w:rsidRPr="00BD46E6">
        <w:rPr>
          <w:rStyle w:val="StyleUnderline"/>
        </w:rPr>
        <w:t xml:space="preserve"> major shooting or bombing </w:t>
      </w:r>
      <w:r w:rsidRPr="00BD46E6">
        <w:rPr>
          <w:rStyle w:val="StyleUnderline"/>
          <w:highlight w:val="cyan"/>
        </w:rPr>
        <w:t>incidents involving</w:t>
      </w:r>
      <w:r w:rsidRPr="00BD46E6">
        <w:rPr>
          <w:rStyle w:val="StyleUnderline"/>
        </w:rPr>
        <w:t xml:space="preserve"> regular </w:t>
      </w:r>
      <w:r w:rsidRPr="00BD46E6">
        <w:rPr>
          <w:rStyle w:val="StyleUnderline"/>
          <w:highlight w:val="cyan"/>
        </w:rPr>
        <w:t>armed forces</w:t>
      </w:r>
      <w:r w:rsidRPr="00BD46E6">
        <w:rPr>
          <w:rStyle w:val="StyleUnderline"/>
        </w:rPr>
        <w:t xml:space="preserve">, even causing scores of deaths, </w:t>
      </w:r>
      <w:r w:rsidRPr="00BD46E6">
        <w:rPr>
          <w:rStyle w:val="Emphasis"/>
          <w:highlight w:val="cyan"/>
        </w:rPr>
        <w:t>were smoothed over by the adversaries</w:t>
      </w:r>
      <w:r w:rsidRPr="00BD46E6">
        <w:rPr>
          <w:rStyle w:val="Emphasis"/>
        </w:rPr>
        <w:t>, averting all-out war</w:t>
      </w:r>
      <w:r w:rsidRPr="00BD46E6">
        <w:rPr>
          <w:rStyle w:val="StyleUnderline"/>
        </w:rPr>
        <w:t>.</w:t>
      </w:r>
      <w:r w:rsidRPr="00BD46E6">
        <w:rPr>
          <w:sz w:val="14"/>
        </w:rPr>
        <w:t xml:space="preserve"> </w:t>
      </w:r>
      <w:r w:rsidRPr="00BD46E6">
        <w:rPr>
          <w:rStyle w:val="StyleUnderline"/>
        </w:rPr>
        <w:t xml:space="preserve">I will not claim that accidental war is impossible, but so far </w:t>
      </w:r>
      <w:r w:rsidRPr="00BD46E6">
        <w:rPr>
          <w:rStyle w:val="Emphasis"/>
        </w:rPr>
        <w:t xml:space="preserve">I have not found any convincing examples. </w:t>
      </w:r>
      <w:r w:rsidRPr="00BD46E6">
        <w:rPr>
          <w:rStyle w:val="StyleUnderline"/>
        </w:rPr>
        <w:t>If war were to start between U.S. and China</w:t>
      </w:r>
      <w:r w:rsidRPr="00BD46E6">
        <w:rPr>
          <w:sz w:val="14"/>
        </w:rPr>
        <w:t xml:space="preserve">, </w:t>
      </w:r>
      <w:r w:rsidRPr="00BD46E6">
        <w:rPr>
          <w:rStyle w:val="StyleUnderline"/>
          <w:highlight w:val="cyan"/>
        </w:rPr>
        <w:t>it would</w:t>
      </w:r>
      <w:r w:rsidRPr="00BD46E6">
        <w:rPr>
          <w:rStyle w:val="StyleUnderline"/>
        </w:rPr>
        <w:t xml:space="preserve"> certainly </w:t>
      </w:r>
      <w:r w:rsidRPr="00BD46E6">
        <w:rPr>
          <w:rStyle w:val="StyleUnderline"/>
          <w:highlight w:val="cyan"/>
        </w:rPr>
        <w:t>not be China that starts it</w:t>
      </w:r>
      <w:r w:rsidRPr="00BD46E6">
        <w:rPr>
          <w:rStyle w:val="StyleUnderline"/>
        </w:rPr>
        <w:t>.</w:t>
      </w:r>
      <w:r w:rsidRPr="00BD46E6">
        <w:rPr>
          <w:sz w:val="14"/>
        </w:rPr>
        <w:t xml:space="preserve"> There are several reasons I am confident about that. </w:t>
      </w:r>
      <w:r w:rsidRPr="00BD46E6">
        <w:rPr>
          <w:rStyle w:val="StyleUnderline"/>
        </w:rPr>
        <w:t xml:space="preserve">First is that China’s </w:t>
      </w:r>
      <w:r w:rsidRPr="00BD46E6">
        <w:rPr>
          <w:rStyle w:val="StyleUnderline"/>
          <w:highlight w:val="cyan"/>
        </w:rPr>
        <w:t>collective leadership has</w:t>
      </w:r>
      <w:r w:rsidRPr="00BD46E6">
        <w:rPr>
          <w:rStyle w:val="StyleUnderline"/>
        </w:rPr>
        <w:t xml:space="preserve"> a </w:t>
      </w:r>
      <w:r w:rsidRPr="00BD46E6">
        <w:rPr>
          <w:rStyle w:val="StyleUnderline"/>
          <w:highlight w:val="cyan"/>
        </w:rPr>
        <w:t>strong aversion to chaos</w:t>
      </w:r>
      <w:r w:rsidRPr="00BD46E6">
        <w:rPr>
          <w:rStyle w:val="StyleUnderline"/>
        </w:rPr>
        <w:t xml:space="preserve"> and instability. Managing China’s many problems is tough enough. War would exacerbate these immensely</w:t>
      </w:r>
      <w:r w:rsidRPr="00BD46E6">
        <w:rPr>
          <w:sz w:val="14"/>
        </w:rPr>
        <w:t xml:space="preserve">, as China’s long and sad history of war illustrates, especially since 1840. </w:t>
      </w:r>
      <w:r w:rsidRPr="00BD46E6">
        <w:rPr>
          <w:rStyle w:val="StyleUnderline"/>
        </w:rPr>
        <w:t xml:space="preserve">Second is that </w:t>
      </w:r>
      <w:r w:rsidRPr="00BD46E6">
        <w:rPr>
          <w:rStyle w:val="StyleUnderline"/>
          <w:highlight w:val="cyan"/>
        </w:rPr>
        <w:t>China’s</w:t>
      </w:r>
      <w:r w:rsidRPr="00BD46E6">
        <w:rPr>
          <w:rStyle w:val="StyleUnderline"/>
        </w:rPr>
        <w:t xml:space="preserve"> military </w:t>
      </w:r>
      <w:r w:rsidRPr="00BD46E6">
        <w:rPr>
          <w:rStyle w:val="StyleUnderline"/>
          <w:highlight w:val="cyan"/>
        </w:rPr>
        <w:t>forces are much weaker than</w:t>
      </w:r>
      <w:r w:rsidRPr="00BD46E6">
        <w:rPr>
          <w:rStyle w:val="StyleUnderline"/>
        </w:rPr>
        <w:t xml:space="preserve"> those of the </w:t>
      </w:r>
      <w:r w:rsidRPr="00BD46E6">
        <w:rPr>
          <w:rStyle w:val="StyleUnderline"/>
          <w:highlight w:val="cyan"/>
        </w:rPr>
        <w:t>U.S.,</w:t>
      </w:r>
      <w:r w:rsidRPr="00BD46E6">
        <w:rPr>
          <w:rStyle w:val="StyleUnderline"/>
        </w:rPr>
        <w:t xml:space="preserve"> particularly for any naval and air conflict</w:t>
      </w:r>
      <w:r w:rsidRPr="00BD46E6">
        <w:rPr>
          <w:sz w:val="14"/>
        </w:rPr>
        <w:t xml:space="preserve"> in the South or East China Seas. </w:t>
      </w:r>
      <w:r w:rsidRPr="00BD46E6">
        <w:rPr>
          <w:rStyle w:val="StyleUnderline"/>
        </w:rPr>
        <w:t>This is true even without considering China’s lack of reliable military</w:t>
      </w:r>
      <w:r w:rsidRPr="00BD46E6">
        <w:rPr>
          <w:sz w:val="14"/>
        </w:rPr>
        <w:t xml:space="preserve"> allies, whereas the U.S. has numerous powerful military allies, including (with the U.S. itself) eight of the top 10 industrial powers on Earth. </w:t>
      </w:r>
      <w:r w:rsidRPr="00BD46E6">
        <w:rPr>
          <w:rStyle w:val="StyleUnderline"/>
        </w:rPr>
        <w:t>Third is that the economic consequences of any war with the U.S., even a limited war, would be much more severe for China than for the U</w:t>
      </w:r>
      <w:r w:rsidRPr="00BD46E6">
        <w:rPr>
          <w:sz w:val="14"/>
        </w:rPr>
        <w:t xml:space="preserve">.S. China’s military planners might attempt opportunistically to coerce isolated weaker countries, such as Vietnam, but their posture toward the U.S. and Japan is to deter potential foreign aggression rather than to initiate war. Furthermore, the economic vulnerability of China in event of a war is not sensitive to the lopsided military balance. </w:t>
      </w:r>
      <w:r w:rsidRPr="00BD46E6">
        <w:rPr>
          <w:rStyle w:val="StyleUnderline"/>
        </w:rPr>
        <w:t>Even if the U.S. halved its current navy and all of its numerous military allies stayed neutral</w:t>
      </w:r>
      <w:r w:rsidRPr="00BD46E6">
        <w:rPr>
          <w:sz w:val="14"/>
        </w:rPr>
        <w:t xml:space="preserve">, </w:t>
      </w:r>
      <w:r w:rsidRPr="00BD46E6">
        <w:rPr>
          <w:rStyle w:val="Emphasis"/>
        </w:rPr>
        <w:t>China’s overseas trade would cease from the first day of the war</w:t>
      </w:r>
      <w:r w:rsidRPr="00BD46E6">
        <w:rPr>
          <w:sz w:val="14"/>
        </w:rPr>
        <w:t xml:space="preserve">, much like what happened to Germany in both world wars. Many commentators suggest that China’s new bases in the South China Sea are changing this, but in doing so they fail to see the bigger picture. </w:t>
      </w:r>
      <w:r w:rsidRPr="00BD46E6">
        <w:rPr>
          <w:rStyle w:val="StyleUnderline"/>
        </w:rPr>
        <w:t>Little of China’s vital trade terminates in the South China</w:t>
      </w:r>
      <w:r w:rsidRPr="00BD46E6">
        <w:rPr>
          <w:sz w:val="14"/>
        </w:rPr>
        <w:t xml:space="preserve"> </w:t>
      </w:r>
      <w:r w:rsidRPr="00BD46E6">
        <w:rPr>
          <w:rStyle w:val="StyleUnderline"/>
        </w:rPr>
        <w:t>Sea. Most of it extends over vast oceans easy for U.S. naval power to interdict with a distant blockade</w:t>
      </w:r>
      <w:r w:rsidRPr="00BD46E6">
        <w:rPr>
          <w:sz w:val="14"/>
        </w:rPr>
        <w:t xml:space="preserve">, just as the U.K. did to Germany twice in the 20th century. </w:t>
      </w:r>
      <w:r w:rsidRPr="00BD46E6">
        <w:rPr>
          <w:rStyle w:val="StyleUnderline"/>
        </w:rPr>
        <w:t>China is now vastly more trade dependent than it was when President Carter established diplomatic relations in 1979</w:t>
      </w:r>
      <w:r w:rsidRPr="00BD46E6">
        <w:rPr>
          <w:sz w:val="14"/>
        </w:rPr>
        <w:t xml:space="preserve">. Much of the machinery for its factories comes from Europe, especially Germany. Much of its oil travels over the long sea route from the Persian Gulf. Much of its metal ores come from South America, Canada, Australia, and India. Most of its exports are sold in North America and Europe. Many of its best naval and air weapons come from Russia. </w:t>
      </w:r>
      <w:r w:rsidRPr="00BD46E6">
        <w:rPr>
          <w:rStyle w:val="StyleUnderline"/>
        </w:rPr>
        <w:t xml:space="preserve">Though some of these could reach China by rail, with most of its overseas trade stopped, </w:t>
      </w:r>
      <w:r w:rsidRPr="00BD46E6">
        <w:rPr>
          <w:rStyle w:val="StyleUnderline"/>
          <w:highlight w:val="cyan"/>
        </w:rPr>
        <w:t>China</w:t>
      </w:r>
      <w:r w:rsidRPr="00BD46E6">
        <w:rPr>
          <w:rStyle w:val="StyleUnderline"/>
        </w:rPr>
        <w:t xml:space="preserve"> would </w:t>
      </w:r>
      <w:r w:rsidRPr="00BD46E6">
        <w:rPr>
          <w:rStyle w:val="StyleUnderline"/>
          <w:highlight w:val="cyan"/>
        </w:rPr>
        <w:t>lack</w:t>
      </w:r>
      <w:r w:rsidRPr="00BD46E6">
        <w:rPr>
          <w:rStyle w:val="StyleUnderline"/>
        </w:rPr>
        <w:t xml:space="preserve"> the </w:t>
      </w:r>
      <w:r w:rsidRPr="00BD46E6">
        <w:rPr>
          <w:rStyle w:val="StyleUnderline"/>
          <w:highlight w:val="cyan"/>
        </w:rPr>
        <w:t>means to pay for significant arms replenishment</w:t>
      </w:r>
      <w:r w:rsidRPr="00BD46E6">
        <w:rPr>
          <w:rStyle w:val="StyleUnderline"/>
        </w:rPr>
        <w:t xml:space="preserve"> from Russia</w:t>
      </w:r>
      <w:r w:rsidRPr="00BD46E6">
        <w:rPr>
          <w:sz w:val="14"/>
        </w:rPr>
        <w:t xml:space="preserve">. </w:t>
      </w:r>
      <w:r w:rsidRPr="00BD46E6">
        <w:rPr>
          <w:rStyle w:val="StyleUnderline"/>
        </w:rPr>
        <w:t>The Chinese people’s living standard would fall drastically as many industries grind to a halt from lack of vital raw materials or overseas markets</w:t>
      </w:r>
      <w:r w:rsidRPr="00BD46E6">
        <w:rPr>
          <w:rStyle w:val="StyleUnderline"/>
          <w:highlight w:val="cyan"/>
        </w:rPr>
        <w:t xml:space="preserve">. </w:t>
      </w:r>
      <w:r w:rsidRPr="00BD46E6">
        <w:rPr>
          <w:rStyle w:val="Emphasis"/>
          <w:highlight w:val="cyan"/>
        </w:rPr>
        <w:t>It is extremely unlikely that China’s leaders would willingly inflict such a catastrophe</w:t>
      </w:r>
      <w:r w:rsidRPr="00BD46E6">
        <w:rPr>
          <w:rStyle w:val="Emphasis"/>
        </w:rPr>
        <w:t xml:space="preserve"> on themselves. This is even before considering the devastation likely inflicted by the fighting itself.</w:t>
      </w:r>
    </w:p>
    <w:p w14:paraId="7F14BDC6" w14:textId="77777777" w:rsidR="00215492" w:rsidRPr="00215492" w:rsidRDefault="00215492" w:rsidP="00215492"/>
    <w:p w14:paraId="2C71A011" w14:textId="029F0DD7" w:rsidR="00EA776C" w:rsidRDefault="00EA776C" w:rsidP="00EA776C">
      <w:pPr>
        <w:pStyle w:val="Heading3"/>
      </w:pPr>
      <w:r>
        <w:lastRenderedPageBreak/>
        <w:t>Russia War – 1NC</w:t>
      </w:r>
    </w:p>
    <w:p w14:paraId="5557A837" w14:textId="77777777" w:rsidR="007A4BF0" w:rsidRPr="00BD46E6" w:rsidRDefault="007A4BF0" w:rsidP="007A4BF0">
      <w:pPr>
        <w:pStyle w:val="Heading4"/>
        <w:rPr>
          <w:rFonts w:cs="Arial"/>
          <w:u w:val="single"/>
        </w:rPr>
      </w:pPr>
      <w:r w:rsidRPr="00BD46E6">
        <w:rPr>
          <w:rFonts w:cs="Arial"/>
        </w:rPr>
        <w:t xml:space="preserve">No U.S.-Russian war—they’ll </w:t>
      </w:r>
      <w:r w:rsidRPr="00BD46E6">
        <w:rPr>
          <w:rFonts w:cs="Arial"/>
          <w:u w:val="single"/>
        </w:rPr>
        <w:t>never risk it</w:t>
      </w:r>
    </w:p>
    <w:p w14:paraId="1EDD1EFF" w14:textId="77777777" w:rsidR="007A4BF0" w:rsidRPr="00BD46E6" w:rsidRDefault="007A4BF0" w:rsidP="007A4BF0">
      <w:r w:rsidRPr="00BD46E6">
        <w:t xml:space="preserve">Ted Galen </w:t>
      </w:r>
      <w:r w:rsidRPr="00BD46E6">
        <w:rPr>
          <w:rStyle w:val="Style13ptBold"/>
        </w:rPr>
        <w:t>Carpenter 18</w:t>
      </w:r>
      <w:r w:rsidRPr="00BD46E6">
        <w:t>, senior fellow in defense and foreign policy studies at the Cato Institute, 7-28-2018, "Russia Is Not the Soviet Union," National Interest, https://nationalinterest.org/feature/russia-not-soviet-union-27041?page=0%2C1)</w:t>
      </w:r>
    </w:p>
    <w:p w14:paraId="2AE2AEC6" w14:textId="6C9805F5" w:rsidR="007A4BF0" w:rsidRPr="007A4BF0" w:rsidRDefault="007A4BF0" w:rsidP="007A4BF0">
      <w:r w:rsidRPr="00BD46E6">
        <w:rPr>
          <w:sz w:val="12"/>
        </w:rPr>
        <w:t xml:space="preserve">The problem with citing </w:t>
      </w:r>
      <w:r w:rsidRPr="00BD46E6">
        <w:rPr>
          <w:rStyle w:val="StyleUnderline"/>
        </w:rPr>
        <w:t>such examples</w:t>
      </w:r>
      <w:r w:rsidRPr="00BD46E6">
        <w:rPr>
          <w:sz w:val="12"/>
        </w:rPr>
        <w:t xml:space="preserve"> is that they </w:t>
      </w:r>
      <w:r w:rsidRPr="00BD46E6">
        <w:rPr>
          <w:rStyle w:val="Emphasis"/>
        </w:rPr>
        <w:t>applied to a different country</w:t>
      </w:r>
      <w:r w:rsidRPr="00BD46E6">
        <w:rPr>
          <w:sz w:val="12"/>
        </w:rPr>
        <w:t xml:space="preserve">: </w:t>
      </w:r>
      <w:r w:rsidRPr="00BD46E6">
        <w:rPr>
          <w:rStyle w:val="StyleUnderline"/>
        </w:rPr>
        <w:t>the Soviet Union</w:t>
      </w:r>
      <w:r w:rsidRPr="00BD46E6">
        <w:rPr>
          <w:sz w:val="12"/>
        </w:rPr>
        <w:t xml:space="preserve">. Too many Americans act as though there is no meaningful difference between that entity and Russia. Worse still, </w:t>
      </w:r>
      <w:r w:rsidRPr="00BD46E6">
        <w:rPr>
          <w:rStyle w:val="StyleUnderline"/>
        </w:rPr>
        <w:t>U.S. leaders have embraced the same kind of uncompromising, hostile policies that Washington pursued to contain Soviet power</w:t>
      </w:r>
      <w:r w:rsidRPr="00BD46E6">
        <w:rPr>
          <w:sz w:val="12"/>
        </w:rPr>
        <w:t xml:space="preserve">. It is a major blunder that has increasingly poisoned relations with Moscow since the demise of the Union of Soviet Socialist Republics (USSR) at the end of 1991. One obvious difference between the Soviet Union and Russia is that </w:t>
      </w:r>
      <w:r w:rsidRPr="00BD46E6">
        <w:rPr>
          <w:rStyle w:val="StyleUnderline"/>
        </w:rPr>
        <w:t>the Soviet</w:t>
      </w:r>
      <w:r w:rsidRPr="00BD46E6">
        <w:rPr>
          <w:sz w:val="12"/>
        </w:rPr>
        <w:t xml:space="preserve"> governing </w:t>
      </w:r>
      <w:r w:rsidRPr="00BD46E6">
        <w:rPr>
          <w:rStyle w:val="StyleUnderline"/>
        </w:rPr>
        <w:t>elite embraced Marxism-Leninism and its objective of world revolution</w:t>
      </w:r>
      <w:r w:rsidRPr="00BD46E6">
        <w:rPr>
          <w:sz w:val="12"/>
        </w:rPr>
        <w:t xml:space="preserve">. Today’s </w:t>
      </w:r>
      <w:r w:rsidRPr="00BD46E6">
        <w:rPr>
          <w:rStyle w:val="Emphasis"/>
          <w:highlight w:val="cyan"/>
        </w:rPr>
        <w:t>Russia is not a messianic power</w:t>
      </w:r>
      <w:r w:rsidRPr="00BD46E6">
        <w:rPr>
          <w:sz w:val="12"/>
        </w:rPr>
        <w:t xml:space="preserve">. </w:t>
      </w:r>
      <w:r w:rsidRPr="00BD46E6">
        <w:rPr>
          <w:rStyle w:val="StyleUnderline"/>
          <w:highlight w:val="cyan"/>
        </w:rPr>
        <w:t>Its economic system is</w:t>
      </w:r>
      <w:r w:rsidRPr="00BD46E6">
        <w:rPr>
          <w:rStyle w:val="StyleUnderline"/>
        </w:rPr>
        <w:t xml:space="preserve"> a rather mundane variety of corrupt </w:t>
      </w:r>
      <w:r w:rsidRPr="00BD46E6">
        <w:rPr>
          <w:rStyle w:val="StyleUnderline"/>
          <w:highlight w:val="cyan"/>
        </w:rPr>
        <w:t>crony capitalism</w:t>
      </w:r>
      <w:r w:rsidRPr="00BD46E6">
        <w:rPr>
          <w:sz w:val="12"/>
        </w:rPr>
        <w:t xml:space="preserve">, </w:t>
      </w:r>
      <w:r w:rsidRPr="00BD46E6">
        <w:rPr>
          <w:rStyle w:val="Emphasis"/>
        </w:rPr>
        <w:t>not rigid state socialism</w:t>
      </w:r>
      <w:r w:rsidRPr="00BD46E6">
        <w:rPr>
          <w:sz w:val="12"/>
        </w:rPr>
        <w:t xml:space="preserve">. </w:t>
      </w:r>
      <w:r w:rsidRPr="00BD46E6">
        <w:rPr>
          <w:rStyle w:val="StyleUnderline"/>
          <w:highlight w:val="cyan"/>
        </w:rPr>
        <w:t>The political system is</w:t>
      </w:r>
      <w:r w:rsidRPr="00BD46E6">
        <w:rPr>
          <w:rStyle w:val="StyleUnderline"/>
        </w:rPr>
        <w:t xml:space="preserve"> a conservative autocracy with aspects of a </w:t>
      </w:r>
      <w:r w:rsidRPr="00BD46E6">
        <w:rPr>
          <w:rStyle w:val="StyleUnderline"/>
          <w:highlight w:val="cyan"/>
        </w:rPr>
        <w:t>rigged democracy</w:t>
      </w:r>
      <w:r w:rsidRPr="00BD46E6">
        <w:rPr>
          <w:sz w:val="12"/>
        </w:rPr>
        <w:t xml:space="preserve">, </w:t>
      </w:r>
      <w:r w:rsidRPr="00BD46E6">
        <w:rPr>
          <w:rStyle w:val="Emphasis"/>
        </w:rPr>
        <w:t>not a one-party dictatorship</w:t>
      </w:r>
      <w:r w:rsidRPr="00BD46E6">
        <w:rPr>
          <w:sz w:val="12"/>
        </w:rPr>
        <w:t xml:space="preserve"> </w:t>
      </w:r>
      <w:r w:rsidRPr="00BD46E6">
        <w:rPr>
          <w:rStyle w:val="StyleUnderline"/>
        </w:rPr>
        <w:t>that brooks no dissent whatsoeve</w:t>
      </w:r>
      <w:r w:rsidRPr="00BD46E6">
        <w:rPr>
          <w:sz w:val="12"/>
        </w:rPr>
        <w:t xml:space="preserve">r. </w:t>
      </w:r>
      <w:r w:rsidRPr="00BD46E6">
        <w:rPr>
          <w:rStyle w:val="StyleUnderline"/>
        </w:rPr>
        <w:t>Russia is hardly a Western-style democracy, but neither is it a continuation of the Soviet Union’s horrifically brutal totalitarianism</w:t>
      </w:r>
      <w:r w:rsidRPr="00BD46E6">
        <w:rPr>
          <w:sz w:val="12"/>
        </w:rPr>
        <w:t xml:space="preserve">. Indeed, </w:t>
      </w:r>
      <w:r w:rsidRPr="00BD46E6">
        <w:rPr>
          <w:rStyle w:val="StyleUnderline"/>
        </w:rPr>
        <w:t xml:space="preserve">the country’s political and social philosophy is </w:t>
      </w:r>
      <w:r w:rsidRPr="00BD46E6">
        <w:rPr>
          <w:rStyle w:val="Emphasis"/>
        </w:rPr>
        <w:t>quite different</w:t>
      </w:r>
      <w:r w:rsidRPr="00BD46E6">
        <w:rPr>
          <w:sz w:val="12"/>
        </w:rPr>
        <w:t xml:space="preserve"> from that of its predecessor. For example, the Orthodox Church had no meaningful influence during the Soviet era—something that was unsurprising, given communism’s official policy of atheism. But today, the Orthodox Church has a considerable influence in Putin’s Russia, especially on social issues. The bottom line is that </w:t>
      </w:r>
      <w:r w:rsidRPr="00BD46E6">
        <w:rPr>
          <w:rStyle w:val="StyleUnderline"/>
          <w:highlight w:val="cyan"/>
        </w:rPr>
        <w:t xml:space="preserve">Russia is a </w:t>
      </w:r>
      <w:r w:rsidRPr="00BD46E6">
        <w:rPr>
          <w:rStyle w:val="Emphasis"/>
          <w:highlight w:val="cyan"/>
        </w:rPr>
        <w:t>conventional</w:t>
      </w:r>
      <w:r w:rsidRPr="00BD46E6">
        <w:rPr>
          <w:sz w:val="12"/>
        </w:rPr>
        <w:t xml:space="preserve">, somewhat </w:t>
      </w:r>
      <w:r w:rsidRPr="00BD46E6">
        <w:rPr>
          <w:rStyle w:val="Emphasis"/>
          <w:highlight w:val="cyan"/>
        </w:rPr>
        <w:t>conservative</w:t>
      </w:r>
      <w:r w:rsidRPr="00BD46E6">
        <w:rPr>
          <w:sz w:val="12"/>
        </w:rPr>
        <w:t xml:space="preserve">, </w:t>
      </w:r>
      <w:r w:rsidRPr="00BD46E6">
        <w:rPr>
          <w:rStyle w:val="StyleUnderline"/>
          <w:highlight w:val="cyan"/>
        </w:rPr>
        <w:t>power</w:t>
      </w:r>
      <w:r w:rsidRPr="00BD46E6">
        <w:rPr>
          <w:sz w:val="12"/>
        </w:rPr>
        <w:t xml:space="preserve">, whereas the Soviet Union was a messianic, totalitarian power. </w:t>
      </w:r>
      <w:r w:rsidRPr="00BD46E6">
        <w:rPr>
          <w:rStyle w:val="StyleUnderline"/>
        </w:rPr>
        <w:t>That’s a rather large and significant difference, and U.S. policy needs to reflect that realization</w:t>
      </w:r>
      <w:r w:rsidRPr="00BD46E6">
        <w:rPr>
          <w:sz w:val="12"/>
        </w:rPr>
        <w:t xml:space="preserve">. An equally crucial difference is that the Soviet Union was a global power (and, for a time, arguably a superpower) with global ambitions and capabilities to match. It controlled an empire in Eastern Europe and cultivated allies and clients around the world, including in such far-flung places as Cuba, Vietnam, and Angola. The USSR also intensely contested the United States for influence in all of those areas. Conversely, Russia is merely a regional power with very limited extra-regional reach. The Kremlin’s ambitions are focused heavily on the near abroad, aimed at trying to block the eastward creep of the North Atlantic Treaty Organization (NATO) and the U.S.-led intrusion into Russia’s core security zone. The orientation seems far more defensive than offensive. </w:t>
      </w:r>
      <w:r w:rsidRPr="00BD46E6">
        <w:rPr>
          <w:rStyle w:val="StyleUnderline"/>
          <w:highlight w:val="cyan"/>
        </w:rPr>
        <w:t xml:space="preserve">It would be </w:t>
      </w:r>
      <w:r w:rsidRPr="00BD46E6">
        <w:rPr>
          <w:rStyle w:val="Emphasis"/>
          <w:highlight w:val="cyan"/>
        </w:rPr>
        <w:t>difficult</w:t>
      </w:r>
      <w:r w:rsidRPr="00BD46E6">
        <w:rPr>
          <w:rStyle w:val="StyleUnderline"/>
          <w:highlight w:val="cyan"/>
        </w:rPr>
        <w:t xml:space="preserve"> for Russia to execute anything more than</w:t>
      </w:r>
      <w:r w:rsidRPr="00BD46E6">
        <w:rPr>
          <w:rStyle w:val="StyleUnderline"/>
        </w:rPr>
        <w:t xml:space="preserve"> a very </w:t>
      </w:r>
      <w:r w:rsidRPr="00BD46E6">
        <w:rPr>
          <w:rStyle w:val="Emphasis"/>
          <w:highlight w:val="cyan"/>
        </w:rPr>
        <w:t>geographically limited expansionist agenda</w:t>
      </w:r>
      <w:r w:rsidRPr="00BD46E6">
        <w:rPr>
          <w:sz w:val="12"/>
        </w:rPr>
        <w:t xml:space="preserve">, even if it has one. The Soviet Union was the world’s number two economic power, second only to the United States. </w:t>
      </w:r>
      <w:r w:rsidRPr="00BD46E6">
        <w:rPr>
          <w:rStyle w:val="StyleUnderline"/>
          <w:highlight w:val="cyan"/>
        </w:rPr>
        <w:t>Russia has an economy</w:t>
      </w:r>
      <w:r w:rsidRPr="00BD46E6">
        <w:rPr>
          <w:rStyle w:val="StyleUnderline"/>
        </w:rPr>
        <w:t xml:space="preserve"> roughly </w:t>
      </w:r>
      <w:r w:rsidRPr="00BD46E6">
        <w:rPr>
          <w:rStyle w:val="StyleUnderline"/>
          <w:highlight w:val="cyan"/>
        </w:rPr>
        <w:t>the size of Canada’s</w:t>
      </w:r>
      <w:r w:rsidRPr="00BD46E6">
        <w:rPr>
          <w:rStyle w:val="StyleUnderline"/>
        </w:rPr>
        <w:t xml:space="preserve"> and is no longer ranked even in the global top ten</w:t>
      </w:r>
      <w:r w:rsidRPr="00BD46E6">
        <w:rPr>
          <w:sz w:val="12"/>
        </w:rPr>
        <w:t xml:space="preserve"> . </w:t>
      </w:r>
      <w:r w:rsidRPr="00BD46E6">
        <w:rPr>
          <w:rStyle w:val="StyleUnderline"/>
          <w:highlight w:val="cyan"/>
        </w:rPr>
        <w:t>It</w:t>
      </w:r>
      <w:r w:rsidRPr="00BD46E6">
        <w:rPr>
          <w:sz w:val="12"/>
        </w:rPr>
        <w:t xml:space="preserve"> also </w:t>
      </w:r>
      <w:r w:rsidRPr="00BD46E6">
        <w:rPr>
          <w:rStyle w:val="StyleUnderline"/>
          <w:highlight w:val="cyan"/>
        </w:rPr>
        <w:t>has</w:t>
      </w:r>
      <w:r w:rsidRPr="00BD46E6">
        <w:rPr>
          <w:rStyle w:val="StyleUnderline"/>
        </w:rPr>
        <w:t xml:space="preserve"> </w:t>
      </w:r>
      <w:r w:rsidRPr="00BD46E6">
        <w:rPr>
          <w:rStyle w:val="Emphasis"/>
        </w:rPr>
        <w:t xml:space="preserve">only </w:t>
      </w:r>
      <w:r w:rsidRPr="00BD46E6">
        <w:rPr>
          <w:rStyle w:val="Emphasis"/>
          <w:highlight w:val="cyan"/>
        </w:rPr>
        <w:t>three-quarters</w:t>
      </w:r>
      <w:r w:rsidRPr="00BD46E6">
        <w:rPr>
          <w:rStyle w:val="StyleUnderline"/>
        </w:rPr>
        <w:t xml:space="preserve"> </w:t>
      </w:r>
      <w:r w:rsidRPr="00BD46E6">
        <w:rPr>
          <w:rStyle w:val="StyleUnderline"/>
          <w:highlight w:val="cyan"/>
        </w:rPr>
        <w:t>of the Soviet Union’s territory</w:t>
      </w:r>
      <w:r w:rsidRPr="00BD46E6">
        <w:rPr>
          <w:sz w:val="12"/>
        </w:rPr>
        <w:t xml:space="preserve"> (much of which is nearly-empty Siberia) </w:t>
      </w:r>
      <w:r w:rsidRPr="00BD46E6">
        <w:rPr>
          <w:rStyle w:val="StyleUnderline"/>
        </w:rPr>
        <w:t xml:space="preserve">and barely </w:t>
      </w:r>
      <w:r w:rsidRPr="00BD46E6">
        <w:rPr>
          <w:rStyle w:val="Emphasis"/>
        </w:rPr>
        <w:t>half the population</w:t>
      </w:r>
      <w:r w:rsidRPr="00BD46E6">
        <w:rPr>
          <w:rStyle w:val="StyleUnderline"/>
        </w:rPr>
        <w:t xml:space="preserve"> of the old USSR</w:t>
      </w:r>
      <w:r w:rsidRPr="00BD46E6">
        <w:rPr>
          <w:sz w:val="12"/>
        </w:rPr>
        <w:t xml:space="preserve">. If that were not enough, </w:t>
      </w:r>
      <w:r w:rsidRPr="00BD46E6">
        <w:rPr>
          <w:rStyle w:val="StyleUnderline"/>
          <w:highlight w:val="cyan"/>
        </w:rPr>
        <w:t>that</w:t>
      </w:r>
      <w:r w:rsidRPr="00BD46E6">
        <w:rPr>
          <w:rStyle w:val="StyleUnderline"/>
        </w:rPr>
        <w:t xml:space="preserve"> </w:t>
      </w:r>
      <w:r w:rsidRPr="00BD46E6">
        <w:rPr>
          <w:rStyle w:val="Emphasis"/>
          <w:highlight w:val="cyan"/>
        </w:rPr>
        <w:t>population is shrinking</w:t>
      </w:r>
      <w:r w:rsidRPr="00BD46E6">
        <w:rPr>
          <w:rStyle w:val="StyleUnderline"/>
        </w:rPr>
        <w:t xml:space="preserve"> </w:t>
      </w:r>
      <w:r w:rsidRPr="00BD46E6">
        <w:rPr>
          <w:rStyle w:val="StyleUnderline"/>
          <w:highlight w:val="cyan"/>
        </w:rPr>
        <w:t>and</w:t>
      </w:r>
      <w:r w:rsidRPr="00BD46E6">
        <w:rPr>
          <w:rStyle w:val="StyleUnderline"/>
        </w:rPr>
        <w:t xml:space="preserve"> is </w:t>
      </w:r>
      <w:r w:rsidRPr="00BD46E6">
        <w:rPr>
          <w:rStyle w:val="Emphasis"/>
          <w:highlight w:val="cyan"/>
        </w:rPr>
        <w:t>afflicted with</w:t>
      </w:r>
      <w:r w:rsidRPr="00BD46E6">
        <w:rPr>
          <w:rStyle w:val="Emphasis"/>
        </w:rPr>
        <w:t xml:space="preserve"> an assortment of </w:t>
      </w:r>
      <w:r w:rsidRPr="00BD46E6">
        <w:rPr>
          <w:rStyle w:val="Emphasis"/>
          <w:highlight w:val="cyan"/>
        </w:rPr>
        <w:t>public health problems</w:t>
      </w:r>
      <w:r w:rsidRPr="00BD46E6">
        <w:rPr>
          <w:sz w:val="12"/>
        </w:rPr>
        <w:t xml:space="preserve"> (especially rampant alcoholism). All of these factors should make it evident that </w:t>
      </w:r>
      <w:r w:rsidRPr="00BD46E6">
        <w:rPr>
          <w:rStyle w:val="Emphasis"/>
          <w:highlight w:val="cyan"/>
        </w:rPr>
        <w:t>Russia is not a credible rival</w:t>
      </w:r>
      <w:r w:rsidRPr="00BD46E6">
        <w:rPr>
          <w:sz w:val="12"/>
        </w:rPr>
        <w:t xml:space="preserve">, </w:t>
      </w:r>
      <w:r w:rsidRPr="00BD46E6">
        <w:rPr>
          <w:rStyle w:val="Emphasis"/>
          <w:highlight w:val="cyan"/>
        </w:rPr>
        <w:t>much less</w:t>
      </w:r>
      <w:r w:rsidRPr="00BD46E6">
        <w:rPr>
          <w:rStyle w:val="Emphasis"/>
        </w:rPr>
        <w:t xml:space="preserve"> an </w:t>
      </w:r>
      <w:r w:rsidRPr="00BD46E6">
        <w:rPr>
          <w:rStyle w:val="Emphasis"/>
          <w:highlight w:val="cyan"/>
        </w:rPr>
        <w:t>existential threat</w:t>
      </w:r>
      <w:r w:rsidRPr="00BD46E6">
        <w:rPr>
          <w:sz w:val="12"/>
        </w:rPr>
        <w:t xml:space="preserve">, to the United States and its democratic system . </w:t>
      </w:r>
      <w:r w:rsidRPr="00BD46E6">
        <w:rPr>
          <w:rStyle w:val="StyleUnderline"/>
        </w:rPr>
        <w:t>Russia's power is a pale shadow of the Soviet Union's</w:t>
      </w:r>
      <w:r w:rsidRPr="00BD46E6">
        <w:rPr>
          <w:sz w:val="12"/>
        </w:rPr>
        <w:t xml:space="preserve">. The only undiminished source of clout is the country's sizeable nuclear arsenal. But </w:t>
      </w:r>
      <w:r w:rsidRPr="00BD46E6">
        <w:rPr>
          <w:rStyle w:val="StyleUnderline"/>
        </w:rPr>
        <w:t xml:space="preserve">while </w:t>
      </w:r>
      <w:r w:rsidRPr="00BD46E6">
        <w:rPr>
          <w:rStyle w:val="StyleUnderline"/>
          <w:highlight w:val="cyan"/>
        </w:rPr>
        <w:t>nuclear weapons</w:t>
      </w:r>
      <w:r w:rsidRPr="00BD46E6">
        <w:rPr>
          <w:rStyle w:val="StyleUnderline"/>
        </w:rPr>
        <w:t xml:space="preserve"> are the ultimate deterrent</w:t>
      </w:r>
      <w:r w:rsidRPr="00BD46E6">
        <w:rPr>
          <w:sz w:val="12"/>
        </w:rPr>
        <w:t xml:space="preserve">, </w:t>
      </w:r>
      <w:r w:rsidRPr="00BD46E6">
        <w:rPr>
          <w:rStyle w:val="StyleUnderline"/>
        </w:rPr>
        <w:t xml:space="preserve">they </w:t>
      </w:r>
      <w:r w:rsidRPr="00BD46E6">
        <w:rPr>
          <w:rStyle w:val="StyleUnderline"/>
          <w:highlight w:val="cyan"/>
        </w:rPr>
        <w:t>are</w:t>
      </w:r>
      <w:r w:rsidRPr="00BD46E6">
        <w:rPr>
          <w:rStyle w:val="StyleUnderline"/>
        </w:rPr>
        <w:t xml:space="preserve"> </w:t>
      </w:r>
      <w:r w:rsidRPr="00BD46E6">
        <w:rPr>
          <w:rStyle w:val="Emphasis"/>
          <w:highlight w:val="cyan"/>
        </w:rPr>
        <w:t>not</w:t>
      </w:r>
      <w:r w:rsidRPr="00BD46E6">
        <w:rPr>
          <w:rStyle w:val="Emphasis"/>
        </w:rPr>
        <w:t xml:space="preserve"> very </w:t>
      </w:r>
      <w:r w:rsidRPr="00BD46E6">
        <w:rPr>
          <w:rStyle w:val="Emphasis"/>
          <w:highlight w:val="cyan"/>
        </w:rPr>
        <w:t>useful for power projection</w:t>
      </w:r>
      <w:r w:rsidRPr="00BD46E6">
        <w:rPr>
          <w:rStyle w:val="StyleUnderline"/>
        </w:rPr>
        <w:t xml:space="preserve"> or warfighting</w:t>
      </w:r>
      <w:r w:rsidRPr="00BD46E6">
        <w:rPr>
          <w:sz w:val="12"/>
        </w:rPr>
        <w:t xml:space="preserve">, </w:t>
      </w:r>
      <w:r w:rsidRPr="00BD46E6">
        <w:rPr>
          <w:rStyle w:val="StyleUnderline"/>
        </w:rPr>
        <w:t xml:space="preserve">unless the political leadership wants to </w:t>
      </w:r>
      <w:r w:rsidRPr="00BD46E6">
        <w:rPr>
          <w:rStyle w:val="Emphasis"/>
        </w:rPr>
        <w:t>risk national suicide</w:t>
      </w:r>
      <w:r w:rsidRPr="00BD46E6">
        <w:rPr>
          <w:sz w:val="12"/>
        </w:rPr>
        <w:t xml:space="preserve">. And </w:t>
      </w:r>
      <w:r w:rsidRPr="00BD46E6">
        <w:rPr>
          <w:rStyle w:val="StyleUnderline"/>
          <w:highlight w:val="cyan"/>
        </w:rPr>
        <w:t>there is</w:t>
      </w:r>
      <w:r w:rsidRPr="00BD46E6">
        <w:rPr>
          <w:rStyle w:val="StyleUnderline"/>
        </w:rPr>
        <w:t xml:space="preserve"> </w:t>
      </w:r>
      <w:r w:rsidRPr="00BD46E6">
        <w:rPr>
          <w:rStyle w:val="Emphasis"/>
          <w:highlight w:val="cyan"/>
        </w:rPr>
        <w:t>no evidence</w:t>
      </w:r>
      <w:r w:rsidRPr="00BD46E6">
        <w:rPr>
          <w:rStyle w:val="StyleUnderline"/>
        </w:rPr>
        <w:t xml:space="preserve"> whatsoever that </w:t>
      </w:r>
      <w:r w:rsidRPr="00BD46E6">
        <w:rPr>
          <w:rStyle w:val="StyleUnderline"/>
          <w:highlight w:val="cyan"/>
        </w:rPr>
        <w:t>Putin</w:t>
      </w:r>
      <w:r w:rsidRPr="00BD46E6">
        <w:rPr>
          <w:rStyle w:val="StyleUnderline"/>
        </w:rPr>
        <w:t xml:space="preserve"> and his oligarch backers </w:t>
      </w:r>
      <w:r w:rsidRPr="00BD46E6">
        <w:rPr>
          <w:rStyle w:val="StyleUnderline"/>
          <w:highlight w:val="cyan"/>
        </w:rPr>
        <w:t>are suicidal</w:t>
      </w:r>
      <w:r w:rsidRPr="00BD46E6">
        <w:rPr>
          <w:sz w:val="12"/>
        </w:rPr>
        <w:t xml:space="preserve">. </w:t>
      </w:r>
      <w:r w:rsidRPr="00BD46E6">
        <w:rPr>
          <w:rStyle w:val="StyleUnderline"/>
        </w:rPr>
        <w:t xml:space="preserve">Quite the contrary, </w:t>
      </w:r>
      <w:r w:rsidRPr="00BD46E6">
        <w:rPr>
          <w:rStyle w:val="StyleUnderline"/>
          <w:highlight w:val="cyan"/>
        </w:rPr>
        <w:t>they seem</w:t>
      </w:r>
      <w:r w:rsidRPr="00BD46E6">
        <w:rPr>
          <w:rStyle w:val="StyleUnderline"/>
        </w:rPr>
        <w:t xml:space="preserve"> </w:t>
      </w:r>
      <w:r w:rsidRPr="00BD46E6">
        <w:rPr>
          <w:rStyle w:val="Emphasis"/>
          <w:highlight w:val="cyan"/>
        </w:rPr>
        <w:t xml:space="preserve">wedded to accumulating </w:t>
      </w:r>
      <w:r w:rsidRPr="00BD46E6">
        <w:rPr>
          <w:rStyle w:val="Emphasis"/>
        </w:rPr>
        <w:t xml:space="preserve">ever greater </w:t>
      </w:r>
      <w:r w:rsidRPr="00BD46E6">
        <w:rPr>
          <w:rStyle w:val="Emphasis"/>
          <w:highlight w:val="cyan"/>
        </w:rPr>
        <w:t>wealth</w:t>
      </w:r>
      <w:r w:rsidRPr="00BD46E6">
        <w:rPr>
          <w:rStyle w:val="StyleUnderline"/>
        </w:rPr>
        <w:t xml:space="preserve"> and perks</w:t>
      </w:r>
      <w:r w:rsidRPr="00BD46E6">
        <w:rPr>
          <w:sz w:val="12"/>
        </w:rPr>
        <w:t>.</w:t>
      </w:r>
    </w:p>
    <w:p w14:paraId="4CA8E68E" w14:textId="05008A8F" w:rsidR="00EA776C" w:rsidRDefault="00EA776C" w:rsidP="00685511">
      <w:pPr>
        <w:pStyle w:val="Heading3"/>
      </w:pPr>
      <w:r>
        <w:lastRenderedPageBreak/>
        <w:t>Russia War – 2NC</w:t>
      </w:r>
    </w:p>
    <w:p w14:paraId="4E47BA55" w14:textId="77777777" w:rsidR="00CA5DC1" w:rsidRPr="00BD46E6" w:rsidRDefault="00CA5DC1" w:rsidP="00CA5DC1">
      <w:pPr>
        <w:pStyle w:val="Heading4"/>
        <w:rPr>
          <w:rFonts w:cs="Arial"/>
        </w:rPr>
      </w:pPr>
      <w:r w:rsidRPr="00BD46E6">
        <w:rPr>
          <w:rFonts w:cs="Arial"/>
        </w:rPr>
        <w:t xml:space="preserve">Empirics demonstrate overwhelming restraint. </w:t>
      </w:r>
    </w:p>
    <w:p w14:paraId="30C4342F" w14:textId="77777777" w:rsidR="00CA5DC1" w:rsidRPr="00BD46E6" w:rsidRDefault="00CA5DC1" w:rsidP="00CA5DC1">
      <w:r w:rsidRPr="00BD46E6">
        <w:t xml:space="preserve">Matthew </w:t>
      </w:r>
      <w:r w:rsidRPr="00BD46E6">
        <w:rPr>
          <w:rStyle w:val="Style13ptBold"/>
        </w:rPr>
        <w:t>Crosston 18</w:t>
      </w:r>
      <w:r w:rsidRPr="00BD46E6">
        <w:t>, Ph.D. in International Relations and Comparative Politics from Brown University, Senior Doctoral Faculty in the School of Security and Global Studies at the American Military University, 4/14/18, “No WWIII: The Odd Logic of the New Fake Cold War and the Curious Reality of Feather Pillow Proxy Wars,” https://moderndiplomacy.eu/2018/04/14/no-wwiii-the-odd-logic-of-the-new-fake-cold-war-and-the-curious-reality-of-feather-pillow-proxy-wars/</w:t>
      </w:r>
    </w:p>
    <w:p w14:paraId="7212C431" w14:textId="77777777" w:rsidR="00CA5DC1" w:rsidRPr="00BD46E6" w:rsidRDefault="00CA5DC1" w:rsidP="00CA5DC1">
      <w:pPr>
        <w:rPr>
          <w:sz w:val="16"/>
        </w:rPr>
      </w:pPr>
      <w:r w:rsidRPr="00BD46E6">
        <w:rPr>
          <w:sz w:val="16"/>
        </w:rPr>
        <w:t xml:space="preserve">There has been an awful lot of noise and blowing wind of late across all forms of social media about an impending WWIII between the United States and Russia, most of which involves further involvement and an intensified escalation within Syria. With the US airstrikes (alongside its allied partners, the UK and France) on Friday night (American time), that crescendo is no doubt going to hit an all-time high of anticipation. To that I offer one small contrary warning: </w:t>
      </w:r>
      <w:r w:rsidRPr="00BD46E6">
        <w:rPr>
          <w:rStyle w:val="StyleUnderline"/>
        </w:rPr>
        <w:t>don’t hold your breath for the mushroom clouds just yet.</w:t>
      </w:r>
      <w:r w:rsidRPr="00BD46E6">
        <w:rPr>
          <w:sz w:val="16"/>
        </w:rPr>
        <w:t xml:space="preserve"> </w:t>
      </w:r>
      <w:r w:rsidRPr="00BD46E6">
        <w:rPr>
          <w:rStyle w:val="StyleUnderline"/>
          <w:highlight w:val="cyan"/>
        </w:rPr>
        <w:t>There is</w:t>
      </w:r>
      <w:r w:rsidRPr="00BD46E6">
        <w:rPr>
          <w:rStyle w:val="StyleUnderline"/>
        </w:rPr>
        <w:t xml:space="preserve"> still </w:t>
      </w:r>
      <w:r w:rsidRPr="00BD46E6">
        <w:rPr>
          <w:rStyle w:val="StyleUnderline"/>
          <w:highlight w:val="cyan"/>
        </w:rPr>
        <w:t>too</w:t>
      </w:r>
      <w:r w:rsidRPr="00BD46E6">
        <w:rPr>
          <w:rStyle w:val="StyleUnderline"/>
        </w:rPr>
        <w:t xml:space="preserve"> </w:t>
      </w:r>
      <w:r w:rsidRPr="00BD46E6">
        <w:rPr>
          <w:rStyle w:val="StyleUnderline"/>
          <w:highlight w:val="cyan"/>
        </w:rPr>
        <w:t>much evidence of</w:t>
      </w:r>
      <w:r w:rsidRPr="00BD46E6">
        <w:rPr>
          <w:rStyle w:val="StyleUnderline"/>
        </w:rPr>
        <w:t xml:space="preserve"> designed </w:t>
      </w:r>
      <w:r w:rsidRPr="00BD46E6">
        <w:rPr>
          <w:rStyle w:val="Emphasis"/>
          <w:highlight w:val="cyan"/>
        </w:rPr>
        <w:t>respectful interaction</w:t>
      </w:r>
      <w:r w:rsidRPr="00BD46E6">
        <w:rPr>
          <w:rStyle w:val="StyleUnderline"/>
        </w:rPr>
        <w:t xml:space="preserve"> </w:t>
      </w:r>
      <w:r w:rsidRPr="00BD46E6">
        <w:rPr>
          <w:rStyle w:val="StyleUnderline"/>
          <w:highlight w:val="cyan"/>
        </w:rPr>
        <w:t xml:space="preserve">between the </w:t>
      </w:r>
      <w:r w:rsidRPr="00BD46E6">
        <w:rPr>
          <w:rStyle w:val="Emphasis"/>
          <w:highlight w:val="cyan"/>
        </w:rPr>
        <w:t>U</w:t>
      </w:r>
      <w:r w:rsidRPr="00BD46E6">
        <w:rPr>
          <w:rStyle w:val="StyleUnderline"/>
        </w:rPr>
        <w:t xml:space="preserve">nited </w:t>
      </w:r>
      <w:r w:rsidRPr="00BD46E6">
        <w:rPr>
          <w:rStyle w:val="Emphasis"/>
          <w:highlight w:val="cyan"/>
        </w:rPr>
        <w:t>S</w:t>
      </w:r>
      <w:r w:rsidRPr="00BD46E6">
        <w:rPr>
          <w:rStyle w:val="StyleUnderline"/>
        </w:rPr>
        <w:t xml:space="preserve">tates </w:t>
      </w:r>
      <w:r w:rsidRPr="00BD46E6">
        <w:rPr>
          <w:rStyle w:val="StyleUnderline"/>
          <w:highlight w:val="cyan"/>
        </w:rPr>
        <w:t>and Russia to</w:t>
      </w:r>
      <w:r w:rsidRPr="00BD46E6">
        <w:rPr>
          <w:rStyle w:val="StyleUnderline"/>
        </w:rPr>
        <w:t xml:space="preserve"> even begin to </w:t>
      </w:r>
      <w:r w:rsidRPr="00BD46E6">
        <w:rPr>
          <w:rStyle w:val="StyleUnderline"/>
          <w:highlight w:val="cyan"/>
        </w:rPr>
        <w:t>suspect a</w:t>
      </w:r>
      <w:r w:rsidRPr="00BD46E6">
        <w:rPr>
          <w:rStyle w:val="StyleUnderline"/>
        </w:rPr>
        <w:t xml:space="preserve"> major </w:t>
      </w:r>
      <w:r w:rsidRPr="00BD46E6">
        <w:rPr>
          <w:rStyle w:val="StyleUnderline"/>
          <w:highlight w:val="cyan"/>
        </w:rPr>
        <w:t>physical confrontation</w:t>
      </w:r>
      <w:r w:rsidRPr="00BD46E6">
        <w:rPr>
          <w:rStyle w:val="StyleUnderline"/>
        </w:rPr>
        <w:t xml:space="preserve"> directly between the two </w:t>
      </w:r>
      <w:r w:rsidRPr="00BD46E6">
        <w:rPr>
          <w:rStyle w:val="StyleUnderline"/>
          <w:highlight w:val="cyan"/>
        </w:rPr>
        <w:t>will take place</w:t>
      </w:r>
      <w:r w:rsidRPr="00BD46E6">
        <w:rPr>
          <w:sz w:val="16"/>
        </w:rPr>
        <w:t>. And this includes last night’s airstrikes.</w:t>
      </w:r>
    </w:p>
    <w:p w14:paraId="54FD72D4" w14:textId="77777777" w:rsidR="00CA5DC1" w:rsidRPr="00BD46E6" w:rsidRDefault="00CA5DC1" w:rsidP="00CA5DC1">
      <w:pPr>
        <w:rPr>
          <w:sz w:val="16"/>
        </w:rPr>
      </w:pPr>
      <w:r w:rsidRPr="00BD46E6">
        <w:rPr>
          <w:rStyle w:val="StyleUnderline"/>
        </w:rPr>
        <w:t xml:space="preserve">While there is no doubt that current relations between America and Russia are not exactly glowing and positive, </w:t>
      </w:r>
      <w:r w:rsidRPr="00BD46E6">
        <w:rPr>
          <w:rStyle w:val="StyleUnderline"/>
          <w:highlight w:val="cyan"/>
        </w:rPr>
        <w:t>there are</w:t>
      </w:r>
      <w:r w:rsidRPr="00BD46E6">
        <w:rPr>
          <w:rStyle w:val="StyleUnderline"/>
        </w:rPr>
        <w:t xml:space="preserve"> also </w:t>
      </w:r>
      <w:r w:rsidRPr="00BD46E6">
        <w:rPr>
          <w:rStyle w:val="StyleUnderline"/>
          <w:highlight w:val="cyan"/>
        </w:rPr>
        <w:t xml:space="preserve">numerous examples of </w:t>
      </w:r>
      <w:r w:rsidRPr="00BD46E6">
        <w:rPr>
          <w:rStyle w:val="Emphasis"/>
          <w:highlight w:val="cyan"/>
        </w:rPr>
        <w:t>restraint</w:t>
      </w:r>
      <w:r w:rsidRPr="00BD46E6">
        <w:rPr>
          <w:sz w:val="16"/>
        </w:rPr>
        <w:t xml:space="preserve"> </w:t>
      </w:r>
      <w:r w:rsidRPr="00BD46E6">
        <w:rPr>
          <w:rStyle w:val="StyleUnderline"/>
          <w:highlight w:val="cyan"/>
        </w:rPr>
        <w:t>to show</w:t>
      </w:r>
      <w:r w:rsidRPr="00BD46E6">
        <w:rPr>
          <w:rStyle w:val="StyleUnderline"/>
        </w:rPr>
        <w:t xml:space="preserve"> that </w:t>
      </w:r>
      <w:r w:rsidRPr="00BD46E6">
        <w:rPr>
          <w:rStyle w:val="StyleUnderline"/>
          <w:highlight w:val="cyan"/>
        </w:rPr>
        <w:t>both sides do not wish to pursue</w:t>
      </w:r>
      <w:r w:rsidRPr="00BD46E6">
        <w:rPr>
          <w:rStyle w:val="StyleUnderline"/>
        </w:rPr>
        <w:t xml:space="preserve"> a </w:t>
      </w:r>
      <w:r w:rsidRPr="00BD46E6">
        <w:rPr>
          <w:rStyle w:val="StyleUnderline"/>
          <w:highlight w:val="cyan"/>
        </w:rPr>
        <w:t>war</w:t>
      </w:r>
      <w:r w:rsidRPr="00BD46E6">
        <w:rPr>
          <w:rStyle w:val="StyleUnderline"/>
        </w:rPr>
        <w:t xml:space="preserve"> with each other</w:t>
      </w:r>
      <w:r w:rsidRPr="00BD46E6">
        <w:rPr>
          <w:sz w:val="16"/>
        </w:rPr>
        <w:t xml:space="preserve">. In some cases, </w:t>
      </w:r>
      <w:r w:rsidRPr="00BD46E6">
        <w:rPr>
          <w:rStyle w:val="StyleUnderline"/>
        </w:rPr>
        <w:t>the very evidence that has put people all over the world in a frothy orgasm of Cold War bloodlust is actually the evidence people should be noting for why war is unlikely.</w:t>
      </w:r>
      <w:r w:rsidRPr="00BD46E6">
        <w:rPr>
          <w:sz w:val="16"/>
        </w:rPr>
        <w:t xml:space="preserve"> Consider the following incidents/initiatives that have taken place over the past few years and consider how often any one of them could have resulted in war and other serious military repercussions between adversaries:</w:t>
      </w:r>
    </w:p>
    <w:p w14:paraId="1A2AFF91" w14:textId="77777777" w:rsidR="00CA5DC1" w:rsidRPr="00BD46E6" w:rsidRDefault="00CA5DC1" w:rsidP="00CA5DC1">
      <w:pPr>
        <w:rPr>
          <w:sz w:val="16"/>
        </w:rPr>
      </w:pPr>
      <w:r w:rsidRPr="00BD46E6">
        <w:rPr>
          <w:sz w:val="16"/>
        </w:rPr>
        <w:t>Russia supporting with its own military presence the Crimean secession referendum</w:t>
      </w:r>
    </w:p>
    <w:p w14:paraId="7E9B1B43" w14:textId="77777777" w:rsidR="00CA5DC1" w:rsidRPr="00BD46E6" w:rsidRDefault="00CA5DC1" w:rsidP="00CA5DC1">
      <w:pPr>
        <w:rPr>
          <w:sz w:val="16"/>
        </w:rPr>
      </w:pPr>
      <w:r w:rsidRPr="00BD46E6">
        <w:rPr>
          <w:sz w:val="16"/>
        </w:rPr>
        <w:t>American retaliatory sanctions for said support, resulting in the Russian ruble losing literally half of its value, significantly damaging the earning and consuming power of regular Russians</w:t>
      </w:r>
    </w:p>
    <w:p w14:paraId="1F71E562" w14:textId="77777777" w:rsidR="00CA5DC1" w:rsidRPr="00BD46E6" w:rsidRDefault="00CA5DC1" w:rsidP="00CA5DC1">
      <w:pPr>
        <w:rPr>
          <w:sz w:val="16"/>
        </w:rPr>
      </w:pPr>
      <w:r w:rsidRPr="00BD46E6">
        <w:rPr>
          <w:sz w:val="16"/>
        </w:rPr>
        <w:t>Russian retaliatory initiatives for those sanctions, most notably the alleged hacking of the 2016 American Presidential election</w:t>
      </w:r>
    </w:p>
    <w:p w14:paraId="6F79A6CF" w14:textId="77777777" w:rsidR="00CA5DC1" w:rsidRPr="00BD46E6" w:rsidRDefault="00CA5DC1" w:rsidP="00CA5DC1">
      <w:pPr>
        <w:rPr>
          <w:sz w:val="16"/>
        </w:rPr>
      </w:pPr>
      <w:r w:rsidRPr="00BD46E6">
        <w:rPr>
          <w:sz w:val="16"/>
        </w:rPr>
        <w:t>The Magnitskii Act (followed up with still more sanctions just last week), which is basically a form of punishment by hubris: America blacklisting influential friends of Putin (oligarchs) from having access to enter America</w:t>
      </w:r>
    </w:p>
    <w:p w14:paraId="2901349C" w14:textId="77777777" w:rsidR="00CA5DC1" w:rsidRPr="00BD46E6" w:rsidRDefault="00CA5DC1" w:rsidP="00CA5DC1">
      <w:pPr>
        <w:rPr>
          <w:sz w:val="16"/>
        </w:rPr>
      </w:pPr>
      <w:r w:rsidRPr="00BD46E6">
        <w:rPr>
          <w:sz w:val="16"/>
        </w:rPr>
        <w:t>The closing of diplomatic offices in both Russia and America, with further escalation to a tit-for-tat diplomat rejection plan where both countries keep kicking each other’s diplomats out of their respective countries.</w:t>
      </w:r>
    </w:p>
    <w:p w14:paraId="2E4BFD3F" w14:textId="77777777" w:rsidR="00CA5DC1" w:rsidRPr="00BD46E6" w:rsidRDefault="00CA5DC1" w:rsidP="00CA5DC1">
      <w:pPr>
        <w:rPr>
          <w:sz w:val="16"/>
        </w:rPr>
      </w:pPr>
      <w:r w:rsidRPr="00BD46E6">
        <w:rPr>
          <w:sz w:val="16"/>
        </w:rPr>
        <w:t>One country accuses the other of overlooking chemical gas attacks against the Syrian people</w:t>
      </w:r>
    </w:p>
    <w:p w14:paraId="343F12AF" w14:textId="77777777" w:rsidR="00CA5DC1" w:rsidRPr="00BD46E6" w:rsidRDefault="00CA5DC1" w:rsidP="00CA5DC1">
      <w:pPr>
        <w:rPr>
          <w:sz w:val="16"/>
        </w:rPr>
      </w:pPr>
      <w:r w:rsidRPr="00BD46E6">
        <w:rPr>
          <w:sz w:val="16"/>
        </w:rPr>
        <w:t>One country accuses the other of fabricating chemical gas attacks against the Syrian people</w:t>
      </w:r>
    </w:p>
    <w:p w14:paraId="72BC9146" w14:textId="77777777" w:rsidR="00CA5DC1" w:rsidRPr="00BD46E6" w:rsidRDefault="00CA5DC1" w:rsidP="00CA5DC1">
      <w:pPr>
        <w:rPr>
          <w:sz w:val="16"/>
        </w:rPr>
      </w:pPr>
      <w:r w:rsidRPr="00BD46E6">
        <w:rPr>
          <w:sz w:val="16"/>
        </w:rPr>
        <w:t>Rumors of a ‘pee tape’ morally compromising the President of the United States while on an earlier visit to Russia</w:t>
      </w:r>
    </w:p>
    <w:p w14:paraId="471E1221" w14:textId="77777777" w:rsidR="00CA5DC1" w:rsidRPr="00BD46E6" w:rsidRDefault="00CA5DC1" w:rsidP="00CA5DC1">
      <w:pPr>
        <w:rPr>
          <w:sz w:val="16"/>
        </w:rPr>
      </w:pPr>
      <w:r w:rsidRPr="00BD46E6">
        <w:rPr>
          <w:sz w:val="16"/>
        </w:rPr>
        <w:t>Rumors of secretly going after to freeze and/or steal billions of dollars President Putin supposedly has stashed all over the globe</w:t>
      </w:r>
    </w:p>
    <w:p w14:paraId="67AA64D0" w14:textId="77777777" w:rsidR="00CA5DC1" w:rsidRPr="00BD46E6" w:rsidRDefault="00CA5DC1" w:rsidP="00CA5DC1">
      <w:pPr>
        <w:rPr>
          <w:sz w:val="16"/>
        </w:rPr>
      </w:pPr>
      <w:r w:rsidRPr="00BD46E6">
        <w:rPr>
          <w:sz w:val="16"/>
        </w:rPr>
        <w:t>And, of course, the biggest one of all: both sides intervening in another country’s internal civil war but on opposite sides of the conflict</w:t>
      </w:r>
    </w:p>
    <w:p w14:paraId="0EEA5DD3" w14:textId="77777777" w:rsidR="00CA5DC1" w:rsidRPr="00BD46E6" w:rsidRDefault="00CA5DC1" w:rsidP="00CA5DC1">
      <w:pPr>
        <w:rPr>
          <w:sz w:val="16"/>
        </w:rPr>
      </w:pPr>
      <w:r w:rsidRPr="00BD46E6">
        <w:rPr>
          <w:sz w:val="16"/>
        </w:rPr>
        <w:t xml:space="preserve">This is a fairly impressive list of disagreement, discord, conflict, and outright aggression. </w:t>
      </w:r>
      <w:r w:rsidRPr="00BD46E6">
        <w:rPr>
          <w:rStyle w:val="StyleUnderline"/>
          <w:highlight w:val="cyan"/>
        </w:rPr>
        <w:t>There have been wars breaking out all over the globe for</w:t>
      </w:r>
      <w:r w:rsidRPr="00BD46E6">
        <w:rPr>
          <w:rStyle w:val="StyleUnderline"/>
        </w:rPr>
        <w:t xml:space="preserve"> far </w:t>
      </w:r>
      <w:r w:rsidRPr="00BD46E6">
        <w:rPr>
          <w:rStyle w:val="StyleUnderline"/>
          <w:highlight w:val="cyan"/>
        </w:rPr>
        <w:t>fewer incidents and over far less intense accusations and maneuvers</w:t>
      </w:r>
      <w:r w:rsidRPr="00BD46E6">
        <w:rPr>
          <w:sz w:val="16"/>
        </w:rPr>
        <w:t xml:space="preserve">. This is why so many today are obsessing over the so-called New Cold War. </w:t>
      </w:r>
      <w:r w:rsidRPr="00BD46E6">
        <w:rPr>
          <w:rStyle w:val="StyleUnderline"/>
        </w:rPr>
        <w:t>In fact, the opposite is reality: we should not be welcoming the New Cold War. We should be welcoming the New FAKE Cold War</w:t>
      </w:r>
      <w:r w:rsidRPr="00BD46E6">
        <w:rPr>
          <w:sz w:val="16"/>
        </w:rPr>
        <w:t xml:space="preserve">. </w:t>
      </w:r>
      <w:r w:rsidRPr="00BD46E6">
        <w:rPr>
          <w:rStyle w:val="StyleUnderline"/>
        </w:rPr>
        <w:t xml:space="preserve">All of the reasons given above should have </w:t>
      </w:r>
      <w:r w:rsidRPr="00BD46E6">
        <w:rPr>
          <w:rStyle w:val="StyleUnderline"/>
        </w:rPr>
        <w:lastRenderedPageBreak/>
        <w:t>been reason enough for kinetic confrontation between the two countries</w:t>
      </w:r>
      <w:r w:rsidRPr="00BD46E6">
        <w:rPr>
          <w:sz w:val="16"/>
        </w:rPr>
        <w:t xml:space="preserve">. </w:t>
      </w:r>
      <w:r w:rsidRPr="00BD46E6">
        <w:rPr>
          <w:rStyle w:val="Emphasis"/>
        </w:rPr>
        <w:t xml:space="preserve">And </w:t>
      </w:r>
      <w:r w:rsidRPr="00BD46E6">
        <w:rPr>
          <w:rStyle w:val="Emphasis"/>
          <w:highlight w:val="cyan"/>
        </w:rPr>
        <w:t>yet no</w:t>
      </w:r>
      <w:r w:rsidRPr="00BD46E6">
        <w:rPr>
          <w:rStyle w:val="Emphasis"/>
        </w:rPr>
        <w:t xml:space="preserve"> direct </w:t>
      </w:r>
      <w:r w:rsidRPr="00BD46E6">
        <w:rPr>
          <w:rStyle w:val="Emphasis"/>
          <w:highlight w:val="cyan"/>
        </w:rPr>
        <w:t>military conflict has arisen</w:t>
      </w:r>
      <w:r w:rsidRPr="00BD46E6">
        <w:rPr>
          <w:sz w:val="16"/>
        </w:rPr>
        <w:t xml:space="preserve">. </w:t>
      </w:r>
      <w:r w:rsidRPr="00BD46E6">
        <w:rPr>
          <w:rStyle w:val="StyleUnderline"/>
          <w:highlight w:val="cyan"/>
        </w:rPr>
        <w:t xml:space="preserve">The </w:t>
      </w:r>
      <w:r w:rsidRPr="00BD46E6">
        <w:rPr>
          <w:rStyle w:val="Emphasis"/>
          <w:highlight w:val="cyan"/>
        </w:rPr>
        <w:t>U</w:t>
      </w:r>
      <w:r w:rsidRPr="00BD46E6">
        <w:rPr>
          <w:rStyle w:val="StyleUnderline"/>
        </w:rPr>
        <w:t xml:space="preserve">nited </w:t>
      </w:r>
      <w:r w:rsidRPr="00BD46E6">
        <w:rPr>
          <w:rStyle w:val="Emphasis"/>
          <w:highlight w:val="cyan"/>
        </w:rPr>
        <w:t>S</w:t>
      </w:r>
      <w:r w:rsidRPr="00BD46E6">
        <w:rPr>
          <w:rStyle w:val="StyleUnderline"/>
        </w:rPr>
        <w:t>tates</w:t>
      </w:r>
      <w:r w:rsidRPr="00BD46E6">
        <w:rPr>
          <w:sz w:val="16"/>
        </w:rPr>
        <w:t xml:space="preserve"> </w:t>
      </w:r>
      <w:r w:rsidRPr="00BD46E6">
        <w:rPr>
          <w:rStyle w:val="StyleUnderline"/>
          <w:highlight w:val="cyan"/>
        </w:rPr>
        <w:t>has now</w:t>
      </w:r>
      <w:r w:rsidRPr="00BD46E6">
        <w:rPr>
          <w:rStyle w:val="StyleUnderline"/>
        </w:rPr>
        <w:t xml:space="preserve"> done ‘surprise’ </w:t>
      </w:r>
      <w:r w:rsidRPr="00BD46E6">
        <w:rPr>
          <w:rStyle w:val="StyleUnderline"/>
          <w:highlight w:val="cyan"/>
        </w:rPr>
        <w:t>airstrikes in Syria</w:t>
      </w:r>
      <w:r w:rsidRPr="00BD46E6">
        <w:rPr>
          <w:rStyle w:val="StyleUnderline"/>
        </w:rPr>
        <w:t xml:space="preserve"> not once but </w:t>
      </w:r>
      <w:r w:rsidRPr="00BD46E6">
        <w:rPr>
          <w:rStyle w:val="StyleUnderline"/>
          <w:highlight w:val="cyan"/>
        </w:rPr>
        <w:t>twice</w:t>
      </w:r>
      <w:r w:rsidRPr="00BD46E6">
        <w:rPr>
          <w:rStyle w:val="StyleUnderline"/>
        </w:rPr>
        <w:t xml:space="preserve">. </w:t>
      </w:r>
      <w:r w:rsidRPr="00BD46E6">
        <w:rPr>
          <w:rStyle w:val="StyleUnderline"/>
          <w:highlight w:val="cyan"/>
        </w:rPr>
        <w:t>And</w:t>
      </w:r>
      <w:r w:rsidRPr="00BD46E6">
        <w:rPr>
          <w:rStyle w:val="StyleUnderline"/>
        </w:rPr>
        <w:t xml:space="preserve">, “miraculously,” </w:t>
      </w:r>
      <w:r w:rsidRPr="00BD46E6">
        <w:rPr>
          <w:rStyle w:val="StyleUnderline"/>
          <w:highlight w:val="cyan"/>
        </w:rPr>
        <w:t>no</w:t>
      </w:r>
      <w:r w:rsidRPr="00BD46E6">
        <w:rPr>
          <w:rStyle w:val="StyleUnderline"/>
        </w:rPr>
        <w:t xml:space="preserve"> significant, if at all, formal uniformed </w:t>
      </w:r>
      <w:r w:rsidRPr="00BD46E6">
        <w:rPr>
          <w:rStyle w:val="StyleUnderline"/>
          <w:highlight w:val="cyan"/>
        </w:rPr>
        <w:t>Russian</w:t>
      </w:r>
      <w:r w:rsidRPr="00BD46E6">
        <w:rPr>
          <w:rStyle w:val="StyleUnderline"/>
        </w:rPr>
        <w:t xml:space="preserve"> military </w:t>
      </w:r>
      <w:r w:rsidRPr="00BD46E6">
        <w:rPr>
          <w:rStyle w:val="StyleUnderline"/>
          <w:highlight w:val="cyan"/>
        </w:rPr>
        <w:t>presence has been killed</w:t>
      </w:r>
      <w:r w:rsidRPr="00BD46E6">
        <w:rPr>
          <w:rStyle w:val="StyleUnderline"/>
        </w:rPr>
        <w:t xml:space="preserve"> in either of those airstrikes.</w:t>
      </w:r>
      <w:r w:rsidRPr="00BD46E6">
        <w:rPr>
          <w:sz w:val="16"/>
        </w:rPr>
        <w:t xml:space="preserve"> When the White House goes before the press conference microphones to thank its allies for their cooperation and assistance, the unrecognized reality is that one of those allies is de facto Russia: </w:t>
      </w:r>
      <w:r w:rsidRPr="00BD46E6">
        <w:rPr>
          <w:rStyle w:val="StyleUnderline"/>
          <w:highlight w:val="cyan"/>
        </w:rPr>
        <w:t xml:space="preserve">the two sides have clearly </w:t>
      </w:r>
      <w:r w:rsidRPr="00BD46E6">
        <w:rPr>
          <w:rStyle w:val="Emphasis"/>
          <w:highlight w:val="cyan"/>
        </w:rPr>
        <w:t>collaborated</w:t>
      </w:r>
      <w:r w:rsidRPr="00BD46E6">
        <w:rPr>
          <w:rStyle w:val="StyleUnderline"/>
        </w:rPr>
        <w:t xml:space="preserve"> at least in terms of communication before the airstrikes to ensure that only the proper Syrian military targets are hit and the formal Russian military presence has time to evacuate the direct area</w:t>
      </w:r>
      <w:r w:rsidRPr="00BD46E6">
        <w:rPr>
          <w:sz w:val="16"/>
        </w:rPr>
        <w:t>. This, of course, is bad news for any and all Syrians: basically, what both countries have been saying throughout the entire civil war is that it is just fine to spill Syrian blood as long as American and Russian blood is not spilled with it. This is the feather pillow of proxy wars. At least when it comes to Americans and Russians. Again, no comment on how much it has been a sledgehammer for both Syrian sides within Syria.</w:t>
      </w:r>
    </w:p>
    <w:p w14:paraId="501E2E75" w14:textId="77777777" w:rsidR="00CA5DC1" w:rsidRPr="00BD46E6" w:rsidRDefault="00CA5DC1" w:rsidP="00CA5DC1">
      <w:pPr>
        <w:rPr>
          <w:sz w:val="16"/>
        </w:rPr>
      </w:pPr>
      <w:r w:rsidRPr="00BD46E6">
        <w:rPr>
          <w:rStyle w:val="StyleUnderline"/>
          <w:highlight w:val="cyan"/>
        </w:rPr>
        <w:t>The problem with</w:t>
      </w:r>
      <w:r w:rsidRPr="00BD46E6">
        <w:rPr>
          <w:rStyle w:val="StyleUnderline"/>
        </w:rPr>
        <w:t xml:space="preserve"> the </w:t>
      </w:r>
      <w:r w:rsidRPr="00BD46E6">
        <w:rPr>
          <w:rStyle w:val="StyleUnderline"/>
          <w:highlight w:val="cyan"/>
        </w:rPr>
        <w:t>analysis</w:t>
      </w:r>
      <w:r w:rsidRPr="00BD46E6">
        <w:rPr>
          <w:rStyle w:val="StyleUnderline"/>
        </w:rPr>
        <w:t xml:space="preserve"> ongoing about Russian-American relations </w:t>
      </w:r>
      <w:r w:rsidRPr="00BD46E6">
        <w:rPr>
          <w:rStyle w:val="StyleUnderline"/>
          <w:highlight w:val="cyan"/>
        </w:rPr>
        <w:t>is</w:t>
      </w:r>
      <w:r w:rsidRPr="00BD46E6">
        <w:rPr>
          <w:rStyle w:val="StyleUnderline"/>
        </w:rPr>
        <w:t xml:space="preserve"> that </w:t>
      </w:r>
      <w:r w:rsidRPr="00BD46E6">
        <w:rPr>
          <w:rStyle w:val="StyleUnderline"/>
          <w:highlight w:val="cyan"/>
        </w:rPr>
        <w:t>it is</w:t>
      </w:r>
      <w:r w:rsidRPr="00BD46E6">
        <w:rPr>
          <w:rStyle w:val="StyleUnderline"/>
        </w:rPr>
        <w:t xml:space="preserve"> ultimately </w:t>
      </w:r>
      <w:r w:rsidRPr="00BD46E6">
        <w:rPr>
          <w:rStyle w:val="StyleUnderline"/>
          <w:highlight w:val="cyan"/>
        </w:rPr>
        <w:t>guilty of</w:t>
      </w:r>
      <w:r w:rsidRPr="00BD46E6">
        <w:rPr>
          <w:rStyle w:val="StyleUnderline"/>
        </w:rPr>
        <w:t xml:space="preserve"> that </w:t>
      </w:r>
      <w:r w:rsidRPr="00BD46E6">
        <w:rPr>
          <w:rStyle w:val="StyleUnderline"/>
          <w:highlight w:val="cyan"/>
        </w:rPr>
        <w:t>egregious academic sin</w:t>
      </w:r>
      <w:r w:rsidRPr="00BD46E6">
        <w:rPr>
          <w:sz w:val="16"/>
        </w:rPr>
        <w:t xml:space="preserve">: </w:t>
      </w:r>
      <w:r w:rsidRPr="00BD46E6">
        <w:rPr>
          <w:rStyle w:val="Emphasis"/>
          <w:highlight w:val="cyan"/>
        </w:rPr>
        <w:t>a lack of falsifiability</w:t>
      </w:r>
      <w:r w:rsidRPr="00BD46E6">
        <w:rPr>
          <w:sz w:val="16"/>
        </w:rPr>
        <w:t xml:space="preserve">. We teach our young doctoral students that whenever any serious investigation is begun, they must ensure that their project has the chance of actually being wrong. </w:t>
      </w:r>
      <w:r w:rsidRPr="00BD46E6">
        <w:rPr>
          <w:rStyle w:val="StyleUnderline"/>
        </w:rPr>
        <w:t>This principle of falsifiability is built into our projects and our brains so as to ensure we do not bias or project our desired results into our findings</w:t>
      </w:r>
      <w:r w:rsidRPr="00BD46E6">
        <w:rPr>
          <w:sz w:val="16"/>
        </w:rPr>
        <w:t xml:space="preserve">. </w:t>
      </w:r>
      <w:r w:rsidRPr="00BD46E6">
        <w:rPr>
          <w:rStyle w:val="StyleUnderline"/>
        </w:rPr>
        <w:t xml:space="preserve">Given the complex, ambiguous, and competing alternatives nature of global security and war, it is easy to see why this is so important: </w:t>
      </w:r>
      <w:r w:rsidRPr="00BD46E6">
        <w:rPr>
          <w:rStyle w:val="StyleUnderline"/>
          <w:highlight w:val="cyan"/>
        </w:rPr>
        <w:t>it is mind-bogglingly easy to ‘get the results you want’ if you are determined</w:t>
      </w:r>
      <w:r w:rsidRPr="00BD46E6">
        <w:rPr>
          <w:rStyle w:val="StyleUnderline"/>
        </w:rPr>
        <w:t xml:space="preserve"> to see an issue in one particular way</w:t>
      </w:r>
      <w:r w:rsidRPr="00BD46E6">
        <w:rPr>
          <w:sz w:val="16"/>
        </w:rPr>
        <w:t xml:space="preserve">. Finding the data and interpreting the evidence is rather simple. </w:t>
      </w:r>
      <w:r w:rsidRPr="00BD46E6">
        <w:rPr>
          <w:rStyle w:val="StyleUnderline"/>
        </w:rPr>
        <w:t>The problem is that the analyst must strive to not ignore competing evidence and alternative explanations that muddy the waters for the desired outcome.</w:t>
      </w:r>
      <w:r w:rsidRPr="00BD46E6">
        <w:rPr>
          <w:sz w:val="16"/>
        </w:rPr>
        <w:t xml:space="preserve"> </w:t>
      </w:r>
      <w:r w:rsidRPr="00BD46E6">
        <w:rPr>
          <w:rStyle w:val="StyleUnderline"/>
        </w:rPr>
        <w:t>This is what has been happening for nearly three years</w:t>
      </w:r>
      <w:r w:rsidRPr="00BD46E6">
        <w:rPr>
          <w:sz w:val="16"/>
        </w:rPr>
        <w:t xml:space="preserve"> (at least) </w:t>
      </w:r>
      <w:r w:rsidRPr="00BD46E6">
        <w:rPr>
          <w:rStyle w:val="StyleUnderline"/>
        </w:rPr>
        <w:t>when it comes to how we analyze Russian-American relations</w:t>
      </w:r>
      <w:r w:rsidRPr="00BD46E6">
        <w:rPr>
          <w:sz w:val="16"/>
        </w:rPr>
        <w:t xml:space="preserve">. </w:t>
      </w:r>
      <w:r w:rsidRPr="00BD46E6">
        <w:rPr>
          <w:rStyle w:val="StyleUnderline"/>
          <w:highlight w:val="cyan"/>
        </w:rPr>
        <w:t>The</w:t>
      </w:r>
      <w:r w:rsidRPr="00BD46E6">
        <w:rPr>
          <w:rStyle w:val="StyleUnderline"/>
        </w:rPr>
        <w:t xml:space="preserve"> very </w:t>
      </w:r>
      <w:r w:rsidRPr="00BD46E6">
        <w:rPr>
          <w:rStyle w:val="StyleUnderline"/>
          <w:highlight w:val="cyan"/>
        </w:rPr>
        <w:t>data</w:t>
      </w:r>
      <w:r w:rsidRPr="00BD46E6">
        <w:rPr>
          <w:rStyle w:val="StyleUnderline"/>
        </w:rPr>
        <w:t xml:space="preserve"> that so </w:t>
      </w:r>
      <w:r w:rsidRPr="00BD46E6">
        <w:rPr>
          <w:rStyle w:val="StyleUnderline"/>
          <w:highlight w:val="cyan"/>
        </w:rPr>
        <w:t>many</w:t>
      </w:r>
      <w:r w:rsidRPr="00BD46E6">
        <w:rPr>
          <w:rStyle w:val="StyleUnderline"/>
        </w:rPr>
        <w:t xml:space="preserve"> media outlets and presumed Russian </w:t>
      </w:r>
      <w:r w:rsidRPr="00BD46E6">
        <w:rPr>
          <w:rStyle w:val="StyleUnderline"/>
          <w:highlight w:val="cyan"/>
        </w:rPr>
        <w:t>experts</w:t>
      </w:r>
      <w:r w:rsidRPr="00BD46E6">
        <w:rPr>
          <w:rStyle w:val="StyleUnderline"/>
        </w:rPr>
        <w:t xml:space="preserve"> in the West </w:t>
      </w:r>
      <w:r w:rsidRPr="00BD46E6">
        <w:rPr>
          <w:rStyle w:val="StyleUnderline"/>
          <w:highlight w:val="cyan"/>
        </w:rPr>
        <w:t>use as ‘proof’ for a</w:t>
      </w:r>
      <w:r w:rsidRPr="00BD46E6">
        <w:rPr>
          <w:rStyle w:val="StyleUnderline"/>
        </w:rPr>
        <w:t xml:space="preserve">n undeniable </w:t>
      </w:r>
      <w:r w:rsidRPr="00BD46E6">
        <w:rPr>
          <w:rStyle w:val="StyleUnderline"/>
          <w:highlight w:val="cyan"/>
        </w:rPr>
        <w:t xml:space="preserve">New Cold War is just as easily positioned to show how two countries have </w:t>
      </w:r>
      <w:r w:rsidRPr="00BD46E6">
        <w:rPr>
          <w:rStyle w:val="Emphasis"/>
          <w:highlight w:val="cyan"/>
        </w:rPr>
        <w:t>chosen to NOT go to war</w:t>
      </w:r>
      <w:r w:rsidRPr="00BD46E6">
        <w:rPr>
          <w:rStyle w:val="Emphasis"/>
        </w:rPr>
        <w:t xml:space="preserve"> with one another and NOT confront one another physically when they easily could have</w:t>
      </w:r>
      <w:r w:rsidRPr="00BD46E6">
        <w:rPr>
          <w:sz w:val="16"/>
        </w:rPr>
        <w:t xml:space="preserve"> </w:t>
      </w:r>
      <w:r w:rsidRPr="00BD46E6">
        <w:rPr>
          <w:rStyle w:val="StyleUnderline"/>
        </w:rPr>
        <w:t>and many other countries in the same position would have.</w:t>
      </w:r>
      <w:r w:rsidRPr="00BD46E6">
        <w:rPr>
          <w:sz w:val="16"/>
        </w:rPr>
        <w:t xml:space="preserve"> Instead of proven bad news, it is just as easily argued as proof of good news.</w:t>
      </w:r>
    </w:p>
    <w:p w14:paraId="30E9314C" w14:textId="77777777" w:rsidR="00CA5DC1" w:rsidRPr="00BD46E6" w:rsidRDefault="00CA5DC1" w:rsidP="00CA5DC1">
      <w:pPr>
        <w:rPr>
          <w:sz w:val="16"/>
        </w:rPr>
      </w:pPr>
      <w:r w:rsidRPr="00BD46E6">
        <w:rPr>
          <w:sz w:val="16"/>
        </w:rPr>
        <w:t xml:space="preserve">Interpretation. This is the essence of our business in global affairs, international security, and intelligence. Right now, </w:t>
      </w:r>
      <w:r w:rsidRPr="00BD46E6">
        <w:rPr>
          <w:rStyle w:val="StyleUnderline"/>
          <w:highlight w:val="cyan"/>
        </w:rPr>
        <w:t>we are violating</w:t>
      </w:r>
      <w:r w:rsidRPr="00BD46E6">
        <w:rPr>
          <w:rStyle w:val="StyleUnderline"/>
        </w:rPr>
        <w:t xml:space="preserve"> some of our </w:t>
      </w:r>
      <w:r w:rsidRPr="00BD46E6">
        <w:rPr>
          <w:rStyle w:val="StyleUnderline"/>
          <w:highlight w:val="cyan"/>
        </w:rPr>
        <w:t>core research principles</w:t>
      </w:r>
      <w:r w:rsidRPr="00BD46E6">
        <w:rPr>
          <w:rStyle w:val="StyleUnderline"/>
        </w:rPr>
        <w:t xml:space="preserve"> in order </w:t>
      </w:r>
      <w:r w:rsidRPr="00BD46E6">
        <w:rPr>
          <w:rStyle w:val="StyleUnderline"/>
          <w:highlight w:val="cyan"/>
        </w:rPr>
        <w:t>to maintain a single desired</w:t>
      </w:r>
      <w:r w:rsidRPr="00BD46E6">
        <w:rPr>
          <w:rStyle w:val="StyleUnderline"/>
        </w:rPr>
        <w:t xml:space="preserve"> analytical </w:t>
      </w:r>
      <w:r w:rsidRPr="00BD46E6">
        <w:rPr>
          <w:rStyle w:val="StyleUnderline"/>
          <w:highlight w:val="cyan"/>
        </w:rPr>
        <w:t>outcome</w:t>
      </w:r>
      <w:r w:rsidRPr="00BD46E6">
        <w:rPr>
          <w:rStyle w:val="StyleUnderline"/>
        </w:rPr>
        <w:t>.</w:t>
      </w:r>
      <w:r w:rsidRPr="00BD46E6">
        <w:rPr>
          <w:sz w:val="16"/>
        </w:rPr>
        <w:t xml:space="preserve"> </w:t>
      </w:r>
      <w:r w:rsidRPr="00BD46E6">
        <w:rPr>
          <w:rStyle w:val="StyleUnderline"/>
        </w:rPr>
        <w:t>Perhaps most disturbingly, the desired outcome in this case is the more dangerous one, the more violent one, and the more irresponsible one</w:t>
      </w:r>
      <w:r w:rsidRPr="00BD46E6">
        <w:rPr>
          <w:sz w:val="16"/>
        </w:rPr>
        <w:t xml:space="preserve">. Perhaps it is odd to say, but </w:t>
      </w:r>
      <w:r w:rsidRPr="00BD46E6">
        <w:rPr>
          <w:rStyle w:val="StyleUnderline"/>
        </w:rPr>
        <w:t>at the moment it seems the people we all have to thank for avoiding the precipice of real war are not our intellectuals and scholars, but the leaders of the two countries that everyone keeps trying to say are hell-bent on destroying each other</w:t>
      </w:r>
      <w:r w:rsidRPr="00BD46E6">
        <w:rPr>
          <w:sz w:val="16"/>
        </w:rPr>
        <w:t>. Welcome to the odd logic of the New Fake Cold War the curious reality of feather pillow proxy wars.</w:t>
      </w:r>
    </w:p>
    <w:p w14:paraId="7D14EE92" w14:textId="77777777" w:rsidR="00CA5DC1" w:rsidRPr="00BD46E6" w:rsidRDefault="00CA5DC1" w:rsidP="00CA5DC1"/>
    <w:p w14:paraId="27115F8F" w14:textId="77777777" w:rsidR="00CA5DC1" w:rsidRPr="00BD46E6" w:rsidRDefault="00CA5DC1" w:rsidP="00CA5DC1">
      <w:pPr>
        <w:pStyle w:val="Heading4"/>
        <w:rPr>
          <w:rFonts w:cs="Arial"/>
        </w:rPr>
      </w:pPr>
      <w:r w:rsidRPr="00BD46E6">
        <w:rPr>
          <w:rFonts w:cs="Arial"/>
        </w:rPr>
        <w:t>No Russia war---deterrence, empirics, expert opinion</w:t>
      </w:r>
    </w:p>
    <w:p w14:paraId="608BC8FD" w14:textId="77777777" w:rsidR="00CA5DC1" w:rsidRPr="00BD46E6" w:rsidRDefault="00CA5DC1" w:rsidP="00CA5DC1">
      <w:r w:rsidRPr="00BD46E6">
        <w:t xml:space="preserve">Doug </w:t>
      </w:r>
      <w:r w:rsidRPr="00BD46E6">
        <w:rPr>
          <w:rStyle w:val="Style13ptBold"/>
        </w:rPr>
        <w:t>Bandow 17</w:t>
      </w:r>
      <w:r w:rsidRPr="00BD46E6">
        <w:t>, J.D. from Stanford, 3/6/17, "What Russian Threat? Americans Shouldn't Be Running Scared of Moscow," Cato Institute, https://www.cato.org/publications/commentary/what-russian-threat-americans-shouldnt-be-running-scared-moscow</w:t>
      </w:r>
    </w:p>
    <w:p w14:paraId="6DAA7C28" w14:textId="77777777" w:rsidR="00CA5DC1" w:rsidRPr="00BD46E6" w:rsidRDefault="00CA5DC1" w:rsidP="00CA5DC1">
      <w:pPr>
        <w:rPr>
          <w:rStyle w:val="Emphasis"/>
          <w:highlight w:val="cyan"/>
        </w:rPr>
      </w:pPr>
      <w:r w:rsidRPr="00BD46E6">
        <w:rPr>
          <w:rFonts w:eastAsia="Calibri"/>
          <w:sz w:val="16"/>
        </w:rPr>
        <w:t xml:space="preserve">Yet the </w:t>
      </w:r>
      <w:r w:rsidRPr="00BD46E6">
        <w:rPr>
          <w:rFonts w:eastAsia="Calibri"/>
          <w:u w:val="single"/>
        </w:rPr>
        <w:t>fear-mongering is nonsense</w:t>
      </w:r>
      <w:r w:rsidRPr="00BD46E6">
        <w:rPr>
          <w:rFonts w:eastAsia="Calibri"/>
          <w:sz w:val="16"/>
        </w:rPr>
        <w:t xml:space="preserve">. Russia’s presumed attempt to influence America’s election was more smoke than fire. Moscow is accused of a private hack which released emails detailing the sleaze afflicting one of the presidential candidates. Although illegal like other cyber-attacks, that’s pretty mild, especially compared to Washington’s </w:t>
      </w:r>
      <w:r w:rsidRPr="00BD46E6">
        <w:rPr>
          <w:rFonts w:eastAsia="Calibri"/>
          <w:sz w:val="16"/>
        </w:rPr>
        <w:lastRenderedPageBreak/>
        <w:t xml:space="preserve">routine interference in other nations’ political affairs, including their elections. Although American officials proclaim their commitment to democracy, their activities almost always promote parties, leaders, and movements friendly to the U.S. </w:t>
      </w:r>
      <w:r w:rsidRPr="00BD46E6">
        <w:rPr>
          <w:rFonts w:eastAsia="Calibri"/>
          <w:u w:val="single"/>
        </w:rPr>
        <w:t>More serious are claims that Moscow poses a security threat</w:t>
      </w:r>
      <w:r w:rsidRPr="00BD46E6">
        <w:rPr>
          <w:rFonts w:eastAsia="Calibri"/>
          <w:sz w:val="16"/>
        </w:rPr>
        <w:t xml:space="preserve">. Military capabilities are more than formal military budgets, but </w:t>
      </w:r>
      <w:r w:rsidRPr="00BD46E6">
        <w:rPr>
          <w:rFonts w:eastAsia="Calibri"/>
          <w:u w:val="single"/>
        </w:rPr>
        <w:t xml:space="preserve">the </w:t>
      </w:r>
      <w:r w:rsidRPr="00BD46E6">
        <w:rPr>
          <w:rFonts w:eastAsia="Calibri"/>
          <w:highlight w:val="cyan"/>
          <w:u w:val="single"/>
        </w:rPr>
        <w:t>spending disparity between the U.S. and Russia is vast</w:t>
      </w:r>
      <w:r w:rsidRPr="00BD46E6">
        <w:rPr>
          <w:rFonts w:eastAsia="Calibri"/>
          <w:sz w:val="16"/>
        </w:rPr>
        <w:t xml:space="preserve">: </w:t>
      </w:r>
      <w:r w:rsidRPr="00BD46E6">
        <w:rPr>
          <w:rFonts w:eastAsia="Calibri"/>
          <w:highlight w:val="cyan"/>
          <w:u w:val="single"/>
        </w:rPr>
        <w:t>Washington’s outlays</w:t>
      </w:r>
      <w:r w:rsidRPr="00BD46E6">
        <w:rPr>
          <w:rFonts w:eastAsia="Calibri"/>
          <w:u w:val="single"/>
        </w:rPr>
        <w:t xml:space="preserve"> are almost </w:t>
      </w:r>
      <w:r w:rsidRPr="00BD46E6">
        <w:rPr>
          <w:rStyle w:val="Emphasis"/>
          <w:highlight w:val="cyan"/>
        </w:rPr>
        <w:t>ten times</w:t>
      </w:r>
      <w:r w:rsidRPr="00BD46E6">
        <w:rPr>
          <w:rFonts w:eastAsia="Calibri"/>
          <w:u w:val="single"/>
        </w:rPr>
        <w:t xml:space="preserve"> as much as </w:t>
      </w:r>
      <w:r w:rsidRPr="00BD46E6">
        <w:rPr>
          <w:rFonts w:eastAsia="Calibri"/>
          <w:highlight w:val="cyan"/>
          <w:u w:val="single"/>
        </w:rPr>
        <w:t>Moscow</w:t>
      </w:r>
      <w:r w:rsidRPr="00BD46E6">
        <w:rPr>
          <w:rFonts w:eastAsia="Calibri"/>
          <w:u w:val="single"/>
        </w:rPr>
        <w:t>’s</w:t>
      </w:r>
      <w:r w:rsidRPr="00BD46E6">
        <w:rPr>
          <w:rFonts w:eastAsia="Calibri"/>
          <w:b/>
          <w:u w:val="single"/>
        </w:rPr>
        <w:t xml:space="preserve">. </w:t>
      </w:r>
      <w:r w:rsidRPr="00BD46E6">
        <w:rPr>
          <w:rFonts w:eastAsia="Calibri"/>
          <w:sz w:val="16"/>
        </w:rPr>
        <w:t xml:space="preserve">President Donald Trump just proposed an annual jump in outlays, $54 billion, which is nearly as much as Russia will spend all year. </w:t>
      </w:r>
      <w:r w:rsidRPr="00BD46E6">
        <w:rPr>
          <w:rFonts w:eastAsia="Calibri"/>
          <w:highlight w:val="cyan"/>
          <w:u w:val="single"/>
        </w:rPr>
        <w:t xml:space="preserve">Russia lacks the </w:t>
      </w:r>
      <w:r w:rsidRPr="00BD46E6">
        <w:rPr>
          <w:rStyle w:val="Emphasis"/>
          <w:highlight w:val="cyan"/>
        </w:rPr>
        <w:t>global reach</w:t>
      </w:r>
      <w:r w:rsidRPr="00BD46E6">
        <w:rPr>
          <w:rFonts w:eastAsia="Calibri"/>
          <w:u w:val="single"/>
        </w:rPr>
        <w:t xml:space="preserve"> </w:t>
      </w:r>
      <w:r w:rsidRPr="00BD46E6">
        <w:rPr>
          <w:rFonts w:eastAsia="Calibri"/>
          <w:highlight w:val="cyan"/>
          <w:u w:val="single"/>
        </w:rPr>
        <w:t>to challenge</w:t>
      </w:r>
      <w:r w:rsidRPr="00BD46E6">
        <w:rPr>
          <w:rFonts w:eastAsia="Calibri"/>
          <w:u w:val="single"/>
        </w:rPr>
        <w:t xml:space="preserve"> </w:t>
      </w:r>
      <w:r w:rsidRPr="00BD46E6">
        <w:rPr>
          <w:rFonts w:eastAsia="Calibri"/>
          <w:highlight w:val="cyan"/>
          <w:u w:val="single"/>
        </w:rPr>
        <w:t>America</w:t>
      </w:r>
      <w:r w:rsidRPr="00BD46E6">
        <w:rPr>
          <w:rFonts w:eastAsia="Calibri"/>
          <w:u w:val="single"/>
        </w:rPr>
        <w:t>. As Putin noted</w:t>
      </w:r>
      <w:r w:rsidRPr="00BD46E6">
        <w:rPr>
          <w:rFonts w:eastAsia="Calibri"/>
          <w:sz w:val="16"/>
        </w:rPr>
        <w:t xml:space="preserve"> in an interview with an Italian journalist: </w:t>
      </w:r>
      <w:r w:rsidRPr="00BD46E6">
        <w:rPr>
          <w:rFonts w:eastAsia="Calibri"/>
          <w:b/>
          <w:u w:val="single"/>
        </w:rPr>
        <w:t>“</w:t>
      </w:r>
      <w:r w:rsidRPr="00BD46E6">
        <w:rPr>
          <w:rFonts w:eastAsia="Calibri"/>
          <w:highlight w:val="cyan"/>
          <w:u w:val="single"/>
        </w:rPr>
        <w:t>Publish a</w:t>
      </w:r>
      <w:r w:rsidRPr="00BD46E6">
        <w:rPr>
          <w:rFonts w:eastAsia="Calibri"/>
          <w:u w:val="single"/>
        </w:rPr>
        <w:t xml:space="preserve"> world </w:t>
      </w:r>
      <w:r w:rsidRPr="00BD46E6">
        <w:rPr>
          <w:rFonts w:eastAsia="Calibri"/>
          <w:highlight w:val="cyan"/>
          <w:u w:val="single"/>
        </w:rPr>
        <w:t>map</w:t>
      </w:r>
      <w:r w:rsidRPr="00BD46E6">
        <w:rPr>
          <w:rFonts w:eastAsia="Calibri"/>
          <w:u w:val="single"/>
        </w:rPr>
        <w:t xml:space="preserve"> </w:t>
      </w:r>
      <w:r w:rsidRPr="00BD46E6">
        <w:rPr>
          <w:rFonts w:eastAsia="Calibri"/>
          <w:highlight w:val="cyan"/>
          <w:u w:val="single"/>
        </w:rPr>
        <w:t>and</w:t>
      </w:r>
      <w:r w:rsidRPr="00BD46E6">
        <w:rPr>
          <w:rFonts w:eastAsia="Calibri"/>
          <w:u w:val="single"/>
        </w:rPr>
        <w:t xml:space="preserve"> </w:t>
      </w:r>
      <w:r w:rsidRPr="00BD46E6">
        <w:rPr>
          <w:rFonts w:eastAsia="Calibri"/>
          <w:highlight w:val="cyan"/>
          <w:u w:val="single"/>
        </w:rPr>
        <w:t>mark</w:t>
      </w:r>
      <w:r w:rsidRPr="00BD46E6">
        <w:rPr>
          <w:rFonts w:eastAsia="Calibri"/>
          <w:u w:val="single"/>
        </w:rPr>
        <w:t xml:space="preserve"> all the </w:t>
      </w:r>
      <w:r w:rsidRPr="00BD46E6">
        <w:rPr>
          <w:rFonts w:eastAsia="Calibri"/>
          <w:highlight w:val="cyan"/>
          <w:u w:val="single"/>
        </w:rPr>
        <w:t>U.S. military bases</w:t>
      </w:r>
      <w:r w:rsidRPr="00BD46E6">
        <w:rPr>
          <w:rFonts w:eastAsia="Calibri"/>
          <w:u w:val="single"/>
        </w:rPr>
        <w:t xml:space="preserve"> on it. </w:t>
      </w:r>
      <w:r w:rsidRPr="00BD46E6">
        <w:rPr>
          <w:rFonts w:eastAsia="Calibri"/>
          <w:highlight w:val="cyan"/>
          <w:u w:val="single"/>
        </w:rPr>
        <w:t>You will see the difference</w:t>
      </w:r>
      <w:r w:rsidRPr="00BD46E6">
        <w:rPr>
          <w:rFonts w:eastAsia="Calibri"/>
          <w:u w:val="single"/>
        </w:rPr>
        <w:t xml:space="preserve"> between Russia and the U.S.” </w:t>
      </w:r>
      <w:r w:rsidRPr="00BD46E6">
        <w:rPr>
          <w:rFonts w:eastAsia="Calibri"/>
          <w:highlight w:val="cyan"/>
          <w:u w:val="single"/>
        </w:rPr>
        <w:t>Moscow also lacks</w:t>
      </w:r>
      <w:r w:rsidRPr="00BD46E6">
        <w:rPr>
          <w:rFonts w:eastAsia="Calibri"/>
          <w:u w:val="single"/>
        </w:rPr>
        <w:t xml:space="preserve"> </w:t>
      </w:r>
      <w:r w:rsidRPr="00BD46E6">
        <w:rPr>
          <w:rFonts w:eastAsia="Calibri"/>
          <w:highlight w:val="cyan"/>
          <w:u w:val="single"/>
        </w:rPr>
        <w:t xml:space="preserve">the </w:t>
      </w:r>
      <w:r w:rsidRPr="00BD46E6">
        <w:rPr>
          <w:rStyle w:val="Emphasis"/>
          <w:highlight w:val="cyan"/>
        </w:rPr>
        <w:t>economic foundation</w:t>
      </w:r>
      <w:r w:rsidRPr="00BD46E6">
        <w:rPr>
          <w:rFonts w:eastAsia="Calibri"/>
          <w:highlight w:val="cyan"/>
          <w:u w:val="single"/>
        </w:rPr>
        <w:t xml:space="preserve"> to match the U.S</w:t>
      </w:r>
      <w:r w:rsidRPr="00BD46E6">
        <w:rPr>
          <w:rFonts w:eastAsia="Calibri"/>
          <w:u w:val="single"/>
        </w:rPr>
        <w:t>.</w:t>
      </w:r>
      <w:r w:rsidRPr="00BD46E6">
        <w:rPr>
          <w:rFonts w:eastAsia="Calibri"/>
          <w:sz w:val="16"/>
        </w:rPr>
        <w:t xml:space="preserve"> </w:t>
      </w:r>
      <w:r w:rsidRPr="00BD46E6">
        <w:rPr>
          <w:rFonts w:eastAsia="Calibri"/>
          <w:highlight w:val="cyan"/>
          <w:u w:val="single"/>
        </w:rPr>
        <w:t xml:space="preserve">According to the </w:t>
      </w:r>
      <w:r w:rsidRPr="00BD46E6">
        <w:rPr>
          <w:rFonts w:eastAsia="Calibri"/>
          <w:iCs/>
          <w:highlight w:val="cyan"/>
          <w:u w:val="single"/>
          <w:bdr w:val="single" w:sz="8" w:space="0" w:color="auto"/>
        </w:rPr>
        <w:t>I</w:t>
      </w:r>
      <w:r w:rsidRPr="00BD46E6">
        <w:rPr>
          <w:rFonts w:eastAsia="Calibri"/>
          <w:sz w:val="16"/>
        </w:rPr>
        <w:t xml:space="preserve">nternational </w:t>
      </w:r>
      <w:r w:rsidRPr="00BD46E6">
        <w:rPr>
          <w:rFonts w:eastAsia="Calibri"/>
          <w:iCs/>
          <w:highlight w:val="cyan"/>
          <w:u w:val="single"/>
          <w:bdr w:val="single" w:sz="8" w:space="0" w:color="auto"/>
        </w:rPr>
        <w:t>I</w:t>
      </w:r>
      <w:r w:rsidRPr="00BD46E6">
        <w:rPr>
          <w:rFonts w:eastAsia="Calibri"/>
          <w:sz w:val="16"/>
        </w:rPr>
        <w:t xml:space="preserve">nstitute for </w:t>
      </w:r>
      <w:r w:rsidRPr="00BD46E6">
        <w:rPr>
          <w:rFonts w:eastAsia="Calibri"/>
          <w:iCs/>
          <w:highlight w:val="cyan"/>
          <w:u w:val="single"/>
          <w:bdr w:val="single" w:sz="8" w:space="0" w:color="auto"/>
        </w:rPr>
        <w:t>S</w:t>
      </w:r>
      <w:r w:rsidRPr="00BD46E6">
        <w:rPr>
          <w:rFonts w:eastAsia="Calibri"/>
          <w:sz w:val="16"/>
        </w:rPr>
        <w:t xml:space="preserve">trategic </w:t>
      </w:r>
      <w:r w:rsidRPr="00BD46E6">
        <w:rPr>
          <w:rFonts w:eastAsia="Calibri"/>
          <w:iCs/>
          <w:highlight w:val="cyan"/>
          <w:u w:val="single"/>
          <w:bdr w:val="single" w:sz="8" w:space="0" w:color="auto"/>
        </w:rPr>
        <w:t>S</w:t>
      </w:r>
      <w:r w:rsidRPr="00BD46E6">
        <w:rPr>
          <w:rFonts w:eastAsia="Calibri"/>
          <w:sz w:val="16"/>
        </w:rPr>
        <w:t xml:space="preserve">tudies, </w:t>
      </w:r>
      <w:r w:rsidRPr="00BD46E6">
        <w:rPr>
          <w:rFonts w:eastAsia="Calibri"/>
          <w:u w:val="single"/>
        </w:rPr>
        <w:t>“</w:t>
      </w:r>
      <w:r w:rsidRPr="00BD46E6">
        <w:rPr>
          <w:rFonts w:eastAsia="Calibri"/>
          <w:highlight w:val="cyan"/>
          <w:u w:val="single"/>
        </w:rPr>
        <w:t>One effect of</w:t>
      </w:r>
      <w:r w:rsidRPr="00BD46E6">
        <w:rPr>
          <w:rFonts w:eastAsia="Calibri"/>
          <w:u w:val="single"/>
        </w:rPr>
        <w:t xml:space="preserve"> the country’s </w:t>
      </w:r>
      <w:r w:rsidRPr="00BD46E6">
        <w:rPr>
          <w:rFonts w:eastAsia="Calibri"/>
          <w:highlight w:val="cyan"/>
          <w:u w:val="single"/>
        </w:rPr>
        <w:t>deteriorating economic situation</w:t>
      </w:r>
      <w:r w:rsidRPr="00BD46E6">
        <w:rPr>
          <w:rFonts w:eastAsia="Calibri"/>
          <w:u w:val="single"/>
        </w:rPr>
        <w:t xml:space="preserve"> </w:t>
      </w:r>
      <w:r w:rsidRPr="00BD46E6">
        <w:rPr>
          <w:rFonts w:eastAsia="Calibri"/>
          <w:highlight w:val="cyan"/>
          <w:u w:val="single"/>
        </w:rPr>
        <w:t>has been</w:t>
      </w:r>
      <w:r w:rsidRPr="00BD46E6">
        <w:rPr>
          <w:rFonts w:eastAsia="Calibri"/>
          <w:sz w:val="16"/>
        </w:rPr>
        <w:t xml:space="preserve"> </w:t>
      </w:r>
      <w:r w:rsidRPr="00BD46E6">
        <w:rPr>
          <w:rFonts w:eastAsia="Calibri"/>
          <w:u w:val="single"/>
        </w:rPr>
        <w:t xml:space="preserve">the </w:t>
      </w:r>
      <w:r w:rsidRPr="00BD46E6">
        <w:rPr>
          <w:rFonts w:eastAsia="Calibri"/>
          <w:highlight w:val="cyan"/>
          <w:u w:val="single"/>
        </w:rPr>
        <w:t>delay in</w:t>
      </w:r>
      <w:r w:rsidRPr="00BD46E6">
        <w:rPr>
          <w:rFonts w:eastAsia="Calibri"/>
          <w:sz w:val="16"/>
        </w:rPr>
        <w:t xml:space="preserve"> concluding</w:t>
      </w:r>
      <w:r w:rsidRPr="00BD46E6">
        <w:rPr>
          <w:rFonts w:eastAsia="Calibri"/>
          <w:u w:val="single"/>
        </w:rPr>
        <w:t xml:space="preserve"> the</w:t>
      </w:r>
      <w:r w:rsidRPr="00BD46E6">
        <w:rPr>
          <w:rFonts w:eastAsia="Calibri"/>
          <w:sz w:val="16"/>
        </w:rPr>
        <w:t xml:space="preserve"> next </w:t>
      </w:r>
      <w:r w:rsidRPr="00BD46E6">
        <w:rPr>
          <w:rFonts w:eastAsia="Calibri"/>
          <w:highlight w:val="cyan"/>
          <w:u w:val="single"/>
        </w:rPr>
        <w:t>State</w:t>
      </w:r>
      <w:r w:rsidRPr="00BD46E6">
        <w:rPr>
          <w:rFonts w:eastAsia="Calibri"/>
          <w:sz w:val="16"/>
          <w:highlight w:val="cyan"/>
        </w:rPr>
        <w:t xml:space="preserve"> </w:t>
      </w:r>
      <w:r w:rsidRPr="00BD46E6">
        <w:rPr>
          <w:rFonts w:eastAsia="Calibri"/>
          <w:highlight w:val="cyan"/>
          <w:u w:val="single"/>
        </w:rPr>
        <w:t>Armament Program</w:t>
      </w:r>
      <w:r w:rsidRPr="00BD46E6">
        <w:rPr>
          <w:rFonts w:eastAsia="Calibri"/>
          <w:sz w:val="16"/>
        </w:rPr>
        <w:t xml:space="preserve">; originally intended to have been started in 2016, this has now been pushed back to 2018.” </w:t>
      </w:r>
      <w:r w:rsidRPr="00BD46E6">
        <w:rPr>
          <w:rFonts w:eastAsia="Calibri"/>
          <w:u w:val="single"/>
        </w:rPr>
        <w:t>Russia possesses</w:t>
      </w:r>
      <w:r w:rsidRPr="00BD46E6">
        <w:rPr>
          <w:rFonts w:eastAsia="Calibri"/>
          <w:sz w:val="16"/>
        </w:rPr>
        <w:t xml:space="preserve"> the world’s second most </w:t>
      </w:r>
      <w:r w:rsidRPr="00BD46E6">
        <w:rPr>
          <w:rFonts w:eastAsia="Calibri"/>
          <w:u w:val="single"/>
        </w:rPr>
        <w:t>powerful nuclear arsenal</w:t>
      </w:r>
      <w:r w:rsidRPr="00BD46E6">
        <w:rPr>
          <w:rFonts w:eastAsia="Calibri"/>
          <w:sz w:val="16"/>
        </w:rPr>
        <w:t xml:space="preserve">, capable of destroying America many times over. </w:t>
      </w:r>
      <w:r w:rsidRPr="00BD46E6">
        <w:rPr>
          <w:rFonts w:eastAsia="Calibri"/>
          <w:u w:val="single"/>
        </w:rPr>
        <w:t xml:space="preserve">But </w:t>
      </w:r>
      <w:r w:rsidRPr="00BD46E6">
        <w:rPr>
          <w:rStyle w:val="Emphasis"/>
          <w:highlight w:val="cyan"/>
        </w:rPr>
        <w:t>even Moscow’s sharpest critics</w:t>
      </w:r>
      <w:r w:rsidRPr="00BD46E6">
        <w:rPr>
          <w:rFonts w:eastAsia="Calibri"/>
          <w:iCs/>
          <w:highlight w:val="cyan"/>
          <w:u w:val="single"/>
          <w:bdr w:val="single" w:sz="8" w:space="0" w:color="auto"/>
        </w:rPr>
        <w:t xml:space="preserve"> </w:t>
      </w:r>
      <w:r w:rsidRPr="00BD46E6">
        <w:rPr>
          <w:rFonts w:eastAsia="Calibri"/>
          <w:highlight w:val="cyan"/>
          <w:u w:val="single"/>
        </w:rPr>
        <w:t>don’t believe</w:t>
      </w:r>
      <w:r w:rsidRPr="00BD46E6">
        <w:rPr>
          <w:rFonts w:eastAsia="Calibri"/>
          <w:u w:val="single"/>
        </w:rPr>
        <w:t xml:space="preserve"> </w:t>
      </w:r>
      <w:r w:rsidRPr="00BD46E6">
        <w:rPr>
          <w:rFonts w:eastAsia="Calibri"/>
          <w:sz w:val="16"/>
        </w:rPr>
        <w:t xml:space="preserve">Vladimir </w:t>
      </w:r>
      <w:r w:rsidRPr="00BD46E6">
        <w:rPr>
          <w:rFonts w:eastAsia="Calibri"/>
          <w:highlight w:val="cyan"/>
          <w:u w:val="single"/>
        </w:rPr>
        <w:t>Putin plans to commit suicide</w:t>
      </w:r>
      <w:r w:rsidRPr="00BD46E6">
        <w:rPr>
          <w:rFonts w:eastAsia="Calibri"/>
          <w:sz w:val="16"/>
        </w:rPr>
        <w:t xml:space="preserve">. That nuclear threat acts more as Russia’s guarantee against U.S. coercion. </w:t>
      </w:r>
      <w:r w:rsidRPr="00BD46E6">
        <w:rPr>
          <w:rStyle w:val="Emphasis"/>
          <w:highlight w:val="cyan"/>
        </w:rPr>
        <w:t>Neither side</w:t>
      </w:r>
      <w:r w:rsidRPr="00BD46E6">
        <w:rPr>
          <w:rFonts w:eastAsia="Calibri"/>
          <w:highlight w:val="cyan"/>
          <w:u w:val="single"/>
        </w:rPr>
        <w:t xml:space="preserve"> can</w:t>
      </w:r>
      <w:r w:rsidRPr="00BD46E6">
        <w:rPr>
          <w:rFonts w:eastAsia="Calibri"/>
          <w:u w:val="single"/>
        </w:rPr>
        <w:t xml:space="preserve"> </w:t>
      </w:r>
      <w:r w:rsidRPr="00BD46E6">
        <w:rPr>
          <w:rFonts w:eastAsia="Calibri"/>
          <w:highlight w:val="cyan"/>
          <w:u w:val="single"/>
        </w:rPr>
        <w:t>allow</w:t>
      </w:r>
      <w:r w:rsidRPr="00BD46E6">
        <w:rPr>
          <w:rFonts w:eastAsia="Calibri"/>
          <w:sz w:val="16"/>
        </w:rPr>
        <w:t xml:space="preserve"> the </w:t>
      </w:r>
      <w:r w:rsidRPr="00BD46E6">
        <w:rPr>
          <w:rFonts w:eastAsia="Calibri"/>
          <w:highlight w:val="cyan"/>
          <w:u w:val="single"/>
        </w:rPr>
        <w:t>stakes of</w:t>
      </w:r>
      <w:r w:rsidRPr="00BD46E6">
        <w:rPr>
          <w:rFonts w:eastAsia="Calibri"/>
          <w:u w:val="single"/>
        </w:rPr>
        <w:t xml:space="preserve"> any </w:t>
      </w:r>
      <w:r w:rsidRPr="00BD46E6">
        <w:rPr>
          <w:rFonts w:eastAsia="Calibri"/>
          <w:highlight w:val="cyan"/>
          <w:u w:val="single"/>
        </w:rPr>
        <w:t>conflict to race out of control</w:t>
      </w:r>
      <w:r w:rsidRPr="00BD46E6">
        <w:rPr>
          <w:rFonts w:eastAsia="Calibri"/>
          <w:sz w:val="16"/>
        </w:rPr>
        <w:t xml:space="preserve">. Beyond inaugurating nuclear Armageddon, how does Moscow threaten America? </w:t>
      </w:r>
      <w:r w:rsidRPr="00BD46E6">
        <w:rPr>
          <w:rFonts w:eastAsia="Calibri"/>
          <w:u w:val="single"/>
        </w:rPr>
        <w:t>An invasion seems unlikely</w:t>
      </w:r>
      <w:r w:rsidRPr="00BD46E6">
        <w:rPr>
          <w:rFonts w:eastAsia="Calibri"/>
          <w:sz w:val="16"/>
        </w:rPr>
        <w:t xml:space="preserve">, </w:t>
      </w:r>
      <w:r w:rsidRPr="00BD46E6">
        <w:rPr>
          <w:rFonts w:eastAsia="Calibri"/>
          <w:u w:val="single"/>
        </w:rPr>
        <w:t>since the two countries don’t share a land boundary</w:t>
      </w:r>
      <w:r w:rsidRPr="00BD46E6">
        <w:rPr>
          <w:rFonts w:eastAsia="Calibri"/>
          <w:sz w:val="16"/>
        </w:rPr>
        <w:t xml:space="preserve">. An attack across the Bering Strait to retake Alaska is more than a little unlikely. Which means there is no direct threat to the U.S. How about isolating America by controlling sea and air and interdicting commerce? That’s almost as implausible. The vaunted Red Navy is gone. Moscow deploys one decrepit aircraft carrier, no match for Washington’s multiple carrier groups. And the U.S. is allied with European nations which also possess capable if smaller fleets. Russia is upgrading its forces, but it lacks the resources to equal America. Moscow is no more likely to dominate the air above or around the U.S. Russia’s air force is capable and has gained valuable combat experience over Syria, but remains no match for America’s globe-spanning force. More dangerous may be Russian air defenses, which would ensure that hostile U.S. air operations were not the cakewalk like in Serbia, Iraq, Afghanistan, and Libya. Nor is there any obvious reason why Moscow would inaugurate war with the U.S. Russia’s critics notwithstanding, the Cold War is over. There is only one aggressive ideological power, and that is America. Putinism is a simpler, practical authoritarian nationalism. The concerted campaign by Republican hawks like Lindsey Graham and Democratic partisans of all stripes to turn Moscow into an enemy is not just counterproductive. It is dangerous. That’s obviously not a congenial home for anyone who believes in America’s classical liberal heritage. The vision of a limited government dedicated to protecting individual rights has few takers in the Russian Federation. The real problem posed by Vladimir Putin is not that he’s an unpleasant thug, but that he seems to represent a substantial number—a strong majority if polls are to be believed—of Russians. Still, Moscow’s policy reflects much more a defensive than aggressive stance. Its role in the world looks a lot like that of pre-1914 imperial Russia. The Putin government wants its interests to be respected and its borders to be secure. It especially doesn’t like seeing its friends, such as Serbia, dismembered without so much as a nod in Moscow’s direction. Russia also opposes a potentially hostile alliance pushing ever eastward, absorbing lands such as Ukraine that once were integral to the Russian Empire as well as the Soviet Union. The U.S. (and Moscow’s neighbors) might wish that Russia would accept America’s not always so benevolent hegemony. However, Boris Yeltsen’s rule proved to be but a brief interregnum until age-old Russian nationalism reasserted itself. That Moscow now stands up for what it considers to be its interests is no cause for alarm in Washington unless the latter has aggressive designs on Russia itself. The belief that such a nation and people would voluntarily, even enthusiastically, submit to American “leadership” always was a fantasy. Of course, Moscow’s policies sometimes run contrary to Washington’s desires, but that doesn’t mean Russia poses a threat. Moscow generally has been helpful in Afghanistan, Iran, and North Korea, all significant concerns of the U.S. Russia has moved closer to China, despite major differences between the two, but largely in response to Washington’s hostile policies toward both great powers. In this way the Obama administration inadvertently reversed Richard Nixon’s geopolitical masterstroke of 45 years ago. Washington is similarly displeased with Russia’s intervention in Syria, but Damascus long has been a Russian ally. America has no monopoly on the “right” to wage war in the Mideast. And the U.S. nevertheless remains the region’s dominant outside power, allying with Israel and the Gulf States, maintaining multiple bases in multiple countries throughout the region, and fighting endless wars for years. If there is a “Russian threat” to America it must come in Europe, generously defined to include Georgia and Ukraine. Yet the Cold War truly is over. </w:t>
      </w:r>
      <w:r w:rsidRPr="00BD46E6">
        <w:rPr>
          <w:rFonts w:eastAsia="Calibri"/>
          <w:u w:val="single"/>
        </w:rPr>
        <w:t>There is no Red Army poised to plunge into the Fulda Gap and race to the Atlantic Ocean</w:t>
      </w:r>
      <w:r w:rsidRPr="00BD46E6">
        <w:rPr>
          <w:rFonts w:eastAsia="Calibri"/>
          <w:sz w:val="16"/>
        </w:rPr>
        <w:t xml:space="preserve">. The very idea of Russian domination of Eurasia is fantastic. Europe has recovered economically from World War II and consolidated politically into the European Union. The continent enjoys about three and a half times Russia’s population and almost 15 times its GDP. Indeed, Germany alone almost has three times Russia’s economic strength. The economies of the United Kingdom, France, and even Italy are larger than Russia’s economy. Despite their shameless defense lassitude, </w:t>
      </w:r>
      <w:r w:rsidRPr="00BD46E6">
        <w:rPr>
          <w:rFonts w:eastAsia="Calibri"/>
          <w:highlight w:val="cyan"/>
          <w:u w:val="single"/>
        </w:rPr>
        <w:t>Europeans</w:t>
      </w:r>
      <w:r w:rsidRPr="00BD46E6">
        <w:rPr>
          <w:rFonts w:eastAsia="Calibri"/>
          <w:sz w:val="16"/>
        </w:rPr>
        <w:t xml:space="preserve"> still </w:t>
      </w:r>
      <w:r w:rsidRPr="00BD46E6">
        <w:rPr>
          <w:rFonts w:eastAsia="Calibri"/>
          <w:highlight w:val="cyan"/>
          <w:u w:val="single"/>
        </w:rPr>
        <w:t>collectively spend</w:t>
      </w:r>
      <w:r w:rsidRPr="00BD46E6">
        <w:rPr>
          <w:rFonts w:eastAsia="Calibri"/>
          <w:u w:val="single"/>
        </w:rPr>
        <w:t xml:space="preserve"> nearly </w:t>
      </w:r>
      <w:r w:rsidRPr="00BD46E6">
        <w:rPr>
          <w:rFonts w:eastAsia="Calibri"/>
          <w:highlight w:val="cyan"/>
          <w:u w:val="single"/>
        </w:rPr>
        <w:t>four times</w:t>
      </w:r>
      <w:r w:rsidRPr="00BD46E6">
        <w:rPr>
          <w:rFonts w:eastAsia="Calibri"/>
          <w:u w:val="single"/>
        </w:rPr>
        <w:t xml:space="preserve"> as much as </w:t>
      </w:r>
      <w:r w:rsidRPr="00BD46E6">
        <w:rPr>
          <w:rFonts w:eastAsia="Calibri"/>
          <w:highlight w:val="cyan"/>
          <w:u w:val="single"/>
        </w:rPr>
        <w:t>Moscow on</w:t>
      </w:r>
      <w:r w:rsidRPr="00BD46E6">
        <w:rPr>
          <w:rFonts w:eastAsia="Calibri"/>
          <w:u w:val="single"/>
        </w:rPr>
        <w:t xml:space="preserve"> the </w:t>
      </w:r>
      <w:r w:rsidRPr="00BD46E6">
        <w:rPr>
          <w:rFonts w:eastAsia="Calibri"/>
          <w:highlight w:val="cyan"/>
          <w:u w:val="single"/>
        </w:rPr>
        <w:t>military</w:t>
      </w:r>
      <w:r w:rsidRPr="00BD46E6">
        <w:rPr>
          <w:rFonts w:eastAsia="Calibri"/>
          <w:sz w:val="16"/>
        </w:rPr>
        <w:t xml:space="preserve">. </w:t>
      </w:r>
      <w:r w:rsidRPr="00BD46E6">
        <w:rPr>
          <w:rFonts w:eastAsia="Calibri"/>
          <w:u w:val="single"/>
        </w:rPr>
        <w:t>The UK alone comes close to Russia’s levels</w:t>
      </w:r>
      <w:r w:rsidRPr="00BD46E6">
        <w:rPr>
          <w:rFonts w:eastAsia="Calibri"/>
          <w:sz w:val="16"/>
        </w:rPr>
        <w:t xml:space="preserve">. For all of the sound and </w:t>
      </w:r>
      <w:r w:rsidRPr="00BD46E6">
        <w:rPr>
          <w:rFonts w:eastAsia="Calibri"/>
          <w:sz w:val="16"/>
        </w:rPr>
        <w:lastRenderedPageBreak/>
        <w:t xml:space="preserve">fury at recent NATO meetings, </w:t>
      </w:r>
      <w:r w:rsidRPr="00BD46E6">
        <w:rPr>
          <w:rStyle w:val="Emphasis"/>
          <w:highlight w:val="cyan"/>
        </w:rPr>
        <w:t>no one</w:t>
      </w:r>
      <w:r w:rsidRPr="00BD46E6">
        <w:rPr>
          <w:rFonts w:eastAsia="Calibri"/>
          <w:highlight w:val="cyan"/>
          <w:u w:val="single"/>
        </w:rPr>
        <w:t xml:space="preserve"> seriously contemplates a Russian attack on</w:t>
      </w:r>
      <w:r w:rsidRPr="00BD46E6">
        <w:rPr>
          <w:rFonts w:eastAsia="Calibri"/>
          <w:sz w:val="16"/>
        </w:rPr>
        <w:t xml:space="preserve"> “Old </w:t>
      </w:r>
      <w:r w:rsidRPr="00BD46E6">
        <w:rPr>
          <w:rFonts w:eastAsia="Calibri"/>
          <w:highlight w:val="cyan"/>
          <w:u w:val="single"/>
        </w:rPr>
        <w:t>Europe</w:t>
      </w:r>
      <w:r w:rsidRPr="00BD46E6">
        <w:rPr>
          <w:rFonts w:eastAsia="Calibri"/>
          <w:sz w:val="16"/>
        </w:rPr>
        <w:t xml:space="preserve">,” or even most of “New Europe.” </w:t>
      </w:r>
      <w:r w:rsidRPr="00BD46E6">
        <w:rPr>
          <w:rFonts w:eastAsia="Calibri"/>
          <w:highlight w:val="cyan"/>
          <w:u w:val="single"/>
        </w:rPr>
        <w:t>What would Moscow gain by triggering a</w:t>
      </w:r>
      <w:r w:rsidRPr="00BD46E6">
        <w:rPr>
          <w:rFonts w:eastAsia="Calibri"/>
          <w:u w:val="single"/>
        </w:rPr>
        <w:t xml:space="preserve"> potential </w:t>
      </w:r>
      <w:r w:rsidRPr="00BD46E6">
        <w:rPr>
          <w:rFonts w:eastAsia="Calibri"/>
          <w:highlight w:val="cyan"/>
          <w:u w:val="single"/>
        </w:rPr>
        <w:t>nuclear war</w:t>
      </w:r>
      <w:r w:rsidRPr="00BD46E6">
        <w:rPr>
          <w:rFonts w:eastAsia="Calibri"/>
          <w:sz w:val="16"/>
        </w:rPr>
        <w:t xml:space="preserve"> while trying to overrun large populations of non-Russians who would resist Moscow’s rule? Theoretical </w:t>
      </w:r>
      <w:r w:rsidRPr="00BD46E6">
        <w:rPr>
          <w:rFonts w:eastAsia="Calibri"/>
          <w:u w:val="single"/>
        </w:rPr>
        <w:t>capability does not equal intent</w:t>
      </w:r>
      <w:r w:rsidRPr="00BD46E6">
        <w:rPr>
          <w:rFonts w:eastAsia="Calibri"/>
          <w:sz w:val="16"/>
        </w:rPr>
        <w:t xml:space="preserve">. Last year the faculty of </w:t>
      </w:r>
      <w:r w:rsidRPr="00BD46E6">
        <w:rPr>
          <w:rFonts w:eastAsia="Calibri"/>
          <w:u w:val="single"/>
        </w:rPr>
        <w:t xml:space="preserve">the </w:t>
      </w:r>
      <w:r w:rsidRPr="00BD46E6">
        <w:rPr>
          <w:rFonts w:eastAsia="Calibri"/>
          <w:highlight w:val="cyan"/>
          <w:u w:val="single"/>
        </w:rPr>
        <w:t>Naval War College</w:t>
      </w:r>
      <w:r w:rsidRPr="00BD46E6">
        <w:rPr>
          <w:rFonts w:eastAsia="Calibri"/>
          <w:sz w:val="16"/>
        </w:rPr>
        <w:t xml:space="preserve"> assessed the Russian “threat.” The NWC subsequently issued a “Sense of the </w:t>
      </w:r>
      <w:r w:rsidRPr="00BD46E6">
        <w:rPr>
          <w:rFonts w:eastAsia="Calibri"/>
          <w:highlight w:val="cyan"/>
          <w:u w:val="single"/>
        </w:rPr>
        <w:t>Faculty</w:t>
      </w:r>
      <w:r w:rsidRPr="00BD46E6">
        <w:rPr>
          <w:rFonts w:eastAsia="Calibri"/>
          <w:sz w:val="16"/>
        </w:rPr>
        <w:t>” report which revealed that a majority believed “Russia’s fear of potentially ‘hostile’ forces on its doorstep and within its historical sphere of influence” was “the most fundamental cause of the Ukraine Crisis.” Moreover</w:t>
      </w:r>
      <w:r w:rsidRPr="00BD46E6">
        <w:rPr>
          <w:rFonts w:eastAsia="Calibri"/>
          <w:u w:val="single"/>
        </w:rPr>
        <w:t xml:space="preserve">, </w:t>
      </w:r>
      <w:r w:rsidRPr="00BD46E6">
        <w:rPr>
          <w:rFonts w:eastAsia="Calibri"/>
          <w:highlight w:val="cyan"/>
          <w:u w:val="single"/>
        </w:rPr>
        <w:t>71 percent considered the likelihood of an attack on the Baltics to be</w:t>
      </w:r>
      <w:r w:rsidRPr="00BD46E6">
        <w:rPr>
          <w:rFonts w:eastAsia="Calibri"/>
          <w:u w:val="single"/>
        </w:rPr>
        <w:t xml:space="preserve"> </w:t>
      </w:r>
      <w:r w:rsidRPr="00BD46E6">
        <w:rPr>
          <w:rFonts w:eastAsia="Calibri"/>
          <w:sz w:val="16"/>
        </w:rPr>
        <w:t xml:space="preserve">low or </w:t>
      </w:r>
      <w:r w:rsidRPr="00BD46E6">
        <w:rPr>
          <w:rFonts w:eastAsia="Calibri"/>
          <w:highlight w:val="cyan"/>
          <w:u w:val="single"/>
        </w:rPr>
        <w:t>very low</w:t>
      </w:r>
      <w:r w:rsidRPr="00BD46E6">
        <w:rPr>
          <w:rFonts w:eastAsia="Calibri"/>
          <w:u w:val="single"/>
        </w:rPr>
        <w:t xml:space="preserve">. </w:t>
      </w:r>
      <w:r w:rsidRPr="00BD46E6">
        <w:rPr>
          <w:rFonts w:eastAsia="Calibri"/>
          <w:sz w:val="16"/>
        </w:rPr>
        <w:t xml:space="preserve">The latter are seen as most vulnerable to Russian pressure. Yet </w:t>
      </w:r>
      <w:r w:rsidRPr="00BD46E6">
        <w:rPr>
          <w:rFonts w:eastAsia="Calibri"/>
          <w:u w:val="single"/>
        </w:rPr>
        <w:t>Estonia, Latvia, and Lithuania are</w:t>
      </w:r>
      <w:r w:rsidRPr="00BD46E6">
        <w:rPr>
          <w:rFonts w:eastAsia="Calibri"/>
          <w:sz w:val="16"/>
        </w:rPr>
        <w:t xml:space="preserve"> irrelevant to America’s security. Washington is </w:t>
      </w:r>
      <w:r w:rsidRPr="00BD46E6">
        <w:rPr>
          <w:rFonts w:eastAsia="Calibri"/>
          <w:u w:val="single"/>
        </w:rPr>
        <w:t>treaty-bound</w:t>
      </w:r>
      <w:r w:rsidRPr="00BD46E6">
        <w:rPr>
          <w:rFonts w:eastAsia="Calibri"/>
          <w:sz w:val="16"/>
        </w:rPr>
        <w:t xml:space="preserve"> to defend them, an unfortunate result of the foolish go-go years of NATO expansion. </w:t>
      </w:r>
      <w:r w:rsidRPr="00BD46E6">
        <w:rPr>
          <w:rFonts w:eastAsia="Calibri"/>
          <w:u w:val="single"/>
        </w:rPr>
        <w:t xml:space="preserve">However, </w:t>
      </w:r>
      <w:r w:rsidRPr="00BD46E6">
        <w:rPr>
          <w:rFonts w:eastAsia="Calibri"/>
          <w:highlight w:val="cyan"/>
          <w:u w:val="single"/>
        </w:rPr>
        <w:t xml:space="preserve">Russian aggression is </w:t>
      </w:r>
      <w:r w:rsidRPr="00BD46E6">
        <w:rPr>
          <w:rStyle w:val="Emphasis"/>
          <w:highlight w:val="cyan"/>
        </w:rPr>
        <w:t>very unlikely.</w:t>
      </w:r>
    </w:p>
    <w:p w14:paraId="4069FA1A" w14:textId="77777777" w:rsidR="00CA5DC1" w:rsidRPr="00BD46E6" w:rsidRDefault="00CA5DC1" w:rsidP="00CA5DC1"/>
    <w:p w14:paraId="3CAC7CC1" w14:textId="77777777" w:rsidR="00CA5DC1" w:rsidRPr="00BD46E6" w:rsidRDefault="00CA5DC1" w:rsidP="00CA5DC1"/>
    <w:p w14:paraId="403AD2A1" w14:textId="77777777" w:rsidR="00CA5DC1" w:rsidRPr="00BD46E6" w:rsidRDefault="00CA5DC1" w:rsidP="00CA5DC1"/>
    <w:p w14:paraId="2BAF2E26" w14:textId="77777777" w:rsidR="00CA5DC1" w:rsidRPr="00BD46E6" w:rsidRDefault="00CA5DC1" w:rsidP="00CA5DC1">
      <w:pPr>
        <w:pStyle w:val="Heading4"/>
        <w:rPr>
          <w:rFonts w:cs="Arial"/>
        </w:rPr>
      </w:pPr>
      <w:r w:rsidRPr="00BD46E6">
        <w:rPr>
          <w:rFonts w:cs="Arial"/>
        </w:rPr>
        <w:t xml:space="preserve">Russia’s </w:t>
      </w:r>
      <w:r w:rsidRPr="00BD46E6">
        <w:rPr>
          <w:rFonts w:cs="Arial"/>
          <w:u w:val="single"/>
        </w:rPr>
        <w:t>not</w:t>
      </w:r>
      <w:r w:rsidRPr="00BD46E6">
        <w:rPr>
          <w:rFonts w:cs="Arial"/>
        </w:rPr>
        <w:t xml:space="preserve"> revisionist, neg ev </w:t>
      </w:r>
      <w:r w:rsidRPr="00BD46E6">
        <w:rPr>
          <w:rFonts w:cs="Arial"/>
          <w:u w:val="single"/>
        </w:rPr>
        <w:t>misreads</w:t>
      </w:r>
      <w:r w:rsidRPr="00BD46E6">
        <w:rPr>
          <w:rFonts w:cs="Arial"/>
        </w:rPr>
        <w:t xml:space="preserve"> their nuclear doctrine, U.S. nuclear threats </w:t>
      </w:r>
      <w:r w:rsidRPr="00BD46E6">
        <w:rPr>
          <w:rFonts w:cs="Arial"/>
          <w:u w:val="single"/>
        </w:rPr>
        <w:t>cause</w:t>
      </w:r>
      <w:r w:rsidRPr="00BD46E6">
        <w:rPr>
          <w:rFonts w:cs="Arial"/>
        </w:rPr>
        <w:t xml:space="preserve"> security dilemmas</w:t>
      </w:r>
    </w:p>
    <w:p w14:paraId="7A8A4277" w14:textId="77777777" w:rsidR="00CA5DC1" w:rsidRPr="00BD46E6" w:rsidRDefault="00CA5DC1" w:rsidP="00CA5DC1">
      <w:r w:rsidRPr="00BD46E6">
        <w:t xml:space="preserve">Olga </w:t>
      </w:r>
      <w:r w:rsidRPr="00BD46E6">
        <w:rPr>
          <w:rStyle w:val="Style13ptBold"/>
        </w:rPr>
        <w:t>Oliker 18</w:t>
      </w:r>
      <w:r w:rsidRPr="00BD46E6">
        <w:t>, Senior Adviser and Director of the Russia and Eurasia Program at the Center for Strategic and International Studies, November/December 2018, “Moscow’s Nuclear Enigma,” https://www.foreignaffairs.com/articles/russian-federation/2018-10-15/moscows-nuclear-enigma?fa_package=1123220</w:t>
      </w:r>
    </w:p>
    <w:p w14:paraId="2524C731" w14:textId="77777777" w:rsidR="00CA5DC1" w:rsidRPr="00BD46E6" w:rsidRDefault="00CA5DC1" w:rsidP="00CA5DC1">
      <w:pPr>
        <w:rPr>
          <w:sz w:val="12"/>
        </w:rPr>
      </w:pPr>
      <w:r w:rsidRPr="00BD46E6">
        <w:rPr>
          <w:sz w:val="12"/>
        </w:rPr>
        <w:t xml:space="preserve">Talk to anybody in Washington (except, perhaps, the U.S. president), and </w:t>
      </w:r>
      <w:r w:rsidRPr="00BD46E6">
        <w:rPr>
          <w:rStyle w:val="StyleUnderline"/>
          <w:highlight w:val="cyan"/>
        </w:rPr>
        <w:t>you</w:t>
      </w:r>
      <w:r w:rsidRPr="00BD46E6">
        <w:rPr>
          <w:sz w:val="12"/>
        </w:rPr>
        <w:t xml:space="preserve"> will </w:t>
      </w:r>
      <w:r w:rsidRPr="00BD46E6">
        <w:rPr>
          <w:rStyle w:val="StyleUnderline"/>
          <w:highlight w:val="cyan"/>
        </w:rPr>
        <w:t>hear</w:t>
      </w:r>
      <w:r w:rsidRPr="00BD46E6">
        <w:rPr>
          <w:sz w:val="12"/>
        </w:rPr>
        <w:t xml:space="preserve"> an ominous mantra: </w:t>
      </w:r>
      <w:r w:rsidRPr="00BD46E6">
        <w:rPr>
          <w:rStyle w:val="Emphasis"/>
        </w:rPr>
        <w:t>the Russians are back</w:t>
      </w:r>
      <w:r w:rsidRPr="00BD46E6">
        <w:rPr>
          <w:rStyle w:val="StyleUnderline"/>
        </w:rPr>
        <w:t xml:space="preserve">. </w:t>
      </w:r>
      <w:r w:rsidRPr="00BD46E6">
        <w:rPr>
          <w:rStyle w:val="StyleUnderline"/>
          <w:highlight w:val="cyan"/>
        </w:rPr>
        <w:t>Moscow, resurgent</w:t>
      </w:r>
      <w:r w:rsidRPr="00BD46E6">
        <w:rPr>
          <w:rStyle w:val="StyleUnderline"/>
        </w:rPr>
        <w:t>, is</w:t>
      </w:r>
      <w:r w:rsidRPr="00BD46E6">
        <w:rPr>
          <w:sz w:val="12"/>
        </w:rPr>
        <w:t xml:space="preserve"> sowing discord among Western states and </w:t>
      </w:r>
      <w:r w:rsidRPr="00BD46E6">
        <w:rPr>
          <w:rStyle w:val="StyleUnderline"/>
        </w:rPr>
        <w:t>trying to reestablish its sphere of influence</w:t>
      </w:r>
      <w:r w:rsidRPr="00BD46E6">
        <w:rPr>
          <w:sz w:val="12"/>
        </w:rPr>
        <w:t xml:space="preserve"> in former Soviet countries and beyond. One development, in particular, has caused much hyperventilating in Western ministries and think tanks: the Russian Federation not only has more nuclear weapons than any other country in the world but also is investing in an arsenal of modern, low-yield nuclear weapons that could be used for limited nuclear warfare. These investments have many analysts worried that Russia would be the first to pull the nuclear trigger in a future war, and that it would do so early on, hoping to quickly bomb its adversary into submission and end the conflict—a strategy dubbed “escalate to de-escalate.” If military confrontation of any kind might push Moscow to go nuclear, preparing for war with Russia means preparing for a potential nuclear war. The United States, the thinking goes, can only defend itself and its allies by modernizing its own nuclear arsenal. Above all, Washington should develop more low-yield nuclear weapons for use on the battlefield or risk being outgunned in a future war. But </w:t>
      </w:r>
      <w:r w:rsidRPr="00BD46E6">
        <w:rPr>
          <w:rStyle w:val="StyleUnderline"/>
          <w:highlight w:val="cyan"/>
        </w:rPr>
        <w:t>those</w:t>
      </w:r>
      <w:r w:rsidRPr="00BD46E6">
        <w:rPr>
          <w:rStyle w:val="StyleUnderline"/>
        </w:rPr>
        <w:t xml:space="preserve"> who fret about the Russian arsenal </w:t>
      </w:r>
      <w:r w:rsidRPr="00BD46E6">
        <w:rPr>
          <w:rStyle w:val="Emphasis"/>
          <w:highlight w:val="cyan"/>
        </w:rPr>
        <w:t>misread the Kremlin’s intent</w:t>
      </w:r>
      <w:r w:rsidRPr="00BD46E6">
        <w:rPr>
          <w:rStyle w:val="StyleUnderline"/>
        </w:rPr>
        <w:t xml:space="preserve">ions and put forward the </w:t>
      </w:r>
      <w:r w:rsidRPr="00BD46E6">
        <w:rPr>
          <w:rStyle w:val="Emphasis"/>
        </w:rPr>
        <w:t>wrong solutions</w:t>
      </w:r>
      <w:r w:rsidRPr="00BD46E6">
        <w:rPr>
          <w:rStyle w:val="StyleUnderline"/>
        </w:rPr>
        <w:t>. The real danger is not</w:t>
      </w:r>
      <w:r w:rsidRPr="00BD46E6">
        <w:rPr>
          <w:sz w:val="12"/>
        </w:rPr>
        <w:t xml:space="preserve"> a new and more </w:t>
      </w:r>
      <w:r w:rsidRPr="00BD46E6">
        <w:rPr>
          <w:rStyle w:val="StyleUnderline"/>
        </w:rPr>
        <w:t>aggressive Russian nuclear strategy; it is the Kremlin’s failure to communicate its goals</w:t>
      </w:r>
      <w:r w:rsidRPr="00BD46E6">
        <w:rPr>
          <w:sz w:val="12"/>
        </w:rPr>
        <w:t xml:space="preserve"> effectively to leaders in Washington and elsewhere. </w:t>
      </w:r>
      <w:r w:rsidRPr="00BD46E6">
        <w:rPr>
          <w:rStyle w:val="StyleUnderline"/>
          <w:highlight w:val="cyan"/>
        </w:rPr>
        <w:t>Russia’s</w:t>
      </w:r>
      <w:r w:rsidRPr="00BD46E6">
        <w:rPr>
          <w:rStyle w:val="StyleUnderline"/>
        </w:rPr>
        <w:t xml:space="preserve"> actual strategy has not diverged</w:t>
      </w:r>
      <w:r w:rsidRPr="00BD46E6">
        <w:rPr>
          <w:sz w:val="12"/>
        </w:rPr>
        <w:t xml:space="preserve"> much from plain old-fashioned deterrence: Russia believes that any major war with the United States could result in a massive U.S. nuclear attack, and so it maintains a nuclear arsenal of its own in order to discourage such an attack. </w:t>
      </w:r>
      <w:r w:rsidRPr="00BD46E6">
        <w:rPr>
          <w:rStyle w:val="StyleUnderline"/>
        </w:rPr>
        <w:t xml:space="preserve">But its policy of deliberate </w:t>
      </w:r>
      <w:r w:rsidRPr="00BD46E6">
        <w:rPr>
          <w:rStyle w:val="StyleUnderline"/>
          <w:highlight w:val="cyan"/>
        </w:rPr>
        <w:t>ambiguity is feeding</w:t>
      </w:r>
      <w:r w:rsidRPr="00BD46E6">
        <w:rPr>
          <w:rStyle w:val="StyleUnderline"/>
        </w:rPr>
        <w:t xml:space="preserve"> into </w:t>
      </w:r>
      <w:r w:rsidRPr="00BD46E6">
        <w:rPr>
          <w:rStyle w:val="StyleUnderline"/>
          <w:highlight w:val="cyan"/>
        </w:rPr>
        <w:t>apprehension</w:t>
      </w:r>
      <w:r w:rsidRPr="00BD46E6">
        <w:rPr>
          <w:rStyle w:val="StyleUnderline"/>
        </w:rPr>
        <w:t xml:space="preserve"> in Washington, driving a</w:t>
      </w:r>
      <w:r w:rsidRPr="00BD46E6">
        <w:rPr>
          <w:sz w:val="12"/>
        </w:rPr>
        <w:t xml:space="preserve"> dangerous </w:t>
      </w:r>
      <w:r w:rsidRPr="00BD46E6">
        <w:rPr>
          <w:rStyle w:val="StyleUnderline"/>
        </w:rPr>
        <w:t>cycle of escalation</w:t>
      </w:r>
      <w:r w:rsidRPr="00BD46E6">
        <w:rPr>
          <w:sz w:val="12"/>
        </w:rPr>
        <w:t xml:space="preserve"> that is </w:t>
      </w:r>
      <w:r w:rsidRPr="00BD46E6">
        <w:rPr>
          <w:rStyle w:val="StyleUnderline"/>
        </w:rPr>
        <w:t>bound to</w:t>
      </w:r>
      <w:r w:rsidRPr="00BD46E6">
        <w:rPr>
          <w:sz w:val="12"/>
        </w:rPr>
        <w:t xml:space="preserve"> worsen suspicions and </w:t>
      </w:r>
      <w:r w:rsidRPr="00BD46E6">
        <w:rPr>
          <w:rStyle w:val="StyleUnderline"/>
        </w:rPr>
        <w:t>heighten the risk that clashes will escalate</w:t>
      </w:r>
      <w:r w:rsidRPr="00BD46E6">
        <w:rPr>
          <w:sz w:val="12"/>
        </w:rPr>
        <w:t xml:space="preserve">. MOVING UP THE LADDER The Soviet Union became a nuclear power in 1949, just four years after the United States did, kicking off a dizzying arms race. For decades, each country feared that the other might develop a nuclear advantage, be it technological or numerical, that would enable it to deliver a single, lethal blow and wipe out its opponent. As a result, simply possessing nuclear weapons was not enough; each side sought parity with or—better yet—dominance over the other. As part of these efforts, the two sides built both strategic weapons, many hundreds of times as powerful as the bombs dropped on Japan in World War II, and lower-yield, shorter-range tactical nuclear weapons. Strategists argued that these tactical weapons could be used to wage a limited and controlled nuclear war, invoking an “escalation ladder,” with many rungs on the climb up toward all-out annihilation. But as arsenals grew large enough to wipe out humankind several times over, cooler heads began to prevail. Starting in 1972, a series of arms control agreements between Moscow and Washington enabled each side to reduce the size of its arsenal and eliminate weapons systems that the other found provocative. In a 1982 speech at the United Nations, Soviet Premier Leonid Brezhnev even announced that the Soviet Union would never be the first to use nuclear weapons in a war. At the time, much of the U.S. national security establishment dismissed this announcement as disingenuous propaganda. Yet many Russian analysts, including those in senior roles at the time, argue that in the final stretch of the Cold War, the Soviet playbook was, indeed, to go nuclear only after receiving warning of an incoming nuclear attack by the United States. The collapse of the Soviet Union in 1991 brought new challenges to the nuclear relationship. On the one hand, with the Cold War over, both sides strengthened their commitment to arms reduction and drastically cut their arsenals. Even today, as Russia and the United States are mod­ernizing their nuclear programs and developing new capabilities, both countries are complying with the 2010 New START treaty, which bars them from deploying more than 1,550 strategic warheads each. On the other hand, post-Soviet Russia’s nuclear strategy seemed more trigger-happy than before. In 1993, it dropped Brezhnev’s “no first use” pledge, citing the weakness of its conventional military as a reason to use its nuclear arsenal as a fallback against a broader range of threats. A 1999 article by a group of Russian military analysts outlined how this might work: it argued that Russia should consider using nuclear weapons in future regional conflicts to signal its resolve and thus convince its adversaries to back down—that it should, in today’s nuclear lingo, “escalate to de-escalate.” The following year, Russia updated its military doctrine to permit nuclear escalation against conventional enemy forces “in situations deemed critical to the national security of the Russian Federation.” MOSCOW MISREAD For many Western analysts, this escalatory strategy is still—or perhaps once again—the essence of Russian nuclear strategy. </w:t>
      </w:r>
      <w:r w:rsidRPr="00BD46E6">
        <w:rPr>
          <w:rStyle w:val="StyleUnderline"/>
        </w:rPr>
        <w:t>The</w:t>
      </w:r>
      <w:r w:rsidRPr="00BD46E6">
        <w:rPr>
          <w:sz w:val="12"/>
        </w:rPr>
        <w:t xml:space="preserve"> Pentagon’s 2018 </w:t>
      </w:r>
      <w:r w:rsidRPr="00BD46E6">
        <w:rPr>
          <w:rStyle w:val="Emphasis"/>
        </w:rPr>
        <w:t>N</w:t>
      </w:r>
      <w:r w:rsidRPr="00BD46E6">
        <w:rPr>
          <w:sz w:val="12"/>
        </w:rPr>
        <w:t xml:space="preserve">uclear </w:t>
      </w:r>
      <w:r w:rsidRPr="00BD46E6">
        <w:rPr>
          <w:rStyle w:val="Emphasis"/>
        </w:rPr>
        <w:t>P</w:t>
      </w:r>
      <w:r w:rsidRPr="00BD46E6">
        <w:rPr>
          <w:sz w:val="12"/>
        </w:rPr>
        <w:t xml:space="preserve">osture </w:t>
      </w:r>
      <w:r w:rsidRPr="00BD46E6">
        <w:rPr>
          <w:rStyle w:val="Emphasis"/>
        </w:rPr>
        <w:t>R</w:t>
      </w:r>
      <w:r w:rsidRPr="00BD46E6">
        <w:rPr>
          <w:sz w:val="12"/>
        </w:rPr>
        <w:t xml:space="preserve">eview makes this assumption explicit, arguing that the United States must prepare for “limited nuclear first use” by Moscow in any potential confrontation. The Pentagon’s assessment, however, </w:t>
      </w:r>
      <w:r w:rsidRPr="00BD46E6">
        <w:rPr>
          <w:rStyle w:val="Emphasis"/>
          <w:highlight w:val="cyan"/>
        </w:rPr>
        <w:t xml:space="preserve">ignores </w:t>
      </w:r>
      <w:r w:rsidRPr="00BD46E6">
        <w:rPr>
          <w:rStyle w:val="Emphasis"/>
          <w:highlight w:val="cyan"/>
        </w:rPr>
        <w:lastRenderedPageBreak/>
        <w:t>Russia’s actual strategy</w:t>
      </w:r>
      <w:r w:rsidRPr="00BD46E6">
        <w:rPr>
          <w:sz w:val="12"/>
        </w:rPr>
        <w:t xml:space="preserve">. In 2010, </w:t>
      </w:r>
      <w:r w:rsidRPr="00BD46E6">
        <w:rPr>
          <w:rStyle w:val="StyleUnderline"/>
        </w:rPr>
        <w:t>Russia</w:t>
      </w:r>
      <w:r w:rsidRPr="00BD46E6">
        <w:rPr>
          <w:sz w:val="12"/>
        </w:rPr>
        <w:t xml:space="preserve"> contradicted the expectations of many experts and of some of its own officials when, </w:t>
      </w:r>
      <w:r w:rsidRPr="00BD46E6">
        <w:rPr>
          <w:rStyle w:val="StyleUnderline"/>
        </w:rPr>
        <w:t>instead of lowering the bar for nuclear use</w:t>
      </w:r>
      <w:r w:rsidRPr="00BD46E6">
        <w:rPr>
          <w:sz w:val="12"/>
        </w:rPr>
        <w:t xml:space="preserve">, it </w:t>
      </w:r>
      <w:r w:rsidRPr="00BD46E6">
        <w:rPr>
          <w:rStyle w:val="Emphasis"/>
        </w:rPr>
        <w:t>raised it</w:t>
      </w:r>
      <w:r w:rsidRPr="00BD46E6">
        <w:rPr>
          <w:sz w:val="12"/>
        </w:rPr>
        <w:t xml:space="preserve">. That year, it released a new military doctrine that made clear that </w:t>
      </w:r>
      <w:r w:rsidRPr="00BD46E6">
        <w:rPr>
          <w:rStyle w:val="StyleUnderline"/>
        </w:rPr>
        <w:t>Russia would use nuclear weapons under just two circumstances</w:t>
      </w:r>
      <w:r w:rsidRPr="00BD46E6">
        <w:rPr>
          <w:sz w:val="12"/>
        </w:rPr>
        <w:t xml:space="preserve">: either </w:t>
      </w:r>
      <w:r w:rsidRPr="00BD46E6">
        <w:rPr>
          <w:rStyle w:val="StyleUnderline"/>
        </w:rPr>
        <w:t>in response to</w:t>
      </w:r>
      <w:r w:rsidRPr="00BD46E6">
        <w:rPr>
          <w:sz w:val="12"/>
        </w:rPr>
        <w:t xml:space="preserve"> an attack with </w:t>
      </w:r>
      <w:r w:rsidRPr="00BD46E6">
        <w:rPr>
          <w:rStyle w:val="Emphasis"/>
        </w:rPr>
        <w:t>w</w:t>
      </w:r>
      <w:r w:rsidRPr="00BD46E6">
        <w:rPr>
          <w:sz w:val="12"/>
        </w:rPr>
        <w:t xml:space="preserve">eapons of </w:t>
      </w:r>
      <w:r w:rsidRPr="00BD46E6">
        <w:rPr>
          <w:rStyle w:val="Emphasis"/>
        </w:rPr>
        <w:t>m</w:t>
      </w:r>
      <w:r w:rsidRPr="00BD46E6">
        <w:rPr>
          <w:sz w:val="12"/>
        </w:rPr>
        <w:t xml:space="preserve">ass </w:t>
      </w:r>
      <w:r w:rsidRPr="00BD46E6">
        <w:rPr>
          <w:rStyle w:val="Emphasis"/>
        </w:rPr>
        <w:t>d</w:t>
      </w:r>
      <w:r w:rsidRPr="00BD46E6">
        <w:rPr>
          <w:sz w:val="12"/>
        </w:rPr>
        <w:t xml:space="preserve">estruction, nuclear or otherwise, </w:t>
      </w:r>
      <w:r w:rsidRPr="00BD46E6">
        <w:rPr>
          <w:rStyle w:val="StyleUnderline"/>
        </w:rPr>
        <w:t>or</w:t>
      </w:r>
      <w:r w:rsidRPr="00BD46E6">
        <w:rPr>
          <w:sz w:val="12"/>
        </w:rPr>
        <w:t xml:space="preserve"> in the face of </w:t>
      </w:r>
      <w:r w:rsidRPr="00BD46E6">
        <w:rPr>
          <w:rStyle w:val="StyleUnderline"/>
        </w:rPr>
        <w:t>a conventional offensive threatening the “very existence of the state</w:t>
      </w:r>
      <w:r w:rsidRPr="00BD46E6">
        <w:rPr>
          <w:sz w:val="12"/>
        </w:rPr>
        <w:t xml:space="preserve">.” Russia’s most recent doctrine, issued in 2014, reaffirmed this language. It also emphasized the need to develop “nonnuclear” deterrence—a capacity to prevent attacks without having to threaten nuclear war. Taken at face value, </w:t>
      </w:r>
      <w:r w:rsidRPr="00BD46E6">
        <w:rPr>
          <w:rStyle w:val="StyleUnderline"/>
        </w:rPr>
        <w:t xml:space="preserve">this posture is a </w:t>
      </w:r>
      <w:r w:rsidRPr="00BD46E6">
        <w:rPr>
          <w:rStyle w:val="Emphasis"/>
        </w:rPr>
        <w:t>far cry</w:t>
      </w:r>
      <w:r w:rsidRPr="00BD46E6">
        <w:rPr>
          <w:rStyle w:val="StyleUnderline"/>
        </w:rPr>
        <w:t xml:space="preserve"> from the aggressive mindset</w:t>
      </w:r>
      <w:r w:rsidRPr="00BD46E6">
        <w:rPr>
          <w:sz w:val="12"/>
        </w:rPr>
        <w:t xml:space="preserve"> that </w:t>
      </w:r>
      <w:r w:rsidRPr="00BD46E6">
        <w:rPr>
          <w:rStyle w:val="StyleUnderline"/>
        </w:rPr>
        <w:t>many</w:t>
      </w:r>
      <w:r w:rsidRPr="00BD46E6">
        <w:rPr>
          <w:sz w:val="12"/>
        </w:rPr>
        <w:t xml:space="preserve"> Washington policymakers </w:t>
      </w:r>
      <w:r w:rsidRPr="00BD46E6">
        <w:rPr>
          <w:rStyle w:val="StyleUnderline"/>
        </w:rPr>
        <w:t>consider</w:t>
      </w:r>
      <w:r w:rsidRPr="00BD46E6">
        <w:rPr>
          <w:sz w:val="12"/>
        </w:rPr>
        <w:t xml:space="preserve"> to be </w:t>
      </w:r>
      <w:r w:rsidRPr="00BD46E6">
        <w:rPr>
          <w:rStyle w:val="StyleUnderline"/>
        </w:rPr>
        <w:t>the core of Russia’s playbook</w:t>
      </w:r>
      <w:r w:rsidRPr="00BD46E6">
        <w:rPr>
          <w:sz w:val="12"/>
        </w:rPr>
        <w:t xml:space="preserve">. The country’s long-range ballistic missiles clearly exist first and foremost to deter a U.S. nuclear attack, just as they did in Soviet times. In the event of a war, Russia expects that the United States will unleash massive barrages of airpower to take out Russian defenses. Because the United States’ nuclear strategy emphasizes the importance of quickly disabling enemy capabilities, </w:t>
      </w:r>
      <w:r w:rsidRPr="00BD46E6">
        <w:rPr>
          <w:rStyle w:val="StyleUnderline"/>
        </w:rPr>
        <w:t>Russian strategists</w:t>
      </w:r>
      <w:r w:rsidRPr="00BD46E6">
        <w:rPr>
          <w:sz w:val="12"/>
        </w:rPr>
        <w:t xml:space="preserve"> also </w:t>
      </w:r>
      <w:r w:rsidRPr="00BD46E6">
        <w:rPr>
          <w:rStyle w:val="StyleUnderline"/>
        </w:rPr>
        <w:t>believe</w:t>
      </w:r>
      <w:r w:rsidRPr="00BD46E6">
        <w:rPr>
          <w:sz w:val="12"/>
        </w:rPr>
        <w:t xml:space="preserve"> that </w:t>
      </w:r>
      <w:r w:rsidRPr="00BD46E6">
        <w:rPr>
          <w:rStyle w:val="StyleUnderline"/>
        </w:rPr>
        <w:t xml:space="preserve">the </w:t>
      </w:r>
      <w:r w:rsidRPr="00BD46E6">
        <w:rPr>
          <w:rStyle w:val="Emphasis"/>
        </w:rPr>
        <w:t>U</w:t>
      </w:r>
      <w:r w:rsidRPr="00BD46E6">
        <w:rPr>
          <w:sz w:val="12"/>
        </w:rPr>
        <w:t xml:space="preserve">nited </w:t>
      </w:r>
      <w:r w:rsidRPr="00BD46E6">
        <w:rPr>
          <w:rStyle w:val="Emphasis"/>
        </w:rPr>
        <w:t>S</w:t>
      </w:r>
      <w:r w:rsidRPr="00BD46E6">
        <w:rPr>
          <w:sz w:val="12"/>
        </w:rPr>
        <w:t xml:space="preserve">tates </w:t>
      </w:r>
      <w:r w:rsidRPr="00BD46E6">
        <w:rPr>
          <w:rStyle w:val="StyleUnderline"/>
        </w:rPr>
        <w:t xml:space="preserve">would seek to </w:t>
      </w:r>
      <w:r w:rsidRPr="00BD46E6">
        <w:rPr>
          <w:rStyle w:val="Emphasis"/>
        </w:rPr>
        <w:t>eliminate Russia’s nuclear arsenal at the outset</w:t>
      </w:r>
      <w:r w:rsidRPr="00BD46E6">
        <w:rPr>
          <w:sz w:val="12"/>
        </w:rPr>
        <w:t xml:space="preserve">, using its own conventional or nuclear strategic weapons to do so. Just as the Soviet Union planned to do before it, Russia is therefore likely to launch its most vulnerable nuclear weapons systems as soon as it receives warning of an incoming U.S. attack, lest its ability to retaliate be destroyed. </w:t>
      </w:r>
      <w:r w:rsidRPr="00BD46E6">
        <w:rPr>
          <w:rStyle w:val="StyleUnderline"/>
        </w:rPr>
        <w:t>This posture</w:t>
      </w:r>
      <w:r w:rsidRPr="00BD46E6">
        <w:rPr>
          <w:sz w:val="12"/>
        </w:rPr>
        <w:t xml:space="preserve"> may sound disconcerting, but it </w:t>
      </w:r>
      <w:r w:rsidRPr="00BD46E6">
        <w:rPr>
          <w:rStyle w:val="StyleUnderline"/>
        </w:rPr>
        <w:t>puts the bar for escalation</w:t>
      </w:r>
      <w:r w:rsidRPr="00BD46E6">
        <w:rPr>
          <w:sz w:val="12"/>
        </w:rPr>
        <w:t xml:space="preserve"> relatively </w:t>
      </w:r>
      <w:r w:rsidRPr="00BD46E6">
        <w:rPr>
          <w:rStyle w:val="Emphasis"/>
        </w:rPr>
        <w:t>high</w:t>
      </w:r>
      <w:r w:rsidRPr="00BD46E6">
        <w:rPr>
          <w:sz w:val="12"/>
        </w:rPr>
        <w:t xml:space="preserve">, in line with Russian military doctrine. Why, then, have so many U.S. and Western analysts come to a much darker conclusion about Russia’s nuclear intentions? Much of the answer lies in the way Russia has developed its nuclear arsenal in recent years. Arms control treaties have capped the number of deployed strategic warheads, but they place no limits on shorter-range, lower-yield capabilities. By a conservative estimate, Russia now has 2,000 of these tactical nuclear weapons stockpiled, whereas the United States has only a few hundred. Moreover, Russia has been modernizing its tactical inventory, developing weapons systems such as the Iskander mis­sile launcher and the Kalibr cruise missile, both of which can be armed with nuclear warheads, although they are currently being used as conventional systems. The development of these weapons systems may seem at odds with Russia’s stated strategy. In the 1950s and 1960s, tactical nuclear weapons were conceived for active warfare; their purpose was not so much to deter conflict as to help defeat or intimidate an adversary when the shooting had already begun. Many analysts believe that the same holds true today, arguing that there is no good reason for a country to maintain, let alone modernize, a large arsenal of nonstrategic nuclear weapons unless it plans on using them on the battlefield. These analysts also point out that Russian military exercises often incorporate Iskander and Kalibr weapons systems, thus suggesting that Russia will escalate a conflict by launching low-yield nuclear weapons against its enemy. But the assumption that Russian weapons systems are built for this purpose does not hold up. Because these new weapons systems can deliver both conventional and nuclear warheads, one could just as easily argue that the exercises involving them are merely rehearsals for a conventional war. </w:t>
      </w:r>
      <w:r w:rsidRPr="00BD46E6">
        <w:rPr>
          <w:rStyle w:val="StyleUnderline"/>
        </w:rPr>
        <w:t>Some analysts argue</w:t>
      </w:r>
      <w:r w:rsidRPr="00BD46E6">
        <w:rPr>
          <w:sz w:val="12"/>
        </w:rPr>
        <w:t xml:space="preserve"> that recent </w:t>
      </w:r>
      <w:r w:rsidRPr="00BD46E6">
        <w:rPr>
          <w:rStyle w:val="StyleUnderline"/>
        </w:rPr>
        <w:t>changes</w:t>
      </w:r>
      <w:r w:rsidRPr="00BD46E6">
        <w:rPr>
          <w:sz w:val="12"/>
        </w:rPr>
        <w:t xml:space="preserve"> to Moscow’s military doctrine </w:t>
      </w:r>
      <w:r w:rsidRPr="00BD46E6">
        <w:rPr>
          <w:rStyle w:val="StyleUnderline"/>
        </w:rPr>
        <w:t>signal</w:t>
      </w:r>
      <w:r w:rsidRPr="00BD46E6">
        <w:rPr>
          <w:sz w:val="12"/>
        </w:rPr>
        <w:t xml:space="preserve"> a shift toward the “</w:t>
      </w:r>
      <w:r w:rsidRPr="00BD46E6">
        <w:rPr>
          <w:rStyle w:val="Emphasis"/>
          <w:highlight w:val="cyan"/>
        </w:rPr>
        <w:t>escalate to de-escalate</w:t>
      </w:r>
      <w:r w:rsidRPr="00BD46E6">
        <w:rPr>
          <w:sz w:val="12"/>
        </w:rPr>
        <w:t xml:space="preserve">” strategy. Specifically, they point to Russia’s 2017 naval doctrine, where one convoluted sentence notes that being ready and willing to use nonstrategic nuclear weapons in an escalating conflict can successfully deter an enemy. At first glance, this looks like an explicit threat to cross the nuclear threshold. Yet analysts may be reading too much into the text. The clear-cut reference to escalation is noteworthy, but </w:t>
      </w:r>
      <w:r w:rsidRPr="00BD46E6">
        <w:rPr>
          <w:rStyle w:val="StyleUnderline"/>
        </w:rPr>
        <w:t>the</w:t>
      </w:r>
      <w:r w:rsidRPr="00BD46E6">
        <w:rPr>
          <w:sz w:val="12"/>
        </w:rPr>
        <w:t xml:space="preserve"> naval </w:t>
      </w:r>
      <w:r w:rsidRPr="00BD46E6">
        <w:rPr>
          <w:rStyle w:val="StyleUnderline"/>
        </w:rPr>
        <w:t xml:space="preserve">doctrine </w:t>
      </w:r>
      <w:r w:rsidRPr="00BD46E6">
        <w:rPr>
          <w:rStyle w:val="Emphasis"/>
          <w:sz w:val="24"/>
          <w:highlight w:val="cyan"/>
        </w:rPr>
        <w:t>does not state</w:t>
      </w:r>
      <w:r w:rsidRPr="00BD46E6">
        <w:rPr>
          <w:rStyle w:val="Emphasis"/>
          <w:sz w:val="24"/>
        </w:rPr>
        <w:t xml:space="preserve"> that </w:t>
      </w:r>
      <w:r w:rsidRPr="00BD46E6">
        <w:rPr>
          <w:rStyle w:val="Emphasis"/>
          <w:sz w:val="24"/>
          <w:highlight w:val="cyan"/>
        </w:rPr>
        <w:t>Russia would be</w:t>
      </w:r>
      <w:r w:rsidRPr="00BD46E6">
        <w:rPr>
          <w:rStyle w:val="Emphasis"/>
          <w:sz w:val="24"/>
        </w:rPr>
        <w:t xml:space="preserve"> the </w:t>
      </w:r>
      <w:r w:rsidRPr="00BD46E6">
        <w:rPr>
          <w:rStyle w:val="Emphasis"/>
          <w:sz w:val="24"/>
          <w:highlight w:val="cyan"/>
        </w:rPr>
        <w:t>first to cross that threshold</w:t>
      </w:r>
      <w:r w:rsidRPr="00BD46E6">
        <w:rPr>
          <w:sz w:val="12"/>
        </w:rPr>
        <w:t xml:space="preserve">. As such, the line does not necessarily clash with the more restrained approach to deterrence outlined in other Russian documents. Moreover, if “escalate to de-escalate” were Russia’s new guiding strategy, it would be odd for this shift away from the 2014 position to be tucked away inside a tangled passage of its naval doctrine. If Moscow sought to strengthen its deterrence capabilities by lowering the bar for nuclear use, one would expect it to broadcast this change loud and clear. It might, for instance, make a public announcement that from now on, Russia would use nuclear weapons whenever it deemed it necessary. By contrast, a muted announcement would risk making an adversary more sanguine about the probable costs of war, encouraging, rather than deterring, an attack. Western </w:t>
      </w:r>
      <w:r w:rsidRPr="00BD46E6">
        <w:rPr>
          <w:rStyle w:val="StyleUnderline"/>
        </w:rPr>
        <w:t>analysts accusing Russia of nuclear brinkmanship misread its public statements</w:t>
      </w:r>
      <w:r w:rsidRPr="00BD46E6">
        <w:rPr>
          <w:sz w:val="12"/>
        </w:rPr>
        <w:t xml:space="preserve">. Granted, lower-level Russian officials and pundits have made rather liberal use of hyperbole in their nuclear threats against NATO members and other countries. It is also true that new nuclear-capable weapons systems are a point of pride for the country. In a speech to par­liament in March, for example, Russian President Vladimir Putin emphasized the country’s nuclear modernization efforts and its new, exotic weapons. But in the same speech, </w:t>
      </w:r>
      <w:r w:rsidRPr="00BD46E6">
        <w:rPr>
          <w:rStyle w:val="StyleUnderline"/>
        </w:rPr>
        <w:t>Putin explained</w:t>
      </w:r>
      <w:r w:rsidRPr="00BD46E6">
        <w:rPr>
          <w:sz w:val="12"/>
        </w:rPr>
        <w:t xml:space="preserve"> that </w:t>
      </w:r>
      <w:r w:rsidRPr="00BD46E6">
        <w:rPr>
          <w:rStyle w:val="StyleUnderline"/>
        </w:rPr>
        <w:t xml:space="preserve">Russia’s newest strategic weapons could overcome U.S. missile defenses, a capacity that would be </w:t>
      </w:r>
      <w:r w:rsidRPr="00BD46E6">
        <w:rPr>
          <w:rStyle w:val="StyleUnderline"/>
          <w:highlight w:val="cyan"/>
        </w:rPr>
        <w:t xml:space="preserve">relevant </w:t>
      </w:r>
      <w:r w:rsidRPr="00BD46E6">
        <w:rPr>
          <w:rStyle w:val="Emphasis"/>
          <w:highlight w:val="cyan"/>
        </w:rPr>
        <w:t>only if Russia were retaliating</w:t>
      </w:r>
      <w:r w:rsidRPr="00BD46E6">
        <w:rPr>
          <w:rStyle w:val="Emphasis"/>
        </w:rPr>
        <w:t>, not attacking</w:t>
      </w:r>
      <w:r w:rsidRPr="00BD46E6">
        <w:rPr>
          <w:sz w:val="12"/>
        </w:rPr>
        <w:t xml:space="preserve">. Putin later affirmed that Russia would use nuclear weapons only if a U.S. attack were imminent or had already occurred—further confirming that </w:t>
      </w:r>
      <w:r w:rsidRPr="00BD46E6">
        <w:rPr>
          <w:rStyle w:val="StyleUnderline"/>
        </w:rPr>
        <w:t>Russia’s arsenal is for deterrence, not escalation</w:t>
      </w:r>
      <w:r w:rsidRPr="00BD46E6">
        <w:rPr>
          <w:sz w:val="12"/>
        </w:rPr>
        <w:t xml:space="preserve">. NUCLEAR MIND GAMES Even though the evidence suggests that Russia does not have a strategy of using nuclear weapons early on in a conventional conflict, there’s a reason this view has become predominant among outside observers. </w:t>
      </w:r>
      <w:r w:rsidRPr="00BD46E6">
        <w:rPr>
          <w:rStyle w:val="StyleUnderline"/>
        </w:rPr>
        <w:t>The Russian government has refused to</w:t>
      </w:r>
      <w:r w:rsidRPr="00BD46E6">
        <w:rPr>
          <w:sz w:val="12"/>
        </w:rPr>
        <w:t xml:space="preserve"> clearly </w:t>
      </w:r>
      <w:r w:rsidRPr="00BD46E6">
        <w:rPr>
          <w:rStyle w:val="StyleUnderline"/>
        </w:rPr>
        <w:t>explain the exact purpose of its tactical nuclear weapons</w:t>
      </w:r>
      <w:r w:rsidRPr="00BD46E6">
        <w:rPr>
          <w:sz w:val="12"/>
        </w:rPr>
        <w:t xml:space="preserve">—a deliberate ambiguity that is probably intended to increase deterrence but in fact only heightens the risks of escalation. Until about a decade ago, Russia’s stocks of nonstrategic nuclear weapons and dual-use systems had largely fallen by the wayside. It was only after Western analysts noted the nuclear capabilities of Iskander missile launchers that Russian rhetoric began emphasizing such capabilities. This suggests that Russia may value the nuclear element of these systems because they make its adversaries nervous. There is little reason to have a stated policy that precludes going nuclear if one in fact plans to use nuclear weapons, but there is a logic to a nuclear strategy that keeps an adversary guessing. Moscow may be using its nonstrategic capabilities to plant seeds of doubt in the minds of the United States and its allies. If this leads to a more cautious U.S. policy toward Russia, then Russia has strengthened its deterrent. Moscow’s nuclear strategy may owe something to the national security scholar Thomas Schelling’s concept of “the threat that leaves something to chance”: if you can convince your adversaries that the worst-case scenario, however unlikely, is at all possible, they will think twice about attacking you. </w:t>
      </w:r>
      <w:r w:rsidRPr="00BD46E6">
        <w:rPr>
          <w:rStyle w:val="StyleUnderline"/>
        </w:rPr>
        <w:t>But a strategy of ambiguity is not one of “escalate to de-escalate</w:t>
      </w:r>
      <w:r w:rsidRPr="00BD46E6">
        <w:rPr>
          <w:sz w:val="12"/>
        </w:rPr>
        <w:t xml:space="preserve">.” After all, the premise of the latter is that the Kremlin thinks a confrontation with the United States—even a nuclear one—could stay limited and that limited nuclear escalation in such a scenario would play out in Russia’s favor. Yet most Russian strategists do not believe that such a conflict would ever be limited in scope: having studied how the Pentagon fights its wars, they expect that a military clash with the United States would almost certainly lead to, if not begin with, a large-scale attack on Russia, including an early strike on its nuclear capabilities. If Russia thought such an attack was imminent or under way, it would certainly consider going nuclear. For Moscow, this is fully in line with its doctrine. The bottom line is that </w:t>
      </w:r>
      <w:r w:rsidRPr="00BD46E6">
        <w:rPr>
          <w:rStyle w:val="StyleUnderline"/>
        </w:rPr>
        <w:t>Russian leaders see</w:t>
      </w:r>
      <w:r w:rsidRPr="00BD46E6">
        <w:rPr>
          <w:sz w:val="12"/>
        </w:rPr>
        <w:t xml:space="preserve"> a possible </w:t>
      </w:r>
      <w:r w:rsidRPr="00BD46E6">
        <w:rPr>
          <w:rStyle w:val="StyleUnderline"/>
        </w:rPr>
        <w:t xml:space="preserve">conflict with the </w:t>
      </w:r>
      <w:r w:rsidRPr="00BD46E6">
        <w:rPr>
          <w:rStyle w:val="Emphasis"/>
        </w:rPr>
        <w:t>U</w:t>
      </w:r>
      <w:r w:rsidRPr="00BD46E6">
        <w:rPr>
          <w:sz w:val="12"/>
        </w:rPr>
        <w:t xml:space="preserve">nited </w:t>
      </w:r>
      <w:r w:rsidRPr="00BD46E6">
        <w:rPr>
          <w:rStyle w:val="Emphasis"/>
        </w:rPr>
        <w:t>S</w:t>
      </w:r>
      <w:r w:rsidRPr="00BD46E6">
        <w:rPr>
          <w:sz w:val="12"/>
        </w:rPr>
        <w:t xml:space="preserve">tates </w:t>
      </w:r>
      <w:r w:rsidRPr="00BD46E6">
        <w:rPr>
          <w:rStyle w:val="StyleUnderline"/>
        </w:rPr>
        <w:t>not as a limited skirmish but as the prelude to the potential destruction of their country</w:t>
      </w:r>
      <w:r w:rsidRPr="00BD46E6">
        <w:rPr>
          <w:sz w:val="12"/>
        </w:rPr>
        <w:t xml:space="preserve">—what Putin has called “a world without Russia.” </w:t>
      </w:r>
      <w:r w:rsidRPr="00BD46E6">
        <w:rPr>
          <w:rStyle w:val="StyleUnderline"/>
        </w:rPr>
        <w:t>To prevent this</w:t>
      </w:r>
      <w:r w:rsidRPr="00BD46E6">
        <w:rPr>
          <w:sz w:val="12"/>
        </w:rPr>
        <w:t xml:space="preserve"> from happening, </w:t>
      </w:r>
      <w:r w:rsidRPr="00BD46E6">
        <w:rPr>
          <w:rStyle w:val="StyleUnderline"/>
        </w:rPr>
        <w:t xml:space="preserve">the Kremlin retains the capabilities needed to wage an </w:t>
      </w:r>
      <w:r w:rsidRPr="00BD46E6">
        <w:rPr>
          <w:rStyle w:val="StyleUnderline"/>
        </w:rPr>
        <w:lastRenderedPageBreak/>
        <w:t>earth-destroying retaliatory campaign</w:t>
      </w:r>
      <w:r w:rsidRPr="00BD46E6">
        <w:rPr>
          <w:sz w:val="12"/>
        </w:rPr>
        <w:t xml:space="preserve">. Against this background, Russia may indeed be developing tactical nuclear weapons and dual-use systems. Yet </w:t>
      </w:r>
      <w:r w:rsidRPr="00BD46E6">
        <w:rPr>
          <w:rStyle w:val="StyleUnderline"/>
        </w:rPr>
        <w:t>these are not</w:t>
      </w:r>
      <w:r w:rsidRPr="00BD46E6">
        <w:rPr>
          <w:sz w:val="12"/>
        </w:rPr>
        <w:t xml:space="preserve"> part of </w:t>
      </w:r>
      <w:r w:rsidRPr="00BD46E6">
        <w:rPr>
          <w:rStyle w:val="StyleUnderline"/>
        </w:rPr>
        <w:t>a plan to escalate and quickly win a war. They are meant to</w:t>
      </w:r>
      <w:r w:rsidRPr="00BD46E6">
        <w:rPr>
          <w:sz w:val="12"/>
        </w:rPr>
        <w:t xml:space="preserve"> send a strong </w:t>
      </w:r>
      <w:r w:rsidRPr="00BD46E6">
        <w:rPr>
          <w:rStyle w:val="StyleUnderline"/>
        </w:rPr>
        <w:t>signal</w:t>
      </w:r>
      <w:r w:rsidRPr="00BD46E6">
        <w:rPr>
          <w:sz w:val="12"/>
        </w:rPr>
        <w:t xml:space="preserve"> to the United States about </w:t>
      </w:r>
      <w:r w:rsidRPr="00BD46E6">
        <w:rPr>
          <w:rStyle w:val="Emphasis"/>
          <w:sz w:val="24"/>
        </w:rPr>
        <w:t>the dangers of starting one in the first place</w:t>
      </w:r>
      <w:r w:rsidRPr="00BD46E6">
        <w:rPr>
          <w:sz w:val="12"/>
        </w:rPr>
        <w:t xml:space="preserve">. KEEP CALM This ambiguity is backfiring. Russia’s emphasis on dual-capable weapons may be intended to strengthen deterrence, but it undermines it in practice. Rather than deterring the United States, this ambiguity has led U.S. policymakers to interpret Russian posturing and rhetoric as a lowered bar for the use of nuclear weapons in any kind of conflict. And since Pentagon officials view any ability by Russia to change their decision-making calculus as a threat in and of itself, their response has not been to back off and reduce tensions; it has been to consider developing more low-yield nuclear weapons of their own, as discussed in the Pentagon’s most recent Nuclear Posture Review. If Russia wants to reduce the risk of nuclear war, it needs to make its doctrine clearer and ensure that the weapons it deploys match that doctrine. </w:t>
      </w:r>
      <w:r w:rsidRPr="00BD46E6">
        <w:rPr>
          <w:rStyle w:val="StyleUnderline"/>
        </w:rPr>
        <w:t xml:space="preserve">The </w:t>
      </w:r>
      <w:r w:rsidRPr="00BD46E6">
        <w:rPr>
          <w:rStyle w:val="Emphasis"/>
        </w:rPr>
        <w:t>U</w:t>
      </w:r>
      <w:r w:rsidRPr="00BD46E6">
        <w:rPr>
          <w:sz w:val="12"/>
        </w:rPr>
        <w:t xml:space="preserve">nited </w:t>
      </w:r>
      <w:r w:rsidRPr="00BD46E6">
        <w:rPr>
          <w:rStyle w:val="Emphasis"/>
        </w:rPr>
        <w:t>S</w:t>
      </w:r>
      <w:r w:rsidRPr="00BD46E6">
        <w:rPr>
          <w:sz w:val="12"/>
        </w:rPr>
        <w:t xml:space="preserve">tates, meanwhile, </w:t>
      </w:r>
      <w:r w:rsidRPr="00BD46E6">
        <w:rPr>
          <w:rStyle w:val="StyleUnderline"/>
        </w:rPr>
        <w:t xml:space="preserve">should be </w:t>
      </w:r>
      <w:r w:rsidRPr="00BD46E6">
        <w:rPr>
          <w:rStyle w:val="Emphasis"/>
        </w:rPr>
        <w:t>careful not to overreact in the face of Russian posturing</w:t>
      </w:r>
      <w:r w:rsidRPr="00BD46E6">
        <w:rPr>
          <w:sz w:val="12"/>
        </w:rPr>
        <w:t xml:space="preserve">. The prevailing view in the Trump administration is that if Russia is developing tactical nuclear weapons, the United States must show that it is willing to do the same. But the underlying logic that smaller nuclear weapons mean that a nuclear war could be controlled is deeply flawed and dangerous. </w:t>
      </w:r>
      <w:r w:rsidRPr="00BD46E6">
        <w:rPr>
          <w:rStyle w:val="StyleUnderline"/>
        </w:rPr>
        <w:t>As long as one or both sides in such a conflict feel that their survival is at stake</w:t>
      </w:r>
      <w:r w:rsidRPr="00BD46E6">
        <w:rPr>
          <w:sz w:val="12"/>
        </w:rPr>
        <w:t>—which Russia would certainly assume—</w:t>
      </w:r>
      <w:r w:rsidRPr="00BD46E6">
        <w:rPr>
          <w:rStyle w:val="StyleUnderline"/>
        </w:rPr>
        <w:t xml:space="preserve">a </w:t>
      </w:r>
      <w:r w:rsidRPr="00BD46E6">
        <w:rPr>
          <w:rStyle w:val="StyleUnderline"/>
          <w:highlight w:val="cyan"/>
        </w:rPr>
        <w:t>U.S. playbook that relies</w:t>
      </w:r>
      <w:r w:rsidRPr="00BD46E6">
        <w:rPr>
          <w:rStyle w:val="StyleUnderline"/>
        </w:rPr>
        <w:t xml:space="preserve"> more and more </w:t>
      </w:r>
      <w:r w:rsidRPr="00BD46E6">
        <w:rPr>
          <w:rStyle w:val="StyleUnderline"/>
          <w:highlight w:val="cyan"/>
        </w:rPr>
        <w:t xml:space="preserve">on </w:t>
      </w:r>
      <w:r w:rsidRPr="00BD46E6">
        <w:rPr>
          <w:rStyle w:val="Emphasis"/>
          <w:highlight w:val="cyan"/>
        </w:rPr>
        <w:t>nuc</w:t>
      </w:r>
      <w:r w:rsidRPr="00BD46E6">
        <w:rPr>
          <w:rStyle w:val="StyleUnderline"/>
        </w:rPr>
        <w:t>lear weapon</w:t>
      </w:r>
      <w:r w:rsidRPr="00BD46E6">
        <w:rPr>
          <w:rStyle w:val="Emphasis"/>
          <w:highlight w:val="cyan"/>
        </w:rPr>
        <w:t>s</w:t>
      </w:r>
      <w:r w:rsidRPr="00BD46E6">
        <w:rPr>
          <w:sz w:val="12"/>
        </w:rPr>
        <w:t xml:space="preserve">, no matter how low yield, </w:t>
      </w:r>
      <w:r w:rsidRPr="00BD46E6">
        <w:rPr>
          <w:rStyle w:val="StyleUnderline"/>
          <w:highlight w:val="cyan"/>
        </w:rPr>
        <w:t xml:space="preserve">would have </w:t>
      </w:r>
      <w:r w:rsidRPr="00BD46E6">
        <w:rPr>
          <w:rStyle w:val="Emphasis"/>
          <w:highlight w:val="cyan"/>
        </w:rPr>
        <w:t>disastrous consequences</w:t>
      </w:r>
      <w:r w:rsidRPr="00BD46E6">
        <w:rPr>
          <w:sz w:val="12"/>
        </w:rPr>
        <w:t xml:space="preserve">. If the United States truly wants to avoid the worst, it should work to ensure that any future clashes with Russia stay out of the nuclear realm altogether. To do this, it must emphasize, through its force posture, planning, and stated policy, those capabilities that have long made Russia jittery: American advanced conventional systems. This is because, contrary to hawkish narratives in Washington, Russia fears the consequences of crossing the nuclear threshold and is therefore unlikely to take that step in any but the most extreme of circumstances. Greater U.S. emphasis on conventional weapons would not eliminate the possibility that Russia might launch a nuclear weapon if it believed itself to be under attack, whether with conventional or nuclear weapons. It would, however, help deter any aggressive Russian action in eastern Europe or elsewhere, thus addressing one of the biggest fears among NATO member states. And it would shift Russian incentives and encourage Moscow to focus on strengthening its own conventional capabilities, creating more nonnuclear rungs on the escalation ladder. </w:t>
      </w:r>
      <w:r w:rsidRPr="00BD46E6">
        <w:rPr>
          <w:rStyle w:val="StyleUnderline"/>
          <w:highlight w:val="cyan"/>
        </w:rPr>
        <w:t xml:space="preserve">The more the </w:t>
      </w:r>
      <w:r w:rsidRPr="00BD46E6">
        <w:rPr>
          <w:rStyle w:val="Emphasis"/>
          <w:highlight w:val="cyan"/>
        </w:rPr>
        <w:t>U</w:t>
      </w:r>
      <w:r w:rsidRPr="00BD46E6">
        <w:rPr>
          <w:sz w:val="12"/>
        </w:rPr>
        <w:t xml:space="preserve">nited </w:t>
      </w:r>
      <w:r w:rsidRPr="00BD46E6">
        <w:rPr>
          <w:rStyle w:val="Emphasis"/>
          <w:highlight w:val="cyan"/>
        </w:rPr>
        <w:t>S</w:t>
      </w:r>
      <w:r w:rsidRPr="00BD46E6">
        <w:rPr>
          <w:sz w:val="12"/>
        </w:rPr>
        <w:t xml:space="preserve">tates </w:t>
      </w:r>
      <w:r w:rsidRPr="00BD46E6">
        <w:rPr>
          <w:rStyle w:val="StyleUnderline"/>
          <w:highlight w:val="cyan"/>
        </w:rPr>
        <w:t xml:space="preserve">highlights </w:t>
      </w:r>
      <w:r w:rsidRPr="00BD46E6">
        <w:rPr>
          <w:rStyle w:val="Emphasis"/>
          <w:highlight w:val="cyan"/>
        </w:rPr>
        <w:t>nuclear</w:t>
      </w:r>
      <w:r w:rsidRPr="00BD46E6">
        <w:rPr>
          <w:rStyle w:val="StyleUnderline"/>
        </w:rPr>
        <w:t xml:space="preserve"> weapons in its posture</w:t>
      </w:r>
      <w:r w:rsidRPr="00BD46E6">
        <w:rPr>
          <w:sz w:val="12"/>
        </w:rPr>
        <w:t xml:space="preserve">, planning, and rhetoric, on the other hand, </w:t>
      </w:r>
      <w:r w:rsidRPr="00BD46E6">
        <w:rPr>
          <w:rStyle w:val="StyleUnderline"/>
          <w:highlight w:val="cyan"/>
        </w:rPr>
        <w:t>the more Russia will</w:t>
      </w:r>
      <w:r w:rsidRPr="00BD46E6">
        <w:rPr>
          <w:sz w:val="12"/>
        </w:rPr>
        <w:t xml:space="preserve"> come to </w:t>
      </w:r>
      <w:r w:rsidRPr="00BD46E6">
        <w:rPr>
          <w:rStyle w:val="StyleUnderline"/>
        </w:rPr>
        <w:t>rely on them</w:t>
      </w:r>
      <w:r w:rsidRPr="00BD46E6">
        <w:rPr>
          <w:sz w:val="12"/>
        </w:rPr>
        <w:t xml:space="preserve"> as crucial defensive and coercive tools. Blurring the lines between conventional and nuclear warfare may serve the purpose of deterrence if all parties involved understand one another’s reasoning and signals, or interpret them as threatening the very worst, but both Moscow and Washington fall short on the first, and on the second, Moscow’s posture is proving counterproductive. Unless policymakers on both sides come to understand this, they are following </w:t>
      </w:r>
      <w:r w:rsidRPr="00BD46E6">
        <w:rPr>
          <w:rStyle w:val="StyleUnderline"/>
        </w:rPr>
        <w:t xml:space="preserve">a path that could </w:t>
      </w:r>
      <w:r w:rsidRPr="00BD46E6">
        <w:rPr>
          <w:rStyle w:val="StyleUnderline"/>
          <w:highlight w:val="cyan"/>
        </w:rPr>
        <w:t xml:space="preserve">lead to </w:t>
      </w:r>
      <w:r w:rsidRPr="00BD46E6">
        <w:rPr>
          <w:rStyle w:val="Emphasis"/>
          <w:sz w:val="28"/>
          <w:highlight w:val="cyan"/>
        </w:rPr>
        <w:t>unthinkable consequences</w:t>
      </w:r>
      <w:r w:rsidRPr="00BD46E6">
        <w:rPr>
          <w:sz w:val="12"/>
        </w:rPr>
        <w:t>.</w:t>
      </w:r>
    </w:p>
    <w:p w14:paraId="0EFA754D" w14:textId="77777777" w:rsidR="00CA5DC1" w:rsidRPr="00BD46E6" w:rsidRDefault="00CA5DC1" w:rsidP="00CA5DC1">
      <w:pPr>
        <w:pStyle w:val="Heading4"/>
        <w:rPr>
          <w:rFonts w:cs="Arial"/>
        </w:rPr>
      </w:pPr>
      <w:r w:rsidRPr="00BD46E6">
        <w:rPr>
          <w:rFonts w:cs="Arial"/>
          <w:u w:val="single"/>
        </w:rPr>
        <w:t>Zero</w:t>
      </w:r>
      <w:r w:rsidRPr="00BD46E6">
        <w:rPr>
          <w:rFonts w:cs="Arial"/>
        </w:rPr>
        <w:t xml:space="preserve"> Russia impact – area analysis, politics, and deterrence. </w:t>
      </w:r>
    </w:p>
    <w:p w14:paraId="3972BDED" w14:textId="77777777" w:rsidR="00CA5DC1" w:rsidRPr="00BD46E6" w:rsidRDefault="00CA5DC1" w:rsidP="00CA5DC1">
      <w:r w:rsidRPr="00BD46E6">
        <w:t xml:space="preserve">Dave </w:t>
      </w:r>
      <w:r w:rsidRPr="00BD46E6">
        <w:rPr>
          <w:b/>
        </w:rPr>
        <w:t>Majumdar 17</w:t>
      </w:r>
      <w:r w:rsidRPr="00BD46E6">
        <w:t>. Defense Editor at The National Interest, former Legislative Fellow for US House of Representatives, American University School of International Service EPGA. 10-24-17. "This Is What a NATO vs. Russia War over the Baltics Would Look Like," National Interest. https://nationalinterest.org/blog/the-buzz/what-nato-vs-russia-war-over-the-baltics-would-look-22885?page=0%2C1</w:t>
      </w:r>
    </w:p>
    <w:p w14:paraId="00D0332B" w14:textId="7A6716EE" w:rsidR="00CA5DC1" w:rsidRPr="00CA5DC1" w:rsidRDefault="00CA5DC1" w:rsidP="00CA5DC1">
      <w:r w:rsidRPr="00BD46E6">
        <w:rPr>
          <w:rStyle w:val="StyleUnderline"/>
        </w:rPr>
        <w:t xml:space="preserve">Chances of a </w:t>
      </w:r>
      <w:r w:rsidRPr="00BD46E6">
        <w:rPr>
          <w:rStyle w:val="StyleUnderline"/>
          <w:highlight w:val="cyan"/>
        </w:rPr>
        <w:t>Russian invasion</w:t>
      </w:r>
      <w:r w:rsidRPr="00BD46E6">
        <w:rPr>
          <w:rStyle w:val="StyleUnderline"/>
        </w:rPr>
        <w:t xml:space="preserve"> of Latvia, Lithuania and Estonia appear</w:t>
      </w:r>
      <w:r w:rsidRPr="00BD46E6">
        <w:rPr>
          <w:sz w:val="16"/>
        </w:rPr>
        <w:t xml:space="preserve"> fairly </w:t>
      </w:r>
      <w:r w:rsidRPr="00BD46E6">
        <w:rPr>
          <w:rStyle w:val="StyleUnderline"/>
          <w:highlight w:val="cyan"/>
        </w:rPr>
        <w:t>remote</w:t>
      </w:r>
      <w:r w:rsidRPr="00BD46E6">
        <w:rPr>
          <w:rStyle w:val="StyleUnderline"/>
        </w:rPr>
        <w:t xml:space="preserve">. </w:t>
      </w:r>
      <w:r w:rsidRPr="00BD46E6">
        <w:rPr>
          <w:rStyle w:val="Emphasis"/>
          <w:highlight w:val="cyan"/>
        </w:rPr>
        <w:t>Even</w:t>
      </w:r>
      <w:r w:rsidRPr="00BD46E6">
        <w:rPr>
          <w:rStyle w:val="StyleUnderline"/>
        </w:rPr>
        <w:t xml:space="preserve"> the </w:t>
      </w:r>
      <w:r w:rsidRPr="00BD46E6">
        <w:rPr>
          <w:rStyle w:val="Emphasis"/>
          <w:highlight w:val="cyan"/>
        </w:rPr>
        <w:t>RAND</w:t>
      </w:r>
      <w:r w:rsidRPr="00BD46E6">
        <w:rPr>
          <w:rStyle w:val="StyleUnderline"/>
        </w:rPr>
        <w:t xml:space="preserve"> Corporation, </w:t>
      </w:r>
      <w:r w:rsidRPr="00BD46E6">
        <w:rPr>
          <w:rStyle w:val="StyleUnderline"/>
          <w:highlight w:val="cyan"/>
        </w:rPr>
        <w:t>which has been</w:t>
      </w:r>
      <w:r w:rsidRPr="00BD46E6">
        <w:rPr>
          <w:rStyle w:val="StyleUnderline"/>
        </w:rPr>
        <w:t xml:space="preserve"> particularly </w:t>
      </w:r>
      <w:r w:rsidRPr="00BD46E6">
        <w:rPr>
          <w:rStyle w:val="Emphasis"/>
          <w:highlight w:val="cyan"/>
        </w:rPr>
        <w:t>hawkish</w:t>
      </w:r>
      <w:r w:rsidRPr="00BD46E6">
        <w:rPr>
          <w:rStyle w:val="StyleUnderline"/>
        </w:rPr>
        <w:t xml:space="preserve">, </w:t>
      </w:r>
      <w:r w:rsidRPr="00BD46E6">
        <w:rPr>
          <w:rStyle w:val="StyleUnderline"/>
          <w:highlight w:val="cyan"/>
        </w:rPr>
        <w:t>suggests</w:t>
      </w:r>
      <w:r w:rsidRPr="00BD46E6">
        <w:rPr>
          <w:rStyle w:val="StyleUnderline"/>
        </w:rPr>
        <w:t xml:space="preserve"> that </w:t>
      </w:r>
      <w:r w:rsidRPr="00BD46E6">
        <w:rPr>
          <w:rStyle w:val="StyleUnderline"/>
          <w:highlight w:val="cyan"/>
        </w:rPr>
        <w:t>a Russian attack</w:t>
      </w:r>
      <w:r w:rsidRPr="00BD46E6">
        <w:rPr>
          <w:rStyle w:val="StyleUnderline"/>
        </w:rPr>
        <w:t xml:space="preserve"> on a NATO member-state </w:t>
      </w:r>
      <w:r w:rsidRPr="00BD46E6">
        <w:rPr>
          <w:rStyle w:val="StyleUnderline"/>
          <w:highlight w:val="cyan"/>
        </w:rPr>
        <w:t xml:space="preserve">is </w:t>
      </w:r>
      <w:r w:rsidRPr="00BD46E6">
        <w:rPr>
          <w:rStyle w:val="Emphasis"/>
          <w:highlight w:val="cyan"/>
        </w:rPr>
        <w:t>low</w:t>
      </w:r>
      <w:r w:rsidRPr="00BD46E6">
        <w:rPr>
          <w:rStyle w:val="StyleUnderline"/>
        </w:rPr>
        <w:t xml:space="preserve"> even though the alliance faces a conventional imbalance. “Our analysis suggests that </w:t>
      </w:r>
      <w:r w:rsidRPr="00BD46E6">
        <w:rPr>
          <w:rStyle w:val="Emphasis"/>
          <w:highlight w:val="cyan"/>
        </w:rPr>
        <w:t>NATO’s deterrent</w:t>
      </w:r>
      <w:r w:rsidRPr="00BD46E6">
        <w:rPr>
          <w:rStyle w:val="StyleUnderline"/>
          <w:highlight w:val="cyan"/>
        </w:rPr>
        <w:t xml:space="preserve"> against</w:t>
      </w:r>
      <w:r w:rsidRPr="00BD46E6">
        <w:rPr>
          <w:rStyle w:val="StyleUnderline"/>
        </w:rPr>
        <w:t xml:space="preserve"> a </w:t>
      </w:r>
      <w:r w:rsidRPr="00BD46E6">
        <w:rPr>
          <w:rStyle w:val="StyleUnderline"/>
          <w:highlight w:val="cyan"/>
        </w:rPr>
        <w:t>conventional attack</w:t>
      </w:r>
      <w:r w:rsidRPr="00BD46E6">
        <w:rPr>
          <w:rStyle w:val="StyleUnderline"/>
        </w:rPr>
        <w:t xml:space="preserve"> by Russia on a NATO member </w:t>
      </w:r>
      <w:r w:rsidRPr="00BD46E6">
        <w:rPr>
          <w:rStyle w:val="StyleUnderline"/>
          <w:highlight w:val="cyan"/>
        </w:rPr>
        <w:t>is</w:t>
      </w:r>
      <w:r w:rsidRPr="00BD46E6">
        <w:rPr>
          <w:rStyle w:val="StyleUnderline"/>
        </w:rPr>
        <w:t xml:space="preserve"> currently </w:t>
      </w:r>
      <w:r w:rsidRPr="00BD46E6">
        <w:rPr>
          <w:rStyle w:val="StyleUnderline"/>
          <w:highlight w:val="cyan"/>
        </w:rPr>
        <w:t>strong</w:t>
      </w:r>
      <w:r w:rsidRPr="00BD46E6">
        <w:rPr>
          <w:sz w:val="16"/>
        </w:rPr>
        <w:t xml:space="preserve">,” a recent RAND report states . “While we assess that a Russian attack on NATO in the near term is highly unlikely, </w:t>
      </w:r>
      <w:r w:rsidRPr="00BD46E6">
        <w:rPr>
          <w:rStyle w:val="StyleUnderline"/>
        </w:rPr>
        <w:t>it</w:t>
      </w:r>
      <w:r w:rsidRPr="00BD46E6">
        <w:rPr>
          <w:sz w:val="16"/>
        </w:rPr>
        <w:t xml:space="preserve"> also </w:t>
      </w:r>
      <w:r w:rsidRPr="00BD46E6">
        <w:rPr>
          <w:rStyle w:val="StyleUnderline"/>
        </w:rPr>
        <w:t xml:space="preserve">seems probable </w:t>
      </w:r>
      <w:r w:rsidRPr="00BD46E6">
        <w:rPr>
          <w:sz w:val="16"/>
        </w:rPr>
        <w:t xml:space="preserve">that </w:t>
      </w:r>
      <w:r w:rsidRPr="00BD46E6">
        <w:rPr>
          <w:rStyle w:val="StyleUnderline"/>
        </w:rPr>
        <w:t xml:space="preserve">Russia </w:t>
      </w:r>
      <w:r w:rsidRPr="00BD46E6">
        <w:rPr>
          <w:rStyle w:val="StyleUnderline"/>
          <w:highlight w:val="cyan"/>
        </w:rPr>
        <w:t xml:space="preserve">will explore </w:t>
      </w:r>
      <w:r w:rsidRPr="00BD46E6">
        <w:rPr>
          <w:rStyle w:val="Emphasis"/>
          <w:highlight w:val="cyan"/>
        </w:rPr>
        <w:t>other avenues to signal</w:t>
      </w:r>
      <w:r w:rsidRPr="00BD46E6">
        <w:rPr>
          <w:rStyle w:val="Emphasis"/>
        </w:rPr>
        <w:t xml:space="preserve"> its </w:t>
      </w:r>
      <w:r w:rsidRPr="00BD46E6">
        <w:rPr>
          <w:rStyle w:val="Emphasis"/>
          <w:highlight w:val="cyan"/>
        </w:rPr>
        <w:t>displeasure</w:t>
      </w:r>
      <w:r w:rsidRPr="00BD46E6">
        <w:rPr>
          <w:sz w:val="16"/>
        </w:rPr>
        <w:t xml:space="preserve"> </w:t>
      </w:r>
      <w:r w:rsidRPr="00BD46E6">
        <w:rPr>
          <w:rStyle w:val="StyleUnderline"/>
        </w:rPr>
        <w:t xml:space="preserve">with ongoing U.S. and NATO posture enhancements.” </w:t>
      </w:r>
      <w:r w:rsidRPr="00BD46E6">
        <w:rPr>
          <w:sz w:val="16"/>
        </w:rPr>
        <w:t xml:space="preserve">Other </w:t>
      </w:r>
      <w:r w:rsidRPr="00BD46E6">
        <w:rPr>
          <w:rStyle w:val="StyleUnderline"/>
        </w:rPr>
        <w:t>analysts agree</w:t>
      </w:r>
      <w:r w:rsidRPr="00BD46E6">
        <w:rPr>
          <w:sz w:val="16"/>
        </w:rPr>
        <w:t xml:space="preserve"> that </w:t>
      </w:r>
      <w:r w:rsidRPr="00BD46E6">
        <w:rPr>
          <w:rStyle w:val="StyleUnderline"/>
        </w:rPr>
        <w:t>Russia does not have any desire to invade the Baltic States</w:t>
      </w:r>
      <w:r w:rsidRPr="00BD46E6">
        <w:rPr>
          <w:sz w:val="16"/>
        </w:rPr>
        <w:t xml:space="preserve">, all three of which were once part of the Soviet Union and the Russian Empire before it. “The </w:t>
      </w:r>
      <w:r w:rsidRPr="00BD46E6">
        <w:rPr>
          <w:rStyle w:val="StyleUnderline"/>
        </w:rPr>
        <w:t>Russians do not seem to have any designs on the Baltic countries</w:t>
      </w:r>
      <w:r w:rsidRPr="00BD46E6">
        <w:rPr>
          <w:sz w:val="16"/>
        </w:rPr>
        <w:t>,” Olya Oliker, a senior adviser and director of the Russia and Eurasia Program at Center for Strategic and International Studies told the National Interest . “</w:t>
      </w:r>
      <w:r w:rsidRPr="00BD46E6">
        <w:rPr>
          <w:rStyle w:val="StyleUnderline"/>
        </w:rPr>
        <w:t>They are,</w:t>
      </w:r>
      <w:r w:rsidRPr="00BD46E6">
        <w:rPr>
          <w:sz w:val="16"/>
        </w:rPr>
        <w:t xml:space="preserve"> however, </w:t>
      </w:r>
      <w:r w:rsidRPr="00BD46E6">
        <w:rPr>
          <w:rStyle w:val="StyleUnderline"/>
        </w:rPr>
        <w:t>increasingly aware</w:t>
      </w:r>
      <w:r w:rsidRPr="00BD46E6">
        <w:rPr>
          <w:sz w:val="16"/>
        </w:rPr>
        <w:t xml:space="preserve"> that </w:t>
      </w:r>
      <w:r w:rsidRPr="00BD46E6">
        <w:rPr>
          <w:rStyle w:val="StyleUnderline"/>
        </w:rPr>
        <w:t>the U</w:t>
      </w:r>
      <w:r w:rsidRPr="00BD46E6">
        <w:rPr>
          <w:sz w:val="16"/>
        </w:rPr>
        <w:t xml:space="preserve">nited </w:t>
      </w:r>
      <w:r w:rsidRPr="00BD46E6">
        <w:rPr>
          <w:rStyle w:val="StyleUnderline"/>
        </w:rPr>
        <w:t>S</w:t>
      </w:r>
      <w:r w:rsidRPr="00BD46E6">
        <w:rPr>
          <w:sz w:val="16"/>
        </w:rPr>
        <w:t xml:space="preserve">tates </w:t>
      </w:r>
      <w:r w:rsidRPr="00BD46E6">
        <w:rPr>
          <w:rStyle w:val="StyleUnderline"/>
        </w:rPr>
        <w:t>and many</w:t>
      </w:r>
      <w:r w:rsidRPr="00BD46E6">
        <w:rPr>
          <w:sz w:val="16"/>
        </w:rPr>
        <w:t xml:space="preserve"> of the other </w:t>
      </w:r>
      <w:r w:rsidRPr="00BD46E6">
        <w:rPr>
          <w:rStyle w:val="StyleUnderline"/>
        </w:rPr>
        <w:t>NATO allies think they do. While they take pains to deny this</w:t>
      </w:r>
      <w:r w:rsidRPr="00BD46E6">
        <w:rPr>
          <w:sz w:val="16"/>
        </w:rPr>
        <w:t xml:space="preserve">, </w:t>
      </w:r>
      <w:r w:rsidRPr="00BD46E6">
        <w:rPr>
          <w:rStyle w:val="StyleUnderline"/>
        </w:rPr>
        <w:t>they do see strategic advantage in keeping NATO on edge</w:t>
      </w:r>
      <w:r w:rsidRPr="00BD46E6">
        <w:rPr>
          <w:sz w:val="16"/>
        </w:rPr>
        <w:t xml:space="preserve">, </w:t>
      </w:r>
      <w:r w:rsidRPr="00BD46E6">
        <w:rPr>
          <w:rStyle w:val="StyleUnderline"/>
        </w:rPr>
        <w:t>and they are</w:t>
      </w:r>
      <w:r w:rsidRPr="00BD46E6">
        <w:rPr>
          <w:sz w:val="16"/>
        </w:rPr>
        <w:t xml:space="preserve"> certainly </w:t>
      </w:r>
      <w:r w:rsidRPr="00BD46E6">
        <w:rPr>
          <w:rStyle w:val="StyleUnderline"/>
        </w:rPr>
        <w:t>not above saber rattling, including in the Baltic</w:t>
      </w:r>
      <w:r w:rsidRPr="00BD46E6">
        <w:rPr>
          <w:sz w:val="16"/>
        </w:rPr>
        <w:t xml:space="preserve"> Sea region.” Indeed, </w:t>
      </w:r>
      <w:r w:rsidRPr="00BD46E6">
        <w:rPr>
          <w:rStyle w:val="StyleUnderline"/>
        </w:rPr>
        <w:t>from the Kremlin’s perspective</w:t>
      </w:r>
      <w:r w:rsidRPr="00BD46E6">
        <w:rPr>
          <w:sz w:val="16"/>
        </w:rPr>
        <w:t xml:space="preserve">, </w:t>
      </w:r>
      <w:r w:rsidRPr="00BD46E6">
        <w:rPr>
          <w:rStyle w:val="StyleUnderline"/>
        </w:rPr>
        <w:t>there is no reason for Russia to invade those former Soviet republics.</w:t>
      </w:r>
      <w:r w:rsidRPr="00BD46E6">
        <w:rPr>
          <w:sz w:val="16"/>
        </w:rPr>
        <w:t xml:space="preserve"> While Russia has since the days of Muscovy has had historical designs on the Baltics—which were conquered under the Russian Emperor Peter the Great during the Great Northern War that ran from 1700 to 1721—in order to secure access to the sea, the </w:t>
      </w:r>
      <w:r w:rsidRPr="00BD46E6">
        <w:rPr>
          <w:rStyle w:val="Emphasis"/>
          <w:highlight w:val="cyan"/>
        </w:rPr>
        <w:t>current leadership</w:t>
      </w:r>
      <w:r w:rsidRPr="00BD46E6">
        <w:rPr>
          <w:rStyle w:val="StyleUnderline"/>
        </w:rPr>
        <w:t xml:space="preserve"> in the Kremlin hopes to build up its facilities in St. Petersburg as a substitute. </w:t>
      </w:r>
      <w:r w:rsidRPr="00BD46E6">
        <w:rPr>
          <w:sz w:val="16"/>
        </w:rPr>
        <w:t xml:space="preserve">“For the past twenty years </w:t>
      </w:r>
      <w:r w:rsidRPr="00BD46E6">
        <w:rPr>
          <w:rStyle w:val="StyleUnderline"/>
        </w:rPr>
        <w:t xml:space="preserve">Russia has been </w:t>
      </w:r>
      <w:r w:rsidRPr="00BD46E6">
        <w:rPr>
          <w:rStyle w:val="StyleUnderline"/>
          <w:highlight w:val="cyan"/>
        </w:rPr>
        <w:t>investing billions</w:t>
      </w:r>
      <w:r w:rsidRPr="00BD46E6">
        <w:rPr>
          <w:rStyle w:val="StyleUnderline"/>
        </w:rPr>
        <w:t xml:space="preserve"> of dollars to build </w:t>
      </w:r>
      <w:r w:rsidRPr="00BD46E6">
        <w:rPr>
          <w:rStyle w:val="Emphasis"/>
          <w:highlight w:val="cyan"/>
        </w:rPr>
        <w:t>new seaports</w:t>
      </w:r>
      <w:r w:rsidRPr="00BD46E6">
        <w:rPr>
          <w:rStyle w:val="StyleUnderline"/>
        </w:rPr>
        <w:t xml:space="preserve"> near St. Petersburg, </w:t>
      </w:r>
      <w:r w:rsidRPr="00BD46E6">
        <w:rPr>
          <w:rStyle w:val="StyleUnderline"/>
        </w:rPr>
        <w:lastRenderedPageBreak/>
        <w:t xml:space="preserve">so the </w:t>
      </w:r>
      <w:r w:rsidRPr="00BD46E6">
        <w:rPr>
          <w:rStyle w:val="StyleUnderline"/>
          <w:highlight w:val="cyan"/>
        </w:rPr>
        <w:t xml:space="preserve">Estonian and Latvian </w:t>
      </w:r>
      <w:r w:rsidRPr="00BD46E6">
        <w:rPr>
          <w:rStyle w:val="StyleUnderline"/>
        </w:rPr>
        <w:t xml:space="preserve">seaports will </w:t>
      </w:r>
      <w:r w:rsidRPr="00BD46E6">
        <w:rPr>
          <w:rStyle w:val="StyleUnderline"/>
          <w:highlight w:val="cyan"/>
        </w:rPr>
        <w:t xml:space="preserve">not </w:t>
      </w:r>
      <w:r w:rsidRPr="00BD46E6">
        <w:rPr>
          <w:rStyle w:val="StyleUnderline"/>
        </w:rPr>
        <w:t xml:space="preserve">be </w:t>
      </w:r>
      <w:r w:rsidRPr="00BD46E6">
        <w:rPr>
          <w:rStyle w:val="StyleUnderline"/>
          <w:highlight w:val="cyan"/>
        </w:rPr>
        <w:t>needed</w:t>
      </w:r>
      <w:r w:rsidRPr="00BD46E6">
        <w:rPr>
          <w:rStyle w:val="StyleUnderline"/>
        </w:rPr>
        <w:t xml:space="preserve"> any more</w:t>
      </w:r>
      <w:r w:rsidRPr="00BD46E6">
        <w:rPr>
          <w:sz w:val="16"/>
        </w:rPr>
        <w:t>,” Vasily Kashin, a senior fellow at the Center for Comprehensive European and International Studies at Moscow’s Higher School of Economics told the National Interest . “</w:t>
      </w:r>
      <w:r w:rsidRPr="00BD46E6">
        <w:rPr>
          <w:rStyle w:val="StyleUnderline"/>
        </w:rPr>
        <w:t xml:space="preserve">And </w:t>
      </w:r>
      <w:r w:rsidRPr="00BD46E6">
        <w:rPr>
          <w:rStyle w:val="StyleUnderline"/>
          <w:highlight w:val="cyan"/>
        </w:rPr>
        <w:t>except from</w:t>
      </w:r>
      <w:r w:rsidRPr="00BD46E6">
        <w:rPr>
          <w:rStyle w:val="StyleUnderline"/>
        </w:rPr>
        <w:t xml:space="preserve"> the </w:t>
      </w:r>
      <w:r w:rsidRPr="00BD46E6">
        <w:rPr>
          <w:rStyle w:val="StyleUnderline"/>
          <w:highlight w:val="cyan"/>
        </w:rPr>
        <w:t>seaports</w:t>
      </w:r>
      <w:r w:rsidRPr="00BD46E6">
        <w:rPr>
          <w:sz w:val="16"/>
        </w:rPr>
        <w:t xml:space="preserve">, which were necessary to export Russian commodities, </w:t>
      </w:r>
      <w:r w:rsidRPr="00BD46E6">
        <w:rPr>
          <w:rStyle w:val="StyleUnderline"/>
          <w:highlight w:val="cyan"/>
        </w:rPr>
        <w:t>there was never</w:t>
      </w:r>
      <w:r w:rsidRPr="00BD46E6">
        <w:rPr>
          <w:rStyle w:val="StyleUnderline"/>
        </w:rPr>
        <w:t xml:space="preserve"> </w:t>
      </w:r>
      <w:r w:rsidRPr="00BD46E6">
        <w:rPr>
          <w:rStyle w:val="StyleUnderline"/>
          <w:highlight w:val="cyan"/>
        </w:rPr>
        <w:t>anything</w:t>
      </w:r>
      <w:r w:rsidRPr="00BD46E6">
        <w:rPr>
          <w:sz w:val="16"/>
        </w:rPr>
        <w:t xml:space="preserve"> really </w:t>
      </w:r>
      <w:r w:rsidRPr="00BD46E6">
        <w:rPr>
          <w:rStyle w:val="StyleUnderline"/>
          <w:highlight w:val="cyan"/>
        </w:rPr>
        <w:t>important in these countries.”</w:t>
      </w:r>
      <w:r w:rsidRPr="00BD46E6">
        <w:rPr>
          <w:sz w:val="16"/>
        </w:rPr>
        <w:t xml:space="preserve"> </w:t>
      </w:r>
      <w:r w:rsidRPr="00BD46E6">
        <w:rPr>
          <w:rStyle w:val="StyleUnderline"/>
        </w:rPr>
        <w:t>For the Kremlin, reducing Russia’s dependency on the Baltic Sea ports is a high priority</w:t>
      </w:r>
      <w:r w:rsidRPr="00BD46E6">
        <w:rPr>
          <w:sz w:val="16"/>
        </w:rPr>
        <w:t>. “</w:t>
      </w:r>
      <w:r w:rsidRPr="00BD46E6">
        <w:rPr>
          <w:rStyle w:val="StyleUnderline"/>
          <w:highlight w:val="cyan"/>
        </w:rPr>
        <w:t>Replacing the Baltic</w:t>
      </w:r>
      <w:r w:rsidRPr="00BD46E6">
        <w:rPr>
          <w:rStyle w:val="StyleUnderline"/>
        </w:rPr>
        <w:t xml:space="preserve"> States logistical </w:t>
      </w:r>
      <w:r w:rsidRPr="00BD46E6">
        <w:rPr>
          <w:rStyle w:val="StyleUnderline"/>
          <w:highlight w:val="cyan"/>
        </w:rPr>
        <w:t>capabilities with</w:t>
      </w:r>
      <w:r w:rsidRPr="00BD46E6">
        <w:rPr>
          <w:rStyle w:val="StyleUnderline"/>
        </w:rPr>
        <w:t xml:space="preserve"> the </w:t>
      </w:r>
      <w:r w:rsidRPr="00BD46E6">
        <w:rPr>
          <w:rStyle w:val="Emphasis"/>
          <w:highlight w:val="cyan"/>
        </w:rPr>
        <w:t>domestic</w:t>
      </w:r>
      <w:r w:rsidRPr="00BD46E6">
        <w:rPr>
          <w:rStyle w:val="Emphasis"/>
        </w:rPr>
        <w:t xml:space="preserve"> ones</w:t>
      </w:r>
      <w:r w:rsidRPr="00BD46E6">
        <w:rPr>
          <w:rStyle w:val="StyleUnderline"/>
        </w:rPr>
        <w:t xml:space="preserve"> </w:t>
      </w:r>
      <w:r w:rsidRPr="00BD46E6">
        <w:rPr>
          <w:rStyle w:val="StyleUnderline"/>
          <w:highlight w:val="cyan"/>
        </w:rPr>
        <w:t>was</w:t>
      </w:r>
      <w:r w:rsidRPr="00BD46E6">
        <w:rPr>
          <w:sz w:val="16"/>
        </w:rPr>
        <w:t xml:space="preserve"> really </w:t>
      </w:r>
      <w:r w:rsidRPr="00BD46E6">
        <w:rPr>
          <w:rStyle w:val="StyleUnderline"/>
          <w:highlight w:val="cyan"/>
        </w:rPr>
        <w:t>a</w:t>
      </w:r>
      <w:r w:rsidRPr="00BD46E6">
        <w:rPr>
          <w:sz w:val="16"/>
        </w:rPr>
        <w:t xml:space="preserve">n </w:t>
      </w:r>
      <w:r w:rsidRPr="00BD46E6">
        <w:rPr>
          <w:rStyle w:val="StyleUnderline"/>
        </w:rPr>
        <w:t xml:space="preserve">important </w:t>
      </w:r>
      <w:r w:rsidRPr="00BD46E6">
        <w:rPr>
          <w:rStyle w:val="Emphasis"/>
          <w:highlight w:val="cyan"/>
        </w:rPr>
        <w:t>priority</w:t>
      </w:r>
      <w:r w:rsidRPr="00BD46E6">
        <w:rPr>
          <w:rStyle w:val="StyleUnderline"/>
          <w:highlight w:val="cyan"/>
        </w:rPr>
        <w:t xml:space="preserve"> of</w:t>
      </w:r>
      <w:r w:rsidRPr="00BD46E6">
        <w:rPr>
          <w:sz w:val="16"/>
        </w:rPr>
        <w:t xml:space="preserve"> the whole </w:t>
      </w:r>
      <w:r w:rsidRPr="00BD46E6">
        <w:rPr>
          <w:rStyle w:val="StyleUnderline"/>
          <w:highlight w:val="cyan"/>
        </w:rPr>
        <w:t>Putin</w:t>
      </w:r>
      <w:r w:rsidRPr="00BD46E6">
        <w:rPr>
          <w:sz w:val="16"/>
        </w:rPr>
        <w:t xml:space="preserve"> presidency,” Kashin said. “</w:t>
      </w:r>
      <w:r w:rsidRPr="00BD46E6">
        <w:rPr>
          <w:rStyle w:val="StyleUnderline"/>
        </w:rPr>
        <w:t>It does not make sense to conquer the Baltic States</w:t>
      </w:r>
      <w:r w:rsidRPr="00BD46E6">
        <w:rPr>
          <w:sz w:val="16"/>
        </w:rPr>
        <w:t xml:space="preserve">, </w:t>
      </w:r>
      <w:r w:rsidRPr="00BD46E6">
        <w:rPr>
          <w:rStyle w:val="StyleUnderline"/>
        </w:rPr>
        <w:t xml:space="preserve">after all the money was already spent on alternatives.” </w:t>
      </w:r>
      <w:r w:rsidRPr="00BD46E6">
        <w:rPr>
          <w:sz w:val="16"/>
        </w:rPr>
        <w:t xml:space="preserve">Moreover, the </w:t>
      </w:r>
      <w:r w:rsidRPr="00BD46E6">
        <w:rPr>
          <w:rStyle w:val="StyleUnderline"/>
        </w:rPr>
        <w:t xml:space="preserve">Kremlin has limited means to attack the Baltics even if it so chose. </w:t>
      </w:r>
      <w:r w:rsidRPr="00BD46E6">
        <w:rPr>
          <w:rStyle w:val="StyleUnderline"/>
          <w:highlight w:val="cyan"/>
        </w:rPr>
        <w:t>Most of Moscow’s conventional forces</w:t>
      </w:r>
      <w:r w:rsidRPr="00BD46E6">
        <w:rPr>
          <w:sz w:val="16"/>
        </w:rPr>
        <w:t xml:space="preserve"> are </w:t>
      </w:r>
      <w:r w:rsidRPr="00BD46E6">
        <w:rPr>
          <w:rStyle w:val="Emphasis"/>
          <w:highlight w:val="cyan"/>
        </w:rPr>
        <w:t>concentrate</w:t>
      </w:r>
      <w:r w:rsidRPr="00BD46E6">
        <w:rPr>
          <w:sz w:val="16"/>
        </w:rPr>
        <w:t xml:space="preserve">d </w:t>
      </w:r>
      <w:r w:rsidRPr="00BD46E6">
        <w:rPr>
          <w:rStyle w:val="StyleUnderline"/>
          <w:highlight w:val="cyan"/>
        </w:rPr>
        <w:t>elsewhere</w:t>
      </w:r>
      <w:r w:rsidRPr="00BD46E6">
        <w:rPr>
          <w:sz w:val="16"/>
        </w:rPr>
        <w:t>—</w:t>
      </w:r>
      <w:r w:rsidRPr="00BD46E6">
        <w:rPr>
          <w:rStyle w:val="StyleUnderline"/>
        </w:rPr>
        <w:t>it would take time to amass a force capable of repelling</w:t>
      </w:r>
      <w:r w:rsidRPr="00BD46E6">
        <w:rPr>
          <w:sz w:val="16"/>
        </w:rPr>
        <w:t xml:space="preserve"> a </w:t>
      </w:r>
      <w:r w:rsidRPr="00BD46E6">
        <w:rPr>
          <w:rStyle w:val="StyleUnderline"/>
        </w:rPr>
        <w:t>NATO</w:t>
      </w:r>
      <w:r w:rsidRPr="00BD46E6">
        <w:rPr>
          <w:sz w:val="16"/>
        </w:rPr>
        <w:t xml:space="preserve"> counterattack. Meanwhile, the </w:t>
      </w:r>
      <w:r w:rsidRPr="00BD46E6">
        <w:rPr>
          <w:rStyle w:val="StyleUnderline"/>
        </w:rPr>
        <w:t xml:space="preserve">Kremlin does </w:t>
      </w:r>
      <w:r w:rsidRPr="00BD46E6">
        <w:rPr>
          <w:rStyle w:val="Emphasis"/>
          <w:highlight w:val="cyan"/>
        </w:rPr>
        <w:t>no</w:t>
      </w:r>
      <w:r w:rsidRPr="00BD46E6">
        <w:rPr>
          <w:rStyle w:val="StyleUnderline"/>
        </w:rPr>
        <w:t xml:space="preserve">t have the option of leveraging the large ethnic </w:t>
      </w:r>
      <w:r w:rsidRPr="00BD46E6">
        <w:rPr>
          <w:rStyle w:val="StyleUnderline"/>
          <w:highlight w:val="cyan"/>
        </w:rPr>
        <w:t>Russian populations in</w:t>
      </w:r>
      <w:r w:rsidRPr="00BD46E6">
        <w:rPr>
          <w:rStyle w:val="StyleUnderline"/>
        </w:rPr>
        <w:t xml:space="preserve"> those </w:t>
      </w:r>
      <w:r w:rsidRPr="00BD46E6">
        <w:rPr>
          <w:rStyle w:val="Emphasis"/>
          <w:highlight w:val="cyan"/>
        </w:rPr>
        <w:t>Baltic</w:t>
      </w:r>
      <w:r w:rsidRPr="00BD46E6">
        <w:rPr>
          <w:rStyle w:val="StyleUnderline"/>
        </w:rPr>
        <w:t xml:space="preserve"> republic</w:t>
      </w:r>
      <w:r w:rsidRPr="00BD46E6">
        <w:rPr>
          <w:rStyle w:val="Emphasis"/>
          <w:highlight w:val="cyan"/>
        </w:rPr>
        <w:t>s</w:t>
      </w:r>
      <w:r w:rsidRPr="00BD46E6">
        <w:rPr>
          <w:rStyle w:val="StyleUnderline"/>
        </w:rPr>
        <w:t xml:space="preserve">. </w:t>
      </w:r>
      <w:r w:rsidRPr="00BD46E6">
        <w:rPr>
          <w:sz w:val="16"/>
        </w:rPr>
        <w:t xml:space="preserve">“‘Hybrid warfare,’ Crimea- or Donbass-style, however, can hardly be used where it is feared most: in the Baltic States and Poland,” Dmitri Trenin, director of the Carnegie Moscow Center, wrote in his book Should We Fear Russia? “Moscow’s intentions aside, the local Russians’ self-identification with the Russian Federation cannot be compared to that of the Crimeans. Even though naturalization in Latvia and Estonia was made hard for local Russians, they are not looking to Moscow for protection and guidance. Daugavpils is not Donetsk-in-waiting, and Narva is no Lugansk. Poland is an even more far-fetched case. The Donbass model is not easily transferable, and employing it on the territory of a NATO member state denies the Kremlin any rationality whatsoever.” That means that </w:t>
      </w:r>
      <w:r w:rsidRPr="00BD46E6">
        <w:rPr>
          <w:rStyle w:val="StyleUnderline"/>
        </w:rPr>
        <w:t>Russia would have to resort to conventional military means to invade the Baltics</w:t>
      </w:r>
      <w:r w:rsidRPr="00BD46E6">
        <w:rPr>
          <w:sz w:val="16"/>
        </w:rPr>
        <w:t xml:space="preserve"> if Moscow were so inclined. But </w:t>
      </w:r>
      <w:r w:rsidRPr="00BD46E6">
        <w:rPr>
          <w:rStyle w:val="StyleUnderline"/>
        </w:rPr>
        <w:t>even there, Russia is not positioned</w:t>
      </w:r>
      <w:r w:rsidRPr="00BD46E6">
        <w:rPr>
          <w:sz w:val="16"/>
        </w:rPr>
        <w:t xml:space="preserve"> to take such actions. The </w:t>
      </w:r>
      <w:r w:rsidRPr="00BD46E6">
        <w:rPr>
          <w:rStyle w:val="StyleUnderline"/>
        </w:rPr>
        <w:t xml:space="preserve">Kremlin </w:t>
      </w:r>
      <w:r w:rsidRPr="00BD46E6">
        <w:rPr>
          <w:rStyle w:val="StyleUnderline"/>
          <w:highlight w:val="cyan"/>
        </w:rPr>
        <w:t>would have to build up</w:t>
      </w:r>
      <w:r w:rsidRPr="00BD46E6">
        <w:rPr>
          <w:rStyle w:val="StyleUnderline"/>
        </w:rPr>
        <w:t xml:space="preserve"> its </w:t>
      </w:r>
      <w:r w:rsidRPr="00BD46E6">
        <w:rPr>
          <w:rStyle w:val="StyleUnderline"/>
          <w:highlight w:val="cyan"/>
        </w:rPr>
        <w:t>forces</w:t>
      </w:r>
      <w:r w:rsidRPr="00BD46E6">
        <w:rPr>
          <w:rStyle w:val="StyleUnderline"/>
        </w:rPr>
        <w:t xml:space="preserve"> in the region before launching an invasion, </w:t>
      </w:r>
      <w:r w:rsidRPr="00BD46E6">
        <w:rPr>
          <w:rStyle w:val="Emphasis"/>
          <w:highlight w:val="cyan"/>
        </w:rPr>
        <w:t>which would warn NATO</w:t>
      </w:r>
      <w:r w:rsidRPr="00BD46E6">
        <w:rPr>
          <w:rStyle w:val="Emphasis"/>
        </w:rPr>
        <w:t xml:space="preserve"> of an impending strike</w:t>
      </w:r>
      <w:r w:rsidRPr="00BD46E6">
        <w:rPr>
          <w:rStyle w:val="StyleUnderline"/>
        </w:rPr>
        <w:t>. “There is a buildup near the Ukrainian border. If we want to invade the Baltics, there is need to relocate forces, potentially warning the enemy</w:t>
      </w:r>
      <w:r w:rsidRPr="00BD46E6">
        <w:rPr>
          <w:sz w:val="16"/>
        </w:rPr>
        <w:t xml:space="preserve">,” Kashin said. Indeed, as Center for Naval Analyses research scientist Mike Kofman notes, </w:t>
      </w:r>
      <w:r w:rsidRPr="00BD46E6">
        <w:rPr>
          <w:rStyle w:val="StyleUnderline"/>
        </w:rPr>
        <w:t>Russian forces near the Baltics are far from Moscow’s best. “Russia’s</w:t>
      </w:r>
      <w:r w:rsidRPr="00BD46E6">
        <w:rPr>
          <w:sz w:val="16"/>
        </w:rPr>
        <w:t xml:space="preserve"> military </w:t>
      </w:r>
      <w:r w:rsidRPr="00BD46E6">
        <w:rPr>
          <w:rStyle w:val="StyleUnderline"/>
          <w:highlight w:val="cyan"/>
        </w:rPr>
        <w:t>modernization</w:t>
      </w:r>
      <w:r w:rsidRPr="00BD46E6">
        <w:rPr>
          <w:sz w:val="16"/>
        </w:rPr>
        <w:t xml:space="preserve"> and force structure expansion </w:t>
      </w:r>
      <w:r w:rsidRPr="00BD46E6">
        <w:rPr>
          <w:rStyle w:val="StyleUnderline"/>
        </w:rPr>
        <w:t xml:space="preserve">had </w:t>
      </w:r>
      <w:r w:rsidRPr="00BD46E6">
        <w:rPr>
          <w:rStyle w:val="StyleUnderline"/>
          <w:highlight w:val="cyan"/>
        </w:rPr>
        <w:t>been ignoring the Baltic region until</w:t>
      </w:r>
      <w:r w:rsidRPr="00BD46E6">
        <w:rPr>
          <w:rStyle w:val="StyleUnderline"/>
        </w:rPr>
        <w:t xml:space="preserve"> only </w:t>
      </w:r>
      <w:r w:rsidRPr="00BD46E6">
        <w:rPr>
          <w:rStyle w:val="StyleUnderline"/>
          <w:highlight w:val="cyan"/>
        </w:rPr>
        <w:t>recently</w:t>
      </w:r>
      <w:r w:rsidRPr="00BD46E6">
        <w:rPr>
          <w:rStyle w:val="StyleUnderline"/>
        </w:rPr>
        <w:t>,”</w:t>
      </w:r>
      <w:r w:rsidRPr="00BD46E6">
        <w:rPr>
          <w:sz w:val="16"/>
        </w:rPr>
        <w:t xml:space="preserve"> Kofman wrote in the Harvard University Belfer Center’s Russia Matters . “Despite provocative air and naval activity concentrated in the area, </w:t>
      </w:r>
      <w:r w:rsidRPr="00BD46E6">
        <w:rPr>
          <w:rStyle w:val="StyleUnderline"/>
        </w:rPr>
        <w:t xml:space="preserve">Russian </w:t>
      </w:r>
      <w:r w:rsidRPr="00BD46E6">
        <w:rPr>
          <w:rStyle w:val="StyleUnderline"/>
          <w:highlight w:val="cyan"/>
        </w:rPr>
        <w:t>forces</w:t>
      </w:r>
      <w:r w:rsidRPr="00BD46E6">
        <w:rPr>
          <w:rStyle w:val="StyleUnderline"/>
        </w:rPr>
        <w:t xml:space="preserve"> based there </w:t>
      </w:r>
      <w:r w:rsidRPr="00BD46E6">
        <w:rPr>
          <w:rStyle w:val="StyleUnderline"/>
          <w:highlight w:val="cyan"/>
        </w:rPr>
        <w:t>are</w:t>
      </w:r>
      <w:r w:rsidRPr="00BD46E6">
        <w:rPr>
          <w:rStyle w:val="StyleUnderline"/>
        </w:rPr>
        <w:t xml:space="preserve"> </w:t>
      </w:r>
      <w:r w:rsidRPr="00BD46E6">
        <w:rPr>
          <w:rStyle w:val="Emphasis"/>
        </w:rPr>
        <w:t xml:space="preserve">principally </w:t>
      </w:r>
      <w:r w:rsidRPr="00BD46E6">
        <w:rPr>
          <w:rStyle w:val="Emphasis"/>
          <w:highlight w:val="cyan"/>
        </w:rPr>
        <w:t>defensive</w:t>
      </w:r>
      <w:r w:rsidRPr="00BD46E6">
        <w:rPr>
          <w:rStyle w:val="StyleUnderline"/>
        </w:rPr>
        <w:t xml:space="preserve">, </w:t>
      </w:r>
      <w:r w:rsidRPr="00BD46E6">
        <w:rPr>
          <w:rStyle w:val="StyleUnderline"/>
          <w:highlight w:val="cyan"/>
        </w:rPr>
        <w:t xml:space="preserve">and </w:t>
      </w:r>
      <w:r w:rsidRPr="00BD46E6">
        <w:rPr>
          <w:rStyle w:val="Emphasis"/>
          <w:highlight w:val="cyan"/>
        </w:rPr>
        <w:t>aging</w:t>
      </w:r>
      <w:r w:rsidRPr="00BD46E6">
        <w:rPr>
          <w:rStyle w:val="Emphasis"/>
        </w:rPr>
        <w:t xml:space="preserve"> to boot</w:t>
      </w:r>
      <w:r w:rsidRPr="00BD46E6">
        <w:rPr>
          <w:sz w:val="16"/>
        </w:rPr>
        <w:t xml:space="preserve">. There are indicators that a change in the size and strength of Russian forces is inevitable, but it will be gradual, in part informed by what forces NATO chooses to deploy.” As Kofman notes, it would be possible for Russian forces to move rapidly from the Ukrainian border to the Baltic states, however </w:t>
      </w:r>
      <w:r w:rsidRPr="00BD46E6">
        <w:rPr>
          <w:rStyle w:val="StyleUnderline"/>
        </w:rPr>
        <w:t>an invasion would be fraught with danger for Moscow</w:t>
      </w:r>
      <w:r w:rsidRPr="00BD46E6">
        <w:rPr>
          <w:sz w:val="16"/>
        </w:rPr>
        <w:t xml:space="preserve">. A RAND </w:t>
      </w:r>
      <w:r w:rsidRPr="00BD46E6">
        <w:rPr>
          <w:rStyle w:val="StyleUnderline"/>
        </w:rPr>
        <w:t>study</w:t>
      </w:r>
      <w:r w:rsidRPr="00BD46E6">
        <w:rPr>
          <w:sz w:val="16"/>
        </w:rPr>
        <w:t xml:space="preserve"> had </w:t>
      </w:r>
      <w:r w:rsidRPr="00BD46E6">
        <w:rPr>
          <w:rStyle w:val="StyleUnderline"/>
        </w:rPr>
        <w:t>posited</w:t>
      </w:r>
      <w:r w:rsidRPr="00BD46E6">
        <w:rPr>
          <w:sz w:val="16"/>
        </w:rPr>
        <w:t xml:space="preserve"> that the </w:t>
      </w:r>
      <w:r w:rsidRPr="00BD46E6">
        <w:rPr>
          <w:rStyle w:val="StyleUnderline"/>
        </w:rPr>
        <w:t>Russian military could conquer all three Baltic states</w:t>
      </w:r>
      <w:r w:rsidRPr="00BD46E6">
        <w:rPr>
          <w:sz w:val="16"/>
        </w:rPr>
        <w:t xml:space="preserve"> quickly </w:t>
      </w:r>
      <w:r w:rsidRPr="00BD46E6">
        <w:rPr>
          <w:rStyle w:val="StyleUnderline"/>
        </w:rPr>
        <w:t>using</w:t>
      </w:r>
      <w:r w:rsidRPr="00BD46E6">
        <w:rPr>
          <w:sz w:val="16"/>
        </w:rPr>
        <w:t xml:space="preserve"> its </w:t>
      </w:r>
      <w:r w:rsidRPr="00BD46E6">
        <w:rPr>
          <w:rStyle w:val="StyleUnderline"/>
        </w:rPr>
        <w:t>conventional forces in as little as thirty-six hours</w:t>
      </w:r>
      <w:r w:rsidRPr="00BD46E6">
        <w:rPr>
          <w:sz w:val="16"/>
        </w:rPr>
        <w:t xml:space="preserve">, but </w:t>
      </w:r>
      <w:r w:rsidRPr="00BD46E6">
        <w:rPr>
          <w:rStyle w:val="StyleUnderline"/>
        </w:rPr>
        <w:t>there are flaws in the analysis.</w:t>
      </w:r>
      <w:r w:rsidRPr="00BD46E6">
        <w:rPr>
          <w:sz w:val="16"/>
        </w:rPr>
        <w:t xml:space="preserve"> The </w:t>
      </w:r>
      <w:r w:rsidRPr="00BD46E6">
        <w:rPr>
          <w:rStyle w:val="StyleUnderline"/>
        </w:rPr>
        <w:t>RAND study only accounts for</w:t>
      </w:r>
      <w:r w:rsidRPr="00BD46E6">
        <w:rPr>
          <w:sz w:val="16"/>
        </w:rPr>
        <w:t xml:space="preserve"> an initial invasion of </w:t>
      </w:r>
      <w:r w:rsidRPr="00BD46E6">
        <w:rPr>
          <w:rStyle w:val="StyleUnderline"/>
        </w:rPr>
        <w:t xml:space="preserve">the Baltics, it does not cover a NATO counterattack or nuclear escalation. </w:t>
      </w:r>
      <w:r w:rsidRPr="00BD46E6">
        <w:rPr>
          <w:sz w:val="16"/>
        </w:rPr>
        <w:t xml:space="preserve">“Nearly two years of </w:t>
      </w:r>
      <w:r w:rsidRPr="00BD46E6">
        <w:rPr>
          <w:rStyle w:val="StyleUnderline"/>
        </w:rPr>
        <w:t xml:space="preserve">extensive </w:t>
      </w:r>
      <w:r w:rsidRPr="00BD46E6">
        <w:rPr>
          <w:rStyle w:val="Emphasis"/>
        </w:rPr>
        <w:t>wargaming and analysis</w:t>
      </w:r>
      <w:r w:rsidRPr="00BD46E6">
        <w:rPr>
          <w:rStyle w:val="StyleUnderline"/>
        </w:rPr>
        <w:t xml:space="preserve"> shows that if Russia were to conduct a short-warning attack against the Baltic States, Moscow’s forces could roll to the outskirts</w:t>
      </w:r>
      <w:r w:rsidRPr="00BD46E6">
        <w:rPr>
          <w:sz w:val="16"/>
        </w:rPr>
        <w:t xml:space="preserve"> of the Estonian capital of Tallinn and the Latvian capital of Riga </w:t>
      </w:r>
      <w:r w:rsidRPr="00BD46E6">
        <w:rPr>
          <w:rStyle w:val="StyleUnderline"/>
        </w:rPr>
        <w:t>in thirty-six to sixty hours. In such a scenario, the U</w:t>
      </w:r>
      <w:r w:rsidRPr="00BD46E6">
        <w:rPr>
          <w:sz w:val="16"/>
        </w:rPr>
        <w:t xml:space="preserve">nited </w:t>
      </w:r>
      <w:r w:rsidRPr="00BD46E6">
        <w:rPr>
          <w:rStyle w:val="StyleUnderline"/>
        </w:rPr>
        <w:t>S</w:t>
      </w:r>
      <w:r w:rsidRPr="00BD46E6">
        <w:rPr>
          <w:sz w:val="16"/>
        </w:rPr>
        <w:t xml:space="preserve">tates </w:t>
      </w:r>
      <w:r w:rsidRPr="00BD46E6">
        <w:rPr>
          <w:rStyle w:val="StyleUnderline"/>
        </w:rPr>
        <w:t>and its allies would not only be outranged</w:t>
      </w:r>
      <w:r w:rsidRPr="00BD46E6">
        <w:rPr>
          <w:sz w:val="16"/>
        </w:rPr>
        <w:t xml:space="preserve"> and outgunned</w:t>
      </w:r>
      <w:r w:rsidRPr="00BD46E6">
        <w:rPr>
          <w:rStyle w:val="StyleUnderline"/>
        </w:rPr>
        <w:t>, but also outnumbered,”</w:t>
      </w:r>
      <w:r w:rsidRPr="00BD46E6">
        <w:rPr>
          <w:sz w:val="16"/>
        </w:rPr>
        <w:t xml:space="preserve"> write David A. Shlapak and Michael W. Johnson of the RAND Corporation in War on the Rocks. Indeed, other analysts such as the Center for Naval Analyses’ Jeff Edmonds agree that Russia could likely overwhelm the Baltics with the forces they have available. “The Russians have a clear overmatch from there and can overwhelm them quickly,” Edmonds told the National Interest . But Kofman as notes, </w:t>
      </w:r>
      <w:r w:rsidRPr="00BD46E6">
        <w:rPr>
          <w:rStyle w:val="StyleUnderline"/>
        </w:rPr>
        <w:t xml:space="preserve">Russia would need to size its invasion force to not only beat the local NATO forces in the Baltics but to fight the </w:t>
      </w:r>
      <w:r w:rsidRPr="00BD46E6">
        <w:rPr>
          <w:rStyle w:val="Emphasis"/>
        </w:rPr>
        <w:t>entire alliance</w:t>
      </w:r>
      <w:r w:rsidRPr="00BD46E6">
        <w:rPr>
          <w:rStyle w:val="StyleUnderline"/>
        </w:rPr>
        <w:t xml:space="preserve"> and defeat a counter-attack. </w:t>
      </w:r>
      <w:r w:rsidRPr="00BD46E6">
        <w:rPr>
          <w:sz w:val="16"/>
        </w:rPr>
        <w:t xml:space="preserve">Planners in Moscow would have to account for an inevitable counter-attack by the United States and its allies, thus it would not like limit itself to an invasion force of twenty-seven combat battalions as posited by the RAND study. Nor would the Kremlin necessary only afford itself a ten-day timeframe. “If </w:t>
      </w:r>
      <w:r w:rsidRPr="00BD46E6">
        <w:rPr>
          <w:rStyle w:val="StyleUnderline"/>
        </w:rPr>
        <w:t>Russia</w:t>
      </w:r>
      <w:r w:rsidRPr="00BD46E6">
        <w:rPr>
          <w:sz w:val="16"/>
        </w:rPr>
        <w:t xml:space="preserve"> was planning a full-scale invasion of the Baltic states, it </w:t>
      </w:r>
      <w:r w:rsidRPr="00BD46E6">
        <w:rPr>
          <w:rStyle w:val="StyleUnderline"/>
        </w:rPr>
        <w:t>would also have to plan to take on all of NATO and defend against a counter-attack</w:t>
      </w:r>
      <w:r w:rsidRPr="00BD46E6">
        <w:rPr>
          <w:sz w:val="16"/>
        </w:rPr>
        <w:t>,” Kofman wrote in War on the Rocks . “</w:t>
      </w:r>
      <w:r w:rsidRPr="00BD46E6">
        <w:rPr>
          <w:rStyle w:val="StyleUnderline"/>
        </w:rPr>
        <w:t>Great powers</w:t>
      </w:r>
      <w:r w:rsidRPr="00BD46E6">
        <w:rPr>
          <w:sz w:val="16"/>
        </w:rPr>
        <w:t xml:space="preserve"> typically </w:t>
      </w:r>
      <w:r w:rsidRPr="00BD46E6">
        <w:rPr>
          <w:rStyle w:val="StyleUnderline"/>
        </w:rPr>
        <w:t>don’t attack superpowers with cobbled-together forces and hope for the best.</w:t>
      </w:r>
      <w:r w:rsidRPr="00BD46E6">
        <w:rPr>
          <w:sz w:val="16"/>
        </w:rPr>
        <w:t xml:space="preserve"> Moscow would likely bring to bear a force several times larger than that assumed in the wargame and maintain the logistics to deploy additional units from other military districts. </w:t>
      </w:r>
      <w:r w:rsidRPr="00BD46E6">
        <w:rPr>
          <w:sz w:val="16"/>
        </w:rPr>
        <w:lastRenderedPageBreak/>
        <w:t>Opinions will vary among Russian military experts about the size of force Russia could muster in a hurry, but one estimate I suspect you will not hear is twenty-seven battalions thrown together for what could be World War III. Think much bigger and not within an arbitrary ten-day time limit [of the RAND study].” If the Russians do not the intent to invade the Baltics or have the forces in place to start a war, what might start a conflict in Latvia, Lithuania and Estonia? Oliker posits a plausible scenario where a misunderstanding could spark a war. “</w:t>
      </w:r>
      <w:r w:rsidRPr="00BD46E6">
        <w:rPr>
          <w:rStyle w:val="StyleUnderline"/>
          <w:highlight w:val="cyan"/>
        </w:rPr>
        <w:t>It is plausible that</w:t>
      </w:r>
      <w:r w:rsidRPr="00BD46E6">
        <w:rPr>
          <w:sz w:val="16"/>
        </w:rPr>
        <w:t xml:space="preserve"> the </w:t>
      </w:r>
      <w:r w:rsidRPr="00BD46E6">
        <w:rPr>
          <w:rStyle w:val="StyleUnderline"/>
          <w:highlight w:val="cyan"/>
        </w:rPr>
        <w:t>saber rattling</w:t>
      </w:r>
      <w:r w:rsidRPr="00BD46E6">
        <w:rPr>
          <w:rStyle w:val="StyleUnderline"/>
        </w:rPr>
        <w:t>,</w:t>
      </w:r>
      <w:r w:rsidRPr="00BD46E6">
        <w:rPr>
          <w:sz w:val="16"/>
        </w:rPr>
        <w:t xml:space="preserve"> perhaps combined with exercises, </w:t>
      </w:r>
      <w:r w:rsidRPr="00BD46E6">
        <w:rPr>
          <w:rStyle w:val="StyleUnderline"/>
          <w:highlight w:val="cyan"/>
        </w:rPr>
        <w:t>could lead NATO</w:t>
      </w:r>
      <w:r w:rsidRPr="00BD46E6">
        <w:rPr>
          <w:rStyle w:val="StyleUnderline"/>
        </w:rPr>
        <w:t xml:space="preserve"> countries </w:t>
      </w:r>
      <w:r w:rsidRPr="00BD46E6">
        <w:rPr>
          <w:rStyle w:val="StyleUnderline"/>
          <w:highlight w:val="cyan"/>
        </w:rPr>
        <w:t>to be concerned</w:t>
      </w:r>
      <w:r w:rsidRPr="00BD46E6">
        <w:rPr>
          <w:rStyle w:val="StyleUnderline"/>
        </w:rPr>
        <w:t xml:space="preserve"> that some sort of Russian action in the Baltics is planned</w:t>
      </w:r>
      <w:r w:rsidRPr="00BD46E6">
        <w:rPr>
          <w:sz w:val="16"/>
        </w:rPr>
        <w:t>,” Oliker said. “</w:t>
      </w:r>
      <w:r w:rsidRPr="00BD46E6">
        <w:rPr>
          <w:rStyle w:val="StyleUnderline"/>
          <w:highlight w:val="cyan"/>
        </w:rPr>
        <w:t xml:space="preserve">If that </w:t>
      </w:r>
      <w:r w:rsidRPr="00BD46E6">
        <w:rPr>
          <w:rStyle w:val="StyleUnderline"/>
        </w:rPr>
        <w:t xml:space="preserve">then </w:t>
      </w:r>
      <w:r w:rsidRPr="00BD46E6">
        <w:rPr>
          <w:rStyle w:val="StyleUnderline"/>
          <w:highlight w:val="cyan"/>
        </w:rPr>
        <w:t>results in NATO military actions</w:t>
      </w:r>
      <w:r w:rsidRPr="00BD46E6">
        <w:rPr>
          <w:rStyle w:val="StyleUnderline"/>
        </w:rPr>
        <w:t xml:space="preserve"> geared to neutralize Russian capabilities in Kaliningrad, Moscow could</w:t>
      </w:r>
      <w:r w:rsidRPr="00BD46E6">
        <w:rPr>
          <w:sz w:val="16"/>
        </w:rPr>
        <w:t xml:space="preserve">, in turn, </w:t>
      </w:r>
      <w:r w:rsidRPr="00BD46E6">
        <w:rPr>
          <w:rStyle w:val="StyleUnderline"/>
        </w:rPr>
        <w:t>perceive that as a threat</w:t>
      </w:r>
      <w:r w:rsidRPr="00BD46E6">
        <w:rPr>
          <w:sz w:val="16"/>
        </w:rPr>
        <w:t xml:space="preserve"> (recall that most of Russia’s scenarios start with some sort of NATO aggression) </w:t>
      </w:r>
      <w:r w:rsidRPr="00BD46E6">
        <w:rPr>
          <w:rStyle w:val="StyleUnderline"/>
        </w:rPr>
        <w:t>and take steps to ameliorate that threat.</w:t>
      </w:r>
      <w:r w:rsidRPr="00BD46E6">
        <w:rPr>
          <w:sz w:val="16"/>
        </w:rPr>
        <w:t xml:space="preserve"> Particularly in the absence of sound communication channels, and if tensions are otherwise high, it is possible that these </w:t>
      </w:r>
      <w:r w:rsidRPr="00BD46E6">
        <w:rPr>
          <w:rStyle w:val="StyleUnderline"/>
        </w:rPr>
        <w:t xml:space="preserve">competing actions could lead to an </w:t>
      </w:r>
      <w:r w:rsidRPr="00BD46E6">
        <w:rPr>
          <w:rStyle w:val="StyleUnderline"/>
          <w:highlight w:val="cyan"/>
        </w:rPr>
        <w:t>escalation spiral</w:t>
      </w:r>
      <w:r w:rsidRPr="00BD46E6">
        <w:rPr>
          <w:rStyle w:val="StyleUnderline"/>
        </w:rPr>
        <w:t xml:space="preserve"> </w:t>
      </w:r>
      <w:r w:rsidRPr="00BD46E6">
        <w:rPr>
          <w:rStyle w:val="Emphasis"/>
          <w:highlight w:val="cyan"/>
        </w:rPr>
        <w:t>including</w:t>
      </w:r>
      <w:r w:rsidRPr="00BD46E6">
        <w:rPr>
          <w:rStyle w:val="StyleUnderline"/>
        </w:rPr>
        <w:t xml:space="preserve">, </w:t>
      </w:r>
      <w:r w:rsidRPr="00BD46E6">
        <w:rPr>
          <w:rStyle w:val="StyleUnderline"/>
          <w:highlight w:val="cyan"/>
        </w:rPr>
        <w:t xml:space="preserve">with everyone on edge </w:t>
      </w:r>
      <w:r w:rsidRPr="00BD46E6">
        <w:rPr>
          <w:rStyle w:val="Emphasis"/>
          <w:highlight w:val="cyan"/>
        </w:rPr>
        <w:t>and predicting aggression</w:t>
      </w:r>
      <w:r w:rsidRPr="00BD46E6">
        <w:rPr>
          <w:rStyle w:val="Emphasis"/>
        </w:rPr>
        <w:t xml:space="preserve"> from the potential adversary</w:t>
      </w:r>
      <w:r w:rsidRPr="00BD46E6">
        <w:rPr>
          <w:rStyle w:val="StyleUnderline"/>
          <w:highlight w:val="cyan"/>
        </w:rPr>
        <w:t>,</w:t>
      </w:r>
      <w:r w:rsidRPr="00BD46E6">
        <w:rPr>
          <w:rStyle w:val="StyleUnderline"/>
        </w:rPr>
        <w:t xml:space="preserve"> to </w:t>
      </w:r>
      <w:r w:rsidRPr="00BD46E6">
        <w:rPr>
          <w:rStyle w:val="Emphasis"/>
          <w:highlight w:val="cyan"/>
        </w:rPr>
        <w:t>conflict</w:t>
      </w:r>
      <w:r w:rsidRPr="00BD46E6">
        <w:rPr>
          <w:rStyle w:val="StyleUnderline"/>
          <w:highlight w:val="cyan"/>
        </w:rPr>
        <w:t>.”</w:t>
      </w:r>
    </w:p>
    <w:p w14:paraId="5C951A42" w14:textId="01AF864C" w:rsidR="00714D12" w:rsidRDefault="00735265" w:rsidP="00AB07E6">
      <w:pPr>
        <w:pStyle w:val="Heading2"/>
      </w:pPr>
      <w:r>
        <w:lastRenderedPageBreak/>
        <w:t>Mexico</w:t>
      </w:r>
    </w:p>
    <w:p w14:paraId="2266A441" w14:textId="17A0E0E8" w:rsidR="00837A11" w:rsidRDefault="00B54B3A" w:rsidP="00B54B3A">
      <w:pPr>
        <w:pStyle w:val="Heading3"/>
      </w:pPr>
      <w:r>
        <w:lastRenderedPageBreak/>
        <w:t xml:space="preserve">Latin America GPW – 1NC </w:t>
      </w:r>
    </w:p>
    <w:p w14:paraId="7BE146B4" w14:textId="77777777" w:rsidR="004A7E42" w:rsidRPr="00BD46E6" w:rsidRDefault="004A7E42" w:rsidP="004A7E42">
      <w:pPr>
        <w:pStyle w:val="Heading4"/>
        <w:rPr>
          <w:rFonts w:cs="Arial"/>
        </w:rPr>
      </w:pPr>
      <w:r w:rsidRPr="00BD46E6">
        <w:rPr>
          <w:rFonts w:cs="Arial"/>
        </w:rPr>
        <w:t xml:space="preserve">No challengers to US Primacy in Latin America </w:t>
      </w:r>
    </w:p>
    <w:p w14:paraId="0C625B88" w14:textId="77777777" w:rsidR="004A7E42" w:rsidRPr="00BD46E6" w:rsidRDefault="004A7E42" w:rsidP="004A7E42">
      <w:r w:rsidRPr="00BD46E6">
        <w:t xml:space="preserve">Juan Gabriel </w:t>
      </w:r>
      <w:r w:rsidRPr="00BD46E6">
        <w:rPr>
          <w:rStyle w:val="Style13ptBold"/>
        </w:rPr>
        <w:t>Tokatlian 18</w:t>
      </w:r>
      <w:r w:rsidRPr="00BD46E6">
        <w:t>, professor of International Relations at the Di Tella University in Buenos Aires, Argentina, 9-5-2018, "No One’s Supplanting US Military Influence in Latin America," Defense One, https://www.defenseone.com/ideas/2018/09/no-ones-supplanting-us-military-influence-latin-america/151029</w:t>
      </w:r>
    </w:p>
    <w:p w14:paraId="11E0E5EC" w14:textId="72F53274" w:rsidR="004A7E42" w:rsidRDefault="004A7E42" w:rsidP="004A7E42">
      <w:pPr>
        <w:rPr>
          <w:rStyle w:val="StyleUnderline"/>
        </w:rPr>
      </w:pPr>
      <w:r w:rsidRPr="00BD46E6">
        <w:rPr>
          <w:rStyle w:val="StyleUnderline"/>
        </w:rPr>
        <w:t xml:space="preserve">Many U.S. and Latin American experts who analyze inter-American military relations tend to repeat two inaccuracies. </w:t>
      </w:r>
      <w:r w:rsidRPr="00BD46E6">
        <w:rPr>
          <w:sz w:val="16"/>
        </w:rPr>
        <w:t xml:space="preserve">First, </w:t>
      </w:r>
      <w:r w:rsidRPr="00BD46E6">
        <w:rPr>
          <w:rStyle w:val="StyleUnderline"/>
        </w:rPr>
        <w:t>they confuse diplomatic statements and military realities.</w:t>
      </w:r>
      <w:r w:rsidRPr="00BD46E6">
        <w:rPr>
          <w:sz w:val="16"/>
        </w:rPr>
        <w:t xml:space="preserve"> Second, </w:t>
      </w:r>
      <w:r w:rsidRPr="00BD46E6">
        <w:rPr>
          <w:rStyle w:val="StyleUnderline"/>
        </w:rPr>
        <w:t xml:space="preserve">they reckon that the military policies of China, Russia, Iran, and India towards Latin America are generating a disturbing imbalance that is detrimental to Washington. </w:t>
      </w:r>
      <w:r w:rsidRPr="00BD46E6">
        <w:rPr>
          <w:sz w:val="16"/>
        </w:rPr>
        <w:t xml:space="preserve">The former tendency is exemplified by an emphasis on then-Secretary of State John Kerry’s 2013 speech announcing the end of the Monroe Doctrine. In practice, however, </w:t>
      </w:r>
      <w:r w:rsidRPr="00BD46E6">
        <w:rPr>
          <w:rStyle w:val="Emphasis"/>
        </w:rPr>
        <w:t xml:space="preserve">the Defense Department and especially U.S. Southern Command, have reaffirmed their supremacy in Latin America. </w:t>
      </w:r>
      <w:r w:rsidRPr="00BD46E6">
        <w:rPr>
          <w:sz w:val="16"/>
        </w:rPr>
        <w:t xml:space="preserve">The latter tendency requires a bit more unpacking. There is no doubt that China’s economic growth is being accompanied by an incipient military projection beyond its regional area of influence, including attempts to boost arms exports to Latin America. Yet </w:t>
      </w:r>
      <w:r w:rsidRPr="00BD46E6">
        <w:rPr>
          <w:rStyle w:val="Emphasis"/>
        </w:rPr>
        <w:t xml:space="preserve">Bejing’s effective military impact upon Latin America in the region remains low </w:t>
      </w:r>
      <w:r w:rsidRPr="00BD46E6">
        <w:rPr>
          <w:sz w:val="16"/>
        </w:rPr>
        <w:t xml:space="preserve">— with the exception of its arms exports to Venezuela. Russia is the region’s largest foreign arms supplier: since 2013, according to SIPRI, Moscow has supplied 27 percent of the region’s imported weapons, more than the United States (15 percent) and France (10 percent) combined. Meanwhile, </w:t>
      </w:r>
      <w:r w:rsidRPr="00BD46E6">
        <w:rPr>
          <w:rStyle w:val="StyleUnderline"/>
        </w:rPr>
        <w:t xml:space="preserve">military ties between Iran and Latin America annoy Washington, but </w:t>
      </w:r>
      <w:r w:rsidRPr="00BD46E6">
        <w:rPr>
          <w:rStyle w:val="Emphasis"/>
        </w:rPr>
        <w:t xml:space="preserve">Tehran lacks the capability </w:t>
      </w:r>
      <w:r w:rsidRPr="00BD46E6">
        <w:rPr>
          <w:rStyle w:val="StyleUnderline"/>
        </w:rPr>
        <w:t xml:space="preserve">to ensure its standing or hinder U.S. preeminence in the region. And as for the limited defense ties between India and Latin America, Indian specialist Sanjay Badri-Maharaj says it is a farce to talk about them. </w:t>
      </w:r>
      <w:r w:rsidRPr="00BD46E6">
        <w:rPr>
          <w:sz w:val="16"/>
        </w:rPr>
        <w:t xml:space="preserve">In short, </w:t>
      </w:r>
      <w:r w:rsidRPr="00BD46E6">
        <w:rPr>
          <w:rStyle w:val="Emphasis"/>
        </w:rPr>
        <w:t>the U.S. military preponderance in the region persists and it is rock-solid.</w:t>
      </w:r>
      <w:r w:rsidRPr="00BD46E6">
        <w:rPr>
          <w:sz w:val="16"/>
        </w:rPr>
        <w:t xml:space="preserve"> </w:t>
      </w:r>
      <w:r w:rsidRPr="00BD46E6">
        <w:rPr>
          <w:rStyle w:val="StyleUnderline"/>
        </w:rPr>
        <w:t>No extra-regional country, individually or jointly, can challenge U.S. military clout and control in the region.</w:t>
      </w:r>
      <w:r w:rsidRPr="00BD46E6">
        <w:rPr>
          <w:sz w:val="16"/>
        </w:rPr>
        <w:t xml:space="preserve"> Among its instruments are U.S. Southern Command, located in Miami; the U.S. Navy’s Fourth Fleet, disestablished in 1950 and reassembled in 2008; military bases in Cuba and Honduras; cooperative security locations in El Salvador and Aruba-Curacao; and security assistance organizations in various Latin American countries. </w:t>
      </w:r>
      <w:r w:rsidRPr="00BD46E6">
        <w:rPr>
          <w:rStyle w:val="StyleUnderline"/>
        </w:rPr>
        <w:t>And while Beijing has sought to implement security cooperation programs and extend more invitations to military courses in China, its efforts are so far dwarfed by Washington’s</w:t>
      </w:r>
      <w:r w:rsidRPr="00BD46E6">
        <w:rPr>
          <w:sz w:val="16"/>
        </w:rPr>
        <w:t xml:space="preserve">: according to the Washington Office on Latin America: </w:t>
      </w:r>
      <w:r w:rsidRPr="00BD46E6">
        <w:rPr>
          <w:rStyle w:val="StyleUnderline"/>
        </w:rPr>
        <w:t xml:space="preserve">75 out of 107 U.S. global military assistance programs are operating in the region, while the last year alone saw 5,361 Latin American military and security personnel trained in the United States. China and Russia are trying to increase military-to-military contacts, but the United States has the National Guard’s State Partnership Program </w:t>
      </w:r>
      <w:r w:rsidRPr="00BD46E6">
        <w:rPr>
          <w:sz w:val="16"/>
        </w:rPr>
        <w:t xml:space="preserve">by which 17 states, plus Puerto Rico and Washington, D.C., </w:t>
      </w:r>
      <w:r w:rsidRPr="00BD46E6">
        <w:rPr>
          <w:rStyle w:val="StyleUnderline"/>
        </w:rPr>
        <w:t>have agreements on security and defense with 23 Latin American countries</w:t>
      </w:r>
      <w:r w:rsidRPr="00BD46E6">
        <w:rPr>
          <w:sz w:val="16"/>
        </w:rPr>
        <w:t xml:space="preserve">. </w:t>
      </w:r>
      <w:r w:rsidRPr="00BD46E6">
        <w:rPr>
          <w:rStyle w:val="StyleUnderline"/>
        </w:rPr>
        <w:t>Beijing and Moscow has been promising material assistance in the area of defense and security, but it is Washington that earlier this year pledged $436 million in military and police aid</w:t>
      </w:r>
      <w:r w:rsidRPr="00BD46E6">
        <w:rPr>
          <w:sz w:val="16"/>
        </w:rPr>
        <w:t xml:space="preserve">, according to data from Security Assistance Monitor (https://securityassistance.org/latin-america-and-caribbean) (This year, the U.S. sold $1.3 billion in arms to Mexico alone. It is true that Russia has expanded its relationship with Venezuela, to the point that it now undertakes military exercises that seriously concern the United States. However, </w:t>
      </w:r>
      <w:r w:rsidRPr="00BD46E6">
        <w:rPr>
          <w:rStyle w:val="StyleUnderline"/>
        </w:rPr>
        <w:t xml:space="preserve">SouthCom conducts regular, collective joint exercises with countries in Latin America through drills such as Panamax, UNITAS, Tradewinds and New Horizons. </w:t>
      </w:r>
      <w:r w:rsidRPr="00BD46E6">
        <w:rPr>
          <w:sz w:val="16"/>
        </w:rPr>
        <w:t xml:space="preserve">And U.S. special operations there have drifted upward. Since 2006, the slice of U.S. special operators deployed to the region has risen from 3 percent to 4.39 percent, according to researcher Nick Turse. In fiscal 2016, the Special Operations Command South conducted several anti-terrorist maneuvers with specialized regional units in the context of a change of focus from Central America to the Caribbean (especially with the Dominican Republic and Trinidad and Tobago) and a growing emphasis on South America (especially Brazil, Chile and Peru). In </w:t>
      </w:r>
      <w:r w:rsidRPr="00BD46E6">
        <w:rPr>
          <w:sz w:val="16"/>
        </w:rPr>
        <w:lastRenderedPageBreak/>
        <w:t xml:space="preserve">2017, the Army’s Special Forces conducted various exercises with the armed forces of the region: with naval forces from Central America targeting drug interdiction; with Colombian and Peruvian units on matters such as drug-trafficking and terrorism, and with special forces from Chile on urban warfare. In addition, </w:t>
      </w:r>
      <w:r w:rsidRPr="00BD46E6">
        <w:rPr>
          <w:rStyle w:val="StyleUnderline"/>
        </w:rPr>
        <w:t>visits to the region by U.S. military officials are very frequent and in some years they have surpassed trips by diplomats.</w:t>
      </w:r>
      <w:r w:rsidRPr="00BD46E6">
        <w:rPr>
          <w:sz w:val="16"/>
        </w:rPr>
        <w:t xml:space="preserve"> There are some 1,200 uniformed military and civilians dealing with Latin America in SouthCom, more than the total of officials from various government agencies in Washington. </w:t>
      </w:r>
      <w:r w:rsidRPr="00BD46E6">
        <w:rPr>
          <w:rStyle w:val="StyleUnderline"/>
        </w:rPr>
        <w:t xml:space="preserve">The political influence of the military in inter-American relations is such that before assuming their respective presidencies in Colombia and Paraguay, Ivan Duque and Mario Abdo Benitez, visited SouthCom at Doral Florida. </w:t>
      </w:r>
      <w:r w:rsidRPr="00BD46E6">
        <w:rPr>
          <w:sz w:val="16"/>
        </w:rPr>
        <w:t xml:space="preserve">To sum up, </w:t>
      </w:r>
      <w:r w:rsidRPr="00BD46E6">
        <w:rPr>
          <w:rStyle w:val="Emphasis"/>
        </w:rPr>
        <w:t xml:space="preserve">the United States remains undoubtedly, and by far, the primus inter pares on military affairs vis-à-vis Latin America. </w:t>
      </w:r>
      <w:r w:rsidRPr="00BD46E6">
        <w:rPr>
          <w:rStyle w:val="StyleUnderline"/>
        </w:rPr>
        <w:t xml:space="preserve">The acceptance of the idea, both in Latin America and the United States, that military policies by China, Russia, and Iran towards the area are alarming is questionable. The available evidence does not support such fear. U.S. military primacy in the Americas is undeniable. </w:t>
      </w:r>
    </w:p>
    <w:p w14:paraId="0A0D4C89" w14:textId="77777777" w:rsidR="00CA7051" w:rsidRPr="00BD46E6" w:rsidRDefault="00CA7051" w:rsidP="00CA7051">
      <w:pPr>
        <w:pStyle w:val="Heading4"/>
        <w:rPr>
          <w:rFonts w:cs="Arial"/>
        </w:rPr>
      </w:pPr>
      <w:r w:rsidRPr="00BD46E6">
        <w:rPr>
          <w:rFonts w:cs="Arial"/>
        </w:rPr>
        <w:t>No Chinese SOI in Latin America</w:t>
      </w:r>
    </w:p>
    <w:p w14:paraId="3B3DD96B" w14:textId="77777777" w:rsidR="00CA7051" w:rsidRPr="00BD46E6" w:rsidRDefault="00CA7051" w:rsidP="00CA7051">
      <w:r w:rsidRPr="00BD46E6">
        <w:t xml:space="preserve">Dawisson Belém </w:t>
      </w:r>
      <w:r w:rsidRPr="00BD46E6">
        <w:rPr>
          <w:rStyle w:val="Style13ptBold"/>
        </w:rPr>
        <w:t>Lopes 17,</w:t>
      </w:r>
      <w:r w:rsidRPr="00BD46E6">
        <w:t xml:space="preserve"> professor of international and comparative politics at the Federal University of Minas Gerais (UFMG) and a researcher of the National Council for Technological and Scientific Development (CNPq) in Brazil, 4-29-2017, "Why China Is Not Bound to Lead Latin America," Diplomat, https://thediplomat.com/2017/04/why-china-is-not-bound-to-lead-latin-america/</w:t>
      </w:r>
    </w:p>
    <w:p w14:paraId="4ECAB9CF" w14:textId="77777777" w:rsidR="00CA7051" w:rsidRPr="00BD46E6" w:rsidRDefault="00CA7051" w:rsidP="00CA7051">
      <w:pPr>
        <w:rPr>
          <w:rStyle w:val="StyleUnderline"/>
        </w:rPr>
      </w:pPr>
      <w:r w:rsidRPr="00BD46E6">
        <w:rPr>
          <w:sz w:val="16"/>
        </w:rPr>
        <w:t xml:space="preserve">China’s physical presence is overwhelmingly felt these days – especially in big Latin American cities like Buenos Aires, Mexico City, and São Paulo, where the Chinese population already accounts for hundreds of thousands of individuals. Their diaspora is equally representative and visible in Manágua, La Paz, Lima, Havana and Santiago. Both symbolically and materially, Chinese people and private enterprises are already settled in. If the above holds true, why does it still sound unnatural for many Latin American officials and citizens to seriously embrace the Beijing option? That is the one-billion-renminbi question. Hearts and Minds </w:t>
      </w:r>
      <w:r w:rsidRPr="00BD46E6">
        <w:rPr>
          <w:rStyle w:val="StyleUnderline"/>
        </w:rPr>
        <w:t>The reasons partly lie in soft power – or the lack thereof.</w:t>
      </w:r>
      <w:r w:rsidRPr="00BD46E6">
        <w:rPr>
          <w:sz w:val="16"/>
        </w:rPr>
        <w:t xml:space="preserve"> </w:t>
      </w:r>
      <w:r w:rsidRPr="00BD46E6">
        <w:rPr>
          <w:rStyle w:val="Emphasis"/>
        </w:rPr>
        <w:t>There is no such a socially disseminated concept as “the Chinese way of life”</w:t>
      </w:r>
      <w:r w:rsidRPr="00BD46E6">
        <w:rPr>
          <w:sz w:val="16"/>
        </w:rPr>
        <w:t xml:space="preserve"> in Tegucigalpa, Quito or Asunción. </w:t>
      </w:r>
      <w:r w:rsidRPr="00BD46E6">
        <w:rPr>
          <w:rStyle w:val="StyleUnderline"/>
        </w:rPr>
        <w:t>Despite heavily investing in cultural diplomacy</w:t>
      </w:r>
      <w:r w:rsidRPr="00BD46E6">
        <w:rPr>
          <w:sz w:val="16"/>
        </w:rPr>
        <w:t xml:space="preserve"> – there are more than 450 Confucius Institutes around the globe now, in addition to hundreds of millions of U.S. dollars being spent on CCTV and Xinhua News Agency, two public media outlets run from Beijing – </w:t>
      </w:r>
      <w:r w:rsidRPr="00BD46E6">
        <w:rPr>
          <w:rStyle w:val="Emphasis"/>
        </w:rPr>
        <w:t>the country miserably fails in winning Latin America’s hearts and minds.</w:t>
      </w:r>
      <w:r w:rsidRPr="00BD46E6">
        <w:rPr>
          <w:sz w:val="16"/>
        </w:rPr>
        <w:t xml:space="preserve"> </w:t>
      </w:r>
      <w:r w:rsidRPr="00BD46E6">
        <w:rPr>
          <w:rStyle w:val="StyleUnderline"/>
        </w:rPr>
        <w:t xml:space="preserve">Unlike South Korea and Japan, Chinese pop industry makes neither noise nor profit beyond national borders. </w:t>
      </w:r>
      <w:r w:rsidRPr="00BD46E6">
        <w:rPr>
          <w:sz w:val="16"/>
        </w:rPr>
        <w:t xml:space="preserve">There is China’s diplomatic stance too. </w:t>
      </w:r>
      <w:r w:rsidRPr="00BD46E6">
        <w:rPr>
          <w:rStyle w:val="Emphasis"/>
        </w:rPr>
        <w:t>Beijing hardly considers Latin America a preferential target</w:t>
      </w:r>
      <w:r w:rsidRPr="00BD46E6">
        <w:rPr>
          <w:rStyle w:val="StyleUnderline"/>
        </w:rPr>
        <w:t>, be it for geopolitical or economic concerns.</w:t>
      </w:r>
      <w:r w:rsidRPr="00BD46E6">
        <w:rPr>
          <w:sz w:val="16"/>
        </w:rPr>
        <w:t xml:space="preserve"> Being presented with a vast menu of strategic items, China can choose whether or not to involve in troublesome zones. Take the case of Brazil’s campaign for a United Nations Security Council (UNSC) permanent seat: </w:t>
      </w:r>
      <w:r w:rsidRPr="00BD46E6">
        <w:rPr>
          <w:rStyle w:val="StyleUnderline"/>
        </w:rPr>
        <w:t>Despite all the rhetoric on South-South cooperation and third-world solidarity, China has given no endorsement to Brasília’s candidacy.</w:t>
      </w:r>
      <w:r w:rsidRPr="00BD46E6">
        <w:rPr>
          <w:sz w:val="16"/>
        </w:rPr>
        <w:t xml:space="preserve"> One can rest assured that, </w:t>
      </w:r>
      <w:r w:rsidRPr="00BD46E6">
        <w:rPr>
          <w:rStyle w:val="StyleUnderline"/>
        </w:rPr>
        <w:t>if an ecumenical and pragmatic path in foreign policy is to prevail, Chinese diplomats will not commit themselves to any particular position or single nation on Earth</w:t>
      </w:r>
      <w:r w:rsidRPr="00BD46E6">
        <w:rPr>
          <w:rStyle w:val="Emphasis"/>
        </w:rPr>
        <w:t>. Nor will it collide with the United States</w:t>
      </w:r>
      <w:r w:rsidRPr="00BD46E6">
        <w:rPr>
          <w:sz w:val="16"/>
        </w:rPr>
        <w:t xml:space="preserve"> </w:t>
      </w:r>
      <w:r w:rsidRPr="00BD46E6">
        <w:rPr>
          <w:rStyle w:val="StyleUnderline"/>
        </w:rPr>
        <w:t>– one can predict on the grounds of the ‘</w:t>
      </w:r>
      <w:r w:rsidRPr="00BD46E6">
        <w:rPr>
          <w:rStyle w:val="Emphasis"/>
        </w:rPr>
        <w:t>peaceful emergence doctrine’</w:t>
      </w:r>
      <w:r w:rsidRPr="00BD46E6">
        <w:rPr>
          <w:rStyle w:val="StyleUnderline"/>
        </w:rPr>
        <w:t xml:space="preserve"> upheld by Xi Jinping. Latin American diplomats, on the other hand, seem unprepared under many respects to engage in fierce negotiations with their Chinese counterparts and make the most of such encounters.</w:t>
      </w:r>
      <w:r w:rsidRPr="00BD46E6">
        <w:rPr>
          <w:sz w:val="16"/>
        </w:rPr>
        <w:t xml:space="preserve"> If a bit of an exaggeration, American expert David Shambaugh claims that, while every Chinese ambassador posted to a Latin American capital city will most certainly speak fluent Spanish and/or Portuguese, barely a dozen Latin American career diplomats have adequate knowledge of Mandarin. Lisbon University researcher Débora Terra digs deeper and argues that </w:t>
      </w:r>
      <w:r w:rsidRPr="00BD46E6">
        <w:rPr>
          <w:rStyle w:val="StyleUnderline"/>
        </w:rPr>
        <w:t>there is still a huge gap between the parties – Latin America and China – when perceptions about one another are considered.</w:t>
      </w:r>
    </w:p>
    <w:p w14:paraId="439D7138" w14:textId="77777777" w:rsidR="00CA7051" w:rsidRPr="004A7E42" w:rsidRDefault="00CA7051" w:rsidP="004A7E42"/>
    <w:p w14:paraId="6F24B209" w14:textId="111A2907" w:rsidR="00B54B3A" w:rsidRDefault="00B54B3A" w:rsidP="00B54B3A">
      <w:pPr>
        <w:pStyle w:val="Heading3"/>
      </w:pPr>
      <w:r>
        <w:lastRenderedPageBreak/>
        <w:t>Latin America GPW – 2NC</w:t>
      </w:r>
    </w:p>
    <w:p w14:paraId="4FBD1295" w14:textId="77777777" w:rsidR="00152CD4" w:rsidRPr="00BD46E6" w:rsidRDefault="00152CD4" w:rsidP="00152CD4">
      <w:pPr>
        <w:pStyle w:val="Heading4"/>
        <w:rPr>
          <w:rFonts w:cs="Arial"/>
        </w:rPr>
      </w:pPr>
      <w:r w:rsidRPr="00BD46E6">
        <w:rPr>
          <w:rFonts w:cs="Arial"/>
        </w:rPr>
        <w:t>No impact to Latin American instability – no nukes</w:t>
      </w:r>
    </w:p>
    <w:p w14:paraId="237EAF5A" w14:textId="77777777" w:rsidR="00152CD4" w:rsidRPr="00BD46E6" w:rsidRDefault="00152CD4" w:rsidP="00152CD4">
      <w:pPr>
        <w:rPr>
          <w:b/>
          <w:sz w:val="24"/>
        </w:rPr>
      </w:pPr>
      <w:r w:rsidRPr="00BD46E6">
        <w:rPr>
          <w:b/>
          <w:sz w:val="24"/>
        </w:rPr>
        <w:t>Cardenas, Brookings Latin America Initiative senior fellow, 2011</w:t>
      </w:r>
    </w:p>
    <w:p w14:paraId="4E19E5A3" w14:textId="77777777" w:rsidR="00152CD4" w:rsidRPr="00BD46E6" w:rsidRDefault="00152CD4" w:rsidP="00152CD4">
      <w:r w:rsidRPr="00BD46E6">
        <w:t xml:space="preserve">(Mauricio, “Think Again Latin America”, 3-17, </w:t>
      </w:r>
      <w:hyperlink r:id="rId18" w:history="1">
        <w:r w:rsidRPr="00BD46E6">
          <w:rPr>
            <w:rStyle w:val="Hyperlink"/>
          </w:rPr>
          <w:t>http://www.foreignpolicy.com/articles/2011/03/17/think_again_latin_america?page=full</w:t>
        </w:r>
      </w:hyperlink>
      <w:r w:rsidRPr="00BD46E6">
        <w:t>, ldg)</w:t>
      </w:r>
    </w:p>
    <w:p w14:paraId="528B852A" w14:textId="77777777" w:rsidR="00152CD4" w:rsidRPr="00BD46E6" w:rsidRDefault="00152CD4" w:rsidP="00152CD4"/>
    <w:p w14:paraId="4D808C20" w14:textId="77777777" w:rsidR="00152CD4" w:rsidRPr="00BD46E6" w:rsidRDefault="00152CD4" w:rsidP="00152CD4">
      <w:pPr>
        <w:rPr>
          <w:sz w:val="14"/>
        </w:rPr>
      </w:pPr>
      <w:r w:rsidRPr="00BD46E6">
        <w:rPr>
          <w:rStyle w:val="StyleUnderline"/>
        </w:rPr>
        <w:t>"</w:t>
      </w:r>
      <w:r w:rsidRPr="00BD46E6">
        <w:rPr>
          <w:rStyle w:val="StyleUnderline"/>
          <w:highlight w:val="cyan"/>
        </w:rPr>
        <w:t>Latin America is violent</w:t>
      </w:r>
      <w:r w:rsidRPr="00BD46E6">
        <w:rPr>
          <w:rStyle w:val="StyleUnderline"/>
        </w:rPr>
        <w:t xml:space="preserve"> and dangerous." Yes, </w:t>
      </w:r>
      <w:r w:rsidRPr="00BD46E6">
        <w:rPr>
          <w:rStyle w:val="StyleUnderline"/>
          <w:highlight w:val="cyan"/>
        </w:rPr>
        <w:t>but not unstable</w:t>
      </w:r>
      <w:r w:rsidRPr="00BD46E6">
        <w:rPr>
          <w:sz w:val="14"/>
        </w:rPr>
        <w:t xml:space="preserve">. Latin American countries have among the world's highest rates of crime, murder, and kidnapping. Pockets of abnormal levels of violence have emerged in countries such as Colombia -- and more recently, in Mexico, Central America, and some large cities such as Caracas. With 140,000 homicides in 2010, it is understandable how Latin America got this reputation. Each of the countries in Central America's "Northern Triangle" (Guatemala, Honduras, and El Salvador) had more murders in 2010 than the entire European Union combined. Violence in Latin America is strongly related to poverty and inequality. When combined with the insatiable international appetite for the illegal drugs produced in the region, it's a noxious brew. As strongly argued by a number of prominent regional leaders -- including Brazil's former president, Fernando H. Cardoso, and Colombia's former president, Cesar Gaviria -- a strategy based on demand reduction, rather than supply, is the only way to reduce crime in Latin America. Although some fear the Mexican drug violence could spill over into the southern United States, </w:t>
      </w:r>
      <w:r w:rsidRPr="00BD46E6">
        <w:rPr>
          <w:rStyle w:val="Emphasis"/>
          <w:highlight w:val="cyan"/>
        </w:rPr>
        <w:t>Latin America poses little to no threat to international peace or stability</w:t>
      </w:r>
      <w:r w:rsidRPr="00BD46E6">
        <w:rPr>
          <w:sz w:val="14"/>
          <w:highlight w:val="cyan"/>
        </w:rPr>
        <w:t>.</w:t>
      </w:r>
      <w:r w:rsidRPr="00BD46E6">
        <w:rPr>
          <w:sz w:val="14"/>
        </w:rPr>
        <w:t xml:space="preserve"> </w:t>
      </w:r>
      <w:r w:rsidRPr="00BD46E6">
        <w:rPr>
          <w:rStyle w:val="StyleUnderline"/>
        </w:rPr>
        <w:t>The major global security concerns today are the proliferation of nuclear weapons and terrorism</w:t>
      </w:r>
      <w:r w:rsidRPr="00BD46E6">
        <w:rPr>
          <w:sz w:val="14"/>
        </w:rPr>
        <w:t xml:space="preserve">. </w:t>
      </w:r>
      <w:r w:rsidRPr="00BD46E6">
        <w:rPr>
          <w:rStyle w:val="StyleUnderline"/>
          <w:highlight w:val="cyan"/>
        </w:rPr>
        <w:t>No country in the region is in possession of nuclear weapons -- nor has expressed an interest in having them</w:t>
      </w:r>
      <w:r w:rsidRPr="00BD46E6">
        <w:rPr>
          <w:sz w:val="14"/>
          <w:highlight w:val="cyan"/>
        </w:rPr>
        <w:t xml:space="preserve">. </w:t>
      </w:r>
      <w:r w:rsidRPr="00BD46E6">
        <w:rPr>
          <w:rStyle w:val="StyleUnderline"/>
          <w:highlight w:val="cyan"/>
        </w:rPr>
        <w:t>Latin American countries</w:t>
      </w:r>
      <w:r w:rsidRPr="00BD46E6">
        <w:rPr>
          <w:rStyle w:val="StyleUnderline"/>
        </w:rPr>
        <w:t>,</w:t>
      </w:r>
      <w:r w:rsidRPr="00BD46E6">
        <w:rPr>
          <w:sz w:val="14"/>
        </w:rPr>
        <w:t xml:space="preserve"> on the whole, </w:t>
      </w:r>
      <w:r w:rsidRPr="00BD46E6">
        <w:rPr>
          <w:rStyle w:val="StyleUnderline"/>
          <w:highlight w:val="cyan"/>
        </w:rPr>
        <w:t>do</w:t>
      </w:r>
      <w:r w:rsidRPr="00BD46E6">
        <w:rPr>
          <w:sz w:val="14"/>
          <w:highlight w:val="cyan"/>
        </w:rPr>
        <w:t xml:space="preserve"> </w:t>
      </w:r>
      <w:r w:rsidRPr="00BD46E6">
        <w:rPr>
          <w:rStyle w:val="StyleUnderline"/>
          <w:highlight w:val="cyan"/>
        </w:rPr>
        <w:t>not</w:t>
      </w:r>
      <w:r w:rsidRPr="00BD46E6">
        <w:rPr>
          <w:rStyle w:val="StyleUnderline"/>
        </w:rPr>
        <w:t xml:space="preserve"> have much history of </w:t>
      </w:r>
      <w:r w:rsidRPr="00BD46E6">
        <w:rPr>
          <w:rStyle w:val="StyleUnderline"/>
          <w:highlight w:val="cyan"/>
        </w:rPr>
        <w:t>engag</w:t>
      </w:r>
      <w:r w:rsidRPr="00BD46E6">
        <w:rPr>
          <w:rStyle w:val="StyleUnderline"/>
        </w:rPr>
        <w:t xml:space="preserve">ing </w:t>
      </w:r>
      <w:r w:rsidRPr="00BD46E6">
        <w:rPr>
          <w:rStyle w:val="StyleUnderline"/>
          <w:highlight w:val="cyan"/>
        </w:rPr>
        <w:t>in cross-border wars.</w:t>
      </w:r>
      <w:r w:rsidRPr="00BD46E6">
        <w:rPr>
          <w:rStyle w:val="StyleUnderline"/>
        </w:rPr>
        <w:t xml:space="preserve"> </w:t>
      </w:r>
      <w:r w:rsidRPr="00BD46E6">
        <w:rPr>
          <w:sz w:val="14"/>
        </w:rPr>
        <w:t xml:space="preserve">Despite the recent tensions on the Venezuela-Colombia border, it should be pointed out that </w:t>
      </w:r>
      <w:r w:rsidRPr="00BD46E6">
        <w:rPr>
          <w:rStyle w:val="StyleUnderline"/>
        </w:rPr>
        <w:t>Venezuela has never taken part in an international armed conflict</w:t>
      </w:r>
      <w:r w:rsidRPr="00BD46E6">
        <w:rPr>
          <w:sz w:val="14"/>
        </w:rPr>
        <w:t xml:space="preserve">. </w:t>
      </w:r>
      <w:r w:rsidRPr="00BD46E6">
        <w:rPr>
          <w:rStyle w:val="StyleUnderline"/>
          <w:highlight w:val="cyan"/>
        </w:rPr>
        <w:t>Ethnic and religious conflicts are very uncommon</w:t>
      </w:r>
      <w:r w:rsidRPr="00BD46E6">
        <w:rPr>
          <w:rStyle w:val="StyleUnderline"/>
        </w:rPr>
        <w:t xml:space="preserve"> in Latin America</w:t>
      </w:r>
      <w:r w:rsidRPr="00BD46E6">
        <w:rPr>
          <w:sz w:val="14"/>
        </w:rPr>
        <w:t>. Although the region has not been immune to radical jihadist attacks -- the 1994 attack on a Jewish Community Center in Buenos Aires, for instance -- they have been rare. Terrorist attacks on the civilian population have been limited to a large extent to the FARC organization in Colombia, a tactic which contributed in large part to the organization's loss of popular support.</w:t>
      </w:r>
    </w:p>
    <w:p w14:paraId="578C88BB" w14:textId="77777777" w:rsidR="00152CD4" w:rsidRPr="00BD46E6" w:rsidRDefault="00152CD4" w:rsidP="00152CD4"/>
    <w:p w14:paraId="4566575C" w14:textId="77777777" w:rsidR="00152CD4" w:rsidRPr="00BD46E6" w:rsidRDefault="00152CD4" w:rsidP="00152CD4">
      <w:pPr>
        <w:pStyle w:val="Heading4"/>
        <w:rPr>
          <w:rFonts w:cs="Arial"/>
        </w:rPr>
      </w:pPr>
      <w:r w:rsidRPr="00BD46E6">
        <w:rPr>
          <w:rFonts w:cs="Arial"/>
        </w:rPr>
        <w:t>No wars in Latin America</w:t>
      </w:r>
    </w:p>
    <w:p w14:paraId="02322DB5" w14:textId="77777777" w:rsidR="00152CD4" w:rsidRPr="00BD46E6" w:rsidRDefault="00152CD4" w:rsidP="00152CD4">
      <w:pPr>
        <w:rPr>
          <w:b/>
          <w:sz w:val="24"/>
        </w:rPr>
      </w:pPr>
      <w:r w:rsidRPr="00BD46E6">
        <w:rPr>
          <w:b/>
          <w:sz w:val="24"/>
        </w:rPr>
        <w:t>Tokatlian, Universidad Di Tella political science department director, 2013</w:t>
      </w:r>
    </w:p>
    <w:p w14:paraId="5A101E97" w14:textId="77777777" w:rsidR="00152CD4" w:rsidRPr="00BD46E6" w:rsidRDefault="00152CD4" w:rsidP="00152CD4">
      <w:r w:rsidRPr="00BD46E6">
        <w:t xml:space="preserve">(Juan, “The State Of Argentine-Brazilian Nuclear Relations”, 4-26, </w:t>
      </w:r>
      <w:hyperlink r:id="rId19" w:history="1">
        <w:r w:rsidRPr="00BD46E6">
          <w:rPr>
            <w:rStyle w:val="Hyperlink"/>
          </w:rPr>
          <w:t>http://jia.sipa.columbia.edu/state-of-argentine-brazilian-nuclear-relations</w:t>
        </w:r>
      </w:hyperlink>
      <w:r w:rsidRPr="00BD46E6">
        <w:t>, ldg)</w:t>
      </w:r>
    </w:p>
    <w:p w14:paraId="37727CA5" w14:textId="77777777" w:rsidR="00152CD4" w:rsidRPr="00BD46E6" w:rsidRDefault="00152CD4" w:rsidP="00152CD4"/>
    <w:p w14:paraId="3E24A51A" w14:textId="77777777" w:rsidR="00152CD4" w:rsidRPr="00BD46E6" w:rsidRDefault="00152CD4" w:rsidP="00152CD4">
      <w:pPr>
        <w:rPr>
          <w:sz w:val="14"/>
        </w:rPr>
      </w:pPr>
      <w:r w:rsidRPr="00BD46E6">
        <w:rPr>
          <w:sz w:val="14"/>
        </w:rPr>
        <w:t xml:space="preserve">In contrast to the global landscape, the Latin American region is highly positive concerning the nuclear question. </w:t>
      </w:r>
      <w:r w:rsidRPr="00BD46E6">
        <w:rPr>
          <w:rStyle w:val="StyleUnderline"/>
          <w:highlight w:val="cyan"/>
        </w:rPr>
        <w:t>The region is witnessing a nonviolent</w:t>
      </w:r>
      <w:r w:rsidRPr="00BD46E6">
        <w:rPr>
          <w:rStyle w:val="StyleUnderline"/>
        </w:rPr>
        <w:t xml:space="preserve">, non-nuclear weapons-based </w:t>
      </w:r>
      <w:r w:rsidRPr="00BD46E6">
        <w:rPr>
          <w:rStyle w:val="StyleUnderline"/>
          <w:highlight w:val="cyan"/>
        </w:rPr>
        <w:t>distribution of power</w:t>
      </w:r>
      <w:r w:rsidRPr="00BD46E6">
        <w:rPr>
          <w:sz w:val="14"/>
        </w:rPr>
        <w:t xml:space="preserve"> where an emerging power—Brazil—several lesser and regional powers—Argentina, Mexico, Colombia, Peru, and Venezuela—and a few smaller powers—Cuba, Chile, and Costa Rica—coexist with a superpower—the United States—that feels secure, due to the absence of any real countervailing actor or coalition of nations against Washington. The region has underlying and localized balance of threat relationships, e.g. between Colombia and Venezuela, but </w:t>
      </w:r>
      <w:r w:rsidRPr="00BD46E6">
        <w:rPr>
          <w:rStyle w:val="StyleUnderline"/>
          <w:highlight w:val="cyan"/>
        </w:rPr>
        <w:t>the fact that Latin America has no w</w:t>
      </w:r>
      <w:r w:rsidRPr="00BD46E6">
        <w:rPr>
          <w:rStyle w:val="StyleUnderline"/>
        </w:rPr>
        <w:t xml:space="preserve">eapons of </w:t>
      </w:r>
      <w:r w:rsidRPr="00BD46E6">
        <w:rPr>
          <w:rStyle w:val="StyleUnderline"/>
          <w:highlight w:val="cyan"/>
        </w:rPr>
        <w:t>m</w:t>
      </w:r>
      <w:r w:rsidRPr="00BD46E6">
        <w:rPr>
          <w:rStyle w:val="StyleUnderline"/>
        </w:rPr>
        <w:t xml:space="preserve">ass </w:t>
      </w:r>
      <w:r w:rsidRPr="00BD46E6">
        <w:rPr>
          <w:rStyle w:val="StyleUnderline"/>
          <w:highlight w:val="cyan"/>
        </w:rPr>
        <w:t>d</w:t>
      </w:r>
      <w:r w:rsidRPr="00BD46E6">
        <w:rPr>
          <w:rStyle w:val="StyleUnderline"/>
        </w:rPr>
        <w:t xml:space="preserve">estruction, </w:t>
      </w:r>
      <w:r w:rsidRPr="00BD46E6">
        <w:rPr>
          <w:rStyle w:val="StyleUnderline"/>
          <w:highlight w:val="cyan"/>
        </w:rPr>
        <w:t>and has been</w:t>
      </w:r>
      <w:r w:rsidRPr="00BD46E6">
        <w:rPr>
          <w:rStyle w:val="StyleUnderline"/>
        </w:rPr>
        <w:t xml:space="preserve"> arguably </w:t>
      </w:r>
      <w:r w:rsidRPr="00BD46E6">
        <w:rPr>
          <w:rStyle w:val="StyleUnderline"/>
          <w:highlight w:val="cyan"/>
        </w:rPr>
        <w:t xml:space="preserve">the least aggressive in terms of resorting to war between states, </w:t>
      </w:r>
      <w:r w:rsidRPr="00BD46E6">
        <w:rPr>
          <w:rStyle w:val="Emphasis"/>
          <w:highlight w:val="cyan"/>
        </w:rPr>
        <w:t>contributes to ameliorate the actual tensions and potential confrontation in the area</w:t>
      </w:r>
      <w:r w:rsidRPr="00BD46E6">
        <w:rPr>
          <w:sz w:val="14"/>
          <w:highlight w:val="cyan"/>
        </w:rPr>
        <w:t xml:space="preserve">. </w:t>
      </w:r>
      <w:r w:rsidRPr="00BD46E6">
        <w:rPr>
          <w:rStyle w:val="StyleUnderline"/>
          <w:highlight w:val="cyan"/>
        </w:rPr>
        <w:t>It is characterized by</w:t>
      </w:r>
      <w:r w:rsidRPr="00BD46E6">
        <w:rPr>
          <w:rStyle w:val="StyleUnderline"/>
        </w:rPr>
        <w:t xml:space="preserve"> certain ideas and institutions, which support commitment to the principle of</w:t>
      </w:r>
      <w:r w:rsidRPr="00BD46E6">
        <w:rPr>
          <w:sz w:val="14"/>
        </w:rPr>
        <w:t xml:space="preserve"> uti possidetis—may </w:t>
      </w:r>
      <w:r w:rsidRPr="00BD46E6">
        <w:rPr>
          <w:rStyle w:val="StyleUnderline"/>
        </w:rPr>
        <w:t>you continue to possess such as you do possess—the adherence to international as well as inter-American regimes</w:t>
      </w:r>
      <w:r w:rsidRPr="00BD46E6">
        <w:rPr>
          <w:sz w:val="14"/>
        </w:rPr>
        <w:t xml:space="preserve">, the </w:t>
      </w:r>
      <w:r w:rsidRPr="00BD46E6">
        <w:rPr>
          <w:rStyle w:val="Emphasis"/>
          <w:highlight w:val="cyan"/>
        </w:rPr>
        <w:t>peaceful resolution of conflicts, and non-prolif</w:t>
      </w:r>
      <w:r w:rsidRPr="00BD46E6">
        <w:rPr>
          <w:rStyle w:val="Emphasis"/>
        </w:rPr>
        <w:t xml:space="preserve">eration. </w:t>
      </w:r>
      <w:r w:rsidRPr="00BD46E6">
        <w:rPr>
          <w:sz w:val="14"/>
        </w:rPr>
        <w:t xml:space="preserve">Within this context, </w:t>
      </w:r>
      <w:r w:rsidRPr="00BD46E6">
        <w:rPr>
          <w:rStyle w:val="StyleUnderline"/>
          <w:highlight w:val="cyan"/>
        </w:rPr>
        <w:t>a key stabilizing attribute</w:t>
      </w:r>
      <w:r w:rsidRPr="00BD46E6">
        <w:rPr>
          <w:rStyle w:val="StyleUnderline"/>
        </w:rPr>
        <w:t xml:space="preserve"> of Latin America since the mid-1980s </w:t>
      </w:r>
      <w:r w:rsidRPr="00BD46E6">
        <w:rPr>
          <w:rStyle w:val="StyleUnderline"/>
          <w:highlight w:val="cyan"/>
        </w:rPr>
        <w:t>has been the cessation of the security dilemma between Brazil and Argentina</w:t>
      </w:r>
      <w:r w:rsidRPr="00BD46E6">
        <w:rPr>
          <w:sz w:val="14"/>
        </w:rPr>
        <w:t xml:space="preserve">. </w:t>
      </w:r>
      <w:r w:rsidRPr="00BD46E6">
        <w:rPr>
          <w:rStyle w:val="StyleUnderline"/>
        </w:rPr>
        <w:t xml:space="preserve">The pacifying effect of this bilateral </w:t>
      </w:r>
      <w:r w:rsidRPr="00BD46E6">
        <w:rPr>
          <w:rStyle w:val="StyleUnderline"/>
        </w:rPr>
        <w:lastRenderedPageBreak/>
        <w:t>achievement—un</w:t>
      </w:r>
      <w:r w:rsidRPr="00BD46E6">
        <w:rPr>
          <w:rStyle w:val="StyleUnderline"/>
          <w:highlight w:val="cyan"/>
        </w:rPr>
        <w:t>der the impulse of democracy, interdependence, and integration</w:t>
      </w:r>
      <w:r w:rsidRPr="00BD46E6">
        <w:rPr>
          <w:sz w:val="14"/>
        </w:rPr>
        <w:t>—</w:t>
      </w:r>
      <w:r w:rsidRPr="00BD46E6">
        <w:rPr>
          <w:rStyle w:val="StyleUnderline"/>
        </w:rPr>
        <w:t>was reinforced by the establishment</w:t>
      </w:r>
      <w:r w:rsidRPr="00BD46E6">
        <w:rPr>
          <w:sz w:val="14"/>
        </w:rPr>
        <w:t xml:space="preserve"> in 1991 </w:t>
      </w:r>
      <w:r w:rsidRPr="00BD46E6">
        <w:rPr>
          <w:rStyle w:val="StyleUnderline"/>
        </w:rPr>
        <w:t>of</w:t>
      </w:r>
      <w:r w:rsidRPr="00BD46E6">
        <w:rPr>
          <w:sz w:val="14"/>
        </w:rPr>
        <w:t xml:space="preserve"> the Agency for Accounting and Control of Nuclear Materials (</w:t>
      </w:r>
      <w:r w:rsidRPr="00BD46E6">
        <w:rPr>
          <w:rStyle w:val="StyleUnderline"/>
        </w:rPr>
        <w:t>ABACC</w:t>
      </w:r>
      <w:r w:rsidRPr="00BD46E6">
        <w:rPr>
          <w:sz w:val="14"/>
        </w:rPr>
        <w:t>), the only one of its type in the world. In addition, according to the Nuclear Threat Initiative’s Nuclear Materials Security Index, Argentina ranks sixteenth—just below the United States at thirteenth and before France at nineteenth—due to its strengths, among inter alia material production and elimination trends, on-site physical protection, control and accounting procedures, response capabilities, domestic nuclear materials security legislation, independent regulatory agency, and voluntary commitments.[xi] Thus, from the Argentine opinion, Brazil should not fear a return to the past when both countries maneuvered for influence and advantage in South America using the nuclear issue as a critical component of their mutual geopolitical ambitions. This opinion is not a sign of weakness but of responsibility on the part of Buenos Aires. The organizational interest of key domestic actors linked to the nuclear issue has been in Argentina to guarantee its fundamental aim of developing peaceful nuclear capabilities with the greatest possible autonomy and within the context of legitimate constitutive and regulative rules.</w:t>
      </w:r>
    </w:p>
    <w:p w14:paraId="1EDEA426" w14:textId="77777777" w:rsidR="00152CD4" w:rsidRPr="00BD46E6" w:rsidRDefault="00152CD4" w:rsidP="00152CD4"/>
    <w:p w14:paraId="5E4C0724" w14:textId="77777777" w:rsidR="00152CD4" w:rsidRPr="00BD46E6" w:rsidRDefault="00152CD4" w:rsidP="00152CD4"/>
    <w:p w14:paraId="25BAD8E8" w14:textId="77777777" w:rsidR="00152CD4" w:rsidRPr="00BD46E6" w:rsidRDefault="00152CD4" w:rsidP="00152CD4">
      <w:pPr>
        <w:pStyle w:val="Heading4"/>
        <w:rPr>
          <w:rFonts w:cs="Arial"/>
        </w:rPr>
      </w:pPr>
      <w:r w:rsidRPr="00BD46E6">
        <w:rPr>
          <w:rFonts w:cs="Arial"/>
        </w:rPr>
        <w:t>No state failures-strong economies and consolidated democracies</w:t>
      </w:r>
    </w:p>
    <w:p w14:paraId="0C1FF42E" w14:textId="77777777" w:rsidR="00152CD4" w:rsidRPr="00BD46E6" w:rsidRDefault="00152CD4" w:rsidP="00152CD4">
      <w:pPr>
        <w:rPr>
          <w:b/>
          <w:sz w:val="24"/>
        </w:rPr>
      </w:pPr>
      <w:r w:rsidRPr="00BD46E6">
        <w:rPr>
          <w:b/>
          <w:sz w:val="24"/>
        </w:rPr>
        <w:t>O’Neil, CFR Latin American studies senior fellow, 2013</w:t>
      </w:r>
    </w:p>
    <w:p w14:paraId="40E74F85" w14:textId="77777777" w:rsidR="00152CD4" w:rsidRPr="00BD46E6" w:rsidRDefault="00152CD4" w:rsidP="00152CD4">
      <w:r w:rsidRPr="00BD46E6">
        <w:t xml:space="preserve">(Shannon, “Latin America’s Secret Success Story”, 7-16, </w:t>
      </w:r>
      <w:hyperlink r:id="rId20" w:history="1">
        <w:r w:rsidRPr="00BD46E6">
          <w:rPr>
            <w:rStyle w:val="Hyperlink"/>
          </w:rPr>
          <w:t>http://www.thedailybeast.com/articles/2013/07/16/latin-america-s-secret-success-story.html</w:t>
        </w:r>
      </w:hyperlink>
      <w:r w:rsidRPr="00BD46E6">
        <w:t>, ldg)</w:t>
      </w:r>
    </w:p>
    <w:p w14:paraId="04E26DBF" w14:textId="77777777" w:rsidR="00152CD4" w:rsidRPr="00BD46E6" w:rsidRDefault="00152CD4" w:rsidP="00152CD4"/>
    <w:p w14:paraId="7D98F659" w14:textId="77777777" w:rsidR="00152CD4" w:rsidRPr="00BD46E6" w:rsidRDefault="00152CD4" w:rsidP="00152CD4">
      <w:pPr>
        <w:rPr>
          <w:sz w:val="14"/>
        </w:rPr>
      </w:pPr>
      <w:r w:rsidRPr="00BD46E6">
        <w:rPr>
          <w:rStyle w:val="StyleUnderline"/>
        </w:rPr>
        <w:t>Its economies have flourished</w:t>
      </w:r>
      <w:r w:rsidRPr="00BD46E6">
        <w:rPr>
          <w:sz w:val="14"/>
        </w:rPr>
        <w:t xml:space="preserve">. Once known for hyperinflation and economic booms and busts, </w:t>
      </w:r>
      <w:r w:rsidRPr="00BD46E6">
        <w:rPr>
          <w:rStyle w:val="StyleUnderline"/>
        </w:rPr>
        <w:t>Latin America is now a place of sound finances and financial systems</w:t>
      </w:r>
      <w:r w:rsidRPr="00BD46E6">
        <w:rPr>
          <w:sz w:val="14"/>
        </w:rPr>
        <w:t xml:space="preserve">. Exports—ranging from soy, flowers, copper, and iron ore to computers, appliances, and jets—have boomed. </w:t>
      </w:r>
      <w:r w:rsidRPr="00BD46E6">
        <w:rPr>
          <w:rStyle w:val="StyleUnderline"/>
        </w:rPr>
        <w:t>GDP growth has doubled from 1980s levels</w:t>
      </w:r>
      <w:r w:rsidRPr="00BD46E6">
        <w:rPr>
          <w:sz w:val="14"/>
        </w:rPr>
        <w:t xml:space="preserve"> to an annual average of 4 percent over the past two decades, as has the region’s share of global GDP, increasing from 5 percent in 2004 to nearly 8 percent in 2011. </w:t>
      </w:r>
      <w:r w:rsidRPr="00BD46E6">
        <w:rPr>
          <w:rStyle w:val="StyleUnderline"/>
        </w:rPr>
        <w:t>Many of the countries have embraced globalization, opening up their economies and searching for innovative ways to climb the value-added chain and diversify their production.</w:t>
      </w:r>
      <w:r w:rsidRPr="00BD46E6">
        <w:rPr>
          <w:sz w:val="14"/>
        </w:rPr>
        <w:t xml:space="preserve"> Trading relations too have changed: U.S. trade has expanded at a fast clip even as these nations diversified their flows across the Atlantic and Pacific. These steps have lured some $170 billion in foreign direct investment in 2012 alone (roughly 12 percent of global flows). Led by Brazil and Mexico, much of this investment is going into manufacturing and services. </w:t>
      </w:r>
      <w:r w:rsidRPr="00BD46E6">
        <w:rPr>
          <w:rStyle w:val="StyleUnderline"/>
        </w:rPr>
        <w:t>Already the second largest holder of oil reserves in the world (behind only the Middle East), the hemisphere has become one of the most dynamic places for new energy finds and sources</w:t>
      </w:r>
      <w:r w:rsidRPr="00BD46E6">
        <w:rPr>
          <w:sz w:val="14"/>
        </w:rPr>
        <w:t xml:space="preserve">. From the off shore “pre-salt” oil basins of Brazil to the immense shale gas fields of Argentina and Mexico, from new hydrodams on South America’s plentiful rivers to wind farms in Brazil and Mexico, the Americas’ diversified energy mix has the potential to reshape global energy geopolitics. </w:t>
      </w:r>
      <w:r w:rsidRPr="00BD46E6">
        <w:rPr>
          <w:rStyle w:val="StyleUnderline"/>
        </w:rPr>
        <w:t>Democracy, too, has spread, now embraced by almost all of the countries in the region. And with this expanded representation has come greater social inclusion in many nations.</w:t>
      </w:r>
      <w:r w:rsidRPr="00BD46E6">
        <w:rPr>
          <w:sz w:val="14"/>
        </w:rPr>
        <w:t xml:space="preserve"> Latin America is by all accounts a crucible of innovative social policies, a global leader in conditional cash transfers that provide stipends for families that keep kids in school and get basic healthcare, as well as other programs to reduce extreme poverty. </w:t>
      </w:r>
      <w:r w:rsidRPr="00BD46E6">
        <w:rPr>
          <w:rStyle w:val="StyleUnderline"/>
        </w:rPr>
        <w:t>Combined with stable economic growth, those in poverty fell from roughly two in five to one in four Latin Americans in just a decade.</w:t>
      </w:r>
      <w:r w:rsidRPr="00BD46E6">
        <w:rPr>
          <w:sz w:val="14"/>
        </w:rPr>
        <w:t xml:space="preserve"> </w:t>
      </w:r>
      <w:r w:rsidRPr="00BD46E6">
        <w:rPr>
          <w:rStyle w:val="StyleUnderline"/>
        </w:rPr>
        <w:t>These and other changes have helped transform the basic nature of Latin American societies. Alongside the many still poor is a growing middle class. Its ranks swelled by 75 million people over the last 10 years, now reaching a third of the total population</w:t>
      </w:r>
      <w:r w:rsidRPr="00BD46E6">
        <w:rPr>
          <w:sz w:val="14"/>
        </w:rPr>
        <w:t>. The World Bank now classifies the majority of Latin American countries as “upper middle income,” with Chile and Uruguay now considered “high income.” Brazil’s and Mexico’s household consumption levels now outpace other global giants, including China and Russia, as today nearly every Latin American has a cell phone and television, and many families own their cars and houses.</w:t>
      </w:r>
    </w:p>
    <w:p w14:paraId="702FBCD9" w14:textId="77777777" w:rsidR="00152CD4" w:rsidRPr="00BD46E6" w:rsidRDefault="00152CD4" w:rsidP="00152CD4"/>
    <w:p w14:paraId="726CCF3C" w14:textId="77777777" w:rsidR="00152CD4" w:rsidRPr="00BD46E6" w:rsidRDefault="00152CD4" w:rsidP="00152CD4">
      <w:pPr>
        <w:pStyle w:val="Heading4"/>
        <w:rPr>
          <w:rFonts w:cs="Arial"/>
        </w:rPr>
      </w:pPr>
      <w:r w:rsidRPr="00BD46E6">
        <w:rPr>
          <w:rFonts w:cs="Arial"/>
        </w:rPr>
        <w:t>No Latin American instability</w:t>
      </w:r>
    </w:p>
    <w:p w14:paraId="53571B1F" w14:textId="77777777" w:rsidR="00152CD4" w:rsidRPr="00BD46E6" w:rsidRDefault="00152CD4" w:rsidP="00152CD4">
      <w:pPr>
        <w:rPr>
          <w:b/>
          <w:sz w:val="24"/>
        </w:rPr>
      </w:pPr>
      <w:r w:rsidRPr="00BD46E6">
        <w:rPr>
          <w:b/>
          <w:sz w:val="24"/>
        </w:rPr>
        <w:t>Insulza, OAS secretary general, 2013</w:t>
      </w:r>
    </w:p>
    <w:p w14:paraId="4FB84482" w14:textId="77777777" w:rsidR="00152CD4" w:rsidRPr="00BD46E6" w:rsidRDefault="00152CD4" w:rsidP="00152CD4">
      <w:r w:rsidRPr="00BD46E6">
        <w:lastRenderedPageBreak/>
        <w:t xml:space="preserve">(Jose, “A More Politically Stable And Prosperous Hemisphere”, 5-15, </w:t>
      </w:r>
      <w:hyperlink r:id="rId21" w:history="1">
        <w:r w:rsidRPr="00BD46E6">
          <w:rPr>
            <w:rStyle w:val="Hyperlink"/>
          </w:rPr>
          <w:t>http://www.diplomaticourier.com/news/opinion/943-a-more-politically-stable-and-prosperous-hemisphere</w:t>
        </w:r>
      </w:hyperlink>
      <w:r w:rsidRPr="00BD46E6">
        <w:t>, ldg)</w:t>
      </w:r>
    </w:p>
    <w:p w14:paraId="6B291DAB" w14:textId="77777777" w:rsidR="00152CD4" w:rsidRPr="00BD46E6" w:rsidRDefault="00152CD4" w:rsidP="00152CD4"/>
    <w:p w14:paraId="23641F49" w14:textId="77777777" w:rsidR="00152CD4" w:rsidRPr="00BD46E6" w:rsidRDefault="00152CD4" w:rsidP="00152CD4">
      <w:pPr>
        <w:rPr>
          <w:sz w:val="14"/>
        </w:rPr>
      </w:pPr>
      <w:r w:rsidRPr="00BD46E6">
        <w:rPr>
          <w:sz w:val="14"/>
        </w:rPr>
        <w:t xml:space="preserve">There is a newfound sense of optimism in our Hemisphere today, particularly in Latin America. </w:t>
      </w:r>
      <w:r w:rsidRPr="00BD46E6">
        <w:rPr>
          <w:rStyle w:val="StyleUnderline"/>
        </w:rPr>
        <w:t>Two decades of democratic transition have led to the consolidation of democracies</w:t>
      </w:r>
      <w:r w:rsidRPr="00BD46E6">
        <w:rPr>
          <w:sz w:val="14"/>
        </w:rPr>
        <w:t xml:space="preserve">, and, while our democracies are not perfect, the region has come a long way in recent decades. The unanimous adoption of the Inter-American Democratic Charter on September 11, 2001 by OAS member states represented a significant milestone on the path toward democratic consolidation. </w:t>
      </w:r>
      <w:r w:rsidRPr="00BD46E6">
        <w:rPr>
          <w:rStyle w:val="StyleUnderline"/>
        </w:rPr>
        <w:t>For the first time in its history, Latin America achieved during the past decade a combination of high growth, macroeconomic stability, poverty reduction, and improvement in income distribution.</w:t>
      </w:r>
      <w:r w:rsidRPr="00BD46E6">
        <w:rPr>
          <w:sz w:val="14"/>
        </w:rPr>
        <w:t xml:space="preserve"> </w:t>
      </w:r>
      <w:r w:rsidRPr="00BD46E6">
        <w:rPr>
          <w:rStyle w:val="StyleUnderline"/>
        </w:rPr>
        <w:t>With unprecedented resilience, Latin America weathered the international crisis that began in 2008</w:t>
      </w:r>
      <w:r w:rsidRPr="00BD46E6">
        <w:rPr>
          <w:sz w:val="14"/>
        </w:rPr>
        <w:t xml:space="preserve"> and which continues to produce unemployment and low growth rates in the United States and Europe. Despite the global recession, Latin America registered 6 percent economic growth in 2010 compared to only 2.45 percent in the developed world. While growth rates were more modest in 2011 at 4.5 percent and 2012 at 3.2 percent, the region is expected to continue to show modest growth over the next two years. </w:t>
      </w:r>
      <w:r w:rsidRPr="00BD46E6">
        <w:rPr>
          <w:rStyle w:val="StyleUnderline"/>
        </w:rPr>
        <w:t>This continues a trend from the past decade when Latin America began a period of expansion that would allow the region to potentially double its income by 2025. This has resulted so far in more than 50 million people escaping poverty</w:t>
      </w:r>
      <w:r w:rsidRPr="00BD46E6">
        <w:rPr>
          <w:sz w:val="14"/>
        </w:rPr>
        <w:t xml:space="preserve">. According to the UN Economic Commission for Latin America and the Caribbean (ECLAC), poverty in the region has fallen significantly from 43.9 percent in 2002 to 28.8 percent in 2012. For the first time, the number of people in poverty in Latin America is now equal to the size of the middle class. Still, much remains to be done to make these gains permanent, address issues of inequality, promote greater inclusion, and seek real solutions for those countries and communities in the Hemisphere that have not fared as well. While Latin America has experienced sustained growth, Caribbean countries continue to struggle to find their economic footing, as recently noted by the Caribbean Development Bank. Indeed, the Hemisphere as a whole faces a number of ongoing challenges with which it must grapple going forward, including lagging infrastructure, tax reform, energy insecurity, insufficient scientific and technological development, public security concerns, natural disasters, and the impact of climate change. </w:t>
      </w:r>
      <w:r w:rsidRPr="00BD46E6">
        <w:rPr>
          <w:rStyle w:val="StyleUnderline"/>
        </w:rPr>
        <w:t xml:space="preserve">Hemispheric trade has grown substantially over the past 20 years as a result of sub-regional arrangements and the signing of over 80 free trade agreements, </w:t>
      </w:r>
      <w:r w:rsidRPr="00BD46E6">
        <w:rPr>
          <w:sz w:val="14"/>
        </w:rPr>
        <w:t>but taking advantage of the opportunities created by these instruments remains an unfinished business. Export diversification, improved productive sector competitiveness, and debt sustainability are essential to the region’s long-term growth prospects. Strengthened horizontal cooperation, sharing of best practices, and the adoption of initiatives geared toward improved public policies and institutional capacity building are key for supporting the advancement of national development objectives. So too is ensuring that micro, small, and medium enterprises (MSMEs), which account for more than 90 percent of all businesses in the Hemisphere and employ close to 70 percent of workers, are fully integrated into the productive fabric and development calculus of countries.</w:t>
      </w:r>
    </w:p>
    <w:p w14:paraId="5310F83A" w14:textId="77777777" w:rsidR="00152CD4" w:rsidRPr="00BD46E6" w:rsidRDefault="00152CD4" w:rsidP="00152CD4"/>
    <w:p w14:paraId="4D0FB890" w14:textId="77777777" w:rsidR="00152CD4" w:rsidRPr="00BD46E6" w:rsidRDefault="00152CD4" w:rsidP="00152CD4">
      <w:pPr>
        <w:pStyle w:val="Tag2"/>
      </w:pPr>
      <w:r w:rsidRPr="00BD46E6">
        <w:t>Latin American conflict doesn’t escalate</w:t>
      </w:r>
    </w:p>
    <w:p w14:paraId="6F2850F0" w14:textId="77777777" w:rsidR="00152CD4" w:rsidRPr="00BD46E6" w:rsidRDefault="00152CD4" w:rsidP="00152CD4">
      <w:pPr>
        <w:rPr>
          <w:rStyle w:val="Style13ptBold"/>
        </w:rPr>
      </w:pPr>
      <w:r w:rsidRPr="00BD46E6">
        <w:rPr>
          <w:rStyle w:val="Style13ptBold"/>
        </w:rPr>
        <w:t>Heine 12</w:t>
      </w:r>
    </w:p>
    <w:p w14:paraId="78B60537" w14:textId="77777777" w:rsidR="00152CD4" w:rsidRPr="00BD46E6" w:rsidRDefault="00152CD4" w:rsidP="00152CD4">
      <w:r w:rsidRPr="00BD46E6">
        <w:t>An accomplished politician, diplomat, academic and public policy expert, Jorge Heine is a CIGI distinguished fellow and chair of global governance at the Balsillie School of International Affairs. He does research at both institutions and is a prolific commentator on international issues, with pieces published in newspapers across five continents, Latin American Research Review, October 26, 2012, "REGIONAL INTEGRATION AND POLITICAL COOPERATION IN LATIN AMERICA", Vol. 47, No. 3, http://lasa.international.pitt.edu/LARR/prot/fulltext/vol47no3/47-3_209-217_heine.pdf</w:t>
      </w:r>
    </w:p>
    <w:p w14:paraId="33A4AE3C" w14:textId="79DCEF60" w:rsidR="00152CD4" w:rsidRPr="00152CD4" w:rsidRDefault="00152CD4" w:rsidP="00152CD4">
      <w:r w:rsidRPr="00BD46E6">
        <w:rPr>
          <w:rStyle w:val="StyleUnderline"/>
        </w:rPr>
        <w:t>Despite this</w:t>
      </w:r>
      <w:r w:rsidRPr="00BD46E6">
        <w:rPr>
          <w:sz w:val="14"/>
        </w:rPr>
        <w:t xml:space="preserve"> fragmented </w:t>
      </w:r>
      <w:r w:rsidRPr="00BD46E6">
        <w:rPr>
          <w:rStyle w:val="StyleUnderline"/>
        </w:rPr>
        <w:t>picture of overlapping</w:t>
      </w:r>
      <w:r w:rsidRPr="00BD46E6">
        <w:rPr>
          <w:sz w:val="14"/>
        </w:rPr>
        <w:t xml:space="preserve"> acronyms, </w:t>
      </w:r>
      <w:r w:rsidRPr="00BD46E6">
        <w:rPr>
          <w:rStyle w:val="StyleUnderline"/>
        </w:rPr>
        <w:t>schemes, and interests, there is little doubt</w:t>
      </w:r>
      <w:r w:rsidRPr="00BD46E6">
        <w:rPr>
          <w:sz w:val="14"/>
        </w:rPr>
        <w:t xml:space="preserve"> that </w:t>
      </w:r>
      <w:r w:rsidRPr="00BD46E6">
        <w:rPr>
          <w:rStyle w:val="StyleUnderline"/>
        </w:rPr>
        <w:t>the forces of convergence have prevailed over those of divergence. The launch of the Latin American and Caribbean Community of Nations in 2010 is proof</w:t>
      </w:r>
      <w:r w:rsidRPr="00BD46E6">
        <w:rPr>
          <w:sz w:val="14"/>
        </w:rPr>
        <w:t xml:space="preserve"> of this. </w:t>
      </w:r>
      <w:r w:rsidRPr="00BD46E6">
        <w:rPr>
          <w:rStyle w:val="StyleUnderline"/>
        </w:rPr>
        <w:t xml:space="preserve">Mexico, Chile, and Colombia are as much members of this body as are Venezuela, Bolivia, and Ecuador. </w:t>
      </w:r>
      <w:r w:rsidRPr="00BD46E6">
        <w:rPr>
          <w:rStyle w:val="Emphasis"/>
        </w:rPr>
        <w:t>Collective diplomacy, political cooperation, and a regional vision are very much the order of the day, transcending ideological differences</w:t>
      </w:r>
      <w:r w:rsidRPr="00BD46E6">
        <w:rPr>
          <w:sz w:val="14"/>
        </w:rPr>
        <w:t xml:space="preserve">. As may be seen in its reaction </w:t>
      </w:r>
      <w:r w:rsidRPr="00BD46E6">
        <w:rPr>
          <w:sz w:val="14"/>
        </w:rPr>
        <w:lastRenderedPageBreak/>
        <w:t xml:space="preserve">to the coup in Honduras in June 2009, </w:t>
      </w:r>
      <w:r w:rsidRPr="00BD46E6">
        <w:rPr>
          <w:rStyle w:val="StyleUnderline"/>
        </w:rPr>
        <w:t>a lack of understanding of this strong multilateral component in the foreign policies of Latin American nations lies at the root of</w:t>
      </w:r>
      <w:r w:rsidRPr="00BD46E6">
        <w:rPr>
          <w:sz w:val="14"/>
        </w:rPr>
        <w:t xml:space="preserve"> the </w:t>
      </w:r>
      <w:r w:rsidRPr="00BD46E6">
        <w:rPr>
          <w:rStyle w:val="StyleUnderline"/>
        </w:rPr>
        <w:t>difficulties</w:t>
      </w:r>
      <w:r w:rsidRPr="00BD46E6">
        <w:rPr>
          <w:sz w:val="14"/>
        </w:rPr>
        <w:t xml:space="preserve"> that the administration of US president Barack </w:t>
      </w:r>
      <w:r w:rsidRPr="00BD46E6">
        <w:rPr>
          <w:rStyle w:val="StyleUnderline"/>
        </w:rPr>
        <w:t>Obama has faced in the region</w:t>
      </w:r>
      <w:r w:rsidRPr="00BD46E6">
        <w:rPr>
          <w:sz w:val="14"/>
        </w:rPr>
        <w:t>, despite the enormous expectations raised there by his election. 12 By imposing a unilateral solution that in effect condoned the coup, against the express wishes of the OAS and the overwhelming majority of Latin American governments, the United States squandered its influence in Latin America. Inter-American relations have gone downhill ever since, with the US ambassadors to Ecuador and to Mexico being forced to leave their posts in quick succession in 2011.</w:t>
      </w:r>
    </w:p>
    <w:p w14:paraId="484576CE" w14:textId="02629B17" w:rsidR="00B54B3A" w:rsidRDefault="00DC3A3A" w:rsidP="00DC3A3A">
      <w:pPr>
        <w:pStyle w:val="Heading3"/>
      </w:pPr>
      <w:r>
        <w:lastRenderedPageBreak/>
        <w:t>Nuke Terror – 1NC</w:t>
      </w:r>
    </w:p>
    <w:p w14:paraId="2776D4A4" w14:textId="77777777" w:rsidR="00D06207" w:rsidRPr="00BD46E6" w:rsidRDefault="00D06207" w:rsidP="00D06207">
      <w:pPr>
        <w:pStyle w:val="Heading4"/>
        <w:rPr>
          <w:rFonts w:cs="Arial"/>
        </w:rPr>
      </w:pPr>
      <w:r w:rsidRPr="00BD46E6">
        <w:rPr>
          <w:rFonts w:cs="Arial"/>
        </w:rPr>
        <w:t>No nuke terror NOR retal</w:t>
      </w:r>
    </w:p>
    <w:p w14:paraId="14C8559F" w14:textId="77777777" w:rsidR="00D06207" w:rsidRPr="00BD46E6" w:rsidRDefault="00D06207" w:rsidP="00D06207">
      <w:r w:rsidRPr="00BD46E6">
        <w:t xml:space="preserve">---Technical barriers, op costs, organizational schisms, deterrence </w:t>
      </w:r>
    </w:p>
    <w:p w14:paraId="64897785" w14:textId="77777777" w:rsidR="00D06207" w:rsidRPr="00BD46E6" w:rsidRDefault="00D06207" w:rsidP="00D06207">
      <w:r w:rsidRPr="00BD46E6">
        <w:t xml:space="preserve">Christopher </w:t>
      </w:r>
      <w:r w:rsidRPr="00BD46E6">
        <w:rPr>
          <w:b/>
        </w:rPr>
        <w:t>McIntosh &amp;</w:t>
      </w:r>
      <w:r w:rsidRPr="00BD46E6">
        <w:t xml:space="preserve"> Ian </w:t>
      </w:r>
      <w:r w:rsidRPr="00BD46E6">
        <w:rPr>
          <w:b/>
        </w:rPr>
        <w:t>Storey 18</w:t>
      </w:r>
      <w:r w:rsidRPr="00BD46E6">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08BB2374" w14:textId="77777777" w:rsidR="00D06207" w:rsidRPr="00BD46E6" w:rsidRDefault="00D06207" w:rsidP="00D06207">
      <w:pPr>
        <w:rPr>
          <w:u w:val="single"/>
        </w:rPr>
      </w:pPr>
      <w:r w:rsidRPr="00BD46E6">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BD46E6">
        <w:rPr>
          <w:rStyle w:val="StyleUnderline"/>
        </w:rPr>
        <w:t xml:space="preserve">The organization always retains </w:t>
      </w:r>
      <w:r w:rsidRPr="00BD46E6">
        <w:rPr>
          <w:rStyle w:val="Emphasis"/>
        </w:rPr>
        <w:t>non-nuclear options</w:t>
      </w:r>
      <w:r w:rsidRPr="00BD46E6">
        <w:rPr>
          <w:rStyle w:val="StyleUnderline"/>
        </w:rPr>
        <w:t>, even once they</w:t>
      </w:r>
      <w:r w:rsidRPr="00BD46E6">
        <w:rPr>
          <w:sz w:val="16"/>
        </w:rPr>
        <w:t xml:space="preserve"> </w:t>
      </w:r>
      <w:r w:rsidRPr="00BD46E6">
        <w:rPr>
          <w:rStyle w:val="Emphasis"/>
        </w:rPr>
        <w:t>acquire nuc</w:t>
      </w:r>
      <w:r w:rsidRPr="00BD46E6">
        <w:rPr>
          <w:rStyle w:val="StyleUnderline"/>
        </w:rPr>
        <w:t>lear weapon</w:t>
      </w:r>
      <w:r w:rsidRPr="00BD46E6">
        <w:rPr>
          <w:rStyle w:val="Emphasis"/>
        </w:rPr>
        <w:t>s</w:t>
      </w:r>
      <w:r w:rsidRPr="00BD46E6">
        <w:rPr>
          <w:sz w:val="16"/>
        </w:rPr>
        <w:t xml:space="preserve">. As evidenced by the Cold War and in Kargil, the stability-instability paradox holds empirical weight. </w:t>
      </w:r>
      <w:r w:rsidRPr="00BD46E6">
        <w:rPr>
          <w:rStyle w:val="StyleUnderline"/>
        </w:rPr>
        <w:t>Nuclear acquisition by two opposing actors does not necessarily foreclose conventional</w:t>
      </w:r>
      <w:r w:rsidRPr="00BD46E6">
        <w:rPr>
          <w:sz w:val="16"/>
        </w:rPr>
        <w:t xml:space="preserve"> and/or asymmetric </w:t>
      </w:r>
      <w:r w:rsidRPr="00BD46E6">
        <w:rPr>
          <w:rStyle w:val="StyleUnderline"/>
        </w:rPr>
        <w:t>attacks</w:t>
      </w:r>
      <w:r w:rsidRPr="00BD46E6">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BD46E6">
        <w:rPr>
          <w:rStyle w:val="StyleUnderline"/>
          <w:highlight w:val="cyan"/>
        </w:rPr>
        <w:t>Even</w:t>
      </w:r>
      <w:r w:rsidRPr="00BD46E6">
        <w:rPr>
          <w:rStyle w:val="StyleUnderline"/>
        </w:rPr>
        <w:t xml:space="preserve"> in </w:t>
      </w:r>
      <w:r w:rsidRPr="00BD46E6">
        <w:rPr>
          <w:rStyle w:val="StyleUnderline"/>
          <w:highlight w:val="cyan"/>
        </w:rPr>
        <w:t>the</w:t>
      </w:r>
      <w:r w:rsidRPr="00BD46E6">
        <w:rPr>
          <w:sz w:val="16"/>
          <w:highlight w:val="cyan"/>
        </w:rPr>
        <w:t xml:space="preserve"> </w:t>
      </w:r>
      <w:r w:rsidRPr="00BD46E6">
        <w:rPr>
          <w:rStyle w:val="Emphasis"/>
          <w:highlight w:val="cyan"/>
        </w:rPr>
        <w:t>remote case</w:t>
      </w:r>
      <w:r w:rsidRPr="00BD46E6">
        <w:rPr>
          <w:sz w:val="16"/>
          <w:highlight w:val="cyan"/>
        </w:rPr>
        <w:t xml:space="preserve"> </w:t>
      </w:r>
      <w:r w:rsidRPr="00BD46E6">
        <w:rPr>
          <w:rStyle w:val="StyleUnderline"/>
          <w:highlight w:val="cyan"/>
        </w:rPr>
        <w:t>where an actor</w:t>
      </w:r>
      <w:r w:rsidRPr="00BD46E6">
        <w:rPr>
          <w:sz w:val="16"/>
          <w:highlight w:val="cyan"/>
        </w:rPr>
        <w:t xml:space="preserve"> </w:t>
      </w:r>
      <w:r w:rsidRPr="00BD46E6">
        <w:rPr>
          <w:rStyle w:val="Emphasis"/>
          <w:highlight w:val="cyan"/>
        </w:rPr>
        <w:t>successfully acquires a nuc</w:t>
      </w:r>
      <w:r w:rsidRPr="00BD46E6">
        <w:rPr>
          <w:rStyle w:val="StyleUnderline"/>
        </w:rPr>
        <w:t xml:space="preserve">lear weapon </w:t>
      </w:r>
      <w:r w:rsidRPr="00BD46E6">
        <w:rPr>
          <w:rStyle w:val="StyleUnderline"/>
          <w:highlight w:val="cyan"/>
        </w:rPr>
        <w:t>and</w:t>
      </w:r>
      <w:r w:rsidRPr="00BD46E6">
        <w:rPr>
          <w:sz w:val="16"/>
          <w:highlight w:val="cyan"/>
        </w:rPr>
        <w:t xml:space="preserve"> </w:t>
      </w:r>
      <w:r w:rsidRPr="00BD46E6">
        <w:rPr>
          <w:rStyle w:val="Emphasis"/>
          <w:highlight w:val="cyan"/>
        </w:rPr>
        <w:t>primarily seeks</w:t>
      </w:r>
      <w:r w:rsidRPr="00BD46E6">
        <w:rPr>
          <w:rStyle w:val="Emphasis"/>
        </w:rPr>
        <w:t xml:space="preserve"> raw</w:t>
      </w:r>
      <w:r w:rsidRPr="00BD46E6">
        <w:rPr>
          <w:sz w:val="16"/>
        </w:rPr>
        <w:t xml:space="preserve"> numbers of </w:t>
      </w:r>
      <w:r w:rsidRPr="00BD46E6">
        <w:rPr>
          <w:rStyle w:val="Emphasis"/>
          <w:highlight w:val="cyan"/>
        </w:rPr>
        <w:t>casualties</w:t>
      </w:r>
      <w:r w:rsidRPr="00BD46E6">
        <w:rPr>
          <w:rStyle w:val="StyleUnderline"/>
        </w:rPr>
        <w:t>—whether due to outbidding or audience costs—</w:t>
      </w:r>
      <w:r w:rsidRPr="00BD46E6">
        <w:rPr>
          <w:rStyle w:val="Emphasis"/>
          <w:highlight w:val="cyan"/>
        </w:rPr>
        <w:t>other</w:t>
      </w:r>
      <w:r w:rsidRPr="00BD46E6">
        <w:rPr>
          <w:sz w:val="16"/>
        </w:rPr>
        <w:t xml:space="preserve"> forms of </w:t>
      </w:r>
      <w:r w:rsidRPr="00BD46E6">
        <w:rPr>
          <w:rStyle w:val="Emphasis"/>
          <w:highlight w:val="cyan"/>
        </w:rPr>
        <w:t>WMDs are</w:t>
      </w:r>
      <w:r w:rsidRPr="00BD46E6">
        <w:rPr>
          <w:sz w:val="16"/>
        </w:rPr>
        <w:t xml:space="preserve"> likely to be </w:t>
      </w:r>
      <w:r w:rsidRPr="00BD46E6">
        <w:rPr>
          <w:rStyle w:val="Emphasis"/>
          <w:highlight w:val="cyan"/>
        </w:rPr>
        <w:t>more appealing</w:t>
      </w:r>
      <w:r w:rsidRPr="00BD46E6">
        <w:rPr>
          <w:rStyle w:val="StyleUnderline"/>
        </w:rPr>
        <w:t>. As</w:t>
      </w:r>
      <w:r w:rsidRPr="00BD46E6">
        <w:rPr>
          <w:sz w:val="16"/>
        </w:rPr>
        <w:t xml:space="preserve"> </w:t>
      </w:r>
      <w:r w:rsidRPr="00BD46E6">
        <w:rPr>
          <w:rStyle w:val="Emphasis"/>
        </w:rPr>
        <w:t>Aum Shinrikyo</w:t>
      </w:r>
      <w:r w:rsidRPr="00BD46E6">
        <w:rPr>
          <w:sz w:val="16"/>
        </w:rPr>
        <w:t xml:space="preserve"> </w:t>
      </w:r>
      <w:r w:rsidRPr="00BD46E6">
        <w:rPr>
          <w:rStyle w:val="StyleUnderline"/>
        </w:rPr>
        <w:t>indicates, this is particularly the case for the group that overcomes the inevitable political and technological hurdles</w:t>
      </w:r>
      <w:r w:rsidRPr="00BD46E6">
        <w:rPr>
          <w:sz w:val="16"/>
        </w:rPr>
        <w:t xml:space="preserve"> (Nehorayoff et al. 2016, 36–37). </w:t>
      </w:r>
      <w:r w:rsidRPr="00BD46E6">
        <w:rPr>
          <w:rStyle w:val="StyleUnderline"/>
        </w:rPr>
        <w:t>For these groups</w:t>
      </w:r>
      <w:r w:rsidRPr="00BD46E6">
        <w:rPr>
          <w:sz w:val="16"/>
        </w:rPr>
        <w:t>, chemical, biological, and radiological weapons (</w:t>
      </w:r>
      <w:r w:rsidRPr="00BD46E6">
        <w:rPr>
          <w:rStyle w:val="Emphasis"/>
          <w:highlight w:val="cyan"/>
        </w:rPr>
        <w:t>CBRW</w:t>
      </w:r>
      <w:r w:rsidRPr="00BD46E6">
        <w:rPr>
          <w:sz w:val="16"/>
        </w:rPr>
        <w:t xml:space="preserve">) </w:t>
      </w:r>
      <w:r w:rsidRPr="00BD46E6">
        <w:rPr>
          <w:rStyle w:val="StyleUnderline"/>
          <w:highlight w:val="cyan"/>
        </w:rPr>
        <w:t>are</w:t>
      </w:r>
      <w:r w:rsidRPr="00BD46E6">
        <w:rPr>
          <w:rStyle w:val="StyleUnderline"/>
        </w:rPr>
        <w:t xml:space="preserve"> considerably</w:t>
      </w:r>
      <w:r w:rsidRPr="00BD46E6">
        <w:rPr>
          <w:sz w:val="16"/>
        </w:rPr>
        <w:t xml:space="preserve"> </w:t>
      </w:r>
      <w:r w:rsidRPr="00BD46E6">
        <w:rPr>
          <w:rStyle w:val="StyleUnderline"/>
          <w:highlight w:val="cyan"/>
        </w:rPr>
        <w:t>easier</w:t>
      </w:r>
      <w:r w:rsidRPr="00BD46E6">
        <w:rPr>
          <w:rStyle w:val="StyleUnderline"/>
        </w:rPr>
        <w:t xml:space="preserve"> to </w:t>
      </w:r>
      <w:r w:rsidRPr="00BD46E6">
        <w:rPr>
          <w:rStyle w:val="Emphasis"/>
        </w:rPr>
        <w:t>acquire</w:t>
      </w:r>
      <w:r w:rsidRPr="00BD46E6">
        <w:rPr>
          <w:sz w:val="16"/>
        </w:rPr>
        <w:t xml:space="preserve">, </w:t>
      </w:r>
      <w:r w:rsidRPr="00BD46E6">
        <w:rPr>
          <w:rStyle w:val="Emphasis"/>
        </w:rPr>
        <w:t>use</w:t>
      </w:r>
      <w:r w:rsidRPr="00BD46E6">
        <w:rPr>
          <w:rStyle w:val="StyleUnderline"/>
        </w:rPr>
        <w:t>, and</w:t>
      </w:r>
      <w:r w:rsidRPr="00BD46E6">
        <w:rPr>
          <w:sz w:val="16"/>
        </w:rPr>
        <w:t xml:space="preserve"> </w:t>
      </w:r>
      <w:r w:rsidRPr="00BD46E6">
        <w:rPr>
          <w:rStyle w:val="Emphasis"/>
        </w:rPr>
        <w:t>stockpile</w:t>
      </w:r>
      <w:r w:rsidRPr="00BD46E6">
        <w:rPr>
          <w:sz w:val="16"/>
        </w:rPr>
        <w:t xml:space="preserve">. This is </w:t>
      </w:r>
      <w:r w:rsidRPr="00BD46E6">
        <w:rPr>
          <w:rStyle w:val="StyleUnderline"/>
        </w:rPr>
        <w:t>especially</w:t>
      </w:r>
      <w:r w:rsidRPr="00BD46E6">
        <w:rPr>
          <w:sz w:val="16"/>
        </w:rPr>
        <w:t xml:space="preserve"> true </w:t>
      </w:r>
      <w:r w:rsidRPr="00BD46E6">
        <w:rPr>
          <w:rStyle w:val="StyleUnderline"/>
        </w:rPr>
        <w:t>when considered</w:t>
      </w:r>
      <w:r w:rsidRPr="00BD46E6">
        <w:rPr>
          <w:sz w:val="16"/>
        </w:rPr>
        <w:t xml:space="preserve"> </w:t>
      </w:r>
      <w:r w:rsidRPr="00BD46E6">
        <w:rPr>
          <w:rStyle w:val="Emphasis"/>
          <w:highlight w:val="cyan"/>
        </w:rPr>
        <w:t>over time</w:t>
      </w:r>
      <w:r w:rsidRPr="00BD46E6">
        <w:rPr>
          <w:rStyle w:val="StyleUnderline"/>
        </w:rPr>
        <w:t>, rather than a single operation</w:t>
      </w:r>
      <w:r w:rsidRPr="00BD46E6">
        <w:rPr>
          <w:sz w:val="16"/>
        </w:rPr>
        <w:t xml:space="preserve">.18 </w:t>
      </w:r>
      <w:r w:rsidRPr="00BD46E6">
        <w:rPr>
          <w:rStyle w:val="StyleUnderline"/>
        </w:rPr>
        <w:t xml:space="preserve">While there are certainly downsides to CBRWs vis-à-vis nuclear weapons </w:t>
      </w:r>
      <w:r w:rsidRPr="00BD46E6">
        <w:rPr>
          <w:sz w:val="16"/>
        </w:rPr>
        <w:t xml:space="preserve">(delivery may paradoxically be easier and the maintenance risks comparatively smaller), </w:t>
      </w:r>
      <w:r w:rsidRPr="00BD46E6">
        <w:rPr>
          <w:rStyle w:val="StyleUnderline"/>
        </w:rPr>
        <w:t>they are undoubtedly</w:t>
      </w:r>
      <w:r w:rsidRPr="00BD46E6">
        <w:rPr>
          <w:sz w:val="16"/>
        </w:rPr>
        <w:t xml:space="preserve"> </w:t>
      </w:r>
      <w:r w:rsidRPr="00BD46E6">
        <w:rPr>
          <w:rStyle w:val="Emphasis"/>
        </w:rPr>
        <w:t xml:space="preserve">easier </w:t>
      </w:r>
      <w:r w:rsidRPr="00BD46E6">
        <w:rPr>
          <w:rStyle w:val="Emphasis"/>
          <w:highlight w:val="cyan"/>
        </w:rPr>
        <w:t>to procure and produce</w:t>
      </w:r>
      <w:r w:rsidRPr="00BD46E6">
        <w:rPr>
          <w:sz w:val="16"/>
        </w:rPr>
        <w:t xml:space="preserve"> (Zanders 1999). </w:t>
      </w:r>
      <w:r w:rsidRPr="00BD46E6">
        <w:rPr>
          <w:rStyle w:val="StyleUnderline"/>
        </w:rPr>
        <w:t>More importantly, CBRWs are</w:t>
      </w:r>
      <w:r w:rsidRPr="00BD46E6">
        <w:rPr>
          <w:sz w:val="16"/>
        </w:rPr>
        <w:t xml:space="preserve"> </w:t>
      </w:r>
      <w:r w:rsidRPr="00BD46E6">
        <w:rPr>
          <w:rStyle w:val="Emphasis"/>
        </w:rPr>
        <w:t>perceived</w:t>
      </w:r>
      <w:r w:rsidRPr="00BD46E6">
        <w:rPr>
          <w:sz w:val="16"/>
        </w:rPr>
        <w:t xml:space="preserve"> </w:t>
      </w:r>
      <w:r w:rsidRPr="00BD46E6">
        <w:rPr>
          <w:rStyle w:val="StyleUnderline"/>
        </w:rPr>
        <w:t>as easier to produce and thus likely to be viewed by</w:t>
      </w:r>
      <w:r w:rsidRPr="00BD46E6">
        <w:rPr>
          <w:sz w:val="16"/>
        </w:rPr>
        <w:t xml:space="preserve"> </w:t>
      </w:r>
      <w:r w:rsidRPr="00BD46E6">
        <w:rPr>
          <w:rStyle w:val="Emphasis"/>
        </w:rPr>
        <w:t>targets</w:t>
      </w:r>
      <w:r w:rsidRPr="00BD46E6">
        <w:rPr>
          <w:sz w:val="16"/>
        </w:rPr>
        <w:t xml:space="preserve"> </w:t>
      </w:r>
      <w:r w:rsidRPr="00BD46E6">
        <w:rPr>
          <w:rStyle w:val="StyleUnderline"/>
        </w:rPr>
        <w:t>as</w:t>
      </w:r>
      <w:r w:rsidRPr="00BD46E6">
        <w:rPr>
          <w:sz w:val="16"/>
        </w:rPr>
        <w:t xml:space="preserve"> </w:t>
      </w:r>
      <w:r w:rsidRPr="00BD46E6">
        <w:rPr>
          <w:rStyle w:val="Emphasis"/>
        </w:rPr>
        <w:t>iterable</w:t>
      </w:r>
      <w:r w:rsidRPr="00BD46E6">
        <w:rPr>
          <w:rStyle w:val="StyleUnderline"/>
        </w:rPr>
        <w:t xml:space="preserve">. </w:t>
      </w:r>
      <w:r w:rsidRPr="00BD46E6">
        <w:rPr>
          <w:rStyle w:val="StyleUnderline"/>
          <w:highlight w:val="cyan"/>
        </w:rPr>
        <w:t xml:space="preserve">Unlike a </w:t>
      </w:r>
      <w:r w:rsidRPr="00BD46E6">
        <w:rPr>
          <w:rStyle w:val="Emphasis"/>
          <w:highlight w:val="cyan"/>
        </w:rPr>
        <w:t>nuclear</w:t>
      </w:r>
      <w:r w:rsidRPr="00BD46E6">
        <w:rPr>
          <w:rStyle w:val="StyleUnderline"/>
          <w:highlight w:val="cyan"/>
        </w:rPr>
        <w:t xml:space="preserve"> attack, CBRW threats are</w:t>
      </w:r>
      <w:r w:rsidRPr="00BD46E6">
        <w:rPr>
          <w:sz w:val="16"/>
          <w:highlight w:val="cyan"/>
        </w:rPr>
        <w:t xml:space="preserve"> </w:t>
      </w:r>
      <w:r w:rsidRPr="00BD46E6">
        <w:rPr>
          <w:rStyle w:val="Emphasis"/>
          <w:highlight w:val="cyan"/>
        </w:rPr>
        <w:t>more credible</w:t>
      </w:r>
      <w:r w:rsidRPr="00BD46E6">
        <w:rPr>
          <w:sz w:val="16"/>
        </w:rPr>
        <w:t xml:space="preserve"> </w:t>
      </w:r>
      <w:r w:rsidRPr="00BD46E6">
        <w:rPr>
          <w:rStyle w:val="StyleUnderline"/>
        </w:rPr>
        <w:t xml:space="preserve">because a single CBRW attack </w:t>
      </w:r>
      <w:r w:rsidRPr="00BD46E6">
        <w:rPr>
          <w:rStyle w:val="StyleUnderline"/>
          <w:highlight w:val="cyan"/>
        </w:rPr>
        <w:t>can</w:t>
      </w:r>
      <w:r w:rsidRPr="00BD46E6">
        <w:rPr>
          <w:rStyle w:val="StyleUnderline"/>
        </w:rPr>
        <w:t xml:space="preserve"> likely </w:t>
      </w:r>
      <w:r w:rsidRPr="00BD46E6">
        <w:rPr>
          <w:rStyle w:val="StyleUnderline"/>
          <w:highlight w:val="cyan"/>
        </w:rPr>
        <w:t>precipitate</w:t>
      </w:r>
      <w:r w:rsidRPr="00BD46E6">
        <w:rPr>
          <w:sz w:val="16"/>
        </w:rPr>
        <w:t xml:space="preserve"> an </w:t>
      </w:r>
      <w:r w:rsidRPr="00BD46E6">
        <w:rPr>
          <w:rStyle w:val="StyleUnderline"/>
        </w:rPr>
        <w:t>indefinite</w:t>
      </w:r>
      <w:r w:rsidRPr="00BD46E6">
        <w:rPr>
          <w:sz w:val="16"/>
        </w:rPr>
        <w:t xml:space="preserve"> number of </w:t>
      </w:r>
      <w:r w:rsidRPr="00BD46E6">
        <w:rPr>
          <w:rStyle w:val="Emphasis"/>
          <w:highlight w:val="cyan"/>
        </w:rPr>
        <w:t>follow-ups</w:t>
      </w:r>
      <w:r w:rsidRPr="00BD46E6">
        <w:rPr>
          <w:sz w:val="16"/>
        </w:rPr>
        <w:t xml:space="preserve">. </w:t>
      </w:r>
      <w:r w:rsidRPr="00BD46E6">
        <w:rPr>
          <w:rStyle w:val="StyleUnderline"/>
        </w:rPr>
        <w:t>In addition to the problem of iterability, a terrorist organization must always worry about the possible</w:t>
      </w:r>
      <w:r w:rsidRPr="00BD46E6">
        <w:rPr>
          <w:sz w:val="16"/>
        </w:rPr>
        <w:t xml:space="preserve"> </w:t>
      </w:r>
      <w:r w:rsidRPr="00BD46E6">
        <w:rPr>
          <w:rStyle w:val="Emphasis"/>
        </w:rPr>
        <w:t>ratchet effect</w:t>
      </w:r>
      <w:r w:rsidRPr="00BD46E6">
        <w:rPr>
          <w:sz w:val="16"/>
        </w:rPr>
        <w:t xml:space="preserve"> of an attack—a problem Neumann and Smith (2005, 588– 90) </w:t>
      </w:r>
      <w:r w:rsidRPr="00BD46E6">
        <w:rPr>
          <w:rStyle w:val="StyleUnderline"/>
        </w:rPr>
        <w:t>refer to as the “escalation trap.” A terrorist organization is different than a state at war because it manipulates other actors primarily through</w:t>
      </w:r>
      <w:r w:rsidRPr="00BD46E6">
        <w:rPr>
          <w:sz w:val="16"/>
        </w:rPr>
        <w:t xml:space="preserve"> </w:t>
      </w:r>
      <w:r w:rsidRPr="00BD46E6">
        <w:rPr>
          <w:rStyle w:val="Emphasis"/>
        </w:rPr>
        <w:t>punishment</w:t>
      </w:r>
      <w:r w:rsidRPr="00BD46E6">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sidRPr="00BD46E6">
        <w:rPr>
          <w:rStyle w:val="StyleUnderline"/>
        </w:rPr>
        <w:t>Once an organization conducts a nuclear attack, it</w:t>
      </w:r>
      <w:r w:rsidRPr="00BD46E6">
        <w:rPr>
          <w:sz w:val="16"/>
        </w:rPr>
        <w:t xml:space="preserve"> </w:t>
      </w:r>
      <w:r w:rsidRPr="00BD46E6">
        <w:rPr>
          <w:rStyle w:val="Emphasis"/>
        </w:rPr>
        <w:t>lacks</w:t>
      </w:r>
      <w:r w:rsidRPr="00BD46E6">
        <w:rPr>
          <w:sz w:val="16"/>
        </w:rPr>
        <w:t xml:space="preserve"> options for </w:t>
      </w:r>
      <w:r w:rsidRPr="00BD46E6">
        <w:rPr>
          <w:rStyle w:val="Emphasis"/>
        </w:rPr>
        <w:t>an encore</w:t>
      </w:r>
      <w:r w:rsidRPr="00BD46E6">
        <w:rPr>
          <w:rStyle w:val="StyleUnderline"/>
        </w:rPr>
        <w:t>. Not even the</w:t>
      </w:r>
      <w:r w:rsidRPr="00BD46E6">
        <w:rPr>
          <w:sz w:val="16"/>
        </w:rPr>
        <w:t xml:space="preserve"> </w:t>
      </w:r>
      <w:r w:rsidRPr="00BD46E6">
        <w:rPr>
          <w:rStyle w:val="Emphasis"/>
        </w:rPr>
        <w:t>most nightmarish scenarios</w:t>
      </w:r>
      <w:r w:rsidRPr="00BD46E6">
        <w:rPr>
          <w:sz w:val="16"/>
        </w:rPr>
        <w:t xml:space="preserve"> </w:t>
      </w:r>
      <w:r w:rsidRPr="00BD46E6">
        <w:rPr>
          <w:rStyle w:val="StyleUnderline"/>
        </w:rPr>
        <w:t xml:space="preserve">involve an indefinite supply of weapons. If </w:t>
      </w:r>
      <w:r w:rsidRPr="00BD46E6">
        <w:rPr>
          <w:rStyle w:val="StyleUnderline"/>
          <w:highlight w:val="cyan"/>
        </w:rPr>
        <w:t xml:space="preserve">a </w:t>
      </w:r>
      <w:r w:rsidRPr="00BD46E6">
        <w:rPr>
          <w:rStyle w:val="Emphasis"/>
          <w:highlight w:val="cyan"/>
        </w:rPr>
        <w:t>single</w:t>
      </w:r>
      <w:r w:rsidRPr="00BD46E6">
        <w:rPr>
          <w:rStyle w:val="StyleUnderline"/>
          <w:highlight w:val="cyan"/>
        </w:rPr>
        <w:t xml:space="preserve"> attack</w:t>
      </w:r>
      <w:r w:rsidRPr="00BD46E6">
        <w:rPr>
          <w:rStyle w:val="StyleUnderline"/>
        </w:rPr>
        <w:t xml:space="preserve"> plus the threat of one or two others does not induce capitulation, the organization </w:t>
      </w:r>
      <w:r w:rsidRPr="00BD46E6">
        <w:rPr>
          <w:rStyle w:val="StyleUnderline"/>
          <w:highlight w:val="cyan"/>
        </w:rPr>
        <w:t>might</w:t>
      </w:r>
      <w:r w:rsidRPr="00BD46E6">
        <w:rPr>
          <w:rStyle w:val="StyleUnderline"/>
        </w:rPr>
        <w:t xml:space="preserve"> unwittingly </w:t>
      </w:r>
      <w:r w:rsidRPr="00BD46E6">
        <w:rPr>
          <w:rStyle w:val="Emphasis"/>
          <w:highlight w:val="cyan"/>
        </w:rPr>
        <w:t>harden</w:t>
      </w:r>
      <w:r w:rsidRPr="00BD46E6">
        <w:rPr>
          <w:rStyle w:val="Emphasis"/>
        </w:rPr>
        <w:t xml:space="preserve"> the target</w:t>
      </w:r>
      <w:r w:rsidRPr="00BD46E6">
        <w:rPr>
          <w:sz w:val="16"/>
        </w:rPr>
        <w:t xml:space="preserve"> state</w:t>
      </w:r>
      <w:r w:rsidRPr="00BD46E6">
        <w:rPr>
          <w:rStyle w:val="Emphasis"/>
        </w:rPr>
        <w:t xml:space="preserve">’s </w:t>
      </w:r>
      <w:r w:rsidRPr="00BD46E6">
        <w:rPr>
          <w:rStyle w:val="Emphasis"/>
          <w:highlight w:val="cyan"/>
        </w:rPr>
        <w:t>resolve</w:t>
      </w:r>
      <w:r w:rsidRPr="00BD46E6">
        <w:rPr>
          <w:rStyle w:val="StyleUnderline"/>
        </w:rPr>
        <w:t xml:space="preserve">. The attack could raise the bar such that any future non-nuclear attack constitutes a </w:t>
      </w:r>
      <w:r w:rsidRPr="00BD46E6">
        <w:rPr>
          <w:rStyle w:val="Emphasis"/>
        </w:rPr>
        <w:t>lessening</w:t>
      </w:r>
      <w:r w:rsidRPr="00BD46E6">
        <w:rPr>
          <w:sz w:val="16"/>
        </w:rPr>
        <w:t xml:space="preserve"> </w:t>
      </w:r>
      <w:r w:rsidRPr="00BD46E6">
        <w:rPr>
          <w:rStyle w:val="StyleUnderline"/>
        </w:rPr>
        <w:t>of costs</w:t>
      </w:r>
      <w:r w:rsidRPr="00BD46E6">
        <w:rPr>
          <w:sz w:val="16"/>
        </w:rPr>
        <w:t xml:space="preserve"> vis-à-vis the status quo. </w:t>
      </w:r>
      <w:r w:rsidRPr="00BD46E6">
        <w:rPr>
          <w:rStyle w:val="StyleUnderline"/>
        </w:rPr>
        <w:t xml:space="preserve">There are also heavy opportunity costs involved in </w:t>
      </w:r>
      <w:r w:rsidRPr="00BD46E6">
        <w:rPr>
          <w:rStyle w:val="Emphasis"/>
        </w:rPr>
        <w:t>pursuing</w:t>
      </w:r>
      <w:r w:rsidRPr="00BD46E6">
        <w:rPr>
          <w:rStyle w:val="StyleUnderline"/>
        </w:rPr>
        <w:t>, developing, and maintaining a nuclear capacity, let alone actually</w:t>
      </w:r>
      <w:r w:rsidRPr="00BD46E6">
        <w:rPr>
          <w:sz w:val="16"/>
        </w:rPr>
        <w:t xml:space="preserve"> </w:t>
      </w:r>
      <w:r w:rsidRPr="00BD46E6">
        <w:rPr>
          <w:rStyle w:val="Emphasis"/>
        </w:rPr>
        <w:t>deploying</w:t>
      </w:r>
      <w:r w:rsidRPr="00BD46E6">
        <w:rPr>
          <w:sz w:val="16"/>
        </w:rPr>
        <w:t xml:space="preserve"> </w:t>
      </w:r>
      <w:r w:rsidRPr="00BD46E6">
        <w:rPr>
          <w:rStyle w:val="StyleUnderline"/>
        </w:rPr>
        <w:t>and</w:t>
      </w:r>
      <w:r w:rsidRPr="00BD46E6">
        <w:rPr>
          <w:sz w:val="16"/>
        </w:rPr>
        <w:t xml:space="preserve"> </w:t>
      </w:r>
      <w:r w:rsidRPr="00BD46E6">
        <w:rPr>
          <w:rStyle w:val="Emphasis"/>
        </w:rPr>
        <w:t>delivering</w:t>
      </w:r>
      <w:r w:rsidRPr="00BD46E6">
        <w:rPr>
          <w:sz w:val="16"/>
        </w:rPr>
        <w:t xml:space="preserve"> it. As Weiss puts it, </w:t>
      </w:r>
      <w:r w:rsidRPr="00BD46E6">
        <w:rPr>
          <w:rStyle w:val="StyleUnderline"/>
        </w:rPr>
        <w:t xml:space="preserve">“even if a terror group were to achieve </w:t>
      </w:r>
      <w:r w:rsidRPr="00BD46E6">
        <w:rPr>
          <w:rStyle w:val="StyleUnderline"/>
        </w:rPr>
        <w:lastRenderedPageBreak/>
        <w:t xml:space="preserve">technical nuclear proficiency, </w:t>
      </w:r>
      <w:r w:rsidRPr="00BD46E6">
        <w:rPr>
          <w:rStyle w:val="StyleUnderline"/>
          <w:highlight w:val="cyan"/>
        </w:rPr>
        <w:t>the time, money, and infrastructure</w:t>
      </w:r>
      <w:r w:rsidRPr="00BD46E6">
        <w:rPr>
          <w:rStyle w:val="StyleUnderline"/>
        </w:rPr>
        <w:t xml:space="preserve"> needed </w:t>
      </w:r>
      <w:r w:rsidRPr="00BD46E6">
        <w:rPr>
          <w:rStyle w:val="StyleUnderline"/>
          <w:highlight w:val="cyan"/>
        </w:rPr>
        <w:t>to build</w:t>
      </w:r>
      <w:r w:rsidRPr="00BD46E6">
        <w:rPr>
          <w:rStyle w:val="StyleUnderline"/>
        </w:rPr>
        <w:t xml:space="preserve"> nuclear weapons creates significant </w:t>
      </w:r>
      <w:r w:rsidRPr="00BD46E6">
        <w:rPr>
          <w:rStyle w:val="StyleUnderline"/>
          <w:highlight w:val="cyan"/>
        </w:rPr>
        <w:t>risks</w:t>
      </w:r>
      <w:r w:rsidRPr="00BD46E6">
        <w:rPr>
          <w:rStyle w:val="StyleUnderline"/>
        </w:rPr>
        <w:t xml:space="preserve"> of </w:t>
      </w:r>
      <w:r w:rsidRPr="00BD46E6">
        <w:rPr>
          <w:rStyle w:val="Emphasis"/>
          <w:highlight w:val="cyan"/>
        </w:rPr>
        <w:t>discovery</w:t>
      </w:r>
      <w:r w:rsidRPr="00BD46E6">
        <w:rPr>
          <w:rStyle w:val="StyleUnderline"/>
        </w:rPr>
        <w:t xml:space="preserve"> that would put the </w:t>
      </w:r>
      <w:r w:rsidRPr="00BD46E6">
        <w:rPr>
          <w:rStyle w:val="Emphasis"/>
        </w:rPr>
        <w:t>group</w:t>
      </w:r>
      <w:r w:rsidRPr="00BD46E6">
        <w:rPr>
          <w:rStyle w:val="StyleUnderline"/>
        </w:rPr>
        <w:t xml:space="preserve"> at</w:t>
      </w:r>
      <w:r w:rsidRPr="00BD46E6">
        <w:rPr>
          <w:sz w:val="16"/>
        </w:rPr>
        <w:t xml:space="preserve"> </w:t>
      </w:r>
      <w:r w:rsidRPr="00BD46E6">
        <w:rPr>
          <w:rStyle w:val="Emphasis"/>
        </w:rPr>
        <w:t>risk of attack</w:t>
      </w:r>
      <w:r w:rsidRPr="00BD46E6">
        <w:rPr>
          <w:rStyle w:val="StyleUnderline"/>
        </w:rPr>
        <w:t xml:space="preserve">. Given the ease of obtaining conventional explosives and the ability to deploy them, </w:t>
      </w:r>
      <w:r w:rsidRPr="00BD46E6">
        <w:rPr>
          <w:rStyle w:val="StyleUnderline"/>
          <w:highlight w:val="cyan"/>
        </w:rPr>
        <w:t>a</w:t>
      </w:r>
      <w:r w:rsidRPr="00BD46E6">
        <w:rPr>
          <w:rStyle w:val="StyleUnderline"/>
        </w:rPr>
        <w:t xml:space="preserve"> terrorist </w:t>
      </w:r>
      <w:r w:rsidRPr="00BD46E6">
        <w:rPr>
          <w:rStyle w:val="StyleUnderline"/>
          <w:highlight w:val="cyan"/>
        </w:rPr>
        <w:t xml:space="preserve">group is </w:t>
      </w:r>
      <w:r w:rsidRPr="00BD46E6">
        <w:rPr>
          <w:rStyle w:val="Emphasis"/>
          <w:highlight w:val="cyan"/>
        </w:rPr>
        <w:t>unlikely to exchange</w:t>
      </w:r>
      <w:r w:rsidRPr="00BD46E6">
        <w:rPr>
          <w:sz w:val="16"/>
        </w:rPr>
        <w:t xml:space="preserve"> a big part of </w:t>
      </w:r>
      <w:r w:rsidRPr="00BD46E6">
        <w:rPr>
          <w:rStyle w:val="StyleUnderline"/>
          <w:highlight w:val="cyan"/>
        </w:rPr>
        <w:t>its</w:t>
      </w:r>
      <w:r w:rsidRPr="00BD46E6">
        <w:rPr>
          <w:rStyle w:val="StyleUnderline"/>
        </w:rPr>
        <w:t xml:space="preserve"> operational </w:t>
      </w:r>
      <w:r w:rsidRPr="00BD46E6">
        <w:rPr>
          <w:rStyle w:val="StyleUnderline"/>
          <w:highlight w:val="cyan"/>
        </w:rPr>
        <w:t xml:space="preserve">program to engage in a </w:t>
      </w:r>
      <w:r w:rsidRPr="00BD46E6">
        <w:rPr>
          <w:rStyle w:val="Emphasis"/>
          <w:highlight w:val="cyan"/>
        </w:rPr>
        <w:t>risky</w:t>
      </w:r>
      <w:r w:rsidRPr="00BD46E6">
        <w:rPr>
          <w:rStyle w:val="Emphasis"/>
        </w:rPr>
        <w:t xml:space="preserve"> nuclear development </w:t>
      </w:r>
      <w:r w:rsidRPr="00BD46E6">
        <w:rPr>
          <w:rStyle w:val="Emphasis"/>
          <w:highlight w:val="cyan"/>
        </w:rPr>
        <w:t>effort</w:t>
      </w:r>
      <w:r w:rsidRPr="00BD46E6">
        <w:rPr>
          <w:sz w:val="16"/>
          <w:highlight w:val="cyan"/>
        </w:rPr>
        <w:t xml:space="preserve"> </w:t>
      </w:r>
      <w:r w:rsidRPr="00BD46E6">
        <w:rPr>
          <w:rStyle w:val="StyleUnderline"/>
          <w:highlight w:val="cyan"/>
        </w:rPr>
        <w:t>with</w:t>
      </w:r>
      <w:r w:rsidRPr="00BD46E6">
        <w:rPr>
          <w:sz w:val="16"/>
        </w:rPr>
        <w:t xml:space="preserve"> such </w:t>
      </w:r>
      <w:r w:rsidRPr="00BD46E6">
        <w:rPr>
          <w:rStyle w:val="Emphasis"/>
          <w:highlight w:val="cyan"/>
        </w:rPr>
        <w:t>doubtful prospects</w:t>
      </w:r>
      <w:r w:rsidRPr="00BD46E6">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BD46E6">
        <w:rPr>
          <w:rStyle w:val="StyleUnderline"/>
        </w:rPr>
        <w:t xml:space="preserve">It is important to resist the assumption that a politically extreme ideology automatically corresponds to </w:t>
      </w:r>
      <w:r w:rsidRPr="00BD46E6">
        <w:rPr>
          <w:sz w:val="16"/>
        </w:rPr>
        <w:t xml:space="preserve">shared assumptions regarding </w:t>
      </w:r>
      <w:r w:rsidRPr="00BD46E6">
        <w:rPr>
          <w:rStyle w:val="StyleUnderline"/>
        </w:rPr>
        <w:t xml:space="preserve">casualty-acceptance. Some argue that the move toward “mass-casualty” terrorism </w:t>
      </w:r>
      <w:r w:rsidRPr="00BD46E6">
        <w:rPr>
          <w:rStyle w:val="Emphasis"/>
        </w:rPr>
        <w:t>obviates</w:t>
      </w:r>
      <w:r w:rsidRPr="00BD46E6">
        <w:rPr>
          <w:sz w:val="16"/>
        </w:rPr>
        <w:t xml:space="preserve"> </w:t>
      </w:r>
      <w:r w:rsidRPr="00BD46E6">
        <w:rPr>
          <w:rStyle w:val="StyleUnderline"/>
        </w:rPr>
        <w:t>these concerns. Aside from the fact that the trend line is either</w:t>
      </w:r>
      <w:r w:rsidRPr="00BD46E6">
        <w:rPr>
          <w:sz w:val="16"/>
        </w:rPr>
        <w:t xml:space="preserve"> </w:t>
      </w:r>
      <w:r w:rsidRPr="00BD46E6">
        <w:rPr>
          <w:rStyle w:val="Emphasis"/>
        </w:rPr>
        <w:t>flat or receding</w:t>
      </w:r>
      <w:r w:rsidRPr="00BD46E6">
        <w:rPr>
          <w:sz w:val="16"/>
        </w:rPr>
        <w:t xml:space="preserve"> </w:t>
      </w:r>
      <w:r w:rsidRPr="00BD46E6">
        <w:rPr>
          <w:rStyle w:val="StyleUnderline"/>
        </w:rPr>
        <w:t>in terms of the death toll of individual attacks</w:t>
      </w:r>
      <w:r w:rsidRPr="00BD46E6">
        <w:rPr>
          <w:sz w:val="16"/>
        </w:rPr>
        <w:t xml:space="preserve"> (even if campaigns themselves might be becoming deadlier), </w:t>
      </w:r>
      <w:r w:rsidRPr="00BD46E6">
        <w:rPr>
          <w:rStyle w:val="StyleUnderline"/>
        </w:rPr>
        <w:t xml:space="preserve">there is an </w:t>
      </w:r>
      <w:r w:rsidRPr="00BD46E6">
        <w:rPr>
          <w:rStyle w:val="Emphasis"/>
        </w:rPr>
        <w:t>orders of magnitude distinction</w:t>
      </w:r>
      <w:r w:rsidRPr="00BD46E6">
        <w:rPr>
          <w:rStyle w:val="StyleUnderline"/>
        </w:rPr>
        <w:t xml:space="preserve"> in casualties between a nuclear attack and even the 2001 attack in the</w:t>
      </w:r>
      <w:r w:rsidRPr="00BD46E6">
        <w:rPr>
          <w:sz w:val="16"/>
        </w:rPr>
        <w:t xml:space="preserve"> </w:t>
      </w:r>
      <w:r w:rsidRPr="00BD46E6">
        <w:rPr>
          <w:rStyle w:val="Emphasis"/>
        </w:rPr>
        <w:t>U</w:t>
      </w:r>
      <w:r w:rsidRPr="00BD46E6">
        <w:rPr>
          <w:sz w:val="16"/>
        </w:rPr>
        <w:t xml:space="preserve">nited </w:t>
      </w:r>
      <w:r w:rsidRPr="00BD46E6">
        <w:rPr>
          <w:rStyle w:val="Emphasis"/>
        </w:rPr>
        <w:t>S</w:t>
      </w:r>
      <w:r w:rsidRPr="00BD46E6">
        <w:rPr>
          <w:sz w:val="16"/>
        </w:rPr>
        <w:t xml:space="preserve">tates. </w:t>
      </w:r>
      <w:r w:rsidRPr="00BD46E6">
        <w:rPr>
          <w:rStyle w:val="StyleUnderline"/>
        </w:rPr>
        <w:t xml:space="preserve">While the psychological restraints on nuclear use among states do not translate precisely to this context, there is good reason to believe that transgressing </w:t>
      </w:r>
      <w:r w:rsidRPr="00BD46E6">
        <w:rPr>
          <w:rStyle w:val="StyleUnderline"/>
          <w:highlight w:val="cyan"/>
        </w:rPr>
        <w:t>the</w:t>
      </w:r>
      <w:r w:rsidRPr="00BD46E6">
        <w:rPr>
          <w:sz w:val="16"/>
        </w:rPr>
        <w:t xml:space="preserve"> longstanding </w:t>
      </w:r>
      <w:r w:rsidRPr="00BD46E6">
        <w:rPr>
          <w:rStyle w:val="Emphasis"/>
          <w:highlight w:val="cyan"/>
        </w:rPr>
        <w:t>nuclear taboo</w:t>
      </w:r>
      <w:r w:rsidRPr="00BD46E6">
        <w:rPr>
          <w:sz w:val="16"/>
        </w:rPr>
        <w:t xml:space="preserve"> </w:t>
      </w:r>
      <w:r w:rsidRPr="00BD46E6">
        <w:rPr>
          <w:rStyle w:val="StyleUnderline"/>
        </w:rPr>
        <w:t xml:space="preserve">would have dramatic and negative </w:t>
      </w:r>
      <w:r w:rsidRPr="00BD46E6">
        <w:rPr>
          <w:rStyle w:val="StyleUnderline"/>
          <w:highlight w:val="cyan"/>
        </w:rPr>
        <w:t>effects</w:t>
      </w:r>
      <w:r w:rsidRPr="00BD46E6">
        <w:rPr>
          <w:rStyle w:val="StyleUnderline"/>
        </w:rPr>
        <w:t xml:space="preserve"> on</w:t>
      </w:r>
      <w:r w:rsidRPr="00BD46E6">
        <w:rPr>
          <w:sz w:val="16"/>
        </w:rPr>
        <w:t xml:space="preserve"> </w:t>
      </w:r>
      <w:r w:rsidRPr="00BD46E6">
        <w:rPr>
          <w:rStyle w:val="Emphasis"/>
        </w:rPr>
        <w:t xml:space="preserve">broader </w:t>
      </w:r>
      <w:r w:rsidRPr="00BD46E6">
        <w:rPr>
          <w:rStyle w:val="Emphasis"/>
          <w:highlight w:val="cyan"/>
        </w:rPr>
        <w:t>public support</w:t>
      </w:r>
      <w:r w:rsidRPr="00BD46E6">
        <w:rPr>
          <w:sz w:val="16"/>
        </w:rPr>
        <w:t xml:space="preserve">. In an urban environment, </w:t>
      </w:r>
      <w:r w:rsidRPr="00BD46E6">
        <w:rPr>
          <w:rStyle w:val="StyleUnderline"/>
        </w:rPr>
        <w:t>the media would inevitably capture the attack and its gruesome after-effects</w:t>
      </w:r>
      <w:r w:rsidRPr="00BD46E6">
        <w:rPr>
          <w:sz w:val="16"/>
        </w:rPr>
        <w:t xml:space="preserve"> in photography or video. </w:t>
      </w:r>
      <w:r w:rsidRPr="00BD46E6">
        <w:rPr>
          <w:rStyle w:val="StyleUnderline"/>
        </w:rPr>
        <w:t>This imagery would be inconceivable, ubiquitous, and inescapable. Even if supporters accept a</w:t>
      </w:r>
      <w:r w:rsidRPr="00BD46E6">
        <w:rPr>
          <w:sz w:val="16"/>
        </w:rPr>
        <w:t xml:space="preserve"> </w:t>
      </w:r>
      <w:r w:rsidRPr="00BD46E6">
        <w:rPr>
          <w:rStyle w:val="Emphasis"/>
        </w:rPr>
        <w:t>highly retributive mentality</w:t>
      </w:r>
      <w:r w:rsidRPr="00BD46E6">
        <w:rPr>
          <w:rStyle w:val="StyleUnderline"/>
        </w:rPr>
        <w:t>, or</w:t>
      </w:r>
      <w:r w:rsidRPr="00BD46E6">
        <w:rPr>
          <w:sz w:val="16"/>
        </w:rPr>
        <w:t xml:space="preserve"> as Hamid (2015) argues about the Islamic State, </w:t>
      </w:r>
      <w:r w:rsidRPr="00BD46E6">
        <w:rPr>
          <w:rStyle w:val="Emphasis"/>
        </w:rPr>
        <w:t>actively accept</w:t>
      </w:r>
      <w:r w:rsidRPr="00BD46E6">
        <w:rPr>
          <w:sz w:val="16"/>
        </w:rPr>
        <w:t xml:space="preserve"> the potential of </w:t>
      </w:r>
      <w:r w:rsidRPr="00BD46E6">
        <w:rPr>
          <w:rStyle w:val="Emphasis"/>
        </w:rPr>
        <w:t>death</w:t>
      </w:r>
      <w:r w:rsidRPr="00BD46E6">
        <w:rPr>
          <w:rStyle w:val="StyleUnderline"/>
        </w:rPr>
        <w:t>, this would pose a severe problem for</w:t>
      </w:r>
      <w:r w:rsidRPr="00BD46E6">
        <w:rPr>
          <w:sz w:val="16"/>
        </w:rPr>
        <w:t xml:space="preserve"> </w:t>
      </w:r>
      <w:r w:rsidRPr="00BD46E6">
        <w:rPr>
          <w:rStyle w:val="Emphasis"/>
        </w:rPr>
        <w:t xml:space="preserve">all </w:t>
      </w:r>
      <w:r w:rsidRPr="00BD46E6">
        <w:rPr>
          <w:rStyle w:val="Emphasis"/>
        </w:rPr>
        <w:lastRenderedPageBreak/>
        <w:t>but the most extreme</w:t>
      </w:r>
      <w:r w:rsidRPr="00BD46E6">
        <w:rPr>
          <w:sz w:val="16"/>
        </w:rPr>
        <w:t xml:space="preserve"> supporters.20 </w:t>
      </w:r>
      <w:r w:rsidRPr="00BD46E6">
        <w:rPr>
          <w:rStyle w:val="StyleUnderline"/>
        </w:rPr>
        <w:t xml:space="preserve">Beyond these supporters, a </w:t>
      </w:r>
      <w:r w:rsidRPr="00BD46E6">
        <w:rPr>
          <w:rStyle w:val="StyleUnderline"/>
          <w:highlight w:val="cyan"/>
        </w:rPr>
        <w:t>nuclear</w:t>
      </w:r>
      <w:r w:rsidRPr="00BD46E6">
        <w:rPr>
          <w:rStyle w:val="StyleUnderline"/>
        </w:rPr>
        <w:t xml:space="preserve"> attack </w:t>
      </w:r>
      <w:r w:rsidRPr="00BD46E6">
        <w:rPr>
          <w:rStyle w:val="StyleUnderline"/>
          <w:highlight w:val="cyan"/>
        </w:rPr>
        <w:t>affects</w:t>
      </w:r>
      <w:r w:rsidRPr="00BD46E6">
        <w:rPr>
          <w:rStyle w:val="StyleUnderline"/>
        </w:rPr>
        <w:t xml:space="preserve"> the</w:t>
      </w:r>
      <w:r w:rsidRPr="00BD46E6">
        <w:rPr>
          <w:sz w:val="16"/>
        </w:rPr>
        <w:t xml:space="preserve"> </w:t>
      </w:r>
      <w:r w:rsidRPr="00BD46E6">
        <w:rPr>
          <w:rStyle w:val="Emphasis"/>
          <w:highlight w:val="cyan"/>
        </w:rPr>
        <w:t>internal dynamics</w:t>
      </w:r>
      <w:r w:rsidRPr="00BD46E6">
        <w:rPr>
          <w:sz w:val="16"/>
        </w:rPr>
        <w:t xml:space="preserve"> </w:t>
      </w:r>
      <w:r w:rsidRPr="00BD46E6">
        <w:rPr>
          <w:rStyle w:val="StyleUnderline"/>
        </w:rPr>
        <w:t xml:space="preserve">of the terrorist organization in multiple ways. There </w:t>
      </w:r>
      <w:r w:rsidRPr="00BD46E6">
        <w:rPr>
          <w:rStyle w:val="StyleUnderline"/>
          <w:highlight w:val="cyan"/>
        </w:rPr>
        <w:t xml:space="preserve">could be </w:t>
      </w:r>
      <w:r w:rsidRPr="00BD46E6">
        <w:rPr>
          <w:rStyle w:val="Emphasis"/>
          <w:highlight w:val="cyan"/>
        </w:rPr>
        <w:t>divisiveness</w:t>
      </w:r>
      <w:r w:rsidRPr="00BD46E6">
        <w:rPr>
          <w:sz w:val="16"/>
        </w:rPr>
        <w:t xml:space="preserve"> </w:t>
      </w:r>
      <w:r w:rsidRPr="00BD46E6">
        <w:rPr>
          <w:rStyle w:val="StyleUnderline"/>
        </w:rPr>
        <w:t>regarding</w:t>
      </w:r>
      <w:r w:rsidRPr="00BD46E6">
        <w:rPr>
          <w:sz w:val="16"/>
        </w:rPr>
        <w:t xml:space="preserve"> the most </w:t>
      </w:r>
      <w:r w:rsidRPr="00BD46E6">
        <w:rPr>
          <w:rStyle w:val="StyleUnderline"/>
        </w:rPr>
        <w:t>effective</w:t>
      </w:r>
      <w:r w:rsidRPr="00BD46E6">
        <w:rPr>
          <w:sz w:val="16"/>
        </w:rPr>
        <w:t xml:space="preserve"> </w:t>
      </w:r>
      <w:r w:rsidRPr="00BD46E6">
        <w:rPr>
          <w:rStyle w:val="Emphasis"/>
        </w:rPr>
        <w:t>use</w:t>
      </w:r>
      <w:r w:rsidRPr="00BD46E6">
        <w:rPr>
          <w:sz w:val="16"/>
        </w:rPr>
        <w:t xml:space="preserve"> of the weapon. This would be </w:t>
      </w:r>
      <w:r w:rsidRPr="00BD46E6">
        <w:rPr>
          <w:rStyle w:val="StyleUnderline"/>
        </w:rPr>
        <w:t>magnified by the scale of the opportunities and perceived opportunity costs. Such debates</w:t>
      </w:r>
      <w:r w:rsidRPr="00BD46E6">
        <w:rPr>
          <w:sz w:val="16"/>
        </w:rPr>
        <w:t xml:space="preserve"> have the potential to </w:t>
      </w:r>
      <w:r w:rsidRPr="00BD46E6">
        <w:rPr>
          <w:rStyle w:val="Emphasis"/>
          <w:highlight w:val="cyan"/>
        </w:rPr>
        <w:t>splinter the organization</w:t>
      </w:r>
      <w:r w:rsidRPr="00BD46E6">
        <w:rPr>
          <w:sz w:val="16"/>
        </w:rPr>
        <w:t xml:space="preserve"> as a whole (Cronin 2009, 100–02). Factional conflict in terrorist organizations appears frequently over questions of goals and tactics (Crenshaw 1981; Chai 1993). </w:t>
      </w:r>
      <w:r w:rsidRPr="00BD46E6">
        <w:rPr>
          <w:rStyle w:val="StyleUnderline"/>
        </w:rPr>
        <w:t xml:space="preserve">A decision to attack with a nuclear weapon risks considerable </w:t>
      </w:r>
      <w:r w:rsidRPr="00BD46E6">
        <w:rPr>
          <w:rStyle w:val="Emphasis"/>
        </w:rPr>
        <w:t>internal alienation</w:t>
      </w:r>
      <w:r w:rsidRPr="00BD46E6">
        <w:rPr>
          <w:sz w:val="16"/>
        </w:rPr>
        <w:t xml:space="preserve"> </w:t>
      </w:r>
      <w:r w:rsidRPr="00BD46E6">
        <w:rPr>
          <w:rStyle w:val="StyleUnderline"/>
        </w:rPr>
        <w:t xml:space="preserve">over a variety of issues—targeting decisions, method of attack, campaign goals, potential deaths of supporters, and the domestic and international response </w:t>
      </w:r>
      <w:r w:rsidRPr="00BD46E6">
        <w:rPr>
          <w:sz w:val="16"/>
        </w:rPr>
        <w:t xml:space="preserve">(Mathew and Shambaugh 2005, 621–22). Finally, a nuclear attack would exponentially raise the threat to each individual who composes the extended organization. </w:t>
      </w:r>
      <w:r w:rsidRPr="00BD46E6">
        <w:rPr>
          <w:rStyle w:val="StyleUnderline"/>
        </w:rPr>
        <w:t>Post-nuclear attack, the greatest strengths of a terrorist organization—its lack of material territory, economy, or overt institutions and reliance on individuals—could turn into its greatest</w:t>
      </w:r>
      <w:r w:rsidRPr="00BD46E6">
        <w:rPr>
          <w:sz w:val="16"/>
        </w:rPr>
        <w:t xml:space="preserve"> </w:t>
      </w:r>
      <w:r w:rsidRPr="00BD46E6">
        <w:rPr>
          <w:rStyle w:val="Emphasis"/>
        </w:rPr>
        <w:t>weaknesses</w:t>
      </w:r>
      <w:r w:rsidRPr="00BD46E6">
        <w:rPr>
          <w:sz w:val="16"/>
        </w:rPr>
        <w:t xml:space="preserve"> (Eilstrup-Sangiovanni and Jones 2008). </w:t>
      </w:r>
      <w:r w:rsidRPr="00BD46E6">
        <w:rPr>
          <w:rStyle w:val="StyleUnderline"/>
        </w:rPr>
        <w:t xml:space="preserve">Currently, </w:t>
      </w:r>
      <w:r w:rsidRPr="00BD46E6">
        <w:rPr>
          <w:rStyle w:val="StyleUnderline"/>
          <w:highlight w:val="cyan"/>
        </w:rPr>
        <w:t>a</w:t>
      </w:r>
      <w:r w:rsidRPr="00BD46E6">
        <w:rPr>
          <w:rStyle w:val="StyleUnderline"/>
        </w:rPr>
        <w:t xml:space="preserve"> wealthy </w:t>
      </w:r>
      <w:r w:rsidRPr="00BD46E6">
        <w:rPr>
          <w:rStyle w:val="Emphasis"/>
          <w:highlight w:val="cyan"/>
        </w:rPr>
        <w:t>financier</w:t>
      </w:r>
      <w:r w:rsidRPr="00BD46E6">
        <w:rPr>
          <w:rStyle w:val="StyleUnderline"/>
        </w:rPr>
        <w:t xml:space="preserve"> found to have ties to a terrorist group </w:t>
      </w:r>
      <w:r w:rsidRPr="00BD46E6">
        <w:rPr>
          <w:rStyle w:val="StyleUnderline"/>
          <w:highlight w:val="cyan"/>
        </w:rPr>
        <w:t xml:space="preserve">would be </w:t>
      </w:r>
      <w:r w:rsidRPr="00BD46E6">
        <w:rPr>
          <w:rStyle w:val="Emphasis"/>
          <w:highlight w:val="cyan"/>
        </w:rPr>
        <w:t>monitored</w:t>
      </w:r>
      <w:r w:rsidRPr="00BD46E6">
        <w:rPr>
          <w:sz w:val="16"/>
        </w:rPr>
        <w:t xml:space="preserve"> for intelligence, arrested, and brought up on criminal charges. </w:t>
      </w:r>
      <w:r w:rsidRPr="00BD46E6">
        <w:rPr>
          <w:rStyle w:val="StyleUnderline"/>
        </w:rPr>
        <w:t xml:space="preserve">Post-nuclear attack, the consequences would be </w:t>
      </w:r>
      <w:r w:rsidRPr="00BD46E6">
        <w:rPr>
          <w:rStyle w:val="Emphasis"/>
        </w:rPr>
        <w:t>immediate</w:t>
      </w:r>
      <w:r w:rsidRPr="00BD46E6">
        <w:rPr>
          <w:sz w:val="16"/>
        </w:rPr>
        <w:t xml:space="preserve"> </w:t>
      </w:r>
      <w:r w:rsidRPr="00BD46E6">
        <w:rPr>
          <w:rStyle w:val="StyleUnderline"/>
        </w:rPr>
        <w:t>and</w:t>
      </w:r>
      <w:r w:rsidRPr="00BD46E6">
        <w:rPr>
          <w:sz w:val="16"/>
        </w:rPr>
        <w:t xml:space="preserve"> </w:t>
      </w:r>
      <w:r w:rsidRPr="00BD46E6">
        <w:rPr>
          <w:rStyle w:val="Emphasis"/>
        </w:rPr>
        <w:t>rather worse</w:t>
      </w:r>
      <w:r w:rsidRPr="00BD46E6">
        <w:rPr>
          <w:sz w:val="16"/>
        </w:rPr>
        <w:t xml:space="preserve">. </w:t>
      </w:r>
      <w:r w:rsidRPr="00BD46E6">
        <w:rPr>
          <w:rStyle w:val="StyleUnderline"/>
        </w:rPr>
        <w:t xml:space="preserve">Externally, in a world post-nuclear attack, </w:t>
      </w:r>
      <w:r w:rsidRPr="00BD46E6">
        <w:rPr>
          <w:rStyle w:val="StyleUnderline"/>
          <w:highlight w:val="cyan"/>
        </w:rPr>
        <w:t xml:space="preserve">international </w:t>
      </w:r>
      <w:r w:rsidRPr="00BD46E6">
        <w:rPr>
          <w:rStyle w:val="Emphasis"/>
          <w:highlight w:val="cyan"/>
        </w:rPr>
        <w:t>coop</w:t>
      </w:r>
      <w:r w:rsidRPr="00BD46E6">
        <w:rPr>
          <w:sz w:val="16"/>
        </w:rPr>
        <w:t xml:space="preserve">eration </w:t>
      </w:r>
      <w:r w:rsidRPr="00BD46E6">
        <w:rPr>
          <w:rStyle w:val="StyleUnderline"/>
          <w:highlight w:val="cyan"/>
        </w:rPr>
        <w:t>would be</w:t>
      </w:r>
      <w:r w:rsidRPr="00BD46E6">
        <w:rPr>
          <w:sz w:val="16"/>
        </w:rPr>
        <w:t xml:space="preserve"> </w:t>
      </w:r>
      <w:r w:rsidRPr="00BD46E6">
        <w:rPr>
          <w:rStyle w:val="Emphasis"/>
        </w:rPr>
        <w:t xml:space="preserve">instant and </w:t>
      </w:r>
      <w:r w:rsidRPr="00BD46E6">
        <w:rPr>
          <w:rStyle w:val="Emphasis"/>
          <w:highlight w:val="cyan"/>
        </w:rPr>
        <w:t>deep</w:t>
      </w:r>
      <w:r w:rsidRPr="00BD46E6">
        <w:rPr>
          <w:sz w:val="16"/>
        </w:rPr>
        <w:t xml:space="preserve">. One of the only international treaties to even define a terrorist in international law post-2001 has been the Nuclear Terrorism Convention (Edwards 2005). </w:t>
      </w:r>
      <w:r w:rsidRPr="00BD46E6">
        <w:rPr>
          <w:rStyle w:val="StyleUnderline"/>
        </w:rPr>
        <w:t>A nuclear attack would be far outside the norm of international politics</w:t>
      </w:r>
      <w:r w:rsidRPr="00BD46E6">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BD46E6">
        <w:rPr>
          <w:rStyle w:val="StyleUnderline"/>
        </w:rPr>
        <w:t>From the perspective of the group, it would know that it could be facing a unified international community and the removal of tacit state support. It would take a</w:t>
      </w:r>
      <w:r w:rsidRPr="00BD46E6">
        <w:rPr>
          <w:sz w:val="16"/>
        </w:rPr>
        <w:t xml:space="preserve"> </w:t>
      </w:r>
      <w:r w:rsidRPr="00BD46E6">
        <w:rPr>
          <w:rStyle w:val="Emphasis"/>
        </w:rPr>
        <w:t>particularly confident leadership</w:t>
      </w:r>
      <w:r w:rsidRPr="00BD46E6">
        <w:rPr>
          <w:sz w:val="16"/>
        </w:rPr>
        <w:t xml:space="preserve"> </w:t>
      </w:r>
      <w:r w:rsidRPr="00BD46E6">
        <w:rPr>
          <w:rStyle w:val="StyleUnderline"/>
        </w:rPr>
        <w:t>to presume it could continue to function post-attack without massive disruptions. Most</w:t>
      </w:r>
      <w:r w:rsidRPr="00BD46E6">
        <w:rPr>
          <w:sz w:val="16"/>
        </w:rPr>
        <w:t xml:space="preserve"> strategic </w:t>
      </w:r>
      <w:r w:rsidRPr="00BD46E6">
        <w:rPr>
          <w:rStyle w:val="StyleUnderline"/>
        </w:rPr>
        <w:t xml:space="preserve">actors are </w:t>
      </w:r>
      <w:r w:rsidRPr="00BD46E6">
        <w:rPr>
          <w:rStyle w:val="Emphasis"/>
        </w:rPr>
        <w:t>risk-averse</w:t>
      </w:r>
      <w:r w:rsidRPr="00BD46E6">
        <w:rPr>
          <w:sz w:val="16"/>
        </w:rPr>
        <w:t xml:space="preserve"> </w:t>
      </w:r>
      <w:r w:rsidRPr="00BD46E6">
        <w:rPr>
          <w:rStyle w:val="StyleUnderline"/>
        </w:rPr>
        <w:t>when facing the potential of</w:t>
      </w:r>
      <w:r w:rsidRPr="00BD46E6">
        <w:rPr>
          <w:sz w:val="16"/>
        </w:rPr>
        <w:t xml:space="preserve"> </w:t>
      </w:r>
      <w:r w:rsidRPr="00BD46E6">
        <w:rPr>
          <w:rStyle w:val="Emphasis"/>
        </w:rPr>
        <w:t>complete elimination</w:t>
      </w:r>
      <w:r w:rsidRPr="00BD46E6">
        <w:rPr>
          <w:rStyle w:val="StyleUnderline"/>
        </w:rPr>
        <w:t>. There is little reason to believe</w:t>
      </w:r>
      <w:r w:rsidRPr="00BD46E6">
        <w:rPr>
          <w:sz w:val="16"/>
        </w:rPr>
        <w:t xml:space="preserve"> </w:t>
      </w:r>
      <w:r w:rsidRPr="00BD46E6">
        <w:rPr>
          <w:rStyle w:val="Emphasis"/>
        </w:rPr>
        <w:t>terrorist</w:t>
      </w:r>
      <w:r w:rsidRPr="00BD46E6">
        <w:rPr>
          <w:sz w:val="16"/>
        </w:rPr>
        <w:t xml:space="preserve"> group</w:t>
      </w:r>
      <w:r w:rsidRPr="00BD46E6">
        <w:rPr>
          <w:rStyle w:val="Emphasis"/>
        </w:rPr>
        <w:t>s</w:t>
      </w:r>
      <w:r w:rsidRPr="00BD46E6">
        <w:rPr>
          <w:sz w:val="16"/>
        </w:rPr>
        <w:t xml:space="preserve"> </w:t>
      </w:r>
      <w:r w:rsidRPr="00BD46E6">
        <w:rPr>
          <w:rStyle w:val="StyleUnderline"/>
        </w:rPr>
        <w:t>would act any differently.</w:t>
      </w:r>
    </w:p>
    <w:p w14:paraId="0E4BCF78" w14:textId="77777777" w:rsidR="00D06207" w:rsidRPr="00BD46E6" w:rsidRDefault="00D06207" w:rsidP="00D06207"/>
    <w:p w14:paraId="0D62D629" w14:textId="77777777" w:rsidR="00D06207" w:rsidRPr="00BD46E6" w:rsidRDefault="00D06207" w:rsidP="00D06207">
      <w:pPr>
        <w:pStyle w:val="Heading4"/>
        <w:rPr>
          <w:rFonts w:cs="Arial"/>
        </w:rPr>
      </w:pPr>
      <w:r w:rsidRPr="00BD46E6">
        <w:rPr>
          <w:rFonts w:cs="Arial"/>
        </w:rPr>
        <w:t xml:space="preserve">No means or motive. </w:t>
      </w:r>
    </w:p>
    <w:p w14:paraId="23BE92C7" w14:textId="77777777" w:rsidR="00D06207" w:rsidRPr="00BD46E6" w:rsidRDefault="00D06207" w:rsidP="00D06207">
      <w:r w:rsidRPr="00BD46E6">
        <w:t xml:space="preserve">John </w:t>
      </w:r>
      <w:r w:rsidRPr="00BD46E6">
        <w:rPr>
          <w:rStyle w:val="Style13ptBold"/>
        </w:rPr>
        <w:t>Mueller 18,</w:t>
      </w:r>
      <w:r w:rsidRPr="00BD46E6">
        <w:t xml:space="preserve"> Adjunct Professor of Political Science and Woody Hayes Senior Research Scientist at Ohio State University, November/December, "Nuclear Weapons Don’t Matter," Foreign Affairs, https://www.foreignaffairs.com/articles/2018-10-15/nuclear-weapons-dont-matter</w:t>
      </w:r>
    </w:p>
    <w:p w14:paraId="1BE47C07" w14:textId="7A29E5B5" w:rsidR="00D06207" w:rsidRPr="00D06207" w:rsidRDefault="00D06207" w:rsidP="00D06207">
      <w:r w:rsidRPr="00BD46E6">
        <w:rPr>
          <w:sz w:val="14"/>
        </w:rPr>
        <w:t xml:space="preserve">As for nuclear terrorism, 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 In practice, however, </w:t>
      </w:r>
      <w:r w:rsidRPr="00BD46E6">
        <w:rPr>
          <w:rStyle w:val="Emphasis"/>
          <w:highlight w:val="cyan"/>
        </w:rPr>
        <w:t>terror</w:t>
      </w:r>
      <w:r w:rsidRPr="00BD46E6">
        <w:rPr>
          <w:rStyle w:val="StyleUnderline"/>
        </w:rPr>
        <w:t xml:space="preserve">ist </w:t>
      </w:r>
      <w:r w:rsidRPr="00BD46E6">
        <w:rPr>
          <w:rStyle w:val="StyleUnderline"/>
          <w:highlight w:val="cyan"/>
        </w:rPr>
        <w:t>groups have</w:t>
      </w:r>
      <w:r w:rsidRPr="00BD46E6">
        <w:rPr>
          <w:rStyle w:val="StyleUnderline"/>
        </w:rPr>
        <w:t xml:space="preserve"> exhibited only a </w:t>
      </w:r>
      <w:r w:rsidRPr="00BD46E6">
        <w:rPr>
          <w:rStyle w:val="StyleUnderline"/>
          <w:highlight w:val="cyan"/>
        </w:rPr>
        <w:t xml:space="preserve">limited </w:t>
      </w:r>
      <w:r w:rsidRPr="00BD46E6">
        <w:rPr>
          <w:rStyle w:val="Emphasis"/>
          <w:highlight w:val="cyan"/>
        </w:rPr>
        <w:t>desire</w:t>
      </w:r>
      <w:r w:rsidRPr="00BD46E6">
        <w:rPr>
          <w:rStyle w:val="StyleUnderline"/>
          <w:highlight w:val="cyan"/>
        </w:rPr>
        <w:t xml:space="preserve"> to go nuclear and even </w:t>
      </w:r>
      <w:r w:rsidRPr="00BD46E6">
        <w:rPr>
          <w:rStyle w:val="Emphasis"/>
          <w:highlight w:val="cyan"/>
        </w:rPr>
        <w:t>less progress</w:t>
      </w:r>
      <w:r w:rsidRPr="00BD46E6">
        <w:rPr>
          <w:rStyle w:val="StyleUnderline"/>
        </w:rPr>
        <w:t xml:space="preserve"> in doing so. </w:t>
      </w:r>
      <w:r w:rsidRPr="00BD46E6">
        <w:rPr>
          <w:sz w:val="14"/>
        </w:rPr>
        <w:t xml:space="preserve">Why? Probably because </w:t>
      </w:r>
      <w:r w:rsidRPr="00BD46E6">
        <w:rPr>
          <w:rStyle w:val="StyleUnderline"/>
        </w:rPr>
        <w:t>developing one’s own bomb from scratch requires a series of risky actions, all of which have to go right for the scheme to work</w:t>
      </w:r>
      <w:r w:rsidRPr="00BD46E6">
        <w:rPr>
          <w:sz w:val="14"/>
        </w:rPr>
        <w:t xml:space="preserve">. </w:t>
      </w:r>
      <w:r w:rsidRPr="00BD46E6">
        <w:rPr>
          <w:rStyle w:val="StyleUnderline"/>
        </w:rPr>
        <w:t xml:space="preserve">This </w:t>
      </w:r>
      <w:r w:rsidRPr="00BD46E6">
        <w:rPr>
          <w:rStyle w:val="StyleUnderline"/>
          <w:highlight w:val="cyan"/>
        </w:rPr>
        <w:t>includes trusting</w:t>
      </w:r>
      <w:r w:rsidRPr="00BD46E6">
        <w:rPr>
          <w:sz w:val="14"/>
        </w:rPr>
        <w:t xml:space="preserve"> foreign </w:t>
      </w:r>
      <w:r w:rsidRPr="00BD46E6">
        <w:rPr>
          <w:rStyle w:val="Emphasis"/>
          <w:highlight w:val="cyan"/>
        </w:rPr>
        <w:t>collaborators</w:t>
      </w:r>
      <w:r w:rsidRPr="00BD46E6">
        <w:rPr>
          <w:sz w:val="14"/>
        </w:rPr>
        <w:t xml:space="preserve"> </w:t>
      </w:r>
      <w:r w:rsidRPr="00BD46E6">
        <w:rPr>
          <w:rStyle w:val="StyleUnderline"/>
        </w:rPr>
        <w:t xml:space="preserve">and other criminals; acquiring and </w:t>
      </w:r>
      <w:r w:rsidRPr="00BD46E6">
        <w:rPr>
          <w:rStyle w:val="StyleUnderline"/>
          <w:highlight w:val="cyan"/>
        </w:rPr>
        <w:t>transporting</w:t>
      </w:r>
      <w:r w:rsidRPr="00BD46E6">
        <w:rPr>
          <w:rStyle w:val="StyleUnderline"/>
        </w:rPr>
        <w:t xml:space="preserve"> highly </w:t>
      </w:r>
      <w:r w:rsidRPr="00BD46E6">
        <w:rPr>
          <w:rStyle w:val="Emphasis"/>
          <w:highlight w:val="cyan"/>
        </w:rPr>
        <w:t>guarded</w:t>
      </w:r>
      <w:r w:rsidRPr="00BD46E6">
        <w:rPr>
          <w:rStyle w:val="StyleUnderline"/>
        </w:rPr>
        <w:t xml:space="preserve"> fissile </w:t>
      </w:r>
      <w:r w:rsidRPr="00BD46E6">
        <w:rPr>
          <w:rStyle w:val="Emphasis"/>
          <w:highlight w:val="cyan"/>
        </w:rPr>
        <w:t>material</w:t>
      </w:r>
      <w:r w:rsidRPr="00BD46E6">
        <w:rPr>
          <w:rStyle w:val="StyleUnderline"/>
        </w:rPr>
        <w:t xml:space="preserve">; establishing </w:t>
      </w:r>
      <w:r w:rsidRPr="00BD46E6">
        <w:rPr>
          <w:rStyle w:val="StyleUnderline"/>
          <w:highlight w:val="cyan"/>
        </w:rPr>
        <w:t>a sophisticated</w:t>
      </w:r>
      <w:r w:rsidRPr="00BD46E6">
        <w:rPr>
          <w:rStyle w:val="StyleUnderline"/>
        </w:rPr>
        <w:t xml:space="preserve">, professional machine </w:t>
      </w:r>
      <w:r w:rsidRPr="00BD46E6">
        <w:rPr>
          <w:rStyle w:val="Emphasis"/>
          <w:highlight w:val="cyan"/>
        </w:rPr>
        <w:t>shop</w:t>
      </w:r>
      <w:r w:rsidRPr="00BD46E6">
        <w:rPr>
          <w:rStyle w:val="StyleUnderline"/>
          <w:highlight w:val="cyan"/>
        </w:rPr>
        <w:t xml:space="preserve">; and </w:t>
      </w:r>
      <w:r w:rsidRPr="00BD46E6">
        <w:rPr>
          <w:rStyle w:val="Emphasis"/>
          <w:highlight w:val="cyan"/>
        </w:rPr>
        <w:t>moving</w:t>
      </w:r>
      <w:r w:rsidRPr="00BD46E6">
        <w:rPr>
          <w:rStyle w:val="StyleUnderline"/>
        </w:rPr>
        <w:t xml:space="preserve"> a cumbersome, untested weapon into position </w:t>
      </w:r>
      <w:r w:rsidRPr="00BD46E6">
        <w:rPr>
          <w:rStyle w:val="StyleUnderline"/>
          <w:highlight w:val="cyan"/>
        </w:rPr>
        <w:t>for detonation</w:t>
      </w:r>
      <w:r w:rsidRPr="00BD46E6">
        <w:rPr>
          <w:rStyle w:val="Emphasis"/>
        </w:rPr>
        <w:t xml:space="preserve">. And </w:t>
      </w:r>
      <w:r w:rsidRPr="00BD46E6">
        <w:rPr>
          <w:rStyle w:val="Emphasis"/>
          <w:highlight w:val="cyan"/>
        </w:rPr>
        <w:t>all</w:t>
      </w:r>
      <w:r w:rsidRPr="00BD46E6">
        <w:rPr>
          <w:rStyle w:val="Emphasis"/>
        </w:rPr>
        <w:t xml:space="preserve"> of this has to be done </w:t>
      </w:r>
      <w:r w:rsidRPr="00BD46E6">
        <w:rPr>
          <w:rStyle w:val="Emphasis"/>
          <w:highlight w:val="cyan"/>
        </w:rPr>
        <w:t xml:space="preserve">while hiding from </w:t>
      </w:r>
      <w:r w:rsidRPr="00BD46E6">
        <w:rPr>
          <w:rStyle w:val="Emphasis"/>
          <w:highlight w:val="cyan"/>
        </w:rPr>
        <w:lastRenderedPageBreak/>
        <w:t>a vast global surveillance net</w:t>
      </w:r>
      <w:r w:rsidRPr="00BD46E6">
        <w:rPr>
          <w:rStyle w:val="Emphasis"/>
        </w:rPr>
        <w:t xml:space="preserve"> looking for and trying to disrupt such activities</w:t>
      </w:r>
      <w:r w:rsidRPr="00BD46E6">
        <w:rPr>
          <w:sz w:val="14"/>
        </w:rPr>
        <w:t xml:space="preserve">. </w:t>
      </w:r>
      <w:r w:rsidRPr="00BD46E6">
        <w:rPr>
          <w:rStyle w:val="StyleUnderline"/>
        </w:rPr>
        <w:t xml:space="preserve">Terrorists are </w:t>
      </w:r>
      <w:r w:rsidRPr="00BD46E6">
        <w:rPr>
          <w:rStyle w:val="StyleUnderline"/>
          <w:highlight w:val="cyan"/>
        </w:rPr>
        <w:t>unlikely to get a bomb</w:t>
      </w:r>
      <w:r w:rsidRPr="00BD46E6">
        <w:rPr>
          <w:rStyle w:val="StyleUnderline"/>
        </w:rPr>
        <w:t xml:space="preserve"> from a generous, like-minded nuclear patron, </w:t>
      </w:r>
      <w:r w:rsidRPr="00BD46E6">
        <w:rPr>
          <w:rStyle w:val="StyleUnderline"/>
          <w:highlight w:val="cyan"/>
        </w:rPr>
        <w:t>because no country wants to</w:t>
      </w:r>
      <w:r w:rsidRPr="00BD46E6">
        <w:rPr>
          <w:rStyle w:val="StyleUnderline"/>
        </w:rPr>
        <w:t xml:space="preserve"> run the risk of </w:t>
      </w:r>
      <w:r w:rsidRPr="00BD46E6">
        <w:rPr>
          <w:rStyle w:val="Emphasis"/>
          <w:highlight w:val="cyan"/>
        </w:rPr>
        <w:t>be</w:t>
      </w:r>
      <w:r w:rsidRPr="00BD46E6">
        <w:rPr>
          <w:rStyle w:val="StyleUnderline"/>
        </w:rPr>
        <w:t xml:space="preserve">ing </w:t>
      </w:r>
      <w:r w:rsidRPr="00BD46E6">
        <w:rPr>
          <w:rStyle w:val="Emphasis"/>
          <w:highlight w:val="cyan"/>
        </w:rPr>
        <w:t>blamed</w:t>
      </w:r>
      <w:r w:rsidRPr="00BD46E6">
        <w:rPr>
          <w:rStyle w:val="StyleUnderline"/>
        </w:rPr>
        <w:t xml:space="preserve"> (and punished) for a terrorist’s nuclear crimes. </w:t>
      </w:r>
      <w:r w:rsidRPr="00BD46E6">
        <w:rPr>
          <w:rStyle w:val="Emphasis"/>
          <w:highlight w:val="cyan"/>
        </w:rPr>
        <w:t>Nor</w:t>
      </w:r>
      <w:r w:rsidRPr="00BD46E6">
        <w:rPr>
          <w:rStyle w:val="StyleUnderline"/>
          <w:highlight w:val="cyan"/>
        </w:rPr>
        <w:t xml:space="preserve"> are they</w:t>
      </w:r>
      <w:r w:rsidRPr="00BD46E6">
        <w:rPr>
          <w:rStyle w:val="StyleUnderline"/>
        </w:rPr>
        <w:t xml:space="preserve"> likely to be </w:t>
      </w:r>
      <w:r w:rsidRPr="00BD46E6">
        <w:rPr>
          <w:rStyle w:val="StyleUnderline"/>
          <w:highlight w:val="cyan"/>
        </w:rPr>
        <w:t xml:space="preserve">able to </w:t>
      </w:r>
      <w:r w:rsidRPr="00BD46E6">
        <w:rPr>
          <w:rStyle w:val="Emphasis"/>
          <w:highlight w:val="cyan"/>
        </w:rPr>
        <w:t>steal</w:t>
      </w:r>
      <w:r w:rsidRPr="00BD46E6">
        <w:rPr>
          <w:rStyle w:val="StyleUnderline"/>
        </w:rPr>
        <w:t xml:space="preserve"> one.</w:t>
      </w:r>
      <w:r w:rsidRPr="00BD46E6">
        <w:rPr>
          <w:sz w:val="14"/>
        </w:rPr>
        <w:t xml:space="preserve"> Notes Stephen Younger, the former head of nuclear weapons research and development at Los Alamos National Laboratory: “</w:t>
      </w:r>
      <w:r w:rsidRPr="00BD46E6">
        <w:rPr>
          <w:rStyle w:val="StyleUnderline"/>
          <w:highlight w:val="cyan"/>
        </w:rPr>
        <w:t>All</w:t>
      </w:r>
      <w:r w:rsidRPr="00BD46E6">
        <w:rPr>
          <w:rStyle w:val="StyleUnderline"/>
        </w:rPr>
        <w:t xml:space="preserve"> nuclear nations </w:t>
      </w:r>
      <w:r w:rsidRPr="00BD46E6">
        <w:rPr>
          <w:rStyle w:val="StyleUnderline"/>
          <w:highlight w:val="cyan"/>
        </w:rPr>
        <w:t>take</w:t>
      </w:r>
      <w:r w:rsidRPr="00BD46E6">
        <w:rPr>
          <w:rStyle w:val="StyleUnderline"/>
        </w:rPr>
        <w:t xml:space="preserve"> the </w:t>
      </w:r>
      <w:r w:rsidRPr="00BD46E6">
        <w:rPr>
          <w:rStyle w:val="StyleUnderline"/>
          <w:highlight w:val="cyan"/>
        </w:rPr>
        <w:t>security</w:t>
      </w:r>
      <w:r w:rsidRPr="00BD46E6">
        <w:rPr>
          <w:rStyle w:val="StyleUnderline"/>
        </w:rPr>
        <w:t xml:space="preserve"> of their weapons very </w:t>
      </w:r>
      <w:r w:rsidRPr="00BD46E6">
        <w:rPr>
          <w:rStyle w:val="StyleUnderline"/>
          <w:highlight w:val="cyan"/>
        </w:rPr>
        <w:t>seriously</w:t>
      </w:r>
      <w:r w:rsidRPr="00BD46E6">
        <w:rPr>
          <w:rStyle w:val="StyleUnderline"/>
        </w:rPr>
        <w:t xml:space="preserve">.” The grand mistake of the Cold War was to infer desperate intent from apparent capacity. For the war on terrorism, it has been to infer desperate capacity from apparent intent. </w:t>
      </w:r>
    </w:p>
    <w:p w14:paraId="50B7EDFC" w14:textId="70C06BD0" w:rsidR="00DC3A3A" w:rsidRDefault="00DC3A3A" w:rsidP="00DC3A3A">
      <w:pPr>
        <w:pStyle w:val="Heading3"/>
      </w:pPr>
      <w:r>
        <w:lastRenderedPageBreak/>
        <w:t>Nuke Terror – 2NC</w:t>
      </w:r>
    </w:p>
    <w:p w14:paraId="72B0BE20" w14:textId="77777777" w:rsidR="00A04313" w:rsidRPr="00BD46E6" w:rsidRDefault="00A04313" w:rsidP="00A04313">
      <w:pPr>
        <w:pStyle w:val="Heading4"/>
        <w:rPr>
          <w:rFonts w:cs="Arial"/>
        </w:rPr>
      </w:pPr>
      <w:r w:rsidRPr="00BD46E6">
        <w:rPr>
          <w:rFonts w:cs="Arial"/>
        </w:rPr>
        <w:t xml:space="preserve">There is literally no evidence a terrorist can pull this off. </w:t>
      </w:r>
    </w:p>
    <w:p w14:paraId="017AB848" w14:textId="77777777" w:rsidR="00A04313" w:rsidRPr="00BD46E6" w:rsidRDefault="00A04313" w:rsidP="00A04313">
      <w:r w:rsidRPr="00BD46E6">
        <w:t xml:space="preserve">Antonia </w:t>
      </w:r>
      <w:r w:rsidRPr="00BD46E6">
        <w:rPr>
          <w:rStyle w:val="Style13ptBold"/>
        </w:rPr>
        <w:t>Ward 18,</w:t>
      </w:r>
      <w:r w:rsidRPr="00BD46E6">
        <w:t xml:space="preserve"> analyst on the Defence, Security, and Infrastructure team at RAND Europe., 7-27-2018, "Is Nuclear Terrorism Distracting Attention from More Realistic Threats?," RAND, https://www.rand.org/blog/2018/07/is-the-threat-of-nuclear-terrorism-distracting-attention.html</w:t>
      </w:r>
    </w:p>
    <w:p w14:paraId="5BFC4FF0" w14:textId="77777777" w:rsidR="00A04313" w:rsidRPr="00BD46E6" w:rsidRDefault="00A04313" w:rsidP="00A04313">
      <w:pPr>
        <w:rPr>
          <w:sz w:val="14"/>
        </w:rPr>
      </w:pPr>
      <w:r w:rsidRPr="00BD46E6">
        <w:rPr>
          <w:sz w:val="14"/>
        </w:rPr>
        <w:t xml:space="preserve">Despite Obama's remarks in 2016 and these two incidents, experts and officials contest the viability of the nuclear terrorism threat. </w:t>
      </w:r>
      <w:r w:rsidRPr="00BD46E6">
        <w:rPr>
          <w:rStyle w:val="StyleUnderline"/>
        </w:rPr>
        <w:t>Dr</w:t>
      </w:r>
      <w:r w:rsidRPr="00BD46E6">
        <w:rPr>
          <w:sz w:val="14"/>
        </w:rPr>
        <w:t xml:space="preserve"> Beyza </w:t>
      </w:r>
      <w:r w:rsidRPr="00BD46E6">
        <w:rPr>
          <w:rStyle w:val="StyleUnderline"/>
        </w:rPr>
        <w:t>Unal</w:t>
      </w:r>
      <w:r w:rsidRPr="00BD46E6">
        <w:rPr>
          <w:sz w:val="14"/>
        </w:rPr>
        <w:t xml:space="preserve">, a research fellow in nuclear policy at think tank Chatham House, </w:t>
      </w:r>
      <w:r w:rsidRPr="00BD46E6">
        <w:rPr>
          <w:rStyle w:val="StyleUnderline"/>
        </w:rPr>
        <w:t xml:space="preserve">argued </w:t>
      </w:r>
      <w:r w:rsidRPr="00BD46E6">
        <w:rPr>
          <w:rStyle w:val="Emphasis"/>
        </w:rPr>
        <w:t>there is currently no evidence</w:t>
      </w:r>
      <w:r w:rsidRPr="00BD46E6">
        <w:rPr>
          <w:rStyle w:val="StyleUnderline"/>
        </w:rPr>
        <w:t xml:space="preserve"> that terrorist groups could build a nuclear weapon. </w:t>
      </w:r>
      <w:r w:rsidRPr="00BD46E6">
        <w:rPr>
          <w:sz w:val="14"/>
        </w:rPr>
        <w:t xml:space="preserve">Similarly, a report by the Council on Foreign Relations in 2006 emphasized how </w:t>
      </w:r>
      <w:r w:rsidRPr="00BD46E6">
        <w:rPr>
          <w:rStyle w:val="StyleUnderline"/>
        </w:rPr>
        <w:t>building a</w:t>
      </w:r>
      <w:r w:rsidRPr="00BD46E6">
        <w:rPr>
          <w:sz w:val="14"/>
        </w:rPr>
        <w:t xml:space="preserve"> nuclear </w:t>
      </w:r>
      <w:r w:rsidRPr="00BD46E6">
        <w:rPr>
          <w:rStyle w:val="StyleUnderline"/>
        </w:rPr>
        <w:t>bomb is a difficult task for states</w:t>
      </w:r>
      <w:r w:rsidRPr="00BD46E6">
        <w:rPr>
          <w:sz w:val="14"/>
        </w:rPr>
        <w:t xml:space="preserve">, </w:t>
      </w:r>
      <w:r w:rsidRPr="00BD46E6">
        <w:rPr>
          <w:rStyle w:val="StyleUnderline"/>
        </w:rPr>
        <w:t>let alone terrorists</w:t>
      </w:r>
      <w:r w:rsidRPr="00BD46E6">
        <w:rPr>
          <w:sz w:val="14"/>
        </w:rPr>
        <w:t xml:space="preserve">. </w:t>
      </w:r>
      <w:r w:rsidRPr="00BD46E6">
        <w:rPr>
          <w:rStyle w:val="StyleUnderline"/>
        </w:rPr>
        <w:t>This is because of</w:t>
      </w:r>
      <w:r w:rsidRPr="00BD46E6">
        <w:rPr>
          <w:sz w:val="14"/>
        </w:rPr>
        <w:t xml:space="preserve"> the issues involved in </w:t>
      </w:r>
      <w:r w:rsidRPr="00BD46E6">
        <w:rPr>
          <w:rStyle w:val="StyleUnderline"/>
        </w:rPr>
        <w:t>accessing uranium</w:t>
      </w:r>
      <w:r w:rsidRPr="00BD46E6">
        <w:rPr>
          <w:sz w:val="14"/>
        </w:rPr>
        <w:t xml:space="preserve"> </w:t>
      </w:r>
      <w:r w:rsidRPr="00BD46E6">
        <w:rPr>
          <w:rStyle w:val="StyleUnderline"/>
        </w:rPr>
        <w:t>and</w:t>
      </w:r>
      <w:r w:rsidRPr="00BD46E6">
        <w:rPr>
          <w:sz w:val="14"/>
        </w:rPr>
        <w:t xml:space="preserve"> creating and </w:t>
      </w:r>
      <w:r w:rsidRPr="00BD46E6">
        <w:rPr>
          <w:rStyle w:val="StyleUnderline"/>
        </w:rPr>
        <w:t>maintaining it at the correct grade</w:t>
      </w:r>
      <w:r w:rsidRPr="00BD46E6">
        <w:rPr>
          <w:sz w:val="14"/>
        </w:rPr>
        <w:t xml:space="preserve"> (enriched uranium). While nuclear terrorism is a concern, </w:t>
      </w:r>
      <w:r w:rsidRPr="00BD46E6">
        <w:rPr>
          <w:rStyle w:val="StyleUnderline"/>
        </w:rPr>
        <w:t>the majority of terrorist attacks are conducted with conventional explosives</w:t>
      </w:r>
      <w:r w:rsidRPr="00BD46E6">
        <w:rPr>
          <w:sz w:val="14"/>
        </w:rPr>
        <w:t xml:space="preserve">.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 </w:t>
      </w:r>
      <w:r w:rsidRPr="00BD46E6">
        <w:rPr>
          <w:rStyle w:val="StyleUnderline"/>
        </w:rPr>
        <w:t>A nuclear terrorist attack</w:t>
      </w:r>
      <w:r w:rsidRPr="00BD46E6">
        <w:rPr>
          <w:sz w:val="14"/>
        </w:rPr>
        <w:t xml:space="preserve"> would have grave consequences, but it </w:t>
      </w:r>
      <w:r w:rsidRPr="00BD46E6">
        <w:rPr>
          <w:rStyle w:val="Emphasis"/>
        </w:rPr>
        <w:t>is currently not a realistic or viable threat given that it would require a level of sophistication from terrorists that has not yet been witnessed</w:t>
      </w:r>
      <w:r w:rsidRPr="00BD46E6">
        <w:rPr>
          <w:sz w:val="14"/>
        </w:rPr>
        <w:t xml:space="preserve">. </w:t>
      </w:r>
      <w:r w:rsidRPr="00BD46E6">
        <w:rPr>
          <w:rStyle w:val="StyleUnderline"/>
        </w:rPr>
        <w:t>The recent focus of terrorist groups has been on simplistic strikes</w:t>
      </w:r>
      <w:r w:rsidRPr="00BD46E6">
        <w:rPr>
          <w:sz w:val="14"/>
        </w:rPr>
        <w:t>, such as knife and vehicular attacks.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7993835A" w14:textId="77777777" w:rsidR="00A04313" w:rsidRPr="00BD46E6" w:rsidRDefault="00A04313" w:rsidP="00A04313"/>
    <w:p w14:paraId="2B22FED8" w14:textId="77777777" w:rsidR="00A04313" w:rsidRPr="00BD46E6" w:rsidRDefault="00A04313" w:rsidP="00A04313">
      <w:pPr>
        <w:pStyle w:val="Heading4"/>
        <w:rPr>
          <w:rFonts w:cs="Arial"/>
        </w:rPr>
      </w:pPr>
      <w:r w:rsidRPr="00BD46E6">
        <w:rPr>
          <w:rFonts w:cs="Arial"/>
        </w:rPr>
        <w:t xml:space="preserve">Complexity and cost greatly increase the odds of terrorists being disrupted. </w:t>
      </w:r>
    </w:p>
    <w:p w14:paraId="789774B7" w14:textId="77777777" w:rsidR="00A04313" w:rsidRPr="00BD46E6" w:rsidRDefault="00A04313" w:rsidP="00A04313">
      <w:r w:rsidRPr="00BD46E6">
        <w:t xml:space="preserve">Greg </w:t>
      </w:r>
      <w:r w:rsidRPr="00BD46E6">
        <w:rPr>
          <w:rStyle w:val="Style13ptBold"/>
        </w:rPr>
        <w:t>Allen 17,</w:t>
      </w:r>
      <w:r w:rsidRPr="00BD46E6">
        <w:t xml:space="preserve"> adjunct fellow at the Center for a New American Security, 3-4-2017, "Thank Goodness Nukes Are So Expensive and Complicated," WIRED, https://www.wired.com/2017/03/thank-goodness-nukes-expensive-complicated/</w:t>
      </w:r>
    </w:p>
    <w:p w14:paraId="65657EEC" w14:textId="77777777" w:rsidR="00A04313" w:rsidRPr="00BD46E6" w:rsidRDefault="00A04313" w:rsidP="00A04313">
      <w:pPr>
        <w:rPr>
          <w:sz w:val="14"/>
        </w:rPr>
      </w:pPr>
      <w:r w:rsidRPr="00BD46E6">
        <w:rPr>
          <w:rStyle w:val="StyleUnderline"/>
        </w:rPr>
        <w:t>What about nuclear weapons? Here costs shoot upward. Saddam Hussein spent billions to develop nukes and failed</w:t>
      </w:r>
      <w:r w:rsidRPr="00BD46E6">
        <w:rPr>
          <w:sz w:val="14"/>
        </w:rPr>
        <w:t xml:space="preserve">. </w:t>
      </w:r>
      <w:r w:rsidRPr="00BD46E6">
        <w:rPr>
          <w:rStyle w:val="StyleUnderline"/>
        </w:rPr>
        <w:t>North Korea succeeded, but it took decades</w:t>
      </w:r>
      <w:r w:rsidRPr="00BD46E6">
        <w:rPr>
          <w:sz w:val="14"/>
        </w:rPr>
        <w:t xml:space="preserve">; </w:t>
      </w:r>
      <w:r w:rsidRPr="00BD46E6">
        <w:rPr>
          <w:rStyle w:val="StyleUnderline"/>
        </w:rPr>
        <w:t>the country also spent billions</w:t>
      </w:r>
      <w:r w:rsidRPr="00BD46E6">
        <w:rPr>
          <w:sz w:val="14"/>
        </w:rPr>
        <w:t xml:space="preserve"> even with low wages and conscripted labor. Even if you could scrape together a billion dollars to buy a bomb, North Korea probably wouldn't sell you one. </w:t>
      </w:r>
      <w:r w:rsidRPr="00BD46E6">
        <w:rPr>
          <w:rStyle w:val="StyleUnderline"/>
        </w:rPr>
        <w:t xml:space="preserve">Every nuclear detonation releases a traceable radioactive signature, and Kim Jong-un worries he'll take the blame if you use his nukes. </w:t>
      </w:r>
      <w:r w:rsidRPr="00BD46E6">
        <w:rPr>
          <w:sz w:val="14"/>
        </w:rPr>
        <w:t xml:space="preserve">Unless you can steal a bomb or steal some weapons-grade nuclear fuel to construct a crude nuclear device, you're probably not going to acquire nuclear weapons. </w:t>
      </w:r>
      <w:r w:rsidRPr="00BD46E6">
        <w:rPr>
          <w:rStyle w:val="StyleUnderline"/>
        </w:rPr>
        <w:t xml:space="preserve">The technology for making nuclear fuel is too expensive and complicated, and if you try, the amount of labor, expertise, and financing you would </w:t>
      </w:r>
      <w:r w:rsidRPr="00BD46E6">
        <w:rPr>
          <w:rStyle w:val="Emphasis"/>
        </w:rPr>
        <w:t xml:space="preserve">need make it likely your efforts would be uncovered and stopped. </w:t>
      </w:r>
      <w:r w:rsidRPr="00BD46E6">
        <w:rPr>
          <w:sz w:val="14"/>
        </w:rPr>
        <w:t xml:space="preserve">Thank goodness. The massive expense and technological complexity associated with developing nuclear weapons is one of the great strokes of luck in human history. Imagine an alternate universe where nukes were like IEDs: cheap, simple, and constructible using widely available commercial parts and materials. Would humanity have survived the discovery of nuclear technology? Certainly not. We barely survived as it is. In this sense, </w:t>
      </w:r>
      <w:r w:rsidRPr="00BD46E6">
        <w:rPr>
          <w:rStyle w:val="StyleUnderline"/>
        </w:rPr>
        <w:t>the mass destruction cost curve is protective</w:t>
      </w:r>
      <w:r w:rsidRPr="00BD46E6">
        <w:rPr>
          <w:sz w:val="14"/>
        </w:rPr>
        <w:t xml:space="preserve">. </w:t>
      </w:r>
      <w:r w:rsidRPr="00BD46E6">
        <w:rPr>
          <w:rStyle w:val="StyleUnderline"/>
        </w:rPr>
        <w:t>The diplomats, scientists, spies, and soldiers of the global non-proliferation regime do incredible work in preventing terrorists and greater numbers of countries from acquiring nuclear weapons.</w:t>
      </w:r>
      <w:r w:rsidRPr="00BD46E6">
        <w:rPr>
          <w:sz w:val="14"/>
        </w:rPr>
        <w:t xml:space="preserve"> However, their extremely difficult mission would be utterly impossible if uranium was just a little easier and cheaper to weaponize. Perhaps it would be better if nuclear weapons never existed, but, given that they do, we are lucky that they reside at the very top of the mass destruction cost curve.</w:t>
      </w:r>
    </w:p>
    <w:p w14:paraId="01C31A0D" w14:textId="77777777" w:rsidR="00A04313" w:rsidRPr="00BD46E6" w:rsidRDefault="00A04313" w:rsidP="00A04313">
      <w:pPr>
        <w:pStyle w:val="Heading4"/>
        <w:rPr>
          <w:rFonts w:cs="Arial"/>
        </w:rPr>
      </w:pPr>
      <w:r w:rsidRPr="00BD46E6">
        <w:rPr>
          <w:rFonts w:cs="Arial"/>
        </w:rPr>
        <w:t xml:space="preserve">Even if acquisition is possible, use is unlikely. </w:t>
      </w:r>
    </w:p>
    <w:p w14:paraId="34CB10EE" w14:textId="77777777" w:rsidR="00A04313" w:rsidRPr="00BD46E6" w:rsidRDefault="00A04313" w:rsidP="00A04313">
      <w:r w:rsidRPr="00BD46E6">
        <w:t xml:space="preserve">Christopher </w:t>
      </w:r>
      <w:r w:rsidRPr="00BD46E6">
        <w:rPr>
          <w:b/>
        </w:rPr>
        <w:t>McIntosh &amp;</w:t>
      </w:r>
      <w:r w:rsidRPr="00BD46E6">
        <w:t xml:space="preserve"> Ian </w:t>
      </w:r>
      <w:r w:rsidRPr="00BD46E6">
        <w:rPr>
          <w:b/>
        </w:rPr>
        <w:t>Storey 18</w:t>
      </w:r>
      <w:r w:rsidRPr="00BD46E6">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6D555ABE" w14:textId="77777777" w:rsidR="00A04313" w:rsidRPr="00BD46E6" w:rsidRDefault="00A04313" w:rsidP="00A04313">
      <w:r w:rsidRPr="00BD46E6">
        <w:rPr>
          <w:sz w:val="16"/>
        </w:rPr>
        <w:t xml:space="preserve">We argue that </w:t>
      </w:r>
      <w:r w:rsidRPr="00BD46E6">
        <w:rPr>
          <w:rStyle w:val="StyleUnderline"/>
        </w:rPr>
        <w:t>the new</w:t>
      </w:r>
      <w:r w:rsidRPr="00BD46E6">
        <w:rPr>
          <w:sz w:val="16"/>
        </w:rPr>
        <w:t xml:space="preserve"> </w:t>
      </w:r>
      <w:r w:rsidRPr="00BD46E6">
        <w:rPr>
          <w:rStyle w:val="Emphasis"/>
        </w:rPr>
        <w:t>consensus</w:t>
      </w:r>
      <w:r w:rsidRPr="00BD46E6">
        <w:rPr>
          <w:sz w:val="16"/>
        </w:rPr>
        <w:t xml:space="preserve"> </w:t>
      </w:r>
      <w:r w:rsidRPr="00BD46E6">
        <w:rPr>
          <w:rStyle w:val="StyleUnderline"/>
        </w:rPr>
        <w:t>makes a</w:t>
      </w:r>
      <w:r w:rsidRPr="00BD46E6">
        <w:rPr>
          <w:sz w:val="16"/>
        </w:rPr>
        <w:t xml:space="preserve"> </w:t>
      </w:r>
      <w:r w:rsidRPr="00BD46E6">
        <w:rPr>
          <w:rStyle w:val="Emphasis"/>
        </w:rPr>
        <w:t>fundamental error</w:t>
      </w:r>
      <w:r w:rsidRPr="00BD46E6">
        <w:rPr>
          <w:sz w:val="16"/>
        </w:rPr>
        <w:t xml:space="preserve">, which we call </w:t>
      </w:r>
      <w:r w:rsidRPr="00BD46E6">
        <w:rPr>
          <w:rStyle w:val="StyleUnderline"/>
        </w:rPr>
        <w:t>the</w:t>
      </w:r>
      <w:r w:rsidRPr="00BD46E6">
        <w:rPr>
          <w:sz w:val="16"/>
        </w:rPr>
        <w:t xml:space="preserve"> </w:t>
      </w:r>
      <w:r w:rsidRPr="00BD46E6">
        <w:rPr>
          <w:rStyle w:val="Emphasis"/>
        </w:rPr>
        <w:t>acquisition-use presumption</w:t>
      </w:r>
      <w:r w:rsidRPr="00BD46E6">
        <w:rPr>
          <w:rStyle w:val="StyleUnderline"/>
        </w:rPr>
        <w:t>. It undertheorizes the available options, and as a result, overestimates the likelihood of</w:t>
      </w:r>
      <w:r w:rsidRPr="00BD46E6">
        <w:rPr>
          <w:sz w:val="16"/>
        </w:rPr>
        <w:t xml:space="preserve"> </w:t>
      </w:r>
      <w:r w:rsidRPr="00BD46E6">
        <w:rPr>
          <w:rStyle w:val="Emphasis"/>
        </w:rPr>
        <w:t>attack</w:t>
      </w:r>
      <w:r w:rsidRPr="00BD46E6">
        <w:rPr>
          <w:sz w:val="16"/>
        </w:rPr>
        <w:t xml:space="preserve">. We identify and differentiate the strategic “opportunities” available to terrorist groups once they are armed with an operational nuclear device. In doing so, we show that </w:t>
      </w:r>
      <w:r w:rsidRPr="00BD46E6">
        <w:rPr>
          <w:rStyle w:val="StyleUnderline"/>
        </w:rPr>
        <w:t xml:space="preserve">the threat of nuclear attack is much less likely than typically proposed. The main reason? Violent non-state actors will find options that </w:t>
      </w:r>
      <w:r w:rsidRPr="00BD46E6">
        <w:rPr>
          <w:rStyle w:val="Emphasis"/>
        </w:rPr>
        <w:t>maintain future nuclear options</w:t>
      </w:r>
      <w:r w:rsidRPr="00BD46E6">
        <w:rPr>
          <w:sz w:val="16"/>
        </w:rPr>
        <w:t xml:space="preserve"> </w:t>
      </w:r>
      <w:r w:rsidRPr="00BD46E6">
        <w:rPr>
          <w:rStyle w:val="StyleUnderline"/>
        </w:rPr>
        <w:t>more</w:t>
      </w:r>
      <w:r w:rsidRPr="00BD46E6">
        <w:rPr>
          <w:sz w:val="16"/>
        </w:rPr>
        <w:t xml:space="preserve"> </w:t>
      </w:r>
      <w:r w:rsidRPr="00BD46E6">
        <w:rPr>
          <w:rStyle w:val="Emphasis"/>
        </w:rPr>
        <w:t>strategically appealing</w:t>
      </w:r>
      <w:r w:rsidRPr="00BD46E6">
        <w:rPr>
          <w:sz w:val="16"/>
        </w:rPr>
        <w:t xml:space="preserve"> </w:t>
      </w:r>
      <w:r w:rsidRPr="00BD46E6">
        <w:rPr>
          <w:rStyle w:val="StyleUnderline"/>
        </w:rPr>
        <w:t>than</w:t>
      </w:r>
      <w:r w:rsidRPr="00BD46E6">
        <w:rPr>
          <w:sz w:val="16"/>
        </w:rPr>
        <w:t xml:space="preserve"> </w:t>
      </w:r>
      <w:r w:rsidRPr="00BD46E6">
        <w:rPr>
          <w:rStyle w:val="Emphasis"/>
        </w:rPr>
        <w:t>using</w:t>
      </w:r>
      <w:r w:rsidRPr="00BD46E6">
        <w:rPr>
          <w:rStyle w:val="StyleUnderline"/>
        </w:rPr>
        <w:t xml:space="preserve"> nuclear weapons at any given point in time</w:t>
      </w:r>
      <w:r w:rsidRPr="00BD46E6">
        <w:rPr>
          <w:sz w:val="16"/>
        </w:rPr>
        <w:t xml:space="preserve">. Shifting the question beyond whether a terrorist organization would use nuclear weapons to how they would use these weapons— what are the strategic options available and which ones are they most likely to choose—fundamentally changes our understanding of the threat. We identify three reasons why </w:t>
      </w:r>
      <w:r w:rsidRPr="00BD46E6">
        <w:rPr>
          <w:rStyle w:val="StyleUnderline"/>
        </w:rPr>
        <w:t>terrorist groups may be likely to “use” the weapon</w:t>
      </w:r>
      <w:r w:rsidRPr="00BD46E6">
        <w:rPr>
          <w:sz w:val="16"/>
        </w:rPr>
        <w:t xml:space="preserve"> </w:t>
      </w:r>
      <w:r w:rsidRPr="00BD46E6">
        <w:rPr>
          <w:rStyle w:val="Emphasis"/>
        </w:rPr>
        <w:t>strategically</w:t>
      </w:r>
      <w:r w:rsidRPr="00BD46E6">
        <w:rPr>
          <w:rStyle w:val="StyleUnderline"/>
        </w:rPr>
        <w:t>, but are unlikely to</w:t>
      </w:r>
      <w:r w:rsidRPr="00BD46E6">
        <w:rPr>
          <w:sz w:val="16"/>
        </w:rPr>
        <w:t xml:space="preserve"> </w:t>
      </w:r>
      <w:r w:rsidRPr="00BD46E6">
        <w:rPr>
          <w:rStyle w:val="Emphasis"/>
        </w:rPr>
        <w:t>detonate it</w:t>
      </w:r>
      <w:r w:rsidRPr="00BD46E6">
        <w:rPr>
          <w:sz w:val="16"/>
        </w:rPr>
        <w:t xml:space="preserve"> in an attack: opportunity costs, the relationship between concession and surrender, and the value of organizational survival. </w:t>
      </w:r>
      <w:r w:rsidRPr="00BD46E6">
        <w:rPr>
          <w:rStyle w:val="StyleUnderline"/>
        </w:rPr>
        <w:t xml:space="preserve">First, there are many options available to a terrorist group that do not simply disappear with the advent of a nuclear capacity, and detonating a nuclear weapon could preclude strategies already known to be effective, creating a </w:t>
      </w:r>
      <w:r w:rsidRPr="00BD46E6">
        <w:rPr>
          <w:rStyle w:val="Emphasis"/>
        </w:rPr>
        <w:t>substantial opportunity cost(s)</w:t>
      </w:r>
      <w:r w:rsidRPr="00BD46E6">
        <w:rPr>
          <w:sz w:val="16"/>
        </w:rPr>
        <w:t xml:space="preserve"> to attack. </w:t>
      </w:r>
      <w:r w:rsidRPr="00BD46E6">
        <w:rPr>
          <w:rStyle w:val="StyleUnderline"/>
        </w:rPr>
        <w:t xml:space="preserve">Second, predicting the totality of the reaction of the target state involves </w:t>
      </w:r>
      <w:r w:rsidRPr="00BD46E6">
        <w:rPr>
          <w:rStyle w:val="Emphasis"/>
        </w:rPr>
        <w:t>dangerous uncertainties</w:t>
      </w:r>
      <w:r w:rsidRPr="00BD46E6">
        <w:rPr>
          <w:sz w:val="16"/>
        </w:rPr>
        <w:t xml:space="preserve">. Unlike state-state conflict, complete concession—victory for the terrorist group—likely would not result in surrender or the cessation of hostilities and efforts to dismantle their organization. </w:t>
      </w:r>
      <w:r w:rsidRPr="00BD46E6">
        <w:rPr>
          <w:rStyle w:val="StyleUnderline"/>
        </w:rPr>
        <w:t xml:space="preserve">Finally, these groups </w:t>
      </w:r>
      <w:r w:rsidRPr="00BD46E6">
        <w:rPr>
          <w:rStyle w:val="Emphasis"/>
        </w:rPr>
        <w:t>value survival</w:t>
      </w:r>
      <w:r w:rsidRPr="00BD46E6">
        <w:rPr>
          <w:sz w:val="16"/>
        </w:rPr>
        <w:t xml:space="preserve"> </w:t>
      </w:r>
      <w:r w:rsidRPr="00BD46E6">
        <w:rPr>
          <w:rStyle w:val="StyleUnderline"/>
        </w:rPr>
        <w:t>at least as much as achieving their operational goals</w:t>
      </w:r>
      <w:r w:rsidRPr="00BD46E6">
        <w:rPr>
          <w:sz w:val="16"/>
        </w:rPr>
        <w:t xml:space="preserve"> (Krause 2013, 272–73). </w:t>
      </w:r>
      <w:r w:rsidRPr="00BD46E6">
        <w:rPr>
          <w:rStyle w:val="StyleUnderline"/>
        </w:rPr>
        <w:t>A nuclear attack, unlike a</w:t>
      </w:r>
      <w:r w:rsidRPr="00BD46E6">
        <w:rPr>
          <w:sz w:val="16"/>
        </w:rPr>
        <w:t xml:space="preserve"> </w:t>
      </w:r>
      <w:r w:rsidRPr="00BD46E6">
        <w:rPr>
          <w:rStyle w:val="Emphasis"/>
        </w:rPr>
        <w:t>threat</w:t>
      </w:r>
      <w:r w:rsidRPr="00BD46E6">
        <w:rPr>
          <w:sz w:val="16"/>
        </w:rPr>
        <w:t xml:space="preserve"> </w:t>
      </w:r>
      <w:r w:rsidRPr="00BD46E6">
        <w:rPr>
          <w:rStyle w:val="StyleUnderline"/>
        </w:rPr>
        <w:t>or</w:t>
      </w:r>
      <w:r w:rsidRPr="00BD46E6">
        <w:rPr>
          <w:sz w:val="16"/>
        </w:rPr>
        <w:t xml:space="preserve"> explicit </w:t>
      </w:r>
      <w:r w:rsidRPr="00BD46E6">
        <w:rPr>
          <w:rStyle w:val="Emphasis"/>
        </w:rPr>
        <w:t>blackmail</w:t>
      </w:r>
      <w:r w:rsidRPr="00BD46E6">
        <w:rPr>
          <w:rStyle w:val="StyleUnderline"/>
        </w:rPr>
        <w:t>, creates</w:t>
      </w:r>
      <w:r w:rsidRPr="00BD46E6">
        <w:rPr>
          <w:sz w:val="16"/>
        </w:rPr>
        <w:t xml:space="preserve"> </w:t>
      </w:r>
      <w:r w:rsidRPr="00BD46E6">
        <w:rPr>
          <w:rStyle w:val="StyleUnderline"/>
        </w:rPr>
        <w:t xml:space="preserve">external and internal organizational pressures sufficient to give these decision-makers </w:t>
      </w:r>
      <w:r w:rsidRPr="00BD46E6">
        <w:rPr>
          <w:rStyle w:val="Emphasis"/>
        </w:rPr>
        <w:t>pause</w:t>
      </w:r>
      <w:r w:rsidRPr="00BD46E6">
        <w:rPr>
          <w:rStyle w:val="StyleUnderline"/>
        </w:rPr>
        <w:t>. No action occurs in strategic isolation, but this single move alone risks setting in motion a</w:t>
      </w:r>
      <w:r w:rsidRPr="00BD46E6">
        <w:rPr>
          <w:sz w:val="16"/>
        </w:rPr>
        <w:t xml:space="preserve"> </w:t>
      </w:r>
      <w:r w:rsidRPr="00BD46E6">
        <w:rPr>
          <w:rStyle w:val="Emphasis"/>
        </w:rPr>
        <w:t xml:space="preserve">process </w:t>
      </w:r>
      <w:r w:rsidRPr="00BD46E6">
        <w:rPr>
          <w:rStyle w:val="StyleUnderline"/>
        </w:rPr>
        <w:t xml:space="preserve">that could ultimately </w:t>
      </w:r>
      <w:r w:rsidRPr="00BD46E6">
        <w:rPr>
          <w:rStyle w:val="Emphasis"/>
        </w:rPr>
        <w:t>end the group</w:t>
      </w:r>
      <w:r w:rsidRPr="00BD46E6">
        <w:rPr>
          <w:sz w:val="16"/>
        </w:rPr>
        <w:t xml:space="preserve"> and its campaign </w:t>
      </w:r>
      <w:r w:rsidRPr="00BD46E6">
        <w:rPr>
          <w:rStyle w:val="Emphasis"/>
        </w:rPr>
        <w:t>entirely</w:t>
      </w:r>
      <w:r w:rsidRPr="00BD46E6">
        <w:rPr>
          <w:sz w:val="16"/>
        </w:rPr>
        <w:t>.</w:t>
      </w:r>
    </w:p>
    <w:p w14:paraId="7E872B86" w14:textId="77777777" w:rsidR="00A04313" w:rsidRPr="00BD46E6" w:rsidRDefault="00A04313" w:rsidP="00A04313"/>
    <w:p w14:paraId="229DA14D" w14:textId="77777777" w:rsidR="00A04313" w:rsidRPr="00BD46E6" w:rsidRDefault="00A04313" w:rsidP="00A04313">
      <w:pPr>
        <w:pStyle w:val="Heading4"/>
        <w:rPr>
          <w:rFonts w:cs="Arial"/>
        </w:rPr>
      </w:pPr>
      <w:r w:rsidRPr="00BD46E6">
        <w:rPr>
          <w:rFonts w:cs="Arial"/>
        </w:rPr>
        <w:t xml:space="preserve">Too many steps, each derails. </w:t>
      </w:r>
    </w:p>
    <w:p w14:paraId="1441D6ED" w14:textId="77777777" w:rsidR="00A04313" w:rsidRPr="00BD46E6" w:rsidRDefault="00A04313" w:rsidP="00A04313">
      <w:r w:rsidRPr="00BD46E6">
        <w:t xml:space="preserve">Gary </w:t>
      </w:r>
      <w:r w:rsidRPr="00BD46E6">
        <w:rPr>
          <w:b/>
        </w:rPr>
        <w:t>Ackerman 18</w:t>
      </w:r>
      <w:r w:rsidRPr="00BD46E6">
        <w:t>. Associate Professor with the College of Emergency Preparedness, Homeland Security and Cybersecurity at SUNY Albany. 04/27/2018. “Chemical, Biological, Radiological, and Nuclear (CBRN) Terrorism.” Routledge Handbook of Terrorism and Counterterrorism, Routledge.</w:t>
      </w:r>
    </w:p>
    <w:p w14:paraId="3CDEEE4E" w14:textId="77777777" w:rsidR="00A04313" w:rsidRPr="00BD46E6" w:rsidRDefault="00A04313" w:rsidP="00A04313">
      <w:pPr>
        <w:rPr>
          <w:rStyle w:val="StyleUnderline"/>
        </w:rPr>
      </w:pPr>
      <w:r w:rsidRPr="00BD46E6">
        <w:rPr>
          <w:sz w:val="16"/>
        </w:rPr>
        <w:t xml:space="preserve">There are various routes by which terrorists might acquire CBRN weapons capability. The first of these involves the </w:t>
      </w:r>
      <w:r w:rsidRPr="00BD46E6">
        <w:rPr>
          <w:rStyle w:val="StyleUnderline"/>
        </w:rPr>
        <w:t>terrorists being</w:t>
      </w:r>
      <w:r w:rsidRPr="00BD46E6">
        <w:rPr>
          <w:sz w:val="16"/>
        </w:rPr>
        <w:t xml:space="preserve"> </w:t>
      </w:r>
      <w:r w:rsidRPr="00BD46E6">
        <w:rPr>
          <w:rStyle w:val="Emphasis"/>
        </w:rPr>
        <w:t>given ready-made weapons</w:t>
      </w:r>
      <w:r w:rsidRPr="00BD46E6">
        <w:rPr>
          <w:sz w:val="16"/>
        </w:rPr>
        <w:t xml:space="preserve"> by an outside party, such as a state sponsor, rogue elements within a state’s military complex or even an allied terrorist group that already possesses them. While this route is the least technically sophisticated, it </w:t>
      </w:r>
      <w:r w:rsidRPr="00BD46E6">
        <w:rPr>
          <w:rStyle w:val="StyleUnderline"/>
        </w:rPr>
        <w:t>requires the collaboration of existing possessors of these weapons, and there are a variety of reasons - ranging from fears of a</w:t>
      </w:r>
      <w:r w:rsidRPr="00BD46E6">
        <w:rPr>
          <w:sz w:val="16"/>
        </w:rPr>
        <w:t xml:space="preserve"> </w:t>
      </w:r>
      <w:r w:rsidRPr="00BD46E6">
        <w:rPr>
          <w:rStyle w:val="Emphasis"/>
        </w:rPr>
        <w:t>loss of control</w:t>
      </w:r>
      <w:r w:rsidRPr="00BD46E6">
        <w:rPr>
          <w:sz w:val="16"/>
        </w:rPr>
        <w:t xml:space="preserve"> over the weapons </w:t>
      </w:r>
      <w:r w:rsidRPr="00BD46E6">
        <w:rPr>
          <w:rStyle w:val="StyleUnderline"/>
        </w:rPr>
        <w:t>to potentially devastating</w:t>
      </w:r>
      <w:r w:rsidRPr="00BD46E6">
        <w:rPr>
          <w:sz w:val="16"/>
        </w:rPr>
        <w:t xml:space="preserve"> </w:t>
      </w:r>
      <w:r w:rsidRPr="00BD46E6">
        <w:rPr>
          <w:rStyle w:val="Emphasis"/>
        </w:rPr>
        <w:t>retribution</w:t>
      </w:r>
      <w:r w:rsidRPr="00BD46E6">
        <w:rPr>
          <w:sz w:val="16"/>
        </w:rPr>
        <w:t xml:space="preserve"> from the prospective target government - </w:t>
      </w:r>
      <w:r w:rsidRPr="00BD46E6">
        <w:rPr>
          <w:rStyle w:val="StyleUnderline"/>
        </w:rPr>
        <w:t>that in most cases will act to dissuade the original owners from transferring their arsenals</w:t>
      </w:r>
      <w:r w:rsidRPr="00BD46E6">
        <w:rPr>
          <w:sz w:val="16"/>
        </w:rPr>
        <w:t xml:space="preserve">. The second route involves theft of a weapon from existing stores. This relies on the terrorists’ tradecraft and existing conventional capabilities, with the quality required and the attendant risks increasing in proportion to the scarcity, security and hazard potential of the desired weapon. The third route involves buying a weapon from a seller, presumably some type of black market arms dealer. </w:t>
      </w:r>
      <w:r w:rsidRPr="00BD46E6">
        <w:rPr>
          <w:rStyle w:val="StyleUnderline"/>
        </w:rPr>
        <w:t xml:space="preserve">There is </w:t>
      </w:r>
      <w:r w:rsidRPr="00BD46E6">
        <w:rPr>
          <w:rStyle w:val="Emphasis"/>
        </w:rPr>
        <w:t>considerable doubt</w:t>
      </w:r>
      <w:r w:rsidRPr="00BD46E6">
        <w:rPr>
          <w:sz w:val="16"/>
        </w:rPr>
        <w:t xml:space="preserve"> </w:t>
      </w:r>
      <w:r w:rsidRPr="00BD46E6">
        <w:rPr>
          <w:rStyle w:val="StyleUnderline"/>
        </w:rPr>
        <w:t>over whether</w:t>
      </w:r>
      <w:r w:rsidRPr="00BD46E6">
        <w:rPr>
          <w:sz w:val="16"/>
        </w:rPr>
        <w:t xml:space="preserve"> such </w:t>
      </w:r>
      <w:r w:rsidRPr="00BD46E6">
        <w:rPr>
          <w:rStyle w:val="StyleUnderline"/>
        </w:rPr>
        <w:t xml:space="preserve">markets for CBRN weapons </w:t>
      </w:r>
      <w:r w:rsidRPr="00BD46E6">
        <w:rPr>
          <w:rStyle w:val="Emphasis"/>
        </w:rPr>
        <w:t>actually exist</w:t>
      </w:r>
      <w:r w:rsidRPr="00BD46E6">
        <w:rPr>
          <w:rStyle w:val="StyleUnderline"/>
        </w:rPr>
        <w:t>, but, even if they do, such a transaction would entail</w:t>
      </w:r>
      <w:r w:rsidRPr="00BD46E6">
        <w:rPr>
          <w:sz w:val="16"/>
        </w:rPr>
        <w:t xml:space="preserve"> </w:t>
      </w:r>
      <w:r w:rsidRPr="00BD46E6">
        <w:rPr>
          <w:rStyle w:val="Emphasis"/>
        </w:rPr>
        <w:t>significant risks</w:t>
      </w:r>
      <w:r w:rsidRPr="00BD46E6">
        <w:rPr>
          <w:sz w:val="16"/>
        </w:rPr>
        <w:t xml:space="preserve"> </w:t>
      </w:r>
      <w:r w:rsidRPr="00BD46E6">
        <w:rPr>
          <w:rStyle w:val="StyleUnderline"/>
        </w:rPr>
        <w:t>for the organization, either of being</w:t>
      </w:r>
      <w:r w:rsidRPr="00BD46E6">
        <w:rPr>
          <w:sz w:val="16"/>
        </w:rPr>
        <w:t xml:space="preserve"> </w:t>
      </w:r>
      <w:r w:rsidRPr="00BD46E6">
        <w:rPr>
          <w:rStyle w:val="Emphasis"/>
        </w:rPr>
        <w:t>duped</w:t>
      </w:r>
      <w:r w:rsidRPr="00BD46E6">
        <w:rPr>
          <w:sz w:val="16"/>
        </w:rPr>
        <w:t xml:space="preserve"> </w:t>
      </w:r>
      <w:r w:rsidRPr="00BD46E6">
        <w:rPr>
          <w:rStyle w:val="StyleUnderline"/>
        </w:rPr>
        <w:t>by</w:t>
      </w:r>
      <w:r w:rsidRPr="00BD46E6">
        <w:rPr>
          <w:sz w:val="16"/>
        </w:rPr>
        <w:t xml:space="preserve"> </w:t>
      </w:r>
      <w:r w:rsidRPr="00BD46E6">
        <w:rPr>
          <w:rStyle w:val="Emphasis"/>
        </w:rPr>
        <w:t>swindlers</w:t>
      </w:r>
      <w:r w:rsidRPr="00BD46E6">
        <w:rPr>
          <w:sz w:val="16"/>
        </w:rPr>
        <w:t xml:space="preserve"> peddling fake weapons (</w:t>
      </w:r>
      <w:r w:rsidRPr="00BD46E6">
        <w:rPr>
          <w:rStyle w:val="StyleUnderline"/>
        </w:rPr>
        <w:t>as Al-Qaeda</w:t>
      </w:r>
      <w:r w:rsidRPr="00BD46E6">
        <w:rPr>
          <w:sz w:val="16"/>
        </w:rPr>
        <w:t xml:space="preserve"> apparently </w:t>
      </w:r>
      <w:r w:rsidRPr="00BD46E6">
        <w:rPr>
          <w:rStyle w:val="StyleUnderline"/>
        </w:rPr>
        <w:t>was with respect to their attempts to purchase highly enriched uranium</w:t>
      </w:r>
      <w:r w:rsidRPr="00BD46E6">
        <w:rPr>
          <w:sz w:val="16"/>
        </w:rPr>
        <w:t xml:space="preserve"> (Hodge 2010)) </w:t>
      </w:r>
      <w:r w:rsidRPr="00BD46E6">
        <w:rPr>
          <w:rStyle w:val="StyleUnderline"/>
        </w:rPr>
        <w:t>or of being caught up in a</w:t>
      </w:r>
      <w:r w:rsidRPr="00BD46E6">
        <w:rPr>
          <w:sz w:val="16"/>
        </w:rPr>
        <w:t xml:space="preserve"> </w:t>
      </w:r>
      <w:r w:rsidRPr="00BD46E6">
        <w:rPr>
          <w:rStyle w:val="Emphasis"/>
        </w:rPr>
        <w:t>“sting” operation</w:t>
      </w:r>
      <w:r w:rsidRPr="00BD46E6">
        <w:rPr>
          <w:sz w:val="16"/>
        </w:rPr>
        <w:t xml:space="preserve"> </w:t>
      </w:r>
      <w:r w:rsidRPr="00BD46E6">
        <w:rPr>
          <w:rStyle w:val="StyleUnderline"/>
        </w:rPr>
        <w:t>devised by security forces</w:t>
      </w:r>
      <w:r w:rsidRPr="00BD46E6">
        <w:rPr>
          <w:sz w:val="16"/>
        </w:rPr>
        <w:t xml:space="preserve">. </w:t>
      </w:r>
      <w:r w:rsidRPr="00BD46E6">
        <w:rPr>
          <w:rStyle w:val="StyleUnderline"/>
        </w:rPr>
        <w:t>The final mechanism of CBRN weapons acquisition is</w:t>
      </w:r>
      <w:r w:rsidRPr="00BD46E6">
        <w:rPr>
          <w:sz w:val="16"/>
        </w:rPr>
        <w:t xml:space="preserve"> the </w:t>
      </w:r>
      <w:r w:rsidRPr="00BD46E6">
        <w:rPr>
          <w:rStyle w:val="Emphasis"/>
        </w:rPr>
        <w:t>production</w:t>
      </w:r>
      <w:r w:rsidRPr="00BD46E6">
        <w:rPr>
          <w:sz w:val="16"/>
        </w:rPr>
        <w:t xml:space="preserve"> of a weapon by the terrorist organization itself. At least for chemical and biological weapons, this has historically been the most common acquisition route (Ackerman and Binder 2012). Remembering that a CBRN agent consists of both the harm agent and an effective delivery system, internal production requires not only acquiring the raw materials (such as seed cultures for pathogens or fissile material for nuclear weapons), but also the component parts of a delivery package. To obtain these materials, terrorists could follow one of the three routes described above, except that security and cost are likely to be lower than in the case of the corresponding prefabricated weapon type. Al</w:t>
      </w:r>
      <w:r w:rsidRPr="00BD46E6">
        <w:rPr>
          <w:rStyle w:val="StyleUnderline"/>
        </w:rPr>
        <w:t>though most global nonprolif</w:t>
      </w:r>
      <w:r w:rsidRPr="00BD46E6">
        <w:rPr>
          <w:sz w:val="16"/>
        </w:rPr>
        <w:t xml:space="preserve">eration </w:t>
      </w:r>
      <w:r w:rsidRPr="00BD46E6">
        <w:rPr>
          <w:rStyle w:val="StyleUnderline"/>
        </w:rPr>
        <w:t>efforts were designed to prevent states from obtaining WMD, some efforts have been made to reorient these towards keeping CBRN weapons and weapons-suitable materials out of the hands of non-state actors</w:t>
      </w:r>
      <w:r w:rsidRPr="00BD46E6">
        <w:rPr>
          <w:sz w:val="16"/>
        </w:rPr>
        <w:t xml:space="preserve"> like terrorists (such as United Nations Security Council Resolution 1540). There is also a patchwork of national laws and regional initiatives focused specifically on the issue, although neither domestic nor international efforts are sufficiently robust so as to completely preclude terrorists from obtaining dangerous CBRN materials. </w:t>
      </w:r>
      <w:r w:rsidRPr="00BD46E6">
        <w:rPr>
          <w:rStyle w:val="StyleUnderline"/>
        </w:rPr>
        <w:t>Assuming that the requisite raw materials have been acquired, terrorists engaging in production of a weapon still need to obtain any relevant</w:t>
      </w:r>
      <w:r w:rsidRPr="00BD46E6">
        <w:rPr>
          <w:sz w:val="16"/>
        </w:rPr>
        <w:t xml:space="preserve"> </w:t>
      </w:r>
      <w:r w:rsidRPr="00BD46E6">
        <w:rPr>
          <w:rStyle w:val="Emphasis"/>
        </w:rPr>
        <w:t>equipment</w:t>
      </w:r>
      <w:r w:rsidRPr="00BD46E6">
        <w:rPr>
          <w:sz w:val="16"/>
        </w:rPr>
        <w:t xml:space="preserve"> </w:t>
      </w:r>
      <w:r w:rsidRPr="00BD46E6">
        <w:rPr>
          <w:rStyle w:val="StyleUnderline"/>
        </w:rPr>
        <w:t>and a</w:t>
      </w:r>
      <w:r w:rsidRPr="00BD46E6">
        <w:rPr>
          <w:sz w:val="16"/>
        </w:rPr>
        <w:t xml:space="preserve"> </w:t>
      </w:r>
      <w:r w:rsidRPr="00BD46E6">
        <w:rPr>
          <w:rStyle w:val="Emphasis"/>
        </w:rPr>
        <w:t>place</w:t>
      </w:r>
      <w:r w:rsidRPr="00BD46E6">
        <w:rPr>
          <w:sz w:val="16"/>
        </w:rPr>
        <w:t xml:space="preserve"> </w:t>
      </w:r>
      <w:r w:rsidRPr="00BD46E6">
        <w:rPr>
          <w:rStyle w:val="StyleUnderline"/>
        </w:rPr>
        <w:t>where they can produce and weaponize the CBRN agent with minimal threat of discovery</w:t>
      </w:r>
      <w:r w:rsidRPr="00BD46E6">
        <w:rPr>
          <w:sz w:val="16"/>
        </w:rPr>
        <w:t xml:space="preserve"> by security forces. Safe havens where terrorists either control territory or operate under conditions where a host state is unable or unwilling to act against them can thus be expected to facilitate such production. While the extremely remote possibility of terrorists producing their own fissile material means that for nuclear weapons </w:t>
      </w:r>
      <w:r w:rsidRPr="00BD46E6">
        <w:rPr>
          <w:rStyle w:val="StyleUnderline"/>
        </w:rPr>
        <w:t>obtaining the required</w:t>
      </w:r>
      <w:r w:rsidRPr="00BD46E6">
        <w:rPr>
          <w:sz w:val="16"/>
        </w:rPr>
        <w:t xml:space="preserve"> </w:t>
      </w:r>
      <w:r w:rsidRPr="00BD46E6">
        <w:rPr>
          <w:rStyle w:val="Emphasis"/>
        </w:rPr>
        <w:t>materials</w:t>
      </w:r>
      <w:r w:rsidRPr="00BD46E6">
        <w:rPr>
          <w:sz w:val="16"/>
        </w:rPr>
        <w:t xml:space="preserve"> </w:t>
      </w:r>
      <w:r w:rsidRPr="00BD46E6">
        <w:rPr>
          <w:rStyle w:val="StyleUnderline"/>
        </w:rPr>
        <w:t xml:space="preserve">is the </w:t>
      </w:r>
      <w:r w:rsidRPr="00BD46E6">
        <w:rPr>
          <w:rStyle w:val="Emphasis"/>
        </w:rPr>
        <w:t>most daunting obstacle</w:t>
      </w:r>
      <w:r w:rsidRPr="00BD46E6">
        <w:rPr>
          <w:sz w:val="16"/>
        </w:rPr>
        <w:t xml:space="preserve"> to production, for chemical, biological and radiological weapons, the most important capability requirement is likely to be mustering sufficient expertise to produce both the agent and an effective delivery system. As was clearly demonstrated in the case of Aum Shinrikyo, </w:t>
      </w:r>
      <w:r w:rsidRPr="00BD46E6">
        <w:rPr>
          <w:rStyle w:val="StyleUnderline"/>
        </w:rPr>
        <w:t>even having members with contemporary scientific and technical skills is</w:t>
      </w:r>
      <w:r w:rsidRPr="00BD46E6">
        <w:rPr>
          <w:sz w:val="16"/>
        </w:rPr>
        <w:t xml:space="preserve"> </w:t>
      </w:r>
      <w:r w:rsidRPr="00BD46E6">
        <w:rPr>
          <w:rStyle w:val="Emphasis"/>
        </w:rPr>
        <w:t>rarely sufficient</w:t>
      </w:r>
      <w:r w:rsidRPr="00BD46E6">
        <w:rPr>
          <w:sz w:val="16"/>
        </w:rPr>
        <w:t xml:space="preserve"> for success. </w:t>
      </w:r>
      <w:r w:rsidRPr="00BD46E6">
        <w:rPr>
          <w:rStyle w:val="StyleUnderline"/>
        </w:rPr>
        <w:t xml:space="preserve">What is mostly needed is personnel with not only </w:t>
      </w:r>
      <w:r w:rsidRPr="00BD46E6">
        <w:rPr>
          <w:rStyle w:val="Emphasis"/>
        </w:rPr>
        <w:t>explicit knowledge</w:t>
      </w:r>
      <w:r w:rsidRPr="00BD46E6">
        <w:rPr>
          <w:sz w:val="16"/>
        </w:rPr>
        <w:t xml:space="preserve"> (i.e., that which can be codified in textbooks or manuals) </w:t>
      </w:r>
      <w:r w:rsidRPr="00BD46E6">
        <w:rPr>
          <w:rStyle w:val="StyleUnderline"/>
        </w:rPr>
        <w:t>in the relevant С, B, R or N discipline, but also more contextual, applied or</w:t>
      </w:r>
      <w:r w:rsidRPr="00BD46E6">
        <w:rPr>
          <w:sz w:val="16"/>
        </w:rPr>
        <w:t xml:space="preserve"> </w:t>
      </w:r>
      <w:r w:rsidRPr="00BD46E6">
        <w:rPr>
          <w:rStyle w:val="Emphasis"/>
        </w:rPr>
        <w:t>“tacit” knowledge</w:t>
      </w:r>
      <w:r w:rsidRPr="00BD46E6">
        <w:rPr>
          <w:rStyle w:val="StyleUnderline"/>
        </w:rPr>
        <w:t>, the</w:t>
      </w:r>
      <w:r w:rsidRPr="00BD46E6">
        <w:rPr>
          <w:sz w:val="16"/>
        </w:rPr>
        <w:t xml:space="preserve"> </w:t>
      </w:r>
      <w:r w:rsidRPr="00BD46E6">
        <w:rPr>
          <w:rStyle w:val="Emphasis"/>
        </w:rPr>
        <w:t>“tricks of the trade”</w:t>
      </w:r>
      <w:r w:rsidRPr="00BD46E6">
        <w:rPr>
          <w:sz w:val="16"/>
        </w:rPr>
        <w:t xml:space="preserve"> </w:t>
      </w:r>
      <w:r w:rsidRPr="00BD46E6">
        <w:rPr>
          <w:rStyle w:val="StyleUnderline"/>
        </w:rPr>
        <w:t>that are often acquired through apprenticeship on an existing weapons program</w:t>
      </w:r>
      <w:r w:rsidRPr="00BD46E6">
        <w:rPr>
          <w:sz w:val="16"/>
        </w:rPr>
        <w:t xml:space="preserve"> or over an extended period of trial and error (Jackson 2001). </w:t>
      </w:r>
      <w:r w:rsidRPr="00BD46E6">
        <w:rPr>
          <w:rStyle w:val="StyleUnderline"/>
        </w:rPr>
        <w:t xml:space="preserve">Such expertise can take </w:t>
      </w:r>
      <w:r w:rsidRPr="00BD46E6">
        <w:rPr>
          <w:rStyle w:val="Emphasis"/>
        </w:rPr>
        <w:t>many years to build up</w:t>
      </w:r>
      <w:r w:rsidRPr="00BD46E6">
        <w:rPr>
          <w:sz w:val="16"/>
        </w:rPr>
        <w:t xml:space="preserve"> internally, even if terrorist groups recruit members w'ith scientific training, </w:t>
      </w:r>
      <w:r w:rsidRPr="00BD46E6">
        <w:rPr>
          <w:rStyle w:val="StyleUnderline"/>
        </w:rPr>
        <w:t>or can be acquired from outside the group</w:t>
      </w:r>
      <w:r w:rsidRPr="00BD46E6">
        <w:rPr>
          <w:sz w:val="16"/>
        </w:rPr>
        <w:t xml:space="preserve">, such as hiring technicians from former state-level CBRN programs who have a mercenary bent. </w:t>
      </w:r>
      <w:r w:rsidRPr="00BD46E6">
        <w:rPr>
          <w:rStyle w:val="StyleUnderline"/>
        </w:rPr>
        <w:t>Both</w:t>
      </w:r>
      <w:r w:rsidRPr="00BD46E6">
        <w:rPr>
          <w:sz w:val="16"/>
        </w:rPr>
        <w:t xml:space="preserve"> options </w:t>
      </w:r>
      <w:r w:rsidRPr="00BD46E6">
        <w:rPr>
          <w:rStyle w:val="StyleUnderline"/>
        </w:rPr>
        <w:t>entail</w:t>
      </w:r>
      <w:r w:rsidRPr="00BD46E6">
        <w:rPr>
          <w:sz w:val="16"/>
        </w:rPr>
        <w:t xml:space="preserve"> </w:t>
      </w:r>
      <w:r w:rsidRPr="00BD46E6">
        <w:rPr>
          <w:rStyle w:val="Emphasis"/>
        </w:rPr>
        <w:t>significant risks</w:t>
      </w:r>
      <w:r w:rsidRPr="00BD46E6">
        <w:rPr>
          <w:sz w:val="16"/>
        </w:rPr>
        <w:t xml:space="preserve"> </w:t>
      </w:r>
      <w:r w:rsidRPr="00BD46E6">
        <w:rPr>
          <w:rStyle w:val="StyleUnderline"/>
        </w:rPr>
        <w:t>and will likely be a</w:t>
      </w:r>
      <w:r w:rsidRPr="00BD46E6">
        <w:rPr>
          <w:sz w:val="16"/>
        </w:rPr>
        <w:t xml:space="preserve"> </w:t>
      </w:r>
      <w:r w:rsidRPr="00BD46E6">
        <w:rPr>
          <w:rStyle w:val="Emphasis"/>
        </w:rPr>
        <w:t>major stumbling block</w:t>
      </w:r>
      <w:r w:rsidRPr="00BD46E6">
        <w:rPr>
          <w:sz w:val="16"/>
        </w:rPr>
        <w:t xml:space="preserve"> </w:t>
      </w:r>
      <w:r w:rsidRPr="00BD46E6">
        <w:rPr>
          <w:rStyle w:val="StyleUnderline"/>
        </w:rPr>
        <w:t>in producing sophisticated chemical, biological or radiological weapons</w:t>
      </w:r>
      <w:r w:rsidRPr="00BD46E6">
        <w:rPr>
          <w:sz w:val="16"/>
        </w:rPr>
        <w:t xml:space="preserve"> (crude CBR weapons with relatively small-scale physical effects present much less of a problem, however). </w:t>
      </w:r>
      <w:r w:rsidRPr="00BD46E6">
        <w:rPr>
          <w:rStyle w:val="StyleUnderline"/>
        </w:rPr>
        <w:t>Even if a viable weapon is produced or acquired, the terrorists would still need to</w:t>
      </w:r>
      <w:r w:rsidRPr="00BD46E6">
        <w:rPr>
          <w:sz w:val="16"/>
        </w:rPr>
        <w:t xml:space="preserve"> </w:t>
      </w:r>
      <w:r w:rsidRPr="00BD46E6">
        <w:rPr>
          <w:rStyle w:val="Emphasis"/>
        </w:rPr>
        <w:t>move the weapon</w:t>
      </w:r>
      <w:r w:rsidRPr="00BD46E6">
        <w:rPr>
          <w:sz w:val="16"/>
        </w:rPr>
        <w:t xml:space="preserve"> to the target area - in many cases </w:t>
      </w:r>
      <w:r w:rsidRPr="00BD46E6">
        <w:rPr>
          <w:rStyle w:val="StyleUnderline"/>
        </w:rPr>
        <w:t xml:space="preserve">requiring extensive travel, including across multiple international borders without interdiction by authorities. This raises issues of </w:t>
      </w:r>
      <w:r w:rsidRPr="00BD46E6">
        <w:rPr>
          <w:rStyle w:val="Emphasis"/>
        </w:rPr>
        <w:t>command and control</w:t>
      </w:r>
      <w:r w:rsidRPr="00BD46E6">
        <w:rPr>
          <w:rStyle w:val="StyleUnderline"/>
        </w:rPr>
        <w:t xml:space="preserve">, smuggling </w:t>
      </w:r>
      <w:r w:rsidRPr="00BD46E6">
        <w:rPr>
          <w:rStyle w:val="Emphasis"/>
        </w:rPr>
        <w:t>logistics</w:t>
      </w:r>
      <w:r w:rsidRPr="00BD46E6">
        <w:rPr>
          <w:rStyle w:val="StyleUnderline"/>
        </w:rPr>
        <w:t>, the need for</w:t>
      </w:r>
      <w:r w:rsidRPr="00BD46E6">
        <w:rPr>
          <w:sz w:val="16"/>
        </w:rPr>
        <w:t xml:space="preserve"> </w:t>
      </w:r>
      <w:r w:rsidRPr="00BD46E6">
        <w:rPr>
          <w:rStyle w:val="Emphasis"/>
        </w:rPr>
        <w:t>safe houses</w:t>
      </w:r>
      <w:r w:rsidRPr="00BD46E6">
        <w:rPr>
          <w:sz w:val="16"/>
        </w:rPr>
        <w:t xml:space="preserve"> </w:t>
      </w:r>
      <w:r w:rsidRPr="00BD46E6">
        <w:rPr>
          <w:rStyle w:val="StyleUnderline"/>
        </w:rPr>
        <w:t>and so forth, which further complicates successful deployment of a CBRN weapon.</w:t>
      </w:r>
    </w:p>
    <w:p w14:paraId="4F69069E" w14:textId="77777777" w:rsidR="00A04313" w:rsidRPr="00BD46E6" w:rsidRDefault="00A04313" w:rsidP="00A04313">
      <w:pPr>
        <w:pStyle w:val="Heading4"/>
        <w:rPr>
          <w:rFonts w:cs="Arial"/>
        </w:rPr>
      </w:pPr>
      <w:r w:rsidRPr="00BD46E6">
        <w:rPr>
          <w:rFonts w:cs="Arial"/>
        </w:rPr>
        <w:t xml:space="preserve">Effectiveness/efficiency trade-off. </w:t>
      </w:r>
    </w:p>
    <w:p w14:paraId="0B2FC4E7" w14:textId="77777777" w:rsidR="00A04313" w:rsidRPr="00BD46E6" w:rsidRDefault="00A04313" w:rsidP="00A04313">
      <w:r w:rsidRPr="00BD46E6">
        <w:t xml:space="preserve">Brecht </w:t>
      </w:r>
      <w:r w:rsidRPr="00BD46E6">
        <w:rPr>
          <w:b/>
        </w:rPr>
        <w:t>Volders 17</w:t>
      </w:r>
      <w:r w:rsidRPr="00BD46E6">
        <w:t>. Ph.D candidate in the research group on International Politics (Antwerp University, Belgium). 04/12/2017. “Nuclear Terrorism: What Can We Learn from Los Alamos?” Terrorism and Political Violence, pp. 1–20.</w:t>
      </w:r>
    </w:p>
    <w:p w14:paraId="42A17BCE" w14:textId="77777777" w:rsidR="00A04313" w:rsidRPr="00BD46E6" w:rsidRDefault="00A04313" w:rsidP="00A04313">
      <w:pPr>
        <w:rPr>
          <w:sz w:val="16"/>
        </w:rPr>
      </w:pPr>
      <w:r w:rsidRPr="00BD46E6">
        <w:rPr>
          <w:sz w:val="16"/>
        </w:rPr>
        <w:t xml:space="preserve">Exploring the terrorist nuclear armament dynamic Reflecting on the terrorist nuclear armament dynamic, this article introduces the idea of an effectiveness-efficiency trade off: as previously explained, we expect </w:t>
      </w:r>
      <w:r w:rsidRPr="00BD46E6">
        <w:rPr>
          <w:rStyle w:val="StyleUnderline"/>
        </w:rPr>
        <w:t>a nuclear terrorism project</w:t>
      </w:r>
      <w:r w:rsidRPr="00BD46E6">
        <w:rPr>
          <w:sz w:val="16"/>
        </w:rPr>
        <w:t xml:space="preserve"> to go beyond the standard operations of a terrorist organisation. They </w:t>
      </w:r>
      <w:r w:rsidRPr="00BD46E6">
        <w:rPr>
          <w:rStyle w:val="StyleUnderline"/>
        </w:rPr>
        <w:t>are likely to frequently encounter non-routine and unexpected situations</w:t>
      </w:r>
      <w:r w:rsidRPr="00BD46E6">
        <w:rPr>
          <w:sz w:val="16"/>
        </w:rPr>
        <w:t xml:space="preserve">. Implementation of </w:t>
      </w:r>
      <w:r w:rsidRPr="00BD46E6">
        <w:rPr>
          <w:rStyle w:val="StyleUnderline"/>
        </w:rPr>
        <w:t>such an endeavour would require a</w:t>
      </w:r>
      <w:r w:rsidRPr="00BD46E6">
        <w:rPr>
          <w:sz w:val="16"/>
        </w:rPr>
        <w:t xml:space="preserve"> </w:t>
      </w:r>
      <w:r w:rsidRPr="00BD46E6">
        <w:rPr>
          <w:rStyle w:val="Emphasis"/>
        </w:rPr>
        <w:t>creative</w:t>
      </w:r>
      <w:r w:rsidRPr="00BD46E6">
        <w:rPr>
          <w:sz w:val="16"/>
        </w:rPr>
        <w:t xml:space="preserve"> </w:t>
      </w:r>
      <w:r w:rsidRPr="00BD46E6">
        <w:rPr>
          <w:rStyle w:val="StyleUnderline"/>
        </w:rPr>
        <w:t>and</w:t>
      </w:r>
      <w:r w:rsidRPr="00BD46E6">
        <w:rPr>
          <w:sz w:val="16"/>
        </w:rPr>
        <w:t xml:space="preserve"> </w:t>
      </w:r>
      <w:r w:rsidRPr="00BD46E6">
        <w:rPr>
          <w:rStyle w:val="Emphasis"/>
        </w:rPr>
        <w:t>adaptive attitude</w:t>
      </w:r>
      <w:r w:rsidRPr="00BD46E6">
        <w:rPr>
          <w:sz w:val="16"/>
        </w:rPr>
        <w:t xml:space="preserve">. Building on the various shared features with Los Alamos, we expect that </w:t>
      </w:r>
      <w:r w:rsidRPr="00BD46E6">
        <w:rPr>
          <w:rStyle w:val="StyleUnderline"/>
        </w:rPr>
        <w:t>a</w:t>
      </w:r>
      <w:r w:rsidRPr="00BD46E6">
        <w:rPr>
          <w:sz w:val="16"/>
        </w:rPr>
        <w:t xml:space="preserve"> </w:t>
      </w:r>
      <w:r w:rsidRPr="00BD46E6">
        <w:rPr>
          <w:rStyle w:val="Emphasis"/>
        </w:rPr>
        <w:t>professionally designed</w:t>
      </w:r>
      <w:r w:rsidRPr="00BD46E6">
        <w:rPr>
          <w:sz w:val="16"/>
        </w:rPr>
        <w:t xml:space="preserve"> </w:t>
      </w:r>
      <w:r w:rsidRPr="00BD46E6">
        <w:rPr>
          <w:rStyle w:val="StyleUnderline"/>
        </w:rPr>
        <w:t>terrorist organisation is most likely to</w:t>
      </w:r>
      <w:r w:rsidRPr="00BD46E6">
        <w:rPr>
          <w:sz w:val="16"/>
        </w:rPr>
        <w:t xml:space="preserve"> </w:t>
      </w:r>
      <w:r w:rsidRPr="00BD46E6">
        <w:rPr>
          <w:rStyle w:val="Emphasis"/>
        </w:rPr>
        <w:t>effectively complete</w:t>
      </w:r>
      <w:r w:rsidRPr="00BD46E6">
        <w:rPr>
          <w:sz w:val="16"/>
        </w:rPr>
        <w:t xml:space="preserve"> </w:t>
      </w:r>
      <w:r w:rsidRPr="00BD46E6">
        <w:rPr>
          <w:rStyle w:val="StyleUnderline"/>
        </w:rPr>
        <w:t xml:space="preserve">the nuclear armament dynamic. This design, however, simultaneously </w:t>
      </w:r>
      <w:r w:rsidRPr="00BD46E6">
        <w:rPr>
          <w:rStyle w:val="Emphasis"/>
        </w:rPr>
        <w:t>increases</w:t>
      </w:r>
      <w:r w:rsidRPr="00BD46E6">
        <w:rPr>
          <w:rStyle w:val="StyleUnderline"/>
        </w:rPr>
        <w:t xml:space="preserve"> the likelihood of</w:t>
      </w:r>
      <w:r w:rsidRPr="00BD46E6">
        <w:rPr>
          <w:sz w:val="16"/>
        </w:rPr>
        <w:t xml:space="preserve"> a </w:t>
      </w:r>
      <w:r w:rsidRPr="00BD46E6">
        <w:rPr>
          <w:rStyle w:val="StyleUnderline"/>
        </w:rPr>
        <w:t xml:space="preserve">less </w:t>
      </w:r>
      <w:r w:rsidRPr="00BD46E6">
        <w:rPr>
          <w:rStyle w:val="Emphasis"/>
        </w:rPr>
        <w:t>efficient functioning</w:t>
      </w:r>
      <w:r w:rsidRPr="00BD46E6">
        <w:rPr>
          <w:sz w:val="16"/>
        </w:rPr>
        <w:t xml:space="preserve"> terrorist organisation </w:t>
      </w:r>
      <w:r w:rsidRPr="00BD46E6">
        <w:rPr>
          <w:rStyle w:val="StyleUnderline"/>
        </w:rPr>
        <w:t>with respect to both</w:t>
      </w:r>
      <w:r w:rsidRPr="00BD46E6">
        <w:rPr>
          <w:sz w:val="16"/>
        </w:rPr>
        <w:t xml:space="preserve"> its </w:t>
      </w:r>
      <w:r w:rsidRPr="00BD46E6">
        <w:rPr>
          <w:rStyle w:val="Emphasis"/>
        </w:rPr>
        <w:t>security</w:t>
      </w:r>
      <w:r w:rsidRPr="00BD46E6">
        <w:rPr>
          <w:sz w:val="16"/>
        </w:rPr>
        <w:t xml:space="preserve"> </w:t>
      </w:r>
      <w:r w:rsidRPr="00BD46E6">
        <w:rPr>
          <w:rStyle w:val="StyleUnderline"/>
        </w:rPr>
        <w:t>and</w:t>
      </w:r>
      <w:r w:rsidRPr="00BD46E6">
        <w:rPr>
          <w:sz w:val="16"/>
        </w:rPr>
        <w:t xml:space="preserve"> its </w:t>
      </w:r>
      <w:r w:rsidRPr="00BD46E6">
        <w:rPr>
          <w:rStyle w:val="Emphasis"/>
        </w:rPr>
        <w:t>strategic objectives</w:t>
      </w:r>
      <w:r w:rsidRPr="00BD46E6">
        <w:rPr>
          <w:sz w:val="16"/>
        </w:rPr>
        <w:t xml:space="preserve">. Effectiveness… We expect a professional design to be the most appropriate institutional disposition to increase the likelihood that a terrorist organisation can effectively complete the nuclear armament dynamic. Human resources are expected to be a driving force in the success of a nuclear terrorism project. A variety of non-routine and unexpected tasks and activities as diverse as reconnoitering a nuclear facility, designing the bomb, casting fissile material, and smuggling non-nuclear components need to be completed successfully. Operational control should be situated at the level of the experts. Preserving their autonomy and allowing for the exchange of information enhances their objective decision-making. Various tasks need to be coordinated to achieve the intended outcome. An indicative example is the fact that the design and non-nuclear components of the atomic bomb must be attuned to the type and quantity of fissile material that the terrorist organisation can obtain. As it is difficult to standardise and/or formalise this process, more information-sharing and liaison contacts between different persons and units is required. While the leadership needs to contribute to the coordination and integration of these diverse experts into a well-functioning team, they must refrain from centralised, top-down meddling: setting tight intermediary goals, impeding horizontal communication and coordination, imposing pet solutions at the expense of practical progress, or adopting stringent timing requirements is expected to increase the risks of operational delays, errors, and frustrations. For instance, as Lord Cherwell pushed for the use of commercial dynamite at Los Alamos, unduly ambitious demands by terrorist leaders could induce operators to disregard some essential engineering considerations in a nuclear terrorism project or to neglect diverse security issues (e.g., entering the nuclear black market without regard for security). Meanwhile, however, the leadership should invest in creating a favourable operational environment by sustaining the flow of resources and formulating clear and compelling goals. These professional design characteristics would strengthen a terrorist organisation’s potential for creativity and flexibility. It would increase the likelihood that they could cope with the expected non-routine and complex tasks of a nuclear terrorism project. However, this design would be inherently susceptible to two major organisational problems. …Versus efficiency </w:t>
      </w:r>
      <w:r w:rsidRPr="00BD46E6">
        <w:rPr>
          <w:rStyle w:val="StyleUnderline"/>
        </w:rPr>
        <w:t>A terrorist organisation pursues both organisational and strategic goals. A professional</w:t>
      </w:r>
      <w:r w:rsidRPr="00BD46E6">
        <w:rPr>
          <w:sz w:val="16"/>
        </w:rPr>
        <w:t xml:space="preserve">ly designed </w:t>
      </w:r>
      <w:r w:rsidRPr="00BD46E6">
        <w:rPr>
          <w:rStyle w:val="StyleUnderline"/>
        </w:rPr>
        <w:t>terrorist nuclear armament project, though optimising</w:t>
      </w:r>
      <w:r w:rsidRPr="00BD46E6">
        <w:rPr>
          <w:sz w:val="16"/>
        </w:rPr>
        <w:t xml:space="preserve"> the </w:t>
      </w:r>
      <w:r w:rsidRPr="00BD46E6">
        <w:rPr>
          <w:rStyle w:val="StyleUnderline"/>
        </w:rPr>
        <w:t xml:space="preserve">likely </w:t>
      </w:r>
      <w:r w:rsidRPr="00BD46E6">
        <w:rPr>
          <w:rStyle w:val="Emphasis"/>
        </w:rPr>
        <w:t>effectiveness</w:t>
      </w:r>
      <w:r w:rsidRPr="00BD46E6">
        <w:rPr>
          <w:sz w:val="16"/>
        </w:rPr>
        <w:t xml:space="preserve"> of the project, </w:t>
      </w:r>
      <w:r w:rsidRPr="00BD46E6">
        <w:rPr>
          <w:rStyle w:val="StyleUnderline"/>
        </w:rPr>
        <w:t>is</w:t>
      </w:r>
      <w:r w:rsidRPr="00BD46E6">
        <w:rPr>
          <w:sz w:val="16"/>
        </w:rPr>
        <w:t xml:space="preserve"> expected to entail a </w:t>
      </w:r>
      <w:r w:rsidRPr="00BD46E6">
        <w:rPr>
          <w:rStyle w:val="StyleUnderline"/>
        </w:rPr>
        <w:t>less</w:t>
      </w:r>
      <w:r w:rsidRPr="00BD46E6">
        <w:rPr>
          <w:sz w:val="16"/>
        </w:rPr>
        <w:t xml:space="preserve"> </w:t>
      </w:r>
      <w:r w:rsidRPr="00BD46E6">
        <w:rPr>
          <w:rStyle w:val="Emphasis"/>
        </w:rPr>
        <w:t>efficient</w:t>
      </w:r>
      <w:r w:rsidRPr="00BD46E6">
        <w:rPr>
          <w:sz w:val="16"/>
        </w:rPr>
        <w:t xml:space="preserve"> functioning terrorist organisation with respect to these goals: </w:t>
      </w:r>
      <w:r w:rsidRPr="00BD46E6">
        <w:rPr>
          <w:rStyle w:val="StyleUnderline"/>
        </w:rPr>
        <w:t xml:space="preserve">this institutional configuration could endanger both the </w:t>
      </w:r>
      <w:r w:rsidRPr="00BD46E6">
        <w:rPr>
          <w:rStyle w:val="Emphasis"/>
        </w:rPr>
        <w:t>security</w:t>
      </w:r>
      <w:r w:rsidRPr="00BD46E6">
        <w:rPr>
          <w:sz w:val="16"/>
        </w:rPr>
        <w:t xml:space="preserve"> </w:t>
      </w:r>
      <w:r w:rsidRPr="00BD46E6">
        <w:rPr>
          <w:rStyle w:val="StyleUnderline"/>
        </w:rPr>
        <w:t>of the organisation as well as the</w:t>
      </w:r>
      <w:r w:rsidRPr="00BD46E6">
        <w:rPr>
          <w:sz w:val="16"/>
        </w:rPr>
        <w:t xml:space="preserve"> </w:t>
      </w:r>
      <w:r w:rsidRPr="00BD46E6">
        <w:rPr>
          <w:rStyle w:val="Emphasis"/>
        </w:rPr>
        <w:t>achievement of its strategic goals</w:t>
      </w:r>
      <w:r w:rsidRPr="00BD46E6">
        <w:rPr>
          <w:sz w:val="16"/>
        </w:rPr>
        <w:t xml:space="preserve">. </w:t>
      </w:r>
      <w:r w:rsidRPr="00BD46E6">
        <w:rPr>
          <w:rStyle w:val="StyleUnderline"/>
        </w:rPr>
        <w:t>A professional design entails increased risks to the security of the terrorist organisation</w:t>
      </w:r>
      <w:r w:rsidRPr="00BD46E6">
        <w:rPr>
          <w:sz w:val="16"/>
        </w:rPr>
        <w:t xml:space="preserve">. First, we expect the terrorist organisation to require human resources with particular skills. However, </w:t>
      </w:r>
      <w:r w:rsidRPr="00BD46E6">
        <w:rPr>
          <w:rStyle w:val="StyleUnderline"/>
        </w:rPr>
        <w:t xml:space="preserve">each recruitment effort </w:t>
      </w:r>
      <w:r w:rsidRPr="00BD46E6">
        <w:rPr>
          <w:rStyle w:val="Emphasis"/>
        </w:rPr>
        <w:t>brings in challenges</w:t>
      </w:r>
      <w:r w:rsidRPr="00BD46E6">
        <w:rPr>
          <w:rStyle w:val="StyleUnderline"/>
        </w:rPr>
        <w:t>. The international nuclear job market is</w:t>
      </w:r>
      <w:r w:rsidRPr="00BD46E6">
        <w:rPr>
          <w:sz w:val="16"/>
        </w:rPr>
        <w:t xml:space="preserve"> not entirely </w:t>
      </w:r>
      <w:r w:rsidRPr="00BD46E6">
        <w:rPr>
          <w:rStyle w:val="StyleUnderline"/>
        </w:rPr>
        <w:t>populated by</w:t>
      </w:r>
      <w:r w:rsidRPr="00BD46E6">
        <w:rPr>
          <w:sz w:val="16"/>
        </w:rPr>
        <w:t xml:space="preserve"> top scientists and technicians; it is mixed with mediocre scientists and technicians, </w:t>
      </w:r>
      <w:r w:rsidRPr="00BD46E6">
        <w:rPr>
          <w:rStyle w:val="Emphasis"/>
        </w:rPr>
        <w:t>con men</w:t>
      </w:r>
      <w:r w:rsidRPr="00BD46E6">
        <w:rPr>
          <w:rStyle w:val="StyleUnderline"/>
        </w:rPr>
        <w:t xml:space="preserve">, </w:t>
      </w:r>
      <w:r w:rsidRPr="00BD46E6">
        <w:rPr>
          <w:rStyle w:val="Emphasis"/>
        </w:rPr>
        <w:t>fraudsters</w:t>
      </w:r>
      <w:r w:rsidRPr="00BD46E6">
        <w:rPr>
          <w:rStyle w:val="StyleUnderline"/>
        </w:rPr>
        <w:t>, and</w:t>
      </w:r>
      <w:r w:rsidRPr="00BD46E6">
        <w:rPr>
          <w:sz w:val="16"/>
        </w:rPr>
        <w:t xml:space="preserve"> potential </w:t>
      </w:r>
      <w:r w:rsidRPr="00BD46E6">
        <w:rPr>
          <w:rStyle w:val="Emphasis"/>
        </w:rPr>
        <w:t>spies</w:t>
      </w:r>
      <w:r w:rsidRPr="00BD46E6">
        <w:rPr>
          <w:sz w:val="16"/>
        </w:rPr>
        <w:t xml:space="preserve"> with false claims. </w:t>
      </w:r>
      <w:r w:rsidRPr="00BD46E6">
        <w:rPr>
          <w:rStyle w:val="StyleUnderline"/>
        </w:rPr>
        <w:t>The terrorist organisation would need to separate the scientific wheat from the chaff. The problem of “how much one can say” is prominent</w:t>
      </w:r>
      <w:r w:rsidRPr="00BD46E6">
        <w:rPr>
          <w:sz w:val="16"/>
        </w:rPr>
        <w:t xml:space="preserve">. Next, we expect high levels of scientific autonomy and information-sharing throughout the project. </w:t>
      </w:r>
      <w:r w:rsidRPr="00BD46E6">
        <w:rPr>
          <w:rStyle w:val="StyleUnderline"/>
        </w:rPr>
        <w:t>Experts are likely to have a great deal of operational control. Such a flexible environment</w:t>
      </w:r>
      <w:r w:rsidRPr="00BD46E6">
        <w:rPr>
          <w:sz w:val="16"/>
        </w:rPr>
        <w:t xml:space="preserve">, which implies increased levels of fluidity and ambiguity with respect to the coordination of different tasks, </w:t>
      </w:r>
      <w:r w:rsidRPr="00BD46E6">
        <w:rPr>
          <w:rStyle w:val="StyleUnderline"/>
        </w:rPr>
        <w:t>leads to</w:t>
      </w:r>
      <w:r w:rsidRPr="00BD46E6">
        <w:rPr>
          <w:sz w:val="16"/>
        </w:rPr>
        <w:t xml:space="preserve"> an increased likelihood of </w:t>
      </w:r>
      <w:r w:rsidRPr="00BD46E6">
        <w:rPr>
          <w:rStyle w:val="Emphasis"/>
        </w:rPr>
        <w:t>divergent behaviour</w:t>
      </w:r>
      <w:r w:rsidRPr="00BD46E6">
        <w:rPr>
          <w:sz w:val="16"/>
        </w:rPr>
        <w:t xml:space="preserve">. Human </w:t>
      </w:r>
      <w:r w:rsidRPr="00BD46E6">
        <w:rPr>
          <w:rStyle w:val="Emphasis"/>
        </w:rPr>
        <w:t>frustrations</w:t>
      </w:r>
      <w:r w:rsidRPr="00BD46E6">
        <w:rPr>
          <w:rStyle w:val="StyleUnderline"/>
        </w:rPr>
        <w:t xml:space="preserve">, </w:t>
      </w:r>
      <w:r w:rsidRPr="00BD46E6">
        <w:rPr>
          <w:sz w:val="16"/>
        </w:rPr>
        <w:t xml:space="preserve">operational </w:t>
      </w:r>
      <w:r w:rsidRPr="00BD46E6">
        <w:rPr>
          <w:rStyle w:val="Emphasis"/>
        </w:rPr>
        <w:t>delays</w:t>
      </w:r>
      <w:r w:rsidRPr="00BD46E6">
        <w:rPr>
          <w:rStyle w:val="StyleUnderline"/>
        </w:rPr>
        <w:t>, and</w:t>
      </w:r>
      <w:r w:rsidRPr="00BD46E6">
        <w:rPr>
          <w:sz w:val="16"/>
        </w:rPr>
        <w:t xml:space="preserve"> engineering </w:t>
      </w:r>
      <w:r w:rsidRPr="00BD46E6">
        <w:rPr>
          <w:rStyle w:val="Emphasis"/>
        </w:rPr>
        <w:t>errors</w:t>
      </w:r>
      <w:r w:rsidRPr="00BD46E6">
        <w:rPr>
          <w:sz w:val="16"/>
        </w:rPr>
        <w:t xml:space="preserve"> could </w:t>
      </w:r>
      <w:r w:rsidRPr="00BD46E6">
        <w:rPr>
          <w:rStyle w:val="StyleUnderline"/>
        </w:rPr>
        <w:t xml:space="preserve">occur. This increases the likelihood of </w:t>
      </w:r>
      <w:r w:rsidRPr="00BD46E6">
        <w:rPr>
          <w:rStyle w:val="Emphasis"/>
        </w:rPr>
        <w:t>moral qualms</w:t>
      </w:r>
      <w:r w:rsidRPr="00BD46E6">
        <w:rPr>
          <w:rStyle w:val="StyleUnderline"/>
        </w:rPr>
        <w:t xml:space="preserve">, </w:t>
      </w:r>
      <w:r w:rsidRPr="00BD46E6">
        <w:rPr>
          <w:rStyle w:val="Emphasis"/>
        </w:rPr>
        <w:t>detection</w:t>
      </w:r>
      <w:r w:rsidRPr="00BD46E6">
        <w:rPr>
          <w:rStyle w:val="StyleUnderline"/>
        </w:rPr>
        <w:t xml:space="preserve">, and </w:t>
      </w:r>
      <w:r w:rsidRPr="00BD46E6">
        <w:rPr>
          <w:rStyle w:val="Emphasis"/>
        </w:rPr>
        <w:t>defection</w:t>
      </w:r>
      <w:r w:rsidRPr="00BD46E6">
        <w:rPr>
          <w:rStyle w:val="StyleUnderline"/>
        </w:rPr>
        <w:t>, thereby potentially compromising the</w:t>
      </w:r>
      <w:r w:rsidRPr="00BD46E6">
        <w:rPr>
          <w:sz w:val="16"/>
        </w:rPr>
        <w:t xml:space="preserve"> </w:t>
      </w:r>
      <w:r w:rsidRPr="00BD46E6">
        <w:rPr>
          <w:rStyle w:val="Emphasis"/>
        </w:rPr>
        <w:t>security</w:t>
      </w:r>
      <w:r w:rsidRPr="00BD46E6">
        <w:rPr>
          <w:sz w:val="16"/>
        </w:rPr>
        <w:t xml:space="preserve"> </w:t>
      </w:r>
      <w:r w:rsidRPr="00BD46E6">
        <w:rPr>
          <w:rStyle w:val="StyleUnderline"/>
        </w:rPr>
        <w:t>of the terrorist organisation</w:t>
      </w:r>
      <w:r w:rsidRPr="00BD46E6">
        <w:rPr>
          <w:sz w:val="16"/>
        </w:rPr>
        <w:t xml:space="preserve">. </w:t>
      </w:r>
      <w:r w:rsidRPr="00BD46E6">
        <w:rPr>
          <w:rStyle w:val="StyleUnderline"/>
        </w:rPr>
        <w:t>These issues are problematic for a terrorist organisation. A terrorist equivalent of Klaus Fuchs might prove</w:t>
      </w:r>
      <w:r w:rsidRPr="00BD46E6">
        <w:rPr>
          <w:sz w:val="16"/>
        </w:rPr>
        <w:t xml:space="preserve"> </w:t>
      </w:r>
      <w:r w:rsidRPr="00BD46E6">
        <w:rPr>
          <w:rStyle w:val="Emphasis"/>
        </w:rPr>
        <w:t>disastrous</w:t>
      </w:r>
      <w:r w:rsidRPr="00BD46E6">
        <w:rPr>
          <w:sz w:val="16"/>
        </w:rPr>
        <w:t xml:space="preserve"> for them. While Los Alamos was a secret project, it is generally perceived as a legitimate endeavour. </w:t>
      </w:r>
      <w:r w:rsidRPr="00BD46E6">
        <w:rPr>
          <w:rStyle w:val="StyleUnderline"/>
        </w:rPr>
        <w:t xml:space="preserve">Most nuclear terrorism projects, however, can be expected to enjoy less popular support. This makes the terrorist organisation even more vulnerable to </w:t>
      </w:r>
      <w:r w:rsidRPr="00BD46E6">
        <w:rPr>
          <w:rStyle w:val="Emphasis"/>
        </w:rPr>
        <w:t>any security breach</w:t>
      </w:r>
      <w:r w:rsidRPr="00BD46E6">
        <w:rPr>
          <w:rStyle w:val="StyleUnderline"/>
        </w:rPr>
        <w:t xml:space="preserve">. </w:t>
      </w:r>
      <w:r w:rsidRPr="00BD46E6">
        <w:rPr>
          <w:rStyle w:val="Emphasis"/>
        </w:rPr>
        <w:t>Any detection</w:t>
      </w:r>
      <w:r w:rsidRPr="00BD46E6">
        <w:rPr>
          <w:rStyle w:val="StyleUnderline"/>
        </w:rPr>
        <w:t xml:space="preserve"> of a nuclear terrorism plot could lead to a strong counterterrorism response, </w:t>
      </w:r>
      <w:r w:rsidRPr="00BD46E6">
        <w:rPr>
          <w:rStyle w:val="Emphasis"/>
        </w:rPr>
        <w:t>endangering</w:t>
      </w:r>
      <w:r w:rsidRPr="00BD46E6">
        <w:rPr>
          <w:rStyle w:val="StyleUnderline"/>
        </w:rPr>
        <w:t xml:space="preserve"> both the success of the project and the security and </w:t>
      </w:r>
      <w:r w:rsidRPr="00BD46E6">
        <w:rPr>
          <w:rStyle w:val="Emphasis"/>
        </w:rPr>
        <w:t>survival of the organisation</w:t>
      </w:r>
      <w:r w:rsidRPr="00BD46E6">
        <w:rPr>
          <w:sz w:val="16"/>
        </w:rPr>
        <w:t xml:space="preserve">. </w:t>
      </w:r>
      <w:r w:rsidRPr="00BD46E6">
        <w:rPr>
          <w:rStyle w:val="StyleUnderline"/>
        </w:rPr>
        <w:t>It follows that</w:t>
      </w:r>
      <w:r w:rsidRPr="00BD46E6">
        <w:rPr>
          <w:sz w:val="16"/>
        </w:rPr>
        <w:t xml:space="preserve"> a </w:t>
      </w:r>
      <w:r w:rsidRPr="00BD46E6">
        <w:rPr>
          <w:rStyle w:val="StyleUnderline"/>
        </w:rPr>
        <w:t>nuclear terrorism</w:t>
      </w:r>
      <w:r w:rsidRPr="00BD46E6">
        <w:rPr>
          <w:sz w:val="16"/>
        </w:rPr>
        <w:t xml:space="preserve"> plot </w:t>
      </w:r>
      <w:r w:rsidRPr="00BD46E6">
        <w:rPr>
          <w:rStyle w:val="StyleUnderline"/>
        </w:rPr>
        <w:t>is</w:t>
      </w:r>
      <w:r w:rsidRPr="00BD46E6">
        <w:rPr>
          <w:sz w:val="16"/>
        </w:rPr>
        <w:t xml:space="preserve"> </w:t>
      </w:r>
      <w:r w:rsidRPr="00BD46E6">
        <w:rPr>
          <w:rStyle w:val="Emphasis"/>
        </w:rPr>
        <w:t>expected</w:t>
      </w:r>
      <w:r w:rsidRPr="00BD46E6">
        <w:rPr>
          <w:sz w:val="16"/>
        </w:rPr>
        <w:t xml:space="preserve"> </w:t>
      </w:r>
      <w:r w:rsidRPr="00BD46E6">
        <w:rPr>
          <w:rStyle w:val="StyleUnderline"/>
        </w:rPr>
        <w:t>to be an</w:t>
      </w:r>
      <w:r w:rsidRPr="00BD46E6">
        <w:rPr>
          <w:sz w:val="16"/>
        </w:rPr>
        <w:t xml:space="preserve"> </w:t>
      </w:r>
      <w:r w:rsidRPr="00BD46E6">
        <w:rPr>
          <w:rStyle w:val="Emphasis"/>
        </w:rPr>
        <w:t>inefficient method</w:t>
      </w:r>
      <w:r w:rsidRPr="00BD46E6">
        <w:rPr>
          <w:sz w:val="16"/>
        </w:rPr>
        <w:t xml:space="preserve"> </w:t>
      </w:r>
      <w:r w:rsidRPr="00BD46E6">
        <w:rPr>
          <w:rStyle w:val="StyleUnderline"/>
        </w:rPr>
        <w:t>for a terrorist organisation to achieve their strategic goals</w:t>
      </w:r>
      <w:r w:rsidRPr="00BD46E6">
        <w:rPr>
          <w:sz w:val="16"/>
        </w:rPr>
        <w:t xml:space="preserve">: while the more effective design of a nuclear terrorism project entails substantial security risks, the leadership is expected to invest a substantial amount of their limited human and physical resources in a nuclear terrorism project. Meanwhile, leadership must remain wary of attempting to closely control the operators. </w:t>
      </w:r>
      <w:r w:rsidRPr="00BD46E6">
        <w:rPr>
          <w:rStyle w:val="StyleUnderline"/>
        </w:rPr>
        <w:t>Any terrorist organisation pursuing a nuclear capacity would thus likely need to be at peace with a high risk of</w:t>
      </w:r>
      <w:r w:rsidRPr="00BD46E6">
        <w:rPr>
          <w:sz w:val="16"/>
        </w:rPr>
        <w:t xml:space="preserve"> </w:t>
      </w:r>
      <w:r w:rsidRPr="00BD46E6">
        <w:rPr>
          <w:rStyle w:val="Emphasis"/>
        </w:rPr>
        <w:t>failure</w:t>
      </w:r>
      <w:r w:rsidRPr="00BD46E6">
        <w:rPr>
          <w:sz w:val="16"/>
        </w:rPr>
        <w:t xml:space="preserve"> </w:t>
      </w:r>
      <w:r w:rsidRPr="00BD46E6">
        <w:rPr>
          <w:rStyle w:val="StyleUnderline"/>
        </w:rPr>
        <w:t>and</w:t>
      </w:r>
      <w:r w:rsidRPr="00BD46E6">
        <w:rPr>
          <w:sz w:val="16"/>
        </w:rPr>
        <w:t xml:space="preserve"> </w:t>
      </w:r>
      <w:r w:rsidRPr="00BD46E6">
        <w:rPr>
          <w:rStyle w:val="Emphasis"/>
        </w:rPr>
        <w:t>substantial costs</w:t>
      </w:r>
      <w:r w:rsidRPr="00BD46E6">
        <w:rPr>
          <w:sz w:val="16"/>
        </w:rPr>
        <w:t xml:space="preserve"> related to this endeavour. A nuclear terrorism project could potentially undermine the organisation’s operational capacity and security, thereby also inhibiting them from achieving their strategic objectives. Conclusion Michael Levi wrote in 2009 that we must understand “how to think about nuclear terrorism.”77 Rather than merely reflecting on worst-case scenarios and individual variables, which nevertheless also has its place, it is important to emphasise various possibilities with respect to nuclear terrorism and the interaction between the different tasks and activities.78 It follows that we must design our defence as an integrated system, with “each part of the defense not only complementing other defensive elements but also reinforcing them.”79 Embracing this notion, this article focused on the often neglected issue of how to organise the implementation of a most likely nuclear terrorism project. While Levi often more implicitly touched upon this particular theme, this article aimed to more systematically reflect upon the actual organisational dynamics within the enemy organisation. Building on the organisational commonalities with Los Alamos, we introduced the idea of an effectiveness-efficiency trade off: a professionally designed terrorist organisation is most likely to effectively complete the nuclear armament process. This institutional disposition, however, simultaneously increases the likelihood of a less efficient functioning terrorist organisation with respect to both its security and its strategic objectives. A terrorist organisation could decide to move, for instance, to a more bureaucratic organisational design (by, e.g., limiting scientific autonomy) to reduce the security risks related to such an endeavour. However, this would probably limit the effectiveness of the project. It would most likely reduce the terrorist organisation’s capacity to actually produce a yield-producing nuclear explosion or substantially lengthen the process of doing so. We will further consider how this illuminates our better understanding of the likelihood of nuclear terrorism. Adopting a rational perspective, this article pointed to the expected inefficient nature of nuclear terrorism as a method to achieve the group’s organisational and strategic goals. Such a project is likely to cost substantial human and physical resources while entailing various risks to the security of the organisation. </w:t>
      </w:r>
      <w:r w:rsidRPr="00BD46E6">
        <w:rPr>
          <w:rStyle w:val="StyleUnderline"/>
        </w:rPr>
        <w:t>Simultaneously, it is doubtful whether a</w:t>
      </w:r>
      <w:r w:rsidRPr="00BD46E6">
        <w:rPr>
          <w:sz w:val="16"/>
        </w:rPr>
        <w:t xml:space="preserve"> </w:t>
      </w:r>
      <w:r w:rsidRPr="00BD46E6">
        <w:rPr>
          <w:rStyle w:val="Emphasis"/>
        </w:rPr>
        <w:t>successful</w:t>
      </w:r>
      <w:r w:rsidRPr="00BD46E6">
        <w:rPr>
          <w:sz w:val="16"/>
        </w:rPr>
        <w:t xml:space="preserve"> </w:t>
      </w:r>
      <w:r w:rsidRPr="00BD46E6">
        <w:rPr>
          <w:rStyle w:val="StyleUnderline"/>
        </w:rPr>
        <w:t>nuclear</w:t>
      </w:r>
      <w:r w:rsidRPr="00BD46E6">
        <w:rPr>
          <w:sz w:val="16"/>
        </w:rPr>
        <w:t xml:space="preserve"> terrorist </w:t>
      </w:r>
      <w:r w:rsidRPr="00BD46E6">
        <w:rPr>
          <w:rStyle w:val="StyleUnderline"/>
        </w:rPr>
        <w:t>attack would actually help the organisation in advancing their strategic goals.</w:t>
      </w:r>
      <w:r w:rsidRPr="00BD46E6">
        <w:rPr>
          <w:sz w:val="16"/>
        </w:rPr>
        <w:t xml:space="preserve"> Abrahms, for instance, convincingly argues that </w:t>
      </w:r>
      <w:r w:rsidRPr="00BD46E6">
        <w:rPr>
          <w:rStyle w:val="StyleUnderline"/>
        </w:rPr>
        <w:t>greater civilian target selection</w:t>
      </w:r>
      <w:r w:rsidRPr="00BD46E6">
        <w:rPr>
          <w:sz w:val="16"/>
        </w:rPr>
        <w:t xml:space="preserve"> (as would undeniably be the case for nuclear terrorism) </w:t>
      </w:r>
      <w:r w:rsidRPr="00BD46E6">
        <w:rPr>
          <w:rStyle w:val="StyleUnderline"/>
        </w:rPr>
        <w:t>leads target countries to infer that the terrorists want to destroy their society and beliefs</w:t>
      </w:r>
      <w:r w:rsidRPr="00BD46E6">
        <w:rPr>
          <w:sz w:val="16"/>
        </w:rPr>
        <w:t xml:space="preserve">.80 </w:t>
      </w:r>
      <w:r w:rsidRPr="00BD46E6">
        <w:rPr>
          <w:rStyle w:val="Emphasis"/>
        </w:rPr>
        <w:t>Policy concessions</w:t>
      </w:r>
      <w:r w:rsidRPr="00BD46E6">
        <w:rPr>
          <w:rStyle w:val="StyleUnderline"/>
        </w:rPr>
        <w:t xml:space="preserve"> become unlikely. Moreover, such an indiscriminate attack could both alienate the organisation’s</w:t>
      </w:r>
      <w:r w:rsidRPr="00BD46E6">
        <w:rPr>
          <w:sz w:val="16"/>
        </w:rPr>
        <w:t xml:space="preserve"> </w:t>
      </w:r>
      <w:r w:rsidRPr="00BD46E6">
        <w:rPr>
          <w:rStyle w:val="Emphasis"/>
        </w:rPr>
        <w:t>constituency</w:t>
      </w:r>
      <w:r w:rsidRPr="00BD46E6">
        <w:rPr>
          <w:sz w:val="16"/>
        </w:rPr>
        <w:t xml:space="preserve"> </w:t>
      </w:r>
      <w:r w:rsidRPr="00BD46E6">
        <w:rPr>
          <w:rStyle w:val="StyleUnderline"/>
        </w:rPr>
        <w:t>and lead to</w:t>
      </w:r>
      <w:r w:rsidRPr="00BD46E6">
        <w:rPr>
          <w:sz w:val="16"/>
        </w:rPr>
        <w:t xml:space="preserve"> strong </w:t>
      </w:r>
      <w:r w:rsidRPr="00BD46E6">
        <w:rPr>
          <w:rStyle w:val="Emphasis"/>
        </w:rPr>
        <w:t>counterterrorism</w:t>
      </w:r>
      <w:r w:rsidRPr="00BD46E6">
        <w:rPr>
          <w:sz w:val="16"/>
        </w:rPr>
        <w:t xml:space="preserve"> </w:t>
      </w:r>
      <w:r w:rsidRPr="00BD46E6">
        <w:rPr>
          <w:rStyle w:val="StyleUnderline"/>
        </w:rPr>
        <w:t>measures. This is counterproductive for both the organisational and strategic objectives of the terrorist group</w:t>
      </w:r>
      <w:r w:rsidRPr="00BD46E6">
        <w:rPr>
          <w:sz w:val="16"/>
        </w:rPr>
        <w:t xml:space="preserve">.81 </w:t>
      </w:r>
      <w:r w:rsidRPr="00BD46E6">
        <w:rPr>
          <w:rStyle w:val="StyleUnderline"/>
        </w:rPr>
        <w:t>From a</w:t>
      </w:r>
      <w:r w:rsidRPr="00BD46E6">
        <w:rPr>
          <w:sz w:val="16"/>
        </w:rPr>
        <w:t xml:space="preserve"> </w:t>
      </w:r>
      <w:r w:rsidRPr="00BD46E6">
        <w:rPr>
          <w:rStyle w:val="Emphasis"/>
        </w:rPr>
        <w:t>rational perspective</w:t>
      </w:r>
      <w:r w:rsidRPr="00BD46E6">
        <w:rPr>
          <w:rStyle w:val="StyleUnderline"/>
        </w:rPr>
        <w:t>, it is therefore dubious whether nuclear terrorism would work better than other methods. This is only strengthened by the likely</w:t>
      </w:r>
      <w:r w:rsidRPr="00BD46E6">
        <w:rPr>
          <w:sz w:val="16"/>
        </w:rPr>
        <w:t xml:space="preserve"> </w:t>
      </w:r>
      <w:r w:rsidRPr="00BD46E6">
        <w:rPr>
          <w:rStyle w:val="Emphasis"/>
        </w:rPr>
        <w:t>inefficient nature</w:t>
      </w:r>
      <w:r w:rsidRPr="00BD46E6">
        <w:rPr>
          <w:sz w:val="16"/>
        </w:rPr>
        <w:t xml:space="preserve"> </w:t>
      </w:r>
      <w:r w:rsidRPr="00BD46E6">
        <w:rPr>
          <w:rStyle w:val="StyleUnderline"/>
        </w:rPr>
        <w:t>of this</w:t>
      </w:r>
      <w:r w:rsidRPr="00BD46E6">
        <w:rPr>
          <w:sz w:val="16"/>
        </w:rPr>
        <w:t xml:space="preserve"> particular </w:t>
      </w:r>
      <w:r w:rsidRPr="00BD46E6">
        <w:rPr>
          <w:rStyle w:val="StyleUnderline"/>
        </w:rPr>
        <w:t>tactic</w:t>
      </w:r>
      <w:r w:rsidRPr="00BD46E6">
        <w:rPr>
          <w:sz w:val="16"/>
        </w:rPr>
        <w:t>.</w:t>
      </w:r>
    </w:p>
    <w:p w14:paraId="481755EB" w14:textId="77777777" w:rsidR="00A04313" w:rsidRPr="00BD46E6" w:rsidRDefault="00A04313" w:rsidP="00A04313">
      <w:pPr>
        <w:pStyle w:val="Heading4"/>
        <w:rPr>
          <w:rFonts w:cs="Arial"/>
        </w:rPr>
      </w:pPr>
      <w:r w:rsidRPr="00BD46E6">
        <w:rPr>
          <w:rFonts w:cs="Arial"/>
        </w:rPr>
        <w:t>No retaliation to terrorist attacks</w:t>
      </w:r>
    </w:p>
    <w:p w14:paraId="4247E82B" w14:textId="77777777" w:rsidR="00A04313" w:rsidRPr="00BD46E6" w:rsidRDefault="00A04313" w:rsidP="00A04313">
      <w:pPr>
        <w:rPr>
          <w:sz w:val="14"/>
        </w:rPr>
      </w:pPr>
      <w:r w:rsidRPr="00BD46E6">
        <w:rPr>
          <w:b/>
        </w:rPr>
        <w:t>Neely 13</w:t>
      </w:r>
      <w:r w:rsidRPr="00BD46E6">
        <w:rPr>
          <w:sz w:val="14"/>
        </w:rPr>
        <w:t>—Meggaen Neely, The George Washington University Master of Arts (M.A.), Security Policy Studies 2012—2014 (expected) Baylor University Master of Arts (M.A.), Public Policy and Administration 2010—2012, Richard D. Huff Distinguished Masters Student in Political Science (2012) Baylor University Bachelor of Arts (B.A.), Political Science and Government, Research Assistant, Elliott School at George Washington University, Research Intern, Project on Nuclear Issues (PONI) at Center for Strategic and International Studies (CSIS) Communications Intern at Federation of American Scientists Graduate Assistant at Department of Political Science, Baylor University [March 21, 2013, “Doubting Deterrence of Nuclear Terrorism,” http://csis.org/blog/doubting-deterrence-nuclear-terrorism]</w:t>
      </w:r>
    </w:p>
    <w:p w14:paraId="5BA2A49E" w14:textId="77777777" w:rsidR="00A04313" w:rsidRPr="00BD46E6" w:rsidRDefault="00A04313" w:rsidP="00A04313">
      <w:pPr>
        <w:rPr>
          <w:rStyle w:val="StyleUnderline"/>
          <w:iCs/>
          <w:bdr w:val="single" w:sz="12" w:space="0" w:color="auto"/>
        </w:rPr>
      </w:pPr>
      <w:r w:rsidRPr="00BD46E6">
        <w:t xml:space="preserve">Because of the difficulty of deterring transnational actors, many deterrence advocates shift the focus to deterring state sponsors of nuclear terrorism. The argument applies whether or not the state intended to assist nuclear terrorists. If terrorists obtain a nuclear weapon or fissile materials from a state, </w:t>
      </w:r>
      <w:r w:rsidRPr="00BD46E6">
        <w:rPr>
          <w:rStyle w:val="StyleUnderline"/>
        </w:rPr>
        <w:t>the theory goes, then the U</w:t>
      </w:r>
      <w:r w:rsidRPr="00BD46E6">
        <w:t xml:space="preserve">nited </w:t>
      </w:r>
      <w:r w:rsidRPr="00BD46E6">
        <w:rPr>
          <w:rStyle w:val="StyleUnderline"/>
        </w:rPr>
        <w:t>S</w:t>
      </w:r>
      <w:r w:rsidRPr="00BD46E6">
        <w:t xml:space="preserve">tates </w:t>
      </w:r>
      <w:r w:rsidRPr="00BD46E6">
        <w:rPr>
          <w:rStyle w:val="StyleUnderline"/>
        </w:rPr>
        <w:t>will track the weapon’s country of origin using nuclear forensics, and retaliate against that country</w:t>
      </w:r>
      <w:r w:rsidRPr="00BD46E6">
        <w:t xml:space="preserve">. If this is U.S. policy, advocates predict that </w:t>
      </w:r>
      <w:r w:rsidRPr="00BD46E6">
        <w:rPr>
          <w:rStyle w:val="StyleUnderline"/>
        </w:rPr>
        <w:t>states will be deterred from assisting terrorists with their nuclear ambitions</w:t>
      </w:r>
      <w:r w:rsidRPr="00BD46E6">
        <w:t xml:space="preserve">.  Yet, </w:t>
      </w:r>
      <w:r w:rsidRPr="00BD46E6">
        <w:rPr>
          <w:rStyle w:val="StyleUnderline"/>
        </w:rPr>
        <w:t>let’s think about the series of events that would play out if a terrorist organization detonated a weapon in the U</w:t>
      </w:r>
      <w:r w:rsidRPr="00BD46E6">
        <w:t xml:space="preserve">nited </w:t>
      </w:r>
      <w:r w:rsidRPr="00BD46E6">
        <w:rPr>
          <w:rStyle w:val="StyleUnderline"/>
        </w:rPr>
        <w:t>S</w:t>
      </w:r>
      <w:r w:rsidRPr="00BD46E6">
        <w:t xml:space="preserve">tates. </w:t>
      </w:r>
      <w:r w:rsidRPr="00BD46E6">
        <w:rPr>
          <w:rStyle w:val="StyleUnderline"/>
        </w:rPr>
        <w:t>Let’s assume forensics confirmed the weapon’s origin,</w:t>
      </w:r>
      <w:r w:rsidRPr="00BD46E6">
        <w:t xml:space="preserve"> and let’s assume, for argument’s sake, that country was Pakistan. </w:t>
      </w:r>
      <w:r w:rsidRPr="00812E80">
        <w:rPr>
          <w:rStyle w:val="StyleUnderline"/>
          <w:highlight w:val="cyan"/>
        </w:rPr>
        <w:t>Would the</w:t>
      </w:r>
      <w:r w:rsidRPr="00BD46E6">
        <w:rPr>
          <w:rStyle w:val="StyleUnderline"/>
        </w:rPr>
        <w:t xml:space="preserve"> </w:t>
      </w:r>
      <w:r w:rsidRPr="00812E80">
        <w:rPr>
          <w:rStyle w:val="StyleUnderline"/>
          <w:highlight w:val="cyan"/>
        </w:rPr>
        <w:t>U</w:t>
      </w:r>
      <w:r w:rsidRPr="00BD46E6">
        <w:t xml:space="preserve">nited </w:t>
      </w:r>
      <w:r w:rsidRPr="00812E80">
        <w:rPr>
          <w:rStyle w:val="StyleUnderline"/>
          <w:highlight w:val="cyan"/>
        </w:rPr>
        <w:t>S</w:t>
      </w:r>
      <w:r w:rsidRPr="00BD46E6">
        <w:t xml:space="preserve">tates </w:t>
      </w:r>
      <w:r w:rsidRPr="00BD46E6">
        <w:rPr>
          <w:rStyle w:val="StyleUnderline"/>
        </w:rPr>
        <w:t xml:space="preserve">then </w:t>
      </w:r>
      <w:r w:rsidRPr="00812E80">
        <w:rPr>
          <w:rStyle w:val="StyleUnderline"/>
          <w:highlight w:val="cyan"/>
        </w:rPr>
        <w:t>retaliate</w:t>
      </w:r>
      <w:r w:rsidRPr="00BD46E6">
        <w:rPr>
          <w:rStyle w:val="StyleUnderline"/>
        </w:rPr>
        <w:t xml:space="preserve"> with a nuclear strike? </w:t>
      </w:r>
      <w:r w:rsidRPr="00BD46E6">
        <w:t xml:space="preserve">If a nuclear attack occurs within the next four years (a reasonable length of time for such predictions concerning current international and domestic politics), </w:t>
      </w:r>
      <w:r w:rsidRPr="00812E80">
        <w:rPr>
          <w:rStyle w:val="Emphasis"/>
          <w:highlight w:val="cyan"/>
        </w:rPr>
        <w:t>it seems unlikely.  Why</w:t>
      </w:r>
      <w:r w:rsidRPr="00BD46E6">
        <w:rPr>
          <w:rStyle w:val="Emphasis"/>
        </w:rPr>
        <w:t>?</w:t>
      </w:r>
      <w:r w:rsidRPr="00BD46E6">
        <w:t xml:space="preserve"> First, </w:t>
      </w:r>
      <w:r w:rsidRPr="00812E80">
        <w:rPr>
          <w:rStyle w:val="StyleUnderline"/>
          <w:highlight w:val="cyan"/>
        </w:rPr>
        <w:t>there’s the problem of time.</w:t>
      </w:r>
      <w:r w:rsidRPr="00BD46E6">
        <w:t xml:space="preserve"> </w:t>
      </w:r>
      <w:r w:rsidRPr="00BD46E6">
        <w:rPr>
          <w:rStyle w:val="StyleUnderline"/>
        </w:rPr>
        <w:t xml:space="preserve">Though nuclear forensics is useful, </w:t>
      </w:r>
      <w:r w:rsidRPr="00812E80">
        <w:rPr>
          <w:rStyle w:val="StyleUnderline"/>
          <w:highlight w:val="cyan"/>
        </w:rPr>
        <w:t xml:space="preserve">it </w:t>
      </w:r>
      <w:r w:rsidRPr="00812E80">
        <w:rPr>
          <w:rStyle w:val="Emphasis"/>
          <w:highlight w:val="cyan"/>
        </w:rPr>
        <w:t>takes time</w:t>
      </w:r>
      <w:r w:rsidRPr="00812E80">
        <w:rPr>
          <w:rStyle w:val="StyleUnderline"/>
          <w:highlight w:val="cyan"/>
        </w:rPr>
        <w:t xml:space="preserve"> to analyze</w:t>
      </w:r>
      <w:r w:rsidRPr="00BD46E6">
        <w:rPr>
          <w:rStyle w:val="StyleUnderline"/>
        </w:rPr>
        <w:t xml:space="preserve"> the data and </w:t>
      </w:r>
      <w:r w:rsidRPr="00812E80">
        <w:rPr>
          <w:rStyle w:val="StyleUnderline"/>
          <w:highlight w:val="cyan"/>
        </w:rPr>
        <w:t>determine the country</w:t>
      </w:r>
      <w:r w:rsidRPr="00BD46E6">
        <w:rPr>
          <w:rStyle w:val="StyleUnderline"/>
        </w:rPr>
        <w:t xml:space="preserve"> of </w:t>
      </w:r>
      <w:r w:rsidRPr="00812E80">
        <w:rPr>
          <w:rStyle w:val="StyleUnderline"/>
          <w:highlight w:val="cyan"/>
        </w:rPr>
        <w:t>origin</w:t>
      </w:r>
      <w:r w:rsidRPr="00BD46E6">
        <w:rPr>
          <w:rStyle w:val="StyleUnderline"/>
        </w:rPr>
        <w:t>. Any justified response upon a state sponsor would not be swift.</w:t>
      </w:r>
      <w:r w:rsidRPr="00BD46E6">
        <w:t xml:space="preserve"> Second, </w:t>
      </w:r>
      <w:r w:rsidRPr="00812E80">
        <w:rPr>
          <w:rStyle w:val="Emphasis"/>
          <w:highlight w:val="cyan"/>
        </w:rPr>
        <w:t>even if</w:t>
      </w:r>
      <w:r w:rsidRPr="00BD46E6">
        <w:rPr>
          <w:rStyle w:val="StyleUnderline"/>
        </w:rPr>
        <w:t xml:space="preserve"> the U</w:t>
      </w:r>
      <w:r w:rsidRPr="00BD46E6">
        <w:t xml:space="preserve">nited </w:t>
      </w:r>
      <w:r w:rsidRPr="00BD46E6">
        <w:rPr>
          <w:rStyle w:val="StyleUnderline"/>
        </w:rPr>
        <w:t>S</w:t>
      </w:r>
      <w:r w:rsidRPr="00BD46E6">
        <w:t xml:space="preserve">tates </w:t>
      </w:r>
      <w:r w:rsidRPr="00BD46E6">
        <w:rPr>
          <w:rStyle w:val="StyleUnderline"/>
        </w:rPr>
        <w:t xml:space="preserve">proved the </w:t>
      </w:r>
      <w:r w:rsidRPr="00812E80">
        <w:rPr>
          <w:rStyle w:val="StyleUnderline"/>
          <w:highlight w:val="cyan"/>
        </w:rPr>
        <w:t>country of origin, it would</w:t>
      </w:r>
      <w:r w:rsidRPr="00BD46E6">
        <w:rPr>
          <w:rStyle w:val="StyleUnderline"/>
        </w:rPr>
        <w:t xml:space="preserve"> then </w:t>
      </w:r>
      <w:r w:rsidRPr="00812E80">
        <w:rPr>
          <w:rStyle w:val="StyleUnderline"/>
          <w:highlight w:val="cyan"/>
        </w:rPr>
        <w:t>be difficult to determine</w:t>
      </w:r>
      <w:r w:rsidRPr="00BD46E6">
        <w:rPr>
          <w:rStyle w:val="StyleUnderline"/>
        </w:rPr>
        <w:t xml:space="preserve"> that </w:t>
      </w:r>
      <w:r w:rsidRPr="00812E80">
        <w:rPr>
          <w:rStyle w:val="StyleUnderline"/>
          <w:highlight w:val="cyan"/>
        </w:rPr>
        <w:t>Pakistan</w:t>
      </w:r>
      <w:r w:rsidRPr="00BD46E6">
        <w:rPr>
          <w:rStyle w:val="StyleUnderline"/>
        </w:rPr>
        <w:t xml:space="preserve"> willingly and intentionally </w:t>
      </w:r>
      <w:r w:rsidRPr="00812E80">
        <w:rPr>
          <w:rStyle w:val="StyleUnderline"/>
          <w:highlight w:val="cyan"/>
        </w:rPr>
        <w:t>sponsored</w:t>
      </w:r>
      <w:r w:rsidRPr="00BD46E6">
        <w:rPr>
          <w:rStyle w:val="StyleUnderline"/>
        </w:rPr>
        <w:t xml:space="preserve"> nuclear </w:t>
      </w:r>
      <w:r w:rsidRPr="00812E80">
        <w:rPr>
          <w:rStyle w:val="StyleUnderline"/>
          <w:highlight w:val="cyan"/>
        </w:rPr>
        <w:t>terrorism</w:t>
      </w:r>
      <w:r w:rsidRPr="00BD46E6">
        <w:rPr>
          <w:rStyle w:val="StyleUnderline"/>
        </w:rPr>
        <w:t>.</w:t>
      </w:r>
      <w:r w:rsidRPr="00BD46E6">
        <w:t xml:space="preserve"> If Pakistan did, then nuclear retaliation might be justified. However, </w:t>
      </w:r>
      <w:r w:rsidRPr="00BD46E6">
        <w:rPr>
          <w:rStyle w:val="StyleUnderline"/>
        </w:rPr>
        <w:t xml:space="preserve">if Pakistan did not, nuclear retaliation over unsecured nuclear materials would be a </w:t>
      </w:r>
      <w:r w:rsidRPr="00BD46E6">
        <w:rPr>
          <w:rStyle w:val="Emphasis"/>
        </w:rPr>
        <w:t xml:space="preserve">disproportionate </w:t>
      </w:r>
      <w:r w:rsidRPr="00BD46E6">
        <w:rPr>
          <w:rStyle w:val="StyleUnderline"/>
        </w:rPr>
        <w:t>response and</w:t>
      </w:r>
      <w:r w:rsidRPr="00BD46E6">
        <w:t xml:space="preserve"> potentially </w:t>
      </w:r>
      <w:r w:rsidRPr="00BD46E6">
        <w:rPr>
          <w:rStyle w:val="StyleUnderline"/>
        </w:rPr>
        <w:t>further detrimental</w:t>
      </w:r>
      <w:r w:rsidRPr="00BD46E6">
        <w:t xml:space="preserve">. Should the United States launch a nuclear strike at Pakistan, Islamabad could see this as an initial hostility by the United States, and respond adversely. An obvious choice, given current tensions in South Asia, is for Pakistan to retaliate against a U.S. nuclear launch on its territory by initiating conflict with India, which could turn nuclear and increase the exchanges of nuclear weapons.  Hence, </w:t>
      </w:r>
      <w:r w:rsidRPr="00BD46E6">
        <w:rPr>
          <w:rStyle w:val="StyleUnderline"/>
        </w:rPr>
        <w:t xml:space="preserve">it seems more likely that, after the international outrage at a terrorist group’s nuclear detonation, the United States would attempt to stop the bleeding </w:t>
      </w:r>
      <w:r w:rsidRPr="00BD46E6">
        <w:rPr>
          <w:rStyle w:val="Emphasis"/>
        </w:rPr>
        <w:t>without a nuclear strike</w:t>
      </w:r>
      <w:r w:rsidRPr="00BD46E6">
        <w:t xml:space="preserve">. Instead, </w:t>
      </w:r>
      <w:r w:rsidRPr="00BD46E6">
        <w:rPr>
          <w:rStyle w:val="StyleUnderline"/>
        </w:rPr>
        <w:t>some choices might include deploying forces to track down those that supported the suicide terrorists that detonated the weapon, pressuring Pakistan to exert its sovereignty over fringe regions such as the F</w:t>
      </w:r>
      <w:r w:rsidRPr="00BD46E6">
        <w:t xml:space="preserve">ederally </w:t>
      </w:r>
      <w:r w:rsidRPr="00BD46E6">
        <w:rPr>
          <w:rStyle w:val="StyleUnderline"/>
        </w:rPr>
        <w:t>A</w:t>
      </w:r>
      <w:r w:rsidRPr="00BD46E6">
        <w:t xml:space="preserve">dministered </w:t>
      </w:r>
      <w:r w:rsidRPr="00BD46E6">
        <w:rPr>
          <w:rStyle w:val="StyleUnderline"/>
        </w:rPr>
        <w:t>T</w:t>
      </w:r>
      <w:r w:rsidRPr="00BD46E6">
        <w:t xml:space="preserve">ribal </w:t>
      </w:r>
      <w:r w:rsidRPr="00BD46E6">
        <w:rPr>
          <w:rStyle w:val="StyleUnderline"/>
        </w:rPr>
        <w:t>A</w:t>
      </w:r>
      <w:r w:rsidRPr="00BD46E6">
        <w:t xml:space="preserve">reas, </w:t>
      </w:r>
      <w:r w:rsidRPr="00BD46E6">
        <w:rPr>
          <w:rStyle w:val="StyleUnderline"/>
        </w:rPr>
        <w:t>and increasing the number of drone strikes in Waziristan. Given the initial attack, such measures might understandably seem more of a concession than the retaliation called for by deterrence models, even more so by the American public</w:t>
      </w:r>
      <w:r w:rsidRPr="00BD46E6">
        <w:t xml:space="preserve">.  This is not an argument against those technologies associated with nuclear forensics. The United States and International Atomic Energy Agency (IAEA) should continue their development and distribution.  Instead, I </w:t>
      </w:r>
      <w:r w:rsidRPr="00812E80">
        <w:rPr>
          <w:rStyle w:val="StyleUnderline"/>
          <w:highlight w:val="cyan"/>
        </w:rPr>
        <w:t>question the presumed American response that is promulgated by deterrence advocates</w:t>
      </w:r>
      <w:r w:rsidRPr="00BD46E6">
        <w:t xml:space="preserve">. By </w:t>
      </w:r>
      <w:r w:rsidRPr="00812E80">
        <w:rPr>
          <w:rStyle w:val="StyleUnderline"/>
          <w:highlight w:val="cyan"/>
        </w:rPr>
        <w:t>looking at possibilities</w:t>
      </w:r>
      <w:r w:rsidRPr="00BD46E6">
        <w:rPr>
          <w:rStyle w:val="StyleUnderline"/>
        </w:rPr>
        <w:t xml:space="preserve"> for a U.S. response to nuclear terrorism, a situation in which we assume that deterrence has failed, </w:t>
      </w:r>
      <w:r w:rsidRPr="00812E80">
        <w:rPr>
          <w:rStyle w:val="StyleUnderline"/>
          <w:highlight w:val="cyan"/>
        </w:rPr>
        <w:t xml:space="preserve">we </w:t>
      </w:r>
      <w:r w:rsidRPr="00812E80">
        <w:rPr>
          <w:rStyle w:val="Emphasis"/>
          <w:highlight w:val="cyan"/>
        </w:rPr>
        <w:t>cast doubt on the likelihood of a U.S. retaliatory nuclear strike</w:t>
      </w:r>
      <w:r w:rsidRPr="00BD46E6">
        <w:rPr>
          <w:rStyle w:val="StyleUnderline"/>
        </w:rPr>
        <w:t xml:space="preserve"> and hence cast </w:t>
      </w:r>
      <w:r w:rsidRPr="00812E80">
        <w:rPr>
          <w:rStyle w:val="StyleUnderline"/>
        </w:rPr>
        <w:t>doubt</w:t>
      </w:r>
      <w:r w:rsidRPr="00BD46E6">
        <w:rPr>
          <w:rStyle w:val="StyleUnderline"/>
        </w:rPr>
        <w:t xml:space="preserve"> </w:t>
      </w:r>
      <w:r w:rsidRPr="00812E80">
        <w:rPr>
          <w:rStyle w:val="StyleUnderline"/>
          <w:highlight w:val="cyan"/>
        </w:rPr>
        <w:t>on the credibility of a U.S. retaliatory</w:t>
      </w:r>
      <w:r w:rsidRPr="00BD46E6">
        <w:rPr>
          <w:rStyle w:val="StyleUnderline"/>
        </w:rPr>
        <w:t xml:space="preserve"> nuclear </w:t>
      </w:r>
      <w:r w:rsidRPr="00812E80">
        <w:rPr>
          <w:rStyle w:val="StyleUnderline"/>
          <w:highlight w:val="cyan"/>
        </w:rPr>
        <w:t>strike</w:t>
      </w:r>
      <w:r w:rsidRPr="00BD46E6">
        <w:rPr>
          <w:rStyle w:val="StyleUnderline"/>
        </w:rPr>
        <w:t xml:space="preserve"> as a deterrent</w:t>
      </w:r>
      <w:r w:rsidRPr="00BD46E6">
        <w:t xml:space="preserve">. Would the United States launch a nuclear weapon now unless it was sure of another state’s intentional sponsorship of nuclear terrorism? </w:t>
      </w:r>
      <w:r w:rsidRPr="00812E80">
        <w:rPr>
          <w:rStyle w:val="Emphasis"/>
          <w:highlight w:val="cyan"/>
        </w:rPr>
        <w:t>Any reasonable doubt</w:t>
      </w:r>
      <w:r w:rsidRPr="00BD46E6">
        <w:t xml:space="preserve"> of sponsorship </w:t>
      </w:r>
      <w:r w:rsidRPr="00BD46E6">
        <w:rPr>
          <w:rStyle w:val="StyleUnderline"/>
        </w:rPr>
        <w:t>might stay the U</w:t>
      </w:r>
      <w:r w:rsidRPr="00BD46E6">
        <w:t xml:space="preserve">nited </w:t>
      </w:r>
      <w:r w:rsidRPr="00BD46E6">
        <w:rPr>
          <w:rStyle w:val="StyleUnderline"/>
        </w:rPr>
        <w:t>S</w:t>
      </w:r>
      <w:r w:rsidRPr="00BD46E6">
        <w:t xml:space="preserve">tates’ </w:t>
      </w:r>
      <w:r w:rsidRPr="00BD46E6">
        <w:rPr>
          <w:rStyle w:val="StyleUnderline"/>
        </w:rPr>
        <w:t xml:space="preserve">nuclear hand. Given the opaqueness of countries’ intentions, reasonable doubt over sponsorship </w:t>
      </w:r>
      <w:r w:rsidRPr="00812E80">
        <w:rPr>
          <w:rStyle w:val="Emphasis"/>
          <w:highlight w:val="cyan"/>
        </w:rPr>
        <w:t>is inevitable</w:t>
      </w:r>
      <w:r w:rsidRPr="00BD46E6">
        <w:rPr>
          <w:rStyle w:val="StyleUnderline"/>
        </w:rPr>
        <w:t xml:space="preserve"> to some degree. Other countries are probably </w:t>
      </w:r>
      <w:r w:rsidRPr="00BD46E6">
        <w:rPr>
          <w:rStyle w:val="Emphasis"/>
        </w:rPr>
        <w:t>aware of U.S. hesitance</w:t>
      </w:r>
      <w:r w:rsidRPr="00BD46E6">
        <w:t xml:space="preserve"> in response to terrorists’ use of nuclear weapons. If this thought experiment is true, then the communication required for credible retaliatory strikes under deterrence of nuclear terrorism is missing.</w:t>
      </w:r>
    </w:p>
    <w:p w14:paraId="20F50440" w14:textId="77777777" w:rsidR="00A04313" w:rsidRPr="00A04313" w:rsidRDefault="00A04313" w:rsidP="00A04313"/>
    <w:sectPr w:rsidR="00A04313" w:rsidRPr="00A04313"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4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6C4092"/>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47880"/>
    <w:rsid w:val="00052FB1"/>
    <w:rsid w:val="00053CDF"/>
    <w:rsid w:val="00054276"/>
    <w:rsid w:val="000547B1"/>
    <w:rsid w:val="0006091E"/>
    <w:rsid w:val="000638C1"/>
    <w:rsid w:val="00065FEE"/>
    <w:rsid w:val="00066E3C"/>
    <w:rsid w:val="00072718"/>
    <w:rsid w:val="0007381E"/>
    <w:rsid w:val="00076094"/>
    <w:rsid w:val="0008785F"/>
    <w:rsid w:val="00090CBE"/>
    <w:rsid w:val="00094DEC"/>
    <w:rsid w:val="000A2D8A"/>
    <w:rsid w:val="000A6FDE"/>
    <w:rsid w:val="000D26A6"/>
    <w:rsid w:val="000D2B90"/>
    <w:rsid w:val="000D6ED8"/>
    <w:rsid w:val="000D717B"/>
    <w:rsid w:val="000E0092"/>
    <w:rsid w:val="000E48C0"/>
    <w:rsid w:val="00100B28"/>
    <w:rsid w:val="00117316"/>
    <w:rsid w:val="001209B4"/>
    <w:rsid w:val="001500D6"/>
    <w:rsid w:val="00152CD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4A4E"/>
    <w:rsid w:val="00215284"/>
    <w:rsid w:val="00215492"/>
    <w:rsid w:val="002168F2"/>
    <w:rsid w:val="0022589F"/>
    <w:rsid w:val="002343FE"/>
    <w:rsid w:val="00235F7B"/>
    <w:rsid w:val="002476AB"/>
    <w:rsid w:val="002502CF"/>
    <w:rsid w:val="00267EBB"/>
    <w:rsid w:val="0027023B"/>
    <w:rsid w:val="00272F3F"/>
    <w:rsid w:val="00274EDB"/>
    <w:rsid w:val="0027729E"/>
    <w:rsid w:val="002843B2"/>
    <w:rsid w:val="00284ED6"/>
    <w:rsid w:val="00285ED1"/>
    <w:rsid w:val="00290C5A"/>
    <w:rsid w:val="00290C92"/>
    <w:rsid w:val="0029647A"/>
    <w:rsid w:val="00296504"/>
    <w:rsid w:val="002B5511"/>
    <w:rsid w:val="002B7ACF"/>
    <w:rsid w:val="002E0643"/>
    <w:rsid w:val="002E392E"/>
    <w:rsid w:val="002E6BBC"/>
    <w:rsid w:val="002F15A1"/>
    <w:rsid w:val="002F1BA9"/>
    <w:rsid w:val="002F6E74"/>
    <w:rsid w:val="003106B3"/>
    <w:rsid w:val="003136F0"/>
    <w:rsid w:val="0031385D"/>
    <w:rsid w:val="003171AB"/>
    <w:rsid w:val="003223B2"/>
    <w:rsid w:val="00322A67"/>
    <w:rsid w:val="00330E13"/>
    <w:rsid w:val="00335A23"/>
    <w:rsid w:val="00340707"/>
    <w:rsid w:val="00341C61"/>
    <w:rsid w:val="00347699"/>
    <w:rsid w:val="00351841"/>
    <w:rsid w:val="0035773A"/>
    <w:rsid w:val="003624A6"/>
    <w:rsid w:val="00364414"/>
    <w:rsid w:val="00364ADF"/>
    <w:rsid w:val="003653C5"/>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2059"/>
    <w:rsid w:val="003C5F4C"/>
    <w:rsid w:val="003D5EA8"/>
    <w:rsid w:val="003D7B28"/>
    <w:rsid w:val="003E305E"/>
    <w:rsid w:val="003E34DB"/>
    <w:rsid w:val="003E5302"/>
    <w:rsid w:val="003E5BF1"/>
    <w:rsid w:val="003F2452"/>
    <w:rsid w:val="003F41EA"/>
    <w:rsid w:val="003F7DF0"/>
    <w:rsid w:val="004039AF"/>
    <w:rsid w:val="00407AFF"/>
    <w:rsid w:val="00410E04"/>
    <w:rsid w:val="0041155D"/>
    <w:rsid w:val="00416A8B"/>
    <w:rsid w:val="004170BF"/>
    <w:rsid w:val="004270E3"/>
    <w:rsid w:val="00427962"/>
    <w:rsid w:val="00431900"/>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A48B8"/>
    <w:rsid w:val="004A7E4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069B"/>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2C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5691"/>
    <w:rsid w:val="00617030"/>
    <w:rsid w:val="00621301"/>
    <w:rsid w:val="0062173F"/>
    <w:rsid w:val="006235FB"/>
    <w:rsid w:val="006248CD"/>
    <w:rsid w:val="00626A15"/>
    <w:rsid w:val="006379E9"/>
    <w:rsid w:val="006438CB"/>
    <w:rsid w:val="00645931"/>
    <w:rsid w:val="006529B9"/>
    <w:rsid w:val="00654695"/>
    <w:rsid w:val="0065500A"/>
    <w:rsid w:val="00655125"/>
    <w:rsid w:val="00655217"/>
    <w:rsid w:val="0065727C"/>
    <w:rsid w:val="00661480"/>
    <w:rsid w:val="006749A4"/>
    <w:rsid w:val="00674A78"/>
    <w:rsid w:val="00685511"/>
    <w:rsid w:val="00696A16"/>
    <w:rsid w:val="006A4840"/>
    <w:rsid w:val="006A52A0"/>
    <w:rsid w:val="006A7E1D"/>
    <w:rsid w:val="006B15F0"/>
    <w:rsid w:val="006B5325"/>
    <w:rsid w:val="006C3A56"/>
    <w:rsid w:val="006C4092"/>
    <w:rsid w:val="006D13F4"/>
    <w:rsid w:val="006D6AED"/>
    <w:rsid w:val="006E6D0B"/>
    <w:rsid w:val="006F126E"/>
    <w:rsid w:val="006F32C9"/>
    <w:rsid w:val="006F3834"/>
    <w:rsid w:val="006F5693"/>
    <w:rsid w:val="006F5D4C"/>
    <w:rsid w:val="00710D0C"/>
    <w:rsid w:val="00714D12"/>
    <w:rsid w:val="00717B01"/>
    <w:rsid w:val="007227D9"/>
    <w:rsid w:val="0072491F"/>
    <w:rsid w:val="00725598"/>
    <w:rsid w:val="00735265"/>
    <w:rsid w:val="007374A1"/>
    <w:rsid w:val="00752712"/>
    <w:rsid w:val="00753A84"/>
    <w:rsid w:val="007611F5"/>
    <w:rsid w:val="007619E4"/>
    <w:rsid w:val="00761E75"/>
    <w:rsid w:val="0076495E"/>
    <w:rsid w:val="00765FC8"/>
    <w:rsid w:val="00775694"/>
    <w:rsid w:val="00793F46"/>
    <w:rsid w:val="007A1325"/>
    <w:rsid w:val="007A1A18"/>
    <w:rsid w:val="007A3BAF"/>
    <w:rsid w:val="007A4BF0"/>
    <w:rsid w:val="007B53D8"/>
    <w:rsid w:val="007B5B81"/>
    <w:rsid w:val="007B6076"/>
    <w:rsid w:val="007B65E8"/>
    <w:rsid w:val="007C22C5"/>
    <w:rsid w:val="007C57E1"/>
    <w:rsid w:val="007C5811"/>
    <w:rsid w:val="007D2DF5"/>
    <w:rsid w:val="007D451A"/>
    <w:rsid w:val="007D5E3E"/>
    <w:rsid w:val="007D7596"/>
    <w:rsid w:val="007E242C"/>
    <w:rsid w:val="007E6631"/>
    <w:rsid w:val="00803A12"/>
    <w:rsid w:val="00805417"/>
    <w:rsid w:val="008168C5"/>
    <w:rsid w:val="008266F9"/>
    <w:rsid w:val="008267E2"/>
    <w:rsid w:val="00826A9B"/>
    <w:rsid w:val="00834842"/>
    <w:rsid w:val="00837A11"/>
    <w:rsid w:val="00840E7B"/>
    <w:rsid w:val="008536AF"/>
    <w:rsid w:val="00853D40"/>
    <w:rsid w:val="008564FC"/>
    <w:rsid w:val="0086250A"/>
    <w:rsid w:val="00864E76"/>
    <w:rsid w:val="00872581"/>
    <w:rsid w:val="0087459D"/>
    <w:rsid w:val="0087680F"/>
    <w:rsid w:val="00876D81"/>
    <w:rsid w:val="00877A34"/>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47B9"/>
    <w:rsid w:val="00957187"/>
    <w:rsid w:val="00960255"/>
    <w:rsid w:val="009603E1"/>
    <w:rsid w:val="00961C9D"/>
    <w:rsid w:val="00963065"/>
    <w:rsid w:val="0097151F"/>
    <w:rsid w:val="00972A81"/>
    <w:rsid w:val="00973777"/>
    <w:rsid w:val="00976E78"/>
    <w:rsid w:val="009775C0"/>
    <w:rsid w:val="00977D44"/>
    <w:rsid w:val="00981F23"/>
    <w:rsid w:val="00990634"/>
    <w:rsid w:val="00991733"/>
    <w:rsid w:val="00992078"/>
    <w:rsid w:val="00992BE3"/>
    <w:rsid w:val="009A1467"/>
    <w:rsid w:val="009A6464"/>
    <w:rsid w:val="009B69F5"/>
    <w:rsid w:val="009C5FF7"/>
    <w:rsid w:val="009C6292"/>
    <w:rsid w:val="009D15DB"/>
    <w:rsid w:val="009D3133"/>
    <w:rsid w:val="009D794E"/>
    <w:rsid w:val="009E160D"/>
    <w:rsid w:val="009F1CBB"/>
    <w:rsid w:val="009F3305"/>
    <w:rsid w:val="009F6FB2"/>
    <w:rsid w:val="00A04313"/>
    <w:rsid w:val="00A071C0"/>
    <w:rsid w:val="00A0753D"/>
    <w:rsid w:val="00A12E68"/>
    <w:rsid w:val="00A22670"/>
    <w:rsid w:val="00A24B35"/>
    <w:rsid w:val="00A271BA"/>
    <w:rsid w:val="00A27F86"/>
    <w:rsid w:val="00A30740"/>
    <w:rsid w:val="00A37F18"/>
    <w:rsid w:val="00A431C6"/>
    <w:rsid w:val="00A54315"/>
    <w:rsid w:val="00A602E8"/>
    <w:rsid w:val="00A60FBC"/>
    <w:rsid w:val="00A65C0B"/>
    <w:rsid w:val="00A776BA"/>
    <w:rsid w:val="00A81FD2"/>
    <w:rsid w:val="00A8441A"/>
    <w:rsid w:val="00A8674A"/>
    <w:rsid w:val="00A96E24"/>
    <w:rsid w:val="00AA6F6E"/>
    <w:rsid w:val="00AB07E6"/>
    <w:rsid w:val="00AB122B"/>
    <w:rsid w:val="00AB21B0"/>
    <w:rsid w:val="00AB48D3"/>
    <w:rsid w:val="00AD416C"/>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2C76"/>
    <w:rsid w:val="00B3569C"/>
    <w:rsid w:val="00B43676"/>
    <w:rsid w:val="00B5373B"/>
    <w:rsid w:val="00B54B3A"/>
    <w:rsid w:val="00B5602D"/>
    <w:rsid w:val="00B60125"/>
    <w:rsid w:val="00B6656B"/>
    <w:rsid w:val="00B71625"/>
    <w:rsid w:val="00B75C54"/>
    <w:rsid w:val="00B8710E"/>
    <w:rsid w:val="00B92A93"/>
    <w:rsid w:val="00BA17A8"/>
    <w:rsid w:val="00BA3C33"/>
    <w:rsid w:val="00BB05B1"/>
    <w:rsid w:val="00BB0878"/>
    <w:rsid w:val="00BB1879"/>
    <w:rsid w:val="00BC0ABE"/>
    <w:rsid w:val="00BC30DB"/>
    <w:rsid w:val="00BC64FF"/>
    <w:rsid w:val="00BC7C37"/>
    <w:rsid w:val="00BD2244"/>
    <w:rsid w:val="00BE5DE7"/>
    <w:rsid w:val="00BE6472"/>
    <w:rsid w:val="00BF29B8"/>
    <w:rsid w:val="00BF46EA"/>
    <w:rsid w:val="00C07769"/>
    <w:rsid w:val="00C07D05"/>
    <w:rsid w:val="00C10856"/>
    <w:rsid w:val="00C13209"/>
    <w:rsid w:val="00C203FA"/>
    <w:rsid w:val="00C244F5"/>
    <w:rsid w:val="00C3164F"/>
    <w:rsid w:val="00C31B5E"/>
    <w:rsid w:val="00C34D3E"/>
    <w:rsid w:val="00C35B37"/>
    <w:rsid w:val="00C3747A"/>
    <w:rsid w:val="00C37F29"/>
    <w:rsid w:val="00C56DCC"/>
    <w:rsid w:val="00C57075"/>
    <w:rsid w:val="00C65A96"/>
    <w:rsid w:val="00C6701A"/>
    <w:rsid w:val="00C72AFE"/>
    <w:rsid w:val="00C81619"/>
    <w:rsid w:val="00C9204A"/>
    <w:rsid w:val="00CA013C"/>
    <w:rsid w:val="00CA5DC1"/>
    <w:rsid w:val="00CA6D6D"/>
    <w:rsid w:val="00CA7051"/>
    <w:rsid w:val="00CC7A4E"/>
    <w:rsid w:val="00CD1359"/>
    <w:rsid w:val="00CD4C83"/>
    <w:rsid w:val="00CE29AD"/>
    <w:rsid w:val="00D01EDC"/>
    <w:rsid w:val="00D06207"/>
    <w:rsid w:val="00D078AA"/>
    <w:rsid w:val="00D10058"/>
    <w:rsid w:val="00D11978"/>
    <w:rsid w:val="00D15E30"/>
    <w:rsid w:val="00D16129"/>
    <w:rsid w:val="00D17314"/>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04F3"/>
    <w:rsid w:val="00D92077"/>
    <w:rsid w:val="00D951E2"/>
    <w:rsid w:val="00D9565A"/>
    <w:rsid w:val="00DB2337"/>
    <w:rsid w:val="00DB5F87"/>
    <w:rsid w:val="00DB699B"/>
    <w:rsid w:val="00DC0376"/>
    <w:rsid w:val="00DC099B"/>
    <w:rsid w:val="00DC2BE5"/>
    <w:rsid w:val="00DC3A3A"/>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3FC9"/>
    <w:rsid w:val="00E541F9"/>
    <w:rsid w:val="00E57B79"/>
    <w:rsid w:val="00E63419"/>
    <w:rsid w:val="00E64496"/>
    <w:rsid w:val="00E72115"/>
    <w:rsid w:val="00E8322E"/>
    <w:rsid w:val="00E903E0"/>
    <w:rsid w:val="00E95F03"/>
    <w:rsid w:val="00EA1115"/>
    <w:rsid w:val="00EA39EB"/>
    <w:rsid w:val="00EA58CE"/>
    <w:rsid w:val="00EA776C"/>
    <w:rsid w:val="00EB008F"/>
    <w:rsid w:val="00EB33FF"/>
    <w:rsid w:val="00EB3D1A"/>
    <w:rsid w:val="00EB5DF4"/>
    <w:rsid w:val="00EC2759"/>
    <w:rsid w:val="00EC7106"/>
    <w:rsid w:val="00ED0120"/>
    <w:rsid w:val="00ED1E31"/>
    <w:rsid w:val="00ED3BBA"/>
    <w:rsid w:val="00ED4E12"/>
    <w:rsid w:val="00EE051B"/>
    <w:rsid w:val="00EE1028"/>
    <w:rsid w:val="00EE52B9"/>
    <w:rsid w:val="00EE54B4"/>
    <w:rsid w:val="00EF1AD8"/>
    <w:rsid w:val="00EF2B5C"/>
    <w:rsid w:val="00EF7794"/>
    <w:rsid w:val="00F02046"/>
    <w:rsid w:val="00F029C1"/>
    <w:rsid w:val="00F053D8"/>
    <w:rsid w:val="00F07888"/>
    <w:rsid w:val="00F1313D"/>
    <w:rsid w:val="00F201E7"/>
    <w:rsid w:val="00F204E0"/>
    <w:rsid w:val="00F20B16"/>
    <w:rsid w:val="00F21C79"/>
    <w:rsid w:val="00F238C9"/>
    <w:rsid w:val="00F23CA5"/>
    <w:rsid w:val="00F277AA"/>
    <w:rsid w:val="00F31955"/>
    <w:rsid w:val="00F32460"/>
    <w:rsid w:val="00F34C06"/>
    <w:rsid w:val="00F43EA3"/>
    <w:rsid w:val="00F50C55"/>
    <w:rsid w:val="00F52D60"/>
    <w:rsid w:val="00F57FFB"/>
    <w:rsid w:val="00F601E6"/>
    <w:rsid w:val="00F73954"/>
    <w:rsid w:val="00F807CF"/>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78A87"/>
  <w14:defaultImageDpi w14:val="300"/>
  <w15:docId w15:val="{7F3F563C-50C3-D049-906A-BAB458CB8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7B6076"/>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7B6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7B6076"/>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7B6076"/>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9"/>
    <w:unhideWhenUsed/>
    <w:qFormat/>
    <w:rsid w:val="007B6076"/>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7B6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B6076"/>
  </w:style>
  <w:style w:type="character" w:customStyle="1" w:styleId="Heading1Char">
    <w:name w:val="Heading 1 Char"/>
    <w:aliases w:val="Pocket Char"/>
    <w:basedOn w:val="DefaultParagraphFont"/>
    <w:link w:val="Heading1"/>
    <w:uiPriority w:val="9"/>
    <w:rsid w:val="007B6076"/>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7B6076"/>
    <w:rPr>
      <w:rFonts w:ascii="Arial" w:eastAsiaTheme="majorEastAsia" w:hAnsi="Arial" w:cstheme="majorBidi"/>
      <w:b/>
      <w:bCs/>
      <w:sz w:val="44"/>
      <w:szCs w:val="44"/>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1"/>
    <w:basedOn w:val="DefaultParagraphFont"/>
    <w:link w:val="Heading3"/>
    <w:uiPriority w:val="9"/>
    <w:rsid w:val="007B6076"/>
    <w:rPr>
      <w:rFonts w:ascii="Arial" w:eastAsiaTheme="majorEastAsia" w:hAnsi="Arial"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9"/>
    <w:rsid w:val="007B6076"/>
    <w:rPr>
      <w:rFonts w:ascii="Arial" w:eastAsiaTheme="majorEastAsia" w:hAnsi="Arial"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1"/>
    <w:qFormat/>
    <w:rsid w:val="007B6076"/>
    <w:rPr>
      <w:b/>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1"/>
    <w:qFormat/>
    <w:rsid w:val="007B6076"/>
    <w:rPr>
      <w:b w:val="0"/>
      <w:sz w:val="22"/>
      <w:u w:val="single"/>
    </w:rPr>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20"/>
    <w:qFormat/>
    <w:rsid w:val="007B6076"/>
    <w:rPr>
      <w:rFonts w:ascii="Arial" w:hAnsi="Arial" w:cs="Arial"/>
      <w:b/>
      <w:i w:val="0"/>
      <w:iCs/>
      <w:sz w:val="22"/>
      <w:u w:val="single"/>
      <w:bdr w:val="none" w:sz="0" w:space="0" w:color="auto"/>
    </w:rPr>
  </w:style>
  <w:style w:type="character" w:styleId="FollowedHyperlink">
    <w:name w:val="FollowedHyperlink"/>
    <w:basedOn w:val="DefaultParagraphFont"/>
    <w:uiPriority w:val="99"/>
    <w:semiHidden/>
    <w:unhideWhenUsed/>
    <w:rsid w:val="007B6076"/>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
    <w:basedOn w:val="DefaultParagraphFont"/>
    <w:link w:val="Card"/>
    <w:uiPriority w:val="99"/>
    <w:unhideWhenUsed/>
    <w:rsid w:val="007B6076"/>
    <w:rPr>
      <w:color w:val="auto"/>
      <w:u w:val="none"/>
    </w:rPr>
  </w:style>
  <w:style w:type="paragraph" w:styleId="DocumentMap">
    <w:name w:val="Document Map"/>
    <w:basedOn w:val="Normal"/>
    <w:link w:val="DocumentMapChar"/>
    <w:uiPriority w:val="99"/>
    <w:semiHidden/>
    <w:unhideWhenUsed/>
    <w:rsid w:val="007B607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B6076"/>
    <w:rPr>
      <w:rFonts w:ascii="Lucida Grande" w:hAnsi="Lucida Grande" w:cs="Lucida Grande"/>
    </w:rPr>
  </w:style>
  <w:style w:type="paragraph" w:customStyle="1" w:styleId="textbold">
    <w:name w:val="text bold"/>
    <w:basedOn w:val="Normal"/>
    <w:link w:val="Emphasis"/>
    <w:uiPriority w:val="20"/>
    <w:qFormat/>
    <w:rsid w:val="00EE52B9"/>
    <w:pPr>
      <w:widowControl w:val="0"/>
      <w:ind w:left="720"/>
      <w:jc w:val="both"/>
    </w:pPr>
    <w:rPr>
      <w:b/>
      <w:iCs/>
      <w:u w:val="single"/>
    </w:rPr>
  </w:style>
  <w:style w:type="character" w:styleId="IntenseEmphasis">
    <w:name w:val="Intense Emphasis"/>
    <w:aliases w:val="9.5 pt,Cites and Cards Char1,Bold Underlined Char1,9.5 p,9.5 ,Heading 3 Char1 Char Char Char,Title Cha,8.,Title Char2,Cites and Cards Char2,UNDERLINE Char2,9.5,Bold Cite Char2,Block Heading Char,Underline Cha,cites Char Ch,Minimized Ch"/>
    <w:basedOn w:val="DefaultParagraphFont"/>
    <w:link w:val="card0"/>
    <w:uiPriority w:val="6"/>
    <w:qFormat/>
    <w:rsid w:val="00047880"/>
    <w:rPr>
      <w:u w:val="single"/>
    </w:rPr>
  </w:style>
  <w:style w:type="paragraph" w:customStyle="1" w:styleId="card0">
    <w:name w:val="card"/>
    <w:aliases w:val="Medium Grid 21"/>
    <w:basedOn w:val="Normal"/>
    <w:next w:val="Normal"/>
    <w:link w:val="IntenseEmphasis"/>
    <w:uiPriority w:val="6"/>
    <w:qFormat/>
    <w:rsid w:val="00047880"/>
    <w:pPr>
      <w:ind w:left="288" w:right="288"/>
    </w:pPr>
    <w:rPr>
      <w:rFonts w:asciiTheme="minorHAnsi" w:hAnsiTheme="minorHAnsi" w:cstheme="minorBidi"/>
      <w:sz w:val="24"/>
      <w:u w:val="single"/>
    </w:rPr>
  </w:style>
  <w:style w:type="paragraph" w:customStyle="1" w:styleId="Card">
    <w:name w:val="Card"/>
    <w:aliases w:val="Note Level 2,No Spacing31,No Spacing22,No Spacing3,Dont use,No Spacing41,No Spacing111112,tag,No Spacing5,Small Text,Tag and Cite,nonunderlined,Tag and Ci,No Spacing6,No Spacing7,No Spacing8,No Spacing11211,No Spacing1121,No Spacing112"/>
    <w:basedOn w:val="Heading1"/>
    <w:link w:val="Hyperlink"/>
    <w:autoRedefine/>
    <w:uiPriority w:val="99"/>
    <w:qFormat/>
    <w:rsid w:val="007B5B8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character" w:customStyle="1" w:styleId="apple-converted-space">
    <w:name w:val="apple-converted-space"/>
    <w:basedOn w:val="DefaultParagraphFont"/>
    <w:rsid w:val="00364414"/>
  </w:style>
  <w:style w:type="paragraph" w:customStyle="1" w:styleId="Tag2">
    <w:name w:val="Tag2"/>
    <w:basedOn w:val="Normal"/>
    <w:qFormat/>
    <w:rsid w:val="00152CD4"/>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carnegieendowment.org/2016/05/19/india-s-nuclear-options-and-escalation-dominance-pub-63609" TargetMode="External"/><Relationship Id="rId18" Type="http://schemas.openxmlformats.org/officeDocument/2006/relationships/hyperlink" Target="http://www.foreignpolicy.com/articles/2011/03/17/think_again_latin_america?page=full" TargetMode="External"/><Relationship Id="rId3" Type="http://schemas.openxmlformats.org/officeDocument/2006/relationships/customXml" Target="../customXml/item3.xml"/><Relationship Id="rId21" Type="http://schemas.openxmlformats.org/officeDocument/2006/relationships/hyperlink" Target="http://www.diplomaticourier.com/news/opinion/943-a-more-politically-stable-and-prosperous-hemisphere" TargetMode="External"/><Relationship Id="rId7" Type="http://schemas.openxmlformats.org/officeDocument/2006/relationships/settings" Target="settings.xml"/><Relationship Id="rId12" Type="http://schemas.openxmlformats.org/officeDocument/2006/relationships/hyperlink" Target="http://tinyurl.com/gs2e7ea" TargetMode="External"/><Relationship Id="rId17" Type="http://schemas.openxmlformats.org/officeDocument/2006/relationships/hyperlink" Target="http://atomicarchive.com/History/coldwar/page15.shtml" TargetMode="External"/><Relationship Id="rId2" Type="http://schemas.openxmlformats.org/officeDocument/2006/relationships/customXml" Target="../customXml/item2.xml"/><Relationship Id="rId16" Type="http://schemas.openxmlformats.org/officeDocument/2006/relationships/hyperlink" Target="http://www.fas.org/irp/threat/svr_nuke.htm" TargetMode="External"/><Relationship Id="rId20" Type="http://schemas.openxmlformats.org/officeDocument/2006/relationships/hyperlink" Target="http://www.thedailybeast.com/articles/2013/07/16/latin-america-s-secret-success-story.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e-ir.info/2016/05/12/environmental-conflict-a-misnomer/" TargetMode="External"/><Relationship Id="rId5" Type="http://schemas.openxmlformats.org/officeDocument/2006/relationships/numbering" Target="numbering.xml"/><Relationship Id="rId15" Type="http://schemas.openxmlformats.org/officeDocument/2006/relationships/hyperlink" Target="http://en.wikipedia.org/wiki/List_of_states_with_nuclear_weapons" TargetMode="External"/><Relationship Id="rId23" Type="http://schemas.openxmlformats.org/officeDocument/2006/relationships/theme" Target="theme/theme1.xml"/><Relationship Id="rId10" Type="http://schemas.openxmlformats.org/officeDocument/2006/relationships/hyperlink" Target="http://www.forbes.com/sites/lorensteffy/2014/04/03/is-drilling-in-the-gulf-safer-regulators-beg-for-an-answer/" TargetMode="External"/><Relationship Id="rId19" Type="http://schemas.openxmlformats.org/officeDocument/2006/relationships/hyperlink" Target="http://jia.sipa.columbia.edu/state-of-argentine-brazilian-nuclear-relations" TargetMode="External"/><Relationship Id="rId4" Type="http://schemas.openxmlformats.org/officeDocument/2006/relationships/customXml" Target="../customXml/item4.xml"/><Relationship Id="rId9" Type="http://schemas.openxmlformats.org/officeDocument/2006/relationships/hyperlink" Target="http://www.boem.gov/BOEM-Science-Note-August-2014/" TargetMode="External"/><Relationship Id="rId14" Type="http://schemas.openxmlformats.org/officeDocument/2006/relationships/hyperlink" Target="http://www.hindustantimes.com/analysis/concerns-about-an-india-pakistan-nuclear-war-are-highly-exaggerated/story-rnKGeo3qZ0oCpMhR1edRqL.html"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ollandbal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67</Pages>
  <Words>42879</Words>
  <Characters>244411</Characters>
  <Application>Microsoft Office Word</Application>
  <DocSecurity>0</DocSecurity>
  <Lines>2036</Lines>
  <Paragraphs>573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286717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Henry H. Bald</cp:lastModifiedBy>
  <cp:revision>81</cp:revision>
  <dcterms:created xsi:type="dcterms:W3CDTF">2021-07-26T21:51:00Z</dcterms:created>
  <dcterms:modified xsi:type="dcterms:W3CDTF">2021-07-27T17:17:00Z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