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D7339F8" w14:textId="4C0BCB6A" w:rsidR="00A95652" w:rsidRDefault="00F31433" w:rsidP="00F31433">
      <w:pPr>
        <w:pStyle w:val="Heading1"/>
      </w:pPr>
      <w:r>
        <w:t xml:space="preserve">MSDI </w:t>
      </w:r>
      <w:r w:rsidR="004F6D6C">
        <w:t>Infrastructure Politics</w:t>
      </w:r>
    </w:p>
    <w:p w14:paraId="70762A15" w14:textId="77777777" w:rsidR="00FF03B0" w:rsidRPr="00FF03B0" w:rsidRDefault="00FF03B0" w:rsidP="00FF03B0"/>
    <w:p w14:paraId="478A50EC" w14:textId="77777777" w:rsidR="00F31433" w:rsidRDefault="00F31433" w:rsidP="00F31433">
      <w:pPr>
        <w:pStyle w:val="Heading2"/>
      </w:pPr>
      <w:r>
        <w:lastRenderedPageBreak/>
        <w:t>1NCs</w:t>
      </w:r>
    </w:p>
    <w:p w14:paraId="6326DA34" w14:textId="7448CB18" w:rsidR="006F7C61" w:rsidRDefault="00F31433" w:rsidP="00F31433">
      <w:pPr>
        <w:pStyle w:val="Heading3"/>
      </w:pPr>
      <w:r>
        <w:lastRenderedPageBreak/>
        <w:t>1NC – Climate Change</w:t>
      </w:r>
    </w:p>
    <w:p w14:paraId="3B1C76E2" w14:textId="082A1A83" w:rsidR="005E32C2" w:rsidRDefault="005E32C2" w:rsidP="005E32C2">
      <w:pPr>
        <w:pStyle w:val="Heading4"/>
      </w:pPr>
      <w:r>
        <w:t>Infrastructure passes now through 2 track approach and Bidens PC.</w:t>
      </w:r>
    </w:p>
    <w:p w14:paraId="1ED32876" w14:textId="2EC10EE4" w:rsidR="005E32C2" w:rsidRDefault="005E32C2" w:rsidP="005E32C2">
      <w:r>
        <w:t xml:space="preserve">Alex </w:t>
      </w:r>
      <w:r w:rsidRPr="005E32C2">
        <w:rPr>
          <w:rStyle w:val="Style13ptBold"/>
        </w:rPr>
        <w:t>Gangitano</w:t>
      </w:r>
      <w:r>
        <w:t>, 6-24-</w:t>
      </w:r>
      <w:r w:rsidRPr="005E32C2">
        <w:rPr>
          <w:rStyle w:val="Style13ptBold"/>
        </w:rPr>
        <w:t>2021</w:t>
      </w:r>
      <w:r>
        <w:t xml:space="preserve">, "Biden says he won't sign bipartisan bill without reconciliation bill," </w:t>
      </w:r>
      <w:proofErr w:type="spellStart"/>
      <w:r>
        <w:t>TheHill</w:t>
      </w:r>
      <w:proofErr w:type="spellEnd"/>
      <w:r>
        <w:t xml:space="preserve">, </w:t>
      </w:r>
      <w:hyperlink r:id="rId6" w:history="1">
        <w:r w:rsidRPr="009345F3">
          <w:rPr>
            <w:rStyle w:val="Hyperlink"/>
          </w:rPr>
          <w:t>https://thehill.com/homenews/administration/560103-biden-says-he-wont-sign-bipartisan-bill-without-reconciliation-bill</w:t>
        </w:r>
      </w:hyperlink>
      <w:r>
        <w:t>, Xoxo 6.24.2021</w:t>
      </w:r>
    </w:p>
    <w:p w14:paraId="27A4512E" w14:textId="19F6D8D7" w:rsidR="005E32C2" w:rsidRDefault="005E32C2" w:rsidP="005E32C2">
      <w:pPr>
        <w:rPr>
          <w:rStyle w:val="Emphasis"/>
        </w:rPr>
      </w:pPr>
      <w:r w:rsidRPr="005E32C2">
        <w:rPr>
          <w:sz w:val="16"/>
        </w:rPr>
        <w:t xml:space="preserve">President </w:t>
      </w:r>
      <w:r w:rsidRPr="005E32C2">
        <w:rPr>
          <w:rStyle w:val="StyleUnderline"/>
          <w:highlight w:val="lightGray"/>
        </w:rPr>
        <w:t>Biden</w:t>
      </w:r>
      <w:r w:rsidRPr="005E32C2">
        <w:rPr>
          <w:rStyle w:val="StyleUnderline"/>
        </w:rPr>
        <w:t xml:space="preserve"> on Thursday said he </w:t>
      </w:r>
      <w:proofErr w:type="gramStart"/>
      <w:r w:rsidRPr="005E32C2">
        <w:rPr>
          <w:rStyle w:val="StyleUnderline"/>
          <w:highlight w:val="lightGray"/>
        </w:rPr>
        <w:t>won’t</w:t>
      </w:r>
      <w:proofErr w:type="gramEnd"/>
      <w:r w:rsidRPr="005E32C2">
        <w:rPr>
          <w:rStyle w:val="StyleUnderline"/>
          <w:highlight w:val="lightGray"/>
        </w:rPr>
        <w:t xml:space="preserve"> sign</w:t>
      </w:r>
      <w:r w:rsidRPr="005E32C2">
        <w:rPr>
          <w:rStyle w:val="StyleUnderline"/>
        </w:rPr>
        <w:t xml:space="preserve"> the bipartisan </w:t>
      </w:r>
      <w:r w:rsidRPr="005E32C2">
        <w:rPr>
          <w:rStyle w:val="StyleUnderline"/>
          <w:highlight w:val="lightGray"/>
        </w:rPr>
        <w:t>infrastructure deal if Congress doesn’t also pass a reconciliation bill, committing to a dual track system</w:t>
      </w:r>
      <w:r w:rsidRPr="005E32C2">
        <w:rPr>
          <w:rStyle w:val="StyleUnderline"/>
        </w:rPr>
        <w:t xml:space="preserve"> to get both bills passed.</w:t>
      </w:r>
      <w:r>
        <w:rPr>
          <w:rStyle w:val="StyleUnderline"/>
        </w:rPr>
        <w:t xml:space="preserve"> </w:t>
      </w:r>
      <w:r w:rsidRPr="005E32C2">
        <w:rPr>
          <w:sz w:val="16"/>
        </w:rPr>
        <w:t xml:space="preserve">“I expect that in the coming months this summer, before the fiscal year is over, that we will have voted on this bill, the infrastructure bill, as well as voted on the budget resolution. But if only one comes to me, this is the only one that comes to me, </w:t>
      </w:r>
      <w:proofErr w:type="gramStart"/>
      <w:r w:rsidRPr="005E32C2">
        <w:rPr>
          <w:sz w:val="16"/>
        </w:rPr>
        <w:t>I’m</w:t>
      </w:r>
      <w:proofErr w:type="gramEnd"/>
      <w:r w:rsidRPr="005E32C2">
        <w:rPr>
          <w:sz w:val="16"/>
        </w:rPr>
        <w:t xml:space="preserve"> not signing it. It’s in tandem,” Biden told reporters at the White House. </w:t>
      </w:r>
      <w:r w:rsidRPr="005E32C2">
        <w:rPr>
          <w:rStyle w:val="StyleUnderline"/>
        </w:rPr>
        <w:t>Speaker Nancy Pelosi (D-Calif.) said Thursday that the House would not vote on a bipartisan infrastructure bill until the Senate passes a larger set of Democratic priorities through budget reconciliation.</w:t>
      </w:r>
      <w:r>
        <w:rPr>
          <w:rStyle w:val="StyleUnderline"/>
        </w:rPr>
        <w:t xml:space="preserve"> </w:t>
      </w:r>
      <w:r w:rsidRPr="005E32C2">
        <w:rPr>
          <w:sz w:val="16"/>
        </w:rPr>
        <w:t xml:space="preserve">Biden said he agreed with the Speaker on the sequencing. “The bipartisan bill from the very beginning was understood, there’s going to have to be the second part of it. </w:t>
      </w:r>
      <w:proofErr w:type="gramStart"/>
      <w:r w:rsidRPr="005E32C2">
        <w:rPr>
          <w:sz w:val="16"/>
        </w:rPr>
        <w:t>I’m</w:t>
      </w:r>
      <w:proofErr w:type="gramEnd"/>
      <w:r w:rsidRPr="005E32C2">
        <w:rPr>
          <w:sz w:val="16"/>
        </w:rPr>
        <w:t xml:space="preserve"> not just signing the bipartisan bill and forgetting about the rest that I proposed. I proposed a significant piece of legislation in three parts and </w:t>
      </w:r>
      <w:r w:rsidRPr="005E32C2">
        <w:rPr>
          <w:rStyle w:val="StyleUnderline"/>
        </w:rPr>
        <w:t>all three parts are equally important</w:t>
      </w:r>
      <w:r w:rsidRPr="005E32C2">
        <w:rPr>
          <w:sz w:val="16"/>
        </w:rPr>
        <w:t xml:space="preserve">,” the president said. Biden’s </w:t>
      </w:r>
      <w:r w:rsidRPr="005E32C2">
        <w:rPr>
          <w:rStyle w:val="StyleUnderline"/>
          <w:highlight w:val="lightGray"/>
        </w:rPr>
        <w:t>remarks are likely to ease concerns among progressive Democrats</w:t>
      </w:r>
      <w:r w:rsidRPr="005E32C2">
        <w:rPr>
          <w:rStyle w:val="StyleUnderline"/>
        </w:rPr>
        <w:t xml:space="preserve"> who are wary of the bipartisan agreement because it does not include other Democratic priorities, like measures to expand access to </w:t>
      </w:r>
      <w:proofErr w:type="gramStart"/>
      <w:r w:rsidRPr="005E32C2">
        <w:rPr>
          <w:rStyle w:val="StyleUnderline"/>
        </w:rPr>
        <w:t>child care</w:t>
      </w:r>
      <w:proofErr w:type="gramEnd"/>
      <w:r w:rsidRPr="005E32C2">
        <w:rPr>
          <w:rStyle w:val="StyleUnderline"/>
        </w:rPr>
        <w:t>, free education and paid family leave</w:t>
      </w:r>
      <w:r w:rsidRPr="005E32C2">
        <w:rPr>
          <w:sz w:val="16"/>
        </w:rPr>
        <w:t xml:space="preserve">. Still, </w:t>
      </w:r>
      <w:r w:rsidRPr="005E32C2">
        <w:rPr>
          <w:rStyle w:val="StyleUnderline"/>
          <w:highlight w:val="lightGray"/>
        </w:rPr>
        <w:t>Democrats will need to convince moderates</w:t>
      </w:r>
      <w:r w:rsidRPr="005E32C2">
        <w:rPr>
          <w:rStyle w:val="StyleUnderline"/>
        </w:rPr>
        <w:t xml:space="preserve"> like Sens. Joe Manchin (D-W.Va.) and Kyrsten </w:t>
      </w:r>
      <w:proofErr w:type="spellStart"/>
      <w:r w:rsidRPr="005E32C2">
        <w:rPr>
          <w:rStyle w:val="StyleUnderline"/>
        </w:rPr>
        <w:t>Sinema</w:t>
      </w:r>
      <w:proofErr w:type="spellEnd"/>
      <w:r w:rsidRPr="005E32C2">
        <w:rPr>
          <w:rStyle w:val="StyleUnderline"/>
        </w:rPr>
        <w:t xml:space="preserve"> (D-Ariz.) to go along with a big reconciliation bill, which could allow Democrats </w:t>
      </w:r>
      <w:r w:rsidRPr="005E32C2">
        <w:rPr>
          <w:rStyle w:val="StyleUnderline"/>
          <w:highlight w:val="lightGray"/>
        </w:rPr>
        <w:t>to pass the rest of their agenda</w:t>
      </w:r>
      <w:r w:rsidRPr="005E32C2">
        <w:rPr>
          <w:rStyle w:val="StyleUnderline"/>
        </w:rPr>
        <w:t xml:space="preserve"> without GOP support.</w:t>
      </w:r>
      <w:r w:rsidRPr="005E32C2">
        <w:rPr>
          <w:sz w:val="16"/>
        </w:rPr>
        <w:t xml:space="preserve"> Senate progressives had already signaled Thursday that they </w:t>
      </w:r>
      <w:proofErr w:type="gramStart"/>
      <w:r w:rsidRPr="005E32C2">
        <w:rPr>
          <w:sz w:val="16"/>
        </w:rPr>
        <w:t>wouldn’t</w:t>
      </w:r>
      <w:proofErr w:type="gramEnd"/>
      <w:r w:rsidRPr="005E32C2">
        <w:rPr>
          <w:sz w:val="16"/>
        </w:rPr>
        <w:t xml:space="preserve"> bless the bipartisan infrastructure deal without a major reconciliation package. Senate Budget Committee Chairman Bernie Sanders (I-Vt.) vowed that there would not be movement on a bipartisan deal unless there is a "firm, absolute agreement" on a reconciliation bill. Sen. Chris Murphy (D-Conn.) also told reporters he </w:t>
      </w:r>
      <w:proofErr w:type="gramStart"/>
      <w:r w:rsidRPr="005E32C2">
        <w:rPr>
          <w:sz w:val="16"/>
        </w:rPr>
        <w:t>wouldn’t</w:t>
      </w:r>
      <w:proofErr w:type="gramEnd"/>
      <w:r w:rsidRPr="005E32C2">
        <w:rPr>
          <w:sz w:val="16"/>
        </w:rPr>
        <w:t xml:space="preserve"> vote for the package without knowing what is in a reconciliation bill. The comments could also create problems with Republicans who oppose other aspects of Biden's agenda. Asked later to clarify the president's remarks, White House principal deputy press secretary </w:t>
      </w:r>
      <w:proofErr w:type="spellStart"/>
      <w:r w:rsidRPr="005E32C2">
        <w:rPr>
          <w:sz w:val="16"/>
        </w:rPr>
        <w:t>Karine</w:t>
      </w:r>
      <w:proofErr w:type="spellEnd"/>
      <w:r w:rsidRPr="005E32C2">
        <w:rPr>
          <w:sz w:val="16"/>
        </w:rPr>
        <w:t xml:space="preserve"> Jean-Pierre </w:t>
      </w:r>
      <w:proofErr w:type="gramStart"/>
      <w:r w:rsidRPr="005E32C2">
        <w:rPr>
          <w:sz w:val="16"/>
        </w:rPr>
        <w:t>wouldn’t</w:t>
      </w:r>
      <w:proofErr w:type="gramEnd"/>
      <w:r w:rsidRPr="005E32C2">
        <w:rPr>
          <w:sz w:val="16"/>
        </w:rPr>
        <w:t xml:space="preserve"> say whether Biden was drawing a “red line” but said it is Biden’s intention to pass both an infrastructure bill and his families plan. “His </w:t>
      </w:r>
      <w:r w:rsidRPr="005E32C2">
        <w:rPr>
          <w:rStyle w:val="StyleUnderline"/>
        </w:rPr>
        <w:t>intention is to make sure that we move forward with both</w:t>
      </w:r>
      <w:r w:rsidRPr="005E32C2">
        <w:rPr>
          <w:sz w:val="16"/>
        </w:rPr>
        <w:t xml:space="preserve">,” Jean-Pierre told reporters aboard Air Force One. “He is saying </w:t>
      </w:r>
      <w:r w:rsidRPr="005E32C2">
        <w:rPr>
          <w:rStyle w:val="StyleUnderline"/>
        </w:rPr>
        <w:t>that he wants to do both at the same time</w:t>
      </w:r>
      <w:r w:rsidRPr="005E32C2">
        <w:rPr>
          <w:sz w:val="16"/>
        </w:rPr>
        <w:t>.” The infrastructure framework Biden endorsed Thursday includes $579 billion in new spending for a total of $973 billion over five years and a little more than $1.2 trillion over eight years. Biden acknowledged Thursday that there are divisions in his party on how to move forward. “</w:t>
      </w:r>
      <w:r w:rsidRPr="005E32C2">
        <w:rPr>
          <w:rStyle w:val="StyleUnderline"/>
        </w:rPr>
        <w:t xml:space="preserve">My party’s divided but my party’s also rational. If they can’t get every single </w:t>
      </w:r>
      <w:proofErr w:type="gramStart"/>
      <w:r w:rsidRPr="005E32C2">
        <w:rPr>
          <w:rStyle w:val="StyleUnderline"/>
        </w:rPr>
        <w:t>thing</w:t>
      </w:r>
      <w:proofErr w:type="gramEnd"/>
      <w:r w:rsidRPr="005E32C2">
        <w:rPr>
          <w:rStyle w:val="StyleUnderline"/>
        </w:rPr>
        <w:t xml:space="preserve"> they want but all they have in the bill before them is good, are they going to vote no? I don’t think so."</w:t>
      </w:r>
      <w:r>
        <w:rPr>
          <w:rStyle w:val="StyleUnderline"/>
        </w:rPr>
        <w:t xml:space="preserve"> </w:t>
      </w:r>
      <w:r w:rsidRPr="005E32C2">
        <w:rPr>
          <w:sz w:val="16"/>
        </w:rPr>
        <w:t xml:space="preserve">The president said there is </w:t>
      </w:r>
      <w:r w:rsidRPr="005E32C2">
        <w:rPr>
          <w:rStyle w:val="StyleUnderline"/>
          <w:highlight w:val="lightGray"/>
        </w:rPr>
        <w:t>plenty of work ahead to get both bills to his desk</w:t>
      </w:r>
      <w:r w:rsidRPr="005E32C2">
        <w:rPr>
          <w:rStyle w:val="StyleUnderline"/>
        </w:rPr>
        <w:t xml:space="preserve"> and said he would work with Pelosi and Senate Majority Leader Charles Schumer (D-N.Y.) to make sure both are passed expeditiously</w:t>
      </w:r>
      <w:r w:rsidRPr="005E32C2">
        <w:rPr>
          <w:sz w:val="16"/>
        </w:rPr>
        <w:t xml:space="preserve">. Biden also brushed off criticism from progressives about his willingness to negotiate with Republicans, saying that he would always look to find common ground where possible. Progressives fire warning shot on bipartisan infrastructure deal Biden announces bipartisan deal on infrastructure “I’m not going to rest until both get to my desk,” Biden said. “I know there are some of my party who discourage me from seeking an agreement with my Republican colleagues, who said that we should go bigger and go alone. To them I say this: </w:t>
      </w:r>
      <w:proofErr w:type="gramStart"/>
      <w:r w:rsidRPr="005E32C2">
        <w:rPr>
          <w:sz w:val="16"/>
        </w:rPr>
        <w:t>I’ve</w:t>
      </w:r>
      <w:proofErr w:type="gramEnd"/>
      <w:r w:rsidRPr="005E32C2">
        <w:rPr>
          <w:sz w:val="16"/>
        </w:rPr>
        <w:t xml:space="preserve"> already shown in my young presidency that I'm prepared to do whatever needs to get done to move the country forward. That’s what I did with the American Rescue Plan.” “When we can find common ground, though, working across party lines, that is what I will seek to do," he continued. "The reason why is because </w:t>
      </w:r>
      <w:r w:rsidRPr="005E32C2">
        <w:rPr>
          <w:rStyle w:val="Emphasis"/>
          <w:highlight w:val="lightGray"/>
        </w:rPr>
        <w:t>the broader support a proposal has in Congress, the stronger its prospects for passage.”</w:t>
      </w:r>
    </w:p>
    <w:p w14:paraId="2DE96B73" w14:textId="7E40350E" w:rsidR="00433281" w:rsidRPr="005E32C2" w:rsidRDefault="00433281" w:rsidP="005E32C2">
      <w:pPr>
        <w:rPr>
          <w:rStyle w:val="Emphasis"/>
          <w:b w:val="0"/>
          <w:iCs w:val="0"/>
          <w:u w:val="none"/>
        </w:rPr>
      </w:pPr>
      <w:r>
        <w:rPr>
          <w:rStyle w:val="Emphasis"/>
          <w:b w:val="0"/>
          <w:iCs w:val="0"/>
          <w:u w:val="none"/>
        </w:rPr>
        <w:t xml:space="preserve">***(insert </w:t>
      </w:r>
      <w:proofErr w:type="gramStart"/>
      <w:r>
        <w:rPr>
          <w:rStyle w:val="Emphasis"/>
          <w:b w:val="0"/>
          <w:iCs w:val="0"/>
          <w:u w:val="none"/>
        </w:rPr>
        <w:t>link)*</w:t>
      </w:r>
      <w:proofErr w:type="gramEnd"/>
      <w:r>
        <w:rPr>
          <w:rStyle w:val="Emphasis"/>
          <w:b w:val="0"/>
          <w:iCs w:val="0"/>
          <w:u w:val="none"/>
        </w:rPr>
        <w:t>**</w:t>
      </w:r>
    </w:p>
    <w:p w14:paraId="7B750AB1" w14:textId="77777777" w:rsidR="00F31433" w:rsidRDefault="00F31433" w:rsidP="00F31433">
      <w:pPr>
        <w:pStyle w:val="Heading4"/>
      </w:pPr>
      <w:r>
        <w:t xml:space="preserve">Biden’s infrastructure plan key to solve existential climate </w:t>
      </w:r>
      <w:proofErr w:type="gramStart"/>
      <w:r>
        <w:t>change</w:t>
      </w:r>
      <w:proofErr w:type="gramEnd"/>
    </w:p>
    <w:p w14:paraId="54281C5D" w14:textId="77777777" w:rsidR="00F31433" w:rsidRPr="00F827F7" w:rsidRDefault="00F31433" w:rsidP="00F31433">
      <w:proofErr w:type="spellStart"/>
      <w:r w:rsidRPr="006E679F">
        <w:t>Bodorff</w:t>
      </w:r>
      <w:proofErr w:type="spellEnd"/>
      <w:r w:rsidRPr="006E679F">
        <w:t xml:space="preserve"> 3/15</w:t>
      </w:r>
      <w:r>
        <w:t xml:space="preserve">. Jason </w:t>
      </w:r>
      <w:proofErr w:type="spellStart"/>
      <w:r>
        <w:t>Bordoff</w:t>
      </w:r>
      <w:proofErr w:type="spellEnd"/>
      <w:r>
        <w:t xml:space="preserve">, a former senior director on the staff of the U.S. National Security Council and special assistant to President Barack Obama, is a professor of professional practice in international and public affairs and the founding director of the Center on Global Energy Policy at Columbia University’s School of International and Public Affairs. “The Time for a Green Industrial Policy Is Now” </w:t>
      </w:r>
      <w:r>
        <w:lastRenderedPageBreak/>
        <w:t>Foreign Policy. March 15, 2021. &lt;https://foreignpolicy.com/2021/03/15/biden-climate-energy-transition-green-new-deal-industrial-policy/&gt; Accessed 3/21/21. ARJH</w:t>
      </w:r>
    </w:p>
    <w:p w14:paraId="21D50390" w14:textId="77777777" w:rsidR="00F31433" w:rsidRPr="008A2423" w:rsidRDefault="00F31433" w:rsidP="00F31433">
      <w:pPr>
        <w:rPr>
          <w:rStyle w:val="Style13ptBold"/>
        </w:rPr>
      </w:pPr>
      <w:r w:rsidRPr="00AA0B1A">
        <w:rPr>
          <w:sz w:val="16"/>
        </w:rPr>
        <w:t xml:space="preserve">Now that U.S. President Joe </w:t>
      </w:r>
      <w:r w:rsidRPr="001C2D17">
        <w:rPr>
          <w:rStyle w:val="Style13ptBold"/>
          <w:highlight w:val="cyan"/>
        </w:rPr>
        <w:t>Biden’s</w:t>
      </w:r>
      <w:r w:rsidRPr="00AA0B1A">
        <w:rPr>
          <w:sz w:val="16"/>
        </w:rPr>
        <w:t xml:space="preserve"> $1.9 trillion plan for economic stimulus and pandemic relief has become law, his administration will turn its attention to a </w:t>
      </w:r>
      <w:r w:rsidRPr="008A2423">
        <w:rPr>
          <w:rStyle w:val="Style13ptBold"/>
        </w:rPr>
        <w:t xml:space="preserve">multitrillion-dollar </w:t>
      </w:r>
      <w:r w:rsidRPr="001C2D17">
        <w:rPr>
          <w:rStyle w:val="Style13ptBold"/>
          <w:highlight w:val="cyan"/>
        </w:rPr>
        <w:t>plan to rebuild</w:t>
      </w:r>
      <w:r w:rsidRPr="008A2423">
        <w:rPr>
          <w:rStyle w:val="Style13ptBold"/>
        </w:rPr>
        <w:t xml:space="preserve"> the United States’ ailing </w:t>
      </w:r>
      <w:r w:rsidRPr="001C2D17">
        <w:rPr>
          <w:rStyle w:val="Style13ptBold"/>
          <w:highlight w:val="cyan"/>
        </w:rPr>
        <w:t>infrastructure</w:t>
      </w:r>
      <w:r w:rsidRPr="00AA0B1A">
        <w:rPr>
          <w:sz w:val="16"/>
        </w:rPr>
        <w:t xml:space="preserve">. Its scope </w:t>
      </w:r>
      <w:r w:rsidRPr="008A2423">
        <w:rPr>
          <w:rStyle w:val="Style13ptBold"/>
        </w:rPr>
        <w:t>goes far beyond roads and bridges</w:t>
      </w:r>
      <w:r w:rsidRPr="00AA0B1A">
        <w:rPr>
          <w:sz w:val="16"/>
        </w:rPr>
        <w:t xml:space="preserve">. Viewed in combination with other parts of Biden’s economic agenda, it reflects a new openness on both sides of the aisle to what has traditionally been known as industrial policy. Critics deride industrial policy as protectionist and as the government picking “winners,” but </w:t>
      </w:r>
      <w:r w:rsidRPr="008A2423">
        <w:rPr>
          <w:rStyle w:val="Style13ptBold"/>
        </w:rPr>
        <w:t xml:space="preserve">when it </w:t>
      </w:r>
      <w:r w:rsidRPr="001C2D17">
        <w:rPr>
          <w:rStyle w:val="Style13ptBold"/>
          <w:highlight w:val="cyan"/>
        </w:rPr>
        <w:t>comes to clean energy</w:t>
      </w:r>
      <w:r w:rsidRPr="008A2423">
        <w:rPr>
          <w:rStyle w:val="Style13ptBold"/>
        </w:rPr>
        <w:t xml:space="preserve">—a top priority for Biden—a push by his administration </w:t>
      </w:r>
      <w:r w:rsidRPr="001C2D17">
        <w:rPr>
          <w:rStyle w:val="Style13ptBold"/>
          <w:highlight w:val="cyan"/>
        </w:rPr>
        <w:t xml:space="preserve">to build new and innovative clean energy sectors using industrial policy may </w:t>
      </w:r>
      <w:proofErr w:type="gramStart"/>
      <w:r w:rsidRPr="001C2D17">
        <w:rPr>
          <w:rStyle w:val="Style13ptBold"/>
          <w:highlight w:val="cyan"/>
        </w:rPr>
        <w:t>actually be</w:t>
      </w:r>
      <w:proofErr w:type="gramEnd"/>
      <w:r w:rsidRPr="001C2D17">
        <w:rPr>
          <w:rStyle w:val="Style13ptBold"/>
          <w:highlight w:val="cyan"/>
        </w:rPr>
        <w:t xml:space="preserve"> the greatest contribution it can make to combating climate change</w:t>
      </w:r>
      <w:r w:rsidRPr="008A2423">
        <w:rPr>
          <w:rStyle w:val="Style13ptBold"/>
        </w:rPr>
        <w:t>.</w:t>
      </w:r>
      <w:r>
        <w:rPr>
          <w:rStyle w:val="Style13ptBold"/>
        </w:rPr>
        <w:t xml:space="preserve"> </w:t>
      </w:r>
      <w:r w:rsidRPr="00AA0B1A">
        <w:rPr>
          <w:sz w:val="16"/>
        </w:rPr>
        <w:t xml:space="preserve">Industrial policy, long anathema to mainstream economic policymakers in Washington, is back in vogue. The Biden administration’s Build Back Better economic plan includes targeted support for specific industries to make them more competitive with Asia and Europe and government procurement provisions to boost domestic manufacturing with “Buy America” requirements. As White House economist Jared Bernstein wrote in Foreign Policy, “the rationale for industrial policy is as strong as ever.” Biden’s national security advisor, Jake Sullivan, similarly wrote in Foreign Policy that “advocating industrial policy … should be considered something close to obvious.” Even Republicans, such as Sen. Marco Rubio, have been willing to deviate from the free-market’s gospel by endorsing industrial policy. </w:t>
      </w:r>
      <w:r w:rsidRPr="008A2423">
        <w:rPr>
          <w:rStyle w:val="Style13ptBold"/>
        </w:rPr>
        <w:t>The push for industrial policy has been particularly strong for clean energy—</w:t>
      </w:r>
      <w:proofErr w:type="gramStart"/>
      <w:r w:rsidRPr="008A2423">
        <w:rPr>
          <w:rStyle w:val="Style13ptBold"/>
        </w:rPr>
        <w:t>as a way to</w:t>
      </w:r>
      <w:proofErr w:type="gramEnd"/>
      <w:r w:rsidRPr="008A2423">
        <w:rPr>
          <w:rStyle w:val="Style13ptBold"/>
        </w:rPr>
        <w:t xml:space="preserve"> combine battling climate change with building strategically important parts of the economy</w:t>
      </w:r>
      <w:r w:rsidRPr="00AA0B1A">
        <w:rPr>
          <w:sz w:val="16"/>
        </w:rPr>
        <w:t xml:space="preserve">. The Green New Deal in 2019 drew the link between achieving net-zero emissions and creating millions of jobs by investing in the “industry of the United States.” Biden’s top economic advisor, Brian Deese, said, “some of the biggest opportunities” in climate policy right now are “what some people would call straight-out industrial policy.” Industrial policy is a phrase used to mean different things. Broadly speaking, it refers to government intervention in the economy to promote and protect targeted sectors, often those considered strategically important. The term is therefore instinctively distasteful to those schooled in the laissez-faire, free-market orthodoxy of Adam Smith’s “invisible hand.” They worry about a creeping state capitalism that favors well-connected companies, stifling innovation and competition. In reality, of course, the energy sector has never been free of government intervention. Nearly every source of energy receives some degree of favorable tax treatment. Nuclear energy receives government liability protection. Government investment and research gave rise to the shale revolution. As Robert McNally points out in his book, Crude Volatility: The History and the Future of Boom-Bust Oil Prices, the Texas Railroad Commission was the most successful oil cartel in history in setting prices, and even a Republican president like Dwight D. Eisenhower protected the domestic oil industry from the threat of imported oil. To be fair, </w:t>
      </w:r>
      <w:r w:rsidRPr="008A2423">
        <w:rPr>
          <w:rStyle w:val="Style13ptBold"/>
        </w:rPr>
        <w:t>there are good reasons for government intervention in the energy market</w:t>
      </w:r>
      <w:r w:rsidRPr="00AA0B1A">
        <w:rPr>
          <w:sz w:val="16"/>
        </w:rPr>
        <w:t xml:space="preserve">. Energy use and production can impose harm on others, such as through air pollution and carbon emissions. </w:t>
      </w:r>
      <w:r w:rsidRPr="008A2423">
        <w:rPr>
          <w:rStyle w:val="Style13ptBold"/>
        </w:rPr>
        <w:t xml:space="preserve">Energy innovation delivers benefits to all of us beyond the economic gains the innovator can capture. </w:t>
      </w:r>
      <w:r w:rsidRPr="001C2D17">
        <w:rPr>
          <w:rStyle w:val="Style13ptBold"/>
          <w:highlight w:val="cyan"/>
        </w:rPr>
        <w:t>Energy infrastructure investment</w:t>
      </w:r>
      <w:r w:rsidRPr="008A2423">
        <w:rPr>
          <w:rStyle w:val="Style13ptBold"/>
        </w:rPr>
        <w:t xml:space="preserve">, such as pipelines, transmission lines, and electric vehicle chargers, </w:t>
      </w:r>
      <w:r w:rsidRPr="001C2D17">
        <w:rPr>
          <w:rStyle w:val="Style13ptBold"/>
          <w:highlight w:val="cyan"/>
        </w:rPr>
        <w:t>may be hampered if any one firm’s investments benefit all their competitors or if it risks monopolistic market power of energy delivery mechanisms</w:t>
      </w:r>
      <w:r w:rsidRPr="008A2423">
        <w:rPr>
          <w:rStyle w:val="Style13ptBold"/>
        </w:rPr>
        <w:t>.</w:t>
      </w:r>
      <w:r>
        <w:rPr>
          <w:rStyle w:val="Style13ptBold"/>
        </w:rPr>
        <w:t xml:space="preserve"> </w:t>
      </w:r>
      <w:r w:rsidRPr="00AA0B1A">
        <w:rPr>
          <w:sz w:val="16"/>
        </w:rPr>
        <w:t xml:space="preserve">The argument for government’s role in the energy sector is even stronger today. First, </w:t>
      </w:r>
      <w:r w:rsidRPr="001C2D17">
        <w:rPr>
          <w:rStyle w:val="Style13ptBold"/>
          <w:highlight w:val="cyan"/>
        </w:rPr>
        <w:t>the world faces an existential threat from climate change</w:t>
      </w:r>
      <w:r w:rsidRPr="001C2D17">
        <w:rPr>
          <w:sz w:val="16"/>
          <w:highlight w:val="cyan"/>
        </w:rPr>
        <w:t>.</w:t>
      </w:r>
      <w:r w:rsidRPr="00AA0B1A">
        <w:rPr>
          <w:sz w:val="16"/>
        </w:rPr>
        <w:t xml:space="preserve"> With time running short to begin sharply curbing emissions, </w:t>
      </w:r>
      <w:r w:rsidRPr="001C2D17">
        <w:rPr>
          <w:rStyle w:val="Style13ptBold"/>
          <w:highlight w:val="cyan"/>
        </w:rPr>
        <w:t>market forces will not deliver the pace of transition needed without robust government intervention</w:t>
      </w:r>
      <w:r w:rsidRPr="008A2423">
        <w:rPr>
          <w:rStyle w:val="Style13ptBold"/>
        </w:rPr>
        <w:t>.</w:t>
      </w:r>
      <w:r w:rsidRPr="00AA0B1A">
        <w:rPr>
          <w:sz w:val="16"/>
        </w:rPr>
        <w:t xml:space="preserve"> Second, </w:t>
      </w:r>
      <w:r w:rsidRPr="001C2D17">
        <w:rPr>
          <w:rStyle w:val="Style13ptBold"/>
          <w:highlight w:val="cyan"/>
        </w:rPr>
        <w:t>the scale of that transition creates enormous economic opportunity to build new energy sectors</w:t>
      </w:r>
      <w:r w:rsidRPr="008A2423">
        <w:rPr>
          <w:rStyle w:val="Style13ptBold"/>
        </w:rPr>
        <w:t>.</w:t>
      </w:r>
      <w:r w:rsidRPr="00AA0B1A">
        <w:rPr>
          <w:sz w:val="16"/>
        </w:rPr>
        <w:t xml:space="preserve"> With the economy in a deep hole from the pandemic, leading in these new sectors can spur significant job growth. Finally, given the strategic importance of energy—critical to every citizens’ economic and physical well-being and safety, as the recent crisis in Texas reminded us—there is a strong national security rationale to develop these technologies and capabilities in the United States. </w:t>
      </w:r>
      <w:r w:rsidRPr="008A2423">
        <w:rPr>
          <w:rStyle w:val="Style13ptBold"/>
        </w:rPr>
        <w:t xml:space="preserve">As the energy system transitions to cleaner alternatives, there will be new risks associated with the critical minerals’ supply chains required for renewable energy and batteries, cybersecurity, and global trade </w:t>
      </w:r>
      <w:r w:rsidRPr="008A2423">
        <w:rPr>
          <w:rStyle w:val="Style13ptBold"/>
        </w:rPr>
        <w:lastRenderedPageBreak/>
        <w:t>chokepoints, which argues for reinforcing the domestic U.S. industrial base in these technologies.</w:t>
      </w:r>
      <w:r>
        <w:rPr>
          <w:rStyle w:val="Style13ptBold"/>
        </w:rPr>
        <w:t xml:space="preserve"> </w:t>
      </w:r>
    </w:p>
    <w:p w14:paraId="03F674BF" w14:textId="77777777" w:rsidR="00F31433" w:rsidRPr="008A2423" w:rsidRDefault="00F31433" w:rsidP="00F31433">
      <w:pPr>
        <w:rPr>
          <w:rStyle w:val="Style13ptBold"/>
        </w:rPr>
      </w:pPr>
    </w:p>
    <w:p w14:paraId="20E9772A" w14:textId="77777777" w:rsidR="00F31433" w:rsidRDefault="00F31433" w:rsidP="00F31433">
      <w:pPr>
        <w:pStyle w:val="Heading4"/>
      </w:pPr>
      <w:r>
        <w:t>Extinction.</w:t>
      </w:r>
    </w:p>
    <w:p w14:paraId="378D4D71" w14:textId="77777777" w:rsidR="00F31433" w:rsidRPr="00565F53" w:rsidRDefault="00F31433" w:rsidP="00F31433">
      <w:r>
        <w:t xml:space="preserve">Michael T. </w:t>
      </w:r>
      <w:r w:rsidRPr="00565F53">
        <w:t>Klare</w:t>
      </w:r>
      <w:r>
        <w:t>, 1-13-</w:t>
      </w:r>
      <w:r w:rsidRPr="00565F53">
        <w:t>2020</w:t>
      </w:r>
      <w:r>
        <w:t xml:space="preserve">, [Michael T. Klare, The Nation’s defense correspondent, is professor emeritus of peace and world-security studies at Hampshire College and senior visiting fellow at the Arms Control Association in Washington, DC. His newest book, All Hell Breaking Loose: The Pentagon’s Perspective on Climate Change, will be published this fall.], "How Rising Temperatures Increase the Likelihood of Nuclear War," Nation, </w:t>
      </w:r>
      <w:hyperlink r:id="rId7" w:history="1">
        <w:r w:rsidRPr="009848DE">
          <w:rPr>
            <w:rStyle w:val="StyleUnderline"/>
          </w:rPr>
          <w:t>https://www.thenation.com/article/archive/nuclear-defense-climate-change/</w:t>
        </w:r>
      </w:hyperlink>
      <w:r>
        <w:t>, Xoxo 3/20/2021</w:t>
      </w:r>
    </w:p>
    <w:p w14:paraId="42E0B0F5" w14:textId="77777777" w:rsidR="00F31433" w:rsidRPr="00565F53" w:rsidRDefault="00F31433" w:rsidP="00F31433">
      <w:pPr>
        <w:rPr>
          <w:sz w:val="16"/>
        </w:rPr>
      </w:pPr>
      <w:r w:rsidRPr="00565F53">
        <w:rPr>
          <w:sz w:val="16"/>
        </w:rPr>
        <w:t xml:space="preserve">President Donald Trump may not accept the scientific reality of climate change, but the nation’s senior military leaders recognize that climate disruption is already underway, and they are planning extraordinary measures to prevent it from spiraling into nuclear war. One particularly worrisome scenario is if extreme drought and abnormal monsoon rains devastate agriculture and unleash social chaos in Pakistan, potentially creating an opening for radical Islamists aligned with elements of the armed forces to seize some of the country’s 150 or so nuclear weapons. To avert such a potentially cataclysmic development, the US Joint Special Operations Command has conducted exercises for infiltrating Pakistan and locating the country’s nuclear munitions. Most of the necessary equipment for such raids is already in position at US bases in the region, according to a 2011 report from the nonprofit Nuclear Threat Initiative. “It’s safe to assume that planning for the worst-case scenario regarding Pakistan’s nukes has already taken place inside the US government,” said Roger Cressey, a former deputy director for counterterrorism in Bill Clinton’s and George W. Bush’s administrations in 2011. Such an attack by the United States would be an act of war and would entail enormous risks of escalation, especially since the Pakistani military—the country’s most powerful institution—views the nation’s nuclear arsenal as its most prized possession and would fiercely resist any US attempt to disable it. “These are assets which are the pride of Pakistan, assets which are…guarded by a corps of 18,000 soldiers,” former Pakistani president Pervez Musharraf told NBC News in 2011. The Pakistani military “is not an army which doesn’t know how to fight. This is an army that has fought three wars. Please understand that.” A potential US military incursion in nuclear-armed Pakistan is just one example of a crucial but little-​discussed aspect of international politics in the early 21st century: how the </w:t>
      </w:r>
      <w:r w:rsidRPr="00A774A9">
        <w:rPr>
          <w:rStyle w:val="Style13ptBold"/>
          <w:highlight w:val="lightGray"/>
        </w:rPr>
        <w:t xml:space="preserve">acceleration of climate change </w:t>
      </w:r>
      <w:r w:rsidRPr="00A774A9">
        <w:rPr>
          <w:rStyle w:val="Style13ptBold"/>
        </w:rPr>
        <w:t>and nuclear war</w:t>
      </w:r>
      <w:r w:rsidRPr="00565F53">
        <w:rPr>
          <w:sz w:val="16"/>
        </w:rPr>
        <w:t xml:space="preserve"> planning may </w:t>
      </w:r>
      <w:r w:rsidRPr="00A774A9">
        <w:rPr>
          <w:rStyle w:val="Style13ptBold"/>
          <w:highlight w:val="lightGray"/>
        </w:rPr>
        <w:t>make</w:t>
      </w:r>
      <w:r w:rsidRPr="00565F53">
        <w:rPr>
          <w:sz w:val="16"/>
        </w:rPr>
        <w:t xml:space="preserve"> those </w:t>
      </w:r>
      <w:r w:rsidRPr="00A774A9">
        <w:rPr>
          <w:rStyle w:val="Style13ptBold"/>
          <w:highlight w:val="lightGray"/>
        </w:rPr>
        <w:t>threats to human survival harder to defuse</w:t>
      </w:r>
      <w:r w:rsidRPr="00565F53">
        <w:rPr>
          <w:sz w:val="16"/>
        </w:rPr>
        <w:t xml:space="preserve">. At present, the </w:t>
      </w:r>
      <w:r w:rsidRPr="001D0CEC">
        <w:rPr>
          <w:rStyle w:val="Style13ptBold"/>
        </w:rPr>
        <w:t>intersections between climate change and nuclear war</w:t>
      </w:r>
      <w:r w:rsidRPr="00A774A9">
        <w:rPr>
          <w:rStyle w:val="Style13ptBold"/>
        </w:rPr>
        <w:t xml:space="preserve"> might not seem obvious</w:t>
      </w:r>
      <w:r w:rsidRPr="00565F53">
        <w:rPr>
          <w:sz w:val="16"/>
        </w:rPr>
        <w:t xml:space="preserve">. But powerful forces are pushing both threats toward their most destructive outcomes. In the case of climate change, the unbridled emission of carbon dioxide and other greenhouse gases is raising global temperatures to unmistakably dangerous levels. Despite growing worldwide reliance on wind and solar power for energy generation, the global demand for oil and natural gas continues to rise, and carbon emissions are projected to remain on an upward trajectory for the foreseeable future. It is highly unlikely, then, that the increase in average global temperature can be limited to 1.5 degrees Celsius, the </w:t>
      </w:r>
      <w:r w:rsidRPr="00A774A9">
        <w:rPr>
          <w:rStyle w:val="Style13ptBold"/>
          <w:highlight w:val="lightGray"/>
        </w:rPr>
        <w:t>aspirational goal</w:t>
      </w:r>
      <w:r w:rsidRPr="00565F53">
        <w:rPr>
          <w:sz w:val="16"/>
        </w:rPr>
        <w:t xml:space="preserve"> adopted by the world’s governments under the Paris Agreement in 2015, or even to </w:t>
      </w:r>
      <w:r w:rsidRPr="00A774A9">
        <w:rPr>
          <w:rStyle w:val="Style13ptBold"/>
          <w:highlight w:val="lightGray"/>
        </w:rPr>
        <w:t>2°</w:t>
      </w:r>
      <w:r w:rsidRPr="00565F53">
        <w:rPr>
          <w:sz w:val="16"/>
        </w:rPr>
        <w:t xml:space="preserve">C, the actual goal. </w:t>
      </w:r>
      <w:r w:rsidRPr="00A774A9">
        <w:rPr>
          <w:rStyle w:val="Style13ptBold"/>
          <w:highlight w:val="lightGray"/>
        </w:rPr>
        <w:t>After that threshold is crossed</w:t>
      </w:r>
      <w:r w:rsidRPr="00565F53">
        <w:rPr>
          <w:sz w:val="16"/>
        </w:rPr>
        <w:t xml:space="preserve">, scientists agree, it </w:t>
      </w:r>
      <w:r w:rsidRPr="00A774A9">
        <w:rPr>
          <w:rStyle w:val="Emphasis"/>
          <w:highlight w:val="lightGray"/>
        </w:rPr>
        <w:t>will prove</w:t>
      </w:r>
      <w:r w:rsidRPr="00565F53">
        <w:rPr>
          <w:sz w:val="16"/>
        </w:rPr>
        <w:t xml:space="preserve"> almost </w:t>
      </w:r>
      <w:r w:rsidRPr="00A774A9">
        <w:rPr>
          <w:rStyle w:val="Emphasis"/>
          <w:highlight w:val="lightGray"/>
        </w:rPr>
        <w:t>impossible to avert</w:t>
      </w:r>
      <w:r w:rsidRPr="00565F53">
        <w:rPr>
          <w:sz w:val="16"/>
        </w:rPr>
        <w:t xml:space="preserve"> </w:t>
      </w:r>
      <w:r w:rsidRPr="00A774A9">
        <w:rPr>
          <w:rStyle w:val="Style13ptBold"/>
          <w:highlight w:val="lightGray"/>
        </w:rPr>
        <w:t>catastrophic</w:t>
      </w:r>
      <w:r w:rsidRPr="00A774A9">
        <w:rPr>
          <w:rStyle w:val="Style13ptBold"/>
        </w:rPr>
        <w:t xml:space="preserve"> outcomes, such as the </w:t>
      </w:r>
      <w:r w:rsidRPr="00A774A9">
        <w:rPr>
          <w:rStyle w:val="Style13ptBold"/>
          <w:highlight w:val="lightGray"/>
        </w:rPr>
        <w:t>collapse of</w:t>
      </w:r>
      <w:r w:rsidRPr="00A774A9">
        <w:rPr>
          <w:rStyle w:val="Style13ptBold"/>
        </w:rPr>
        <w:t xml:space="preserve"> the Greenland and Antarctic </w:t>
      </w:r>
      <w:r w:rsidRPr="00A774A9">
        <w:rPr>
          <w:rStyle w:val="Style13ptBold"/>
          <w:highlight w:val="lightGray"/>
        </w:rPr>
        <w:t>ice sheets</w:t>
      </w:r>
      <w:r w:rsidRPr="00A774A9">
        <w:rPr>
          <w:rStyle w:val="Style13ptBold"/>
        </w:rPr>
        <w:t xml:space="preserve"> and a resulting sea level rise of 6 feet or more.</w:t>
      </w:r>
      <w:r>
        <w:rPr>
          <w:rStyle w:val="Style13ptBold"/>
        </w:rPr>
        <w:t xml:space="preserve"> </w:t>
      </w:r>
      <w:r w:rsidRPr="00565F53">
        <w:rPr>
          <w:sz w:val="16"/>
        </w:rPr>
        <w:t xml:space="preserve">Climbing world temperatures and rising sea levels will </w:t>
      </w:r>
      <w:r w:rsidRPr="00A774A9">
        <w:rPr>
          <w:rStyle w:val="Style13ptBold"/>
          <w:highlight w:val="lightGray"/>
        </w:rPr>
        <w:t>diminish</w:t>
      </w:r>
      <w:r w:rsidRPr="00A774A9">
        <w:rPr>
          <w:rStyle w:val="Style13ptBold"/>
        </w:rPr>
        <w:t xml:space="preserve"> the </w:t>
      </w:r>
      <w:r w:rsidRPr="00A774A9">
        <w:rPr>
          <w:rStyle w:val="Style13ptBold"/>
          <w:highlight w:val="lightGray"/>
        </w:rPr>
        <w:t>supply of food and water</w:t>
      </w:r>
      <w:r w:rsidRPr="00A774A9">
        <w:rPr>
          <w:rStyle w:val="Style13ptBold"/>
        </w:rPr>
        <w:t xml:space="preserve"> in many resource-deprived areas, increasing the risk of widespread starvation, social unrest, and human flight</w:t>
      </w:r>
      <w:r w:rsidRPr="00565F53">
        <w:rPr>
          <w:sz w:val="16"/>
        </w:rPr>
        <w:t xml:space="preserve">. Global corn production, for example, is projected to fall by as much as 14 percent in a 2°C warmer world, according to research cited in a 2018 special report by the UN’s Intergovernmental Panel on Climate Change (IPCC). Food scarcity and crop failures risk </w:t>
      </w:r>
      <w:r w:rsidRPr="00A774A9">
        <w:rPr>
          <w:rStyle w:val="Style13ptBold"/>
          <w:highlight w:val="lightGray"/>
        </w:rPr>
        <w:t>push</w:t>
      </w:r>
      <w:r w:rsidRPr="00565F53">
        <w:rPr>
          <w:sz w:val="16"/>
        </w:rPr>
        <w:t xml:space="preserve">ing </w:t>
      </w:r>
      <w:r w:rsidRPr="00A774A9">
        <w:rPr>
          <w:rStyle w:val="Style13ptBold"/>
          <w:highlight w:val="lightGray"/>
        </w:rPr>
        <w:t>hundreds of millions</w:t>
      </w:r>
      <w:r w:rsidRPr="00565F53">
        <w:rPr>
          <w:sz w:val="16"/>
        </w:rPr>
        <w:t xml:space="preserve"> of people </w:t>
      </w:r>
      <w:r w:rsidRPr="00A774A9">
        <w:rPr>
          <w:rStyle w:val="Style13ptBold"/>
          <w:highlight w:val="lightGray"/>
        </w:rPr>
        <w:t>into</w:t>
      </w:r>
      <w:r w:rsidRPr="00565F53">
        <w:rPr>
          <w:sz w:val="16"/>
        </w:rPr>
        <w:t xml:space="preserve"> overcrowded </w:t>
      </w:r>
      <w:r w:rsidRPr="00A774A9">
        <w:rPr>
          <w:rStyle w:val="Style13ptBold"/>
          <w:highlight w:val="lightGray"/>
        </w:rPr>
        <w:t>cities, where the likelihood of pandemics,</w:t>
      </w:r>
      <w:r w:rsidRPr="00565F53">
        <w:rPr>
          <w:sz w:val="16"/>
        </w:rPr>
        <w:t xml:space="preserve"> ethnic strife, and severe storm damage is bound to </w:t>
      </w:r>
      <w:r w:rsidRPr="00A774A9">
        <w:rPr>
          <w:rStyle w:val="Style13ptBold"/>
          <w:highlight w:val="lightGray"/>
        </w:rPr>
        <w:t>increase</w:t>
      </w:r>
      <w:r w:rsidRPr="00565F53">
        <w:rPr>
          <w:sz w:val="16"/>
        </w:rPr>
        <w:t xml:space="preserve">. All of this will impose an immense burden on human institutions. Some </w:t>
      </w:r>
      <w:r w:rsidRPr="00A774A9">
        <w:rPr>
          <w:rStyle w:val="Style13ptBold"/>
          <w:highlight w:val="lightGray"/>
        </w:rPr>
        <w:t>states</w:t>
      </w:r>
      <w:r w:rsidRPr="00A774A9">
        <w:rPr>
          <w:rStyle w:val="Style13ptBold"/>
        </w:rPr>
        <w:t xml:space="preserve"> may </w:t>
      </w:r>
      <w:r w:rsidRPr="00A774A9">
        <w:rPr>
          <w:rStyle w:val="Style13ptBold"/>
          <w:highlight w:val="lightGray"/>
        </w:rPr>
        <w:t>collapse</w:t>
      </w:r>
      <w:r w:rsidRPr="00A774A9">
        <w:rPr>
          <w:rStyle w:val="Style13ptBold"/>
        </w:rPr>
        <w:t xml:space="preserve"> or break up into a collection of warring chiefdoms—all fighting over sources of water and other vital resources</w:t>
      </w:r>
      <w:r w:rsidRPr="00565F53">
        <w:rPr>
          <w:sz w:val="16"/>
        </w:rPr>
        <w:t xml:space="preserve">. A similar momentum is now evident in the emerging nuclear arms race, with all three major powers—China, Russia, and the United States—rushing to deploy a host of new munitions. This dangerous process commenced a decade ago, when Russian and Chinese leaders sought improvements to their nuclear arsenals and President Barack Obama, in order to secure Senate approval of the New Strategic Arms Reduction Treaty of 2010, agreed to initial funding for </w:t>
      </w:r>
      <w:r w:rsidRPr="00565F53">
        <w:rPr>
          <w:sz w:val="16"/>
        </w:rPr>
        <w:lastRenderedPageBreak/>
        <w:t xml:space="preserve">the modernization of all three legs of America’s strategic triad, which encompasses submarines, intercontinental ballistic missiles, and bombers. (New START, which mandated significant reductions in US and Russian arsenals, will expire in February 2021 unless renewed by the two countries.) Although Obama initiated the modernization of the nuclear triad, the Trump administration has sought funds to proceed with their full-scale production, at an estimated initial installment of $500 billion over 10 years. Even during the initial modernization program of the Obama era, Russian and Chinese leaders were sufficiently alarmed to hasten their own nuclear acquisitions. Both countries were already in the process of modernizing their stockpiles—Russia to replace Cold War–era systems that had become unreliable, China to provide its relatively small arsenal with enhanced capabilities. Trump’s decision to acquire a whole new suite of ICBMs, nuclear-armed submarines, and bombers has added momentum to these efforts. And with all three major powers upgrading their arsenals, the other nuclear-weapon states—led by India, Pakistan, and North Korea—have been expanding their stockpiles as well. Moreover, with Trump’s recent decision to abandon the Intermediate-Range Nuclear Forces (INF) Treaty, all major powers are developing missile delivery systems for a regional nuclear war such as might erupt in Europe, South Asia, or the western Pacific. Runaway warming: Expanses of ice are melting at unprecedented rates, with potentially grim geopolitical repercussions. (David Silverman / Getty Images) All things being equal, </w:t>
      </w:r>
      <w:r w:rsidRPr="00A774A9">
        <w:rPr>
          <w:rStyle w:val="Style13ptBold"/>
          <w:highlight w:val="lightGray"/>
        </w:rPr>
        <w:t>rising temperatures will increase the likelihood of nuclear war</w:t>
      </w:r>
      <w:r w:rsidRPr="00565F53">
        <w:rPr>
          <w:sz w:val="16"/>
        </w:rPr>
        <w:t xml:space="preserve">, largely because climate change will </w:t>
      </w:r>
      <w:r w:rsidRPr="00A774A9">
        <w:rPr>
          <w:rStyle w:val="Style13ptBold"/>
        </w:rPr>
        <w:t>heighten the risk of social stress, the decay of nation-states, and armed violence in general, as I argue in my new book, All Hell Breaking Loose</w:t>
      </w:r>
      <w:r w:rsidRPr="00565F53">
        <w:rPr>
          <w:sz w:val="16"/>
        </w:rPr>
        <w:t xml:space="preserve">. As food and water supplies dwindle and governments come under ever-increasing pressure to meet the vital needs of their populations, </w:t>
      </w:r>
      <w:r w:rsidRPr="00A774A9">
        <w:rPr>
          <w:rStyle w:val="Style13ptBold"/>
          <w:highlight w:val="lightGray"/>
        </w:rPr>
        <w:t>disputes over critical resources are likely to become more heated</w:t>
      </w:r>
      <w:r w:rsidRPr="00A774A9">
        <w:rPr>
          <w:rStyle w:val="Style13ptBold"/>
        </w:rPr>
        <w:t xml:space="preserve"> and violent, whether the parties involved have nuclear arms or not.</w:t>
      </w:r>
      <w:r w:rsidRPr="00565F53">
        <w:rPr>
          <w:sz w:val="16"/>
        </w:rPr>
        <w:t xml:space="preserve"> But this danger is compounded by the possibility that several nuclear-armed powers—notably </w:t>
      </w:r>
      <w:r w:rsidRPr="00A774A9">
        <w:rPr>
          <w:rStyle w:val="Style13ptBold"/>
          <w:highlight w:val="lightGray"/>
        </w:rPr>
        <w:t>India, Pakistan, and China</w:t>
      </w:r>
      <w:r w:rsidRPr="00A774A9">
        <w:rPr>
          <w:rStyle w:val="Style13ptBold"/>
        </w:rPr>
        <w:t>—</w:t>
      </w:r>
      <w:r w:rsidRPr="00A774A9">
        <w:rPr>
          <w:rStyle w:val="Style13ptBold"/>
          <w:highlight w:val="lightGray"/>
        </w:rPr>
        <w:t>will break apart</w:t>
      </w:r>
      <w:r w:rsidRPr="00A774A9">
        <w:rPr>
          <w:rStyle w:val="Style13ptBold"/>
        </w:rPr>
        <w:t xml:space="preserve"> as a result of climate change and accompanying battles over disputed supplies of water.</w:t>
      </w:r>
      <w:r>
        <w:rPr>
          <w:rStyle w:val="Style13ptBold"/>
        </w:rPr>
        <w:t xml:space="preserve"> </w:t>
      </w:r>
      <w:r w:rsidRPr="00A774A9">
        <w:rPr>
          <w:rStyle w:val="Style13ptBold"/>
        </w:rPr>
        <w:t xml:space="preserve">Together, these three countries are projected by the UN Population Division to number approximately 3.4 billion people in 2050, or 34 percent of the world’s population. </w:t>
      </w:r>
      <w:r w:rsidRPr="00565F53">
        <w:rPr>
          <w:sz w:val="16"/>
        </w:rPr>
        <w:t xml:space="preserve">Yet they </w:t>
      </w:r>
      <w:r w:rsidRPr="00A774A9">
        <w:rPr>
          <w:rStyle w:val="Style13ptBold"/>
          <w:highlight w:val="lightGray"/>
        </w:rPr>
        <w:t>possess a much smaller share of the world’s freshwater supplies</w:t>
      </w:r>
      <w:r w:rsidRPr="00565F53">
        <w:rPr>
          <w:sz w:val="16"/>
        </w:rPr>
        <w:t xml:space="preserve">, and </w:t>
      </w:r>
      <w:r w:rsidRPr="00A774A9">
        <w:rPr>
          <w:rStyle w:val="Style13ptBold"/>
        </w:rPr>
        <w:t>climate change is destined to reduce</w:t>
      </w:r>
      <w:r w:rsidRPr="00565F53">
        <w:rPr>
          <w:sz w:val="16"/>
        </w:rPr>
        <w:t xml:space="preserve"> what they have even further. Warmer temperatures are also expected to diminish crop yields in these countries, adding to the desperation of farmers and very likely resulting in widespread ethnic strife and population displacement. Under these circumstances, </w:t>
      </w:r>
      <w:r w:rsidRPr="00A774A9">
        <w:rPr>
          <w:rStyle w:val="Style13ptBold"/>
          <w:highlight w:val="lightGray"/>
        </w:rPr>
        <w:t>climate-related internal turmoil</w:t>
      </w:r>
      <w:r w:rsidRPr="00565F53">
        <w:rPr>
          <w:sz w:val="16"/>
        </w:rPr>
        <w:t xml:space="preserve"> would increase the risk of nuclear war in two ways: by </w:t>
      </w:r>
      <w:r w:rsidRPr="00A774A9">
        <w:rPr>
          <w:rStyle w:val="Style13ptBold"/>
          <w:highlight w:val="lightGray"/>
        </w:rPr>
        <w:t>enabl</w:t>
      </w:r>
      <w:r w:rsidRPr="00A774A9">
        <w:rPr>
          <w:rStyle w:val="Style13ptBold"/>
        </w:rPr>
        <w:t xml:space="preserve">ing </w:t>
      </w:r>
      <w:r w:rsidRPr="00A774A9">
        <w:rPr>
          <w:rStyle w:val="Style13ptBold"/>
          <w:highlight w:val="lightGray"/>
        </w:rPr>
        <w:t>the capture of nuclear arms by rogue elements</w:t>
      </w:r>
      <w:r w:rsidRPr="00565F53">
        <w:rPr>
          <w:sz w:val="16"/>
        </w:rPr>
        <w:t xml:space="preserve"> of the military and their possible use against perceived enemies and by </w:t>
      </w:r>
      <w:r w:rsidRPr="00A774A9">
        <w:rPr>
          <w:rStyle w:val="Style13ptBold"/>
        </w:rPr>
        <w:t>inciting wars between these states over vital supplies of water and other critical resources.</w:t>
      </w:r>
      <w:r>
        <w:rPr>
          <w:rStyle w:val="Style13ptBold"/>
        </w:rPr>
        <w:t xml:space="preserve"> </w:t>
      </w:r>
      <w:r w:rsidRPr="00565F53">
        <w:rPr>
          <w:sz w:val="16"/>
        </w:rPr>
        <w:t xml:space="preserve">The </w:t>
      </w:r>
      <w:r w:rsidRPr="00565F53">
        <w:rPr>
          <w:rStyle w:val="Style13ptBold"/>
        </w:rPr>
        <w:t>risk to Pakistan from climate change is thought to be particularly acute</w:t>
      </w:r>
      <w:r w:rsidRPr="00565F53">
        <w:rPr>
          <w:sz w:val="16"/>
        </w:rPr>
        <w:t>. A large part of the population is still engaged in agriculture, and much of the best land—along with access to water—is controlled by wealthy landowners (who also dominate national politics). Water scarcity and mismanagement is a perennial challenge, and climate change is bound to make the problem worse. Climate and Social Stress: Implications for Security Analysis, a 2013 report by the National Research Council for the US intelligence community, highlights the danger of chaos and conflict in that country as global warming advances. Pakistan, the report notes, is expected to suffer from inadequate water supplies during the dry season and severe flooding during the monsoon—outcomes that will devastate its agriculture and amplify the poverty and unrest already afflicting much of the country. “</w:t>
      </w:r>
      <w:r w:rsidRPr="00565F53">
        <w:rPr>
          <w:rStyle w:val="Style13ptBold"/>
        </w:rPr>
        <w:t>The Pakistan case,” the report reads, “illustrates how a highly stressed environmental system on which a tense society depends can be a source of political instability and how that source can intensify when climate events put increased stress on the system</w:t>
      </w:r>
      <w:r w:rsidRPr="00565F53">
        <w:rPr>
          <w:sz w:val="16"/>
        </w:rPr>
        <w:t xml:space="preserve">.” Thus, as global temperatures rise and agriculture declines, </w:t>
      </w:r>
      <w:r w:rsidRPr="00F10165">
        <w:rPr>
          <w:rStyle w:val="Style13ptBold"/>
          <w:highlight w:val="lightGray"/>
        </w:rPr>
        <w:t xml:space="preserve">Pakistan could shatter along ethnic, class, and religious lines, precisely the scenario that might trigger </w:t>
      </w:r>
      <w:r w:rsidRPr="00F10165">
        <w:rPr>
          <w:rStyle w:val="Style13ptBold"/>
        </w:rPr>
        <w:t xml:space="preserve">the sort of </w:t>
      </w:r>
      <w:r w:rsidRPr="00F10165">
        <w:rPr>
          <w:rStyle w:val="Style13ptBold"/>
          <w:highlight w:val="lightGray"/>
        </w:rPr>
        <w:t>intervention</w:t>
      </w:r>
      <w:r w:rsidRPr="00565F53">
        <w:rPr>
          <w:rStyle w:val="Style13ptBold"/>
        </w:rPr>
        <w:t xml:space="preserve"> anticipated by the US Joint Special Operations Command.</w:t>
      </w:r>
      <w:r>
        <w:rPr>
          <w:rStyle w:val="Style13ptBold"/>
        </w:rPr>
        <w:t xml:space="preserve"> </w:t>
      </w:r>
      <w:proofErr w:type="gramStart"/>
      <w:r w:rsidRPr="00565F53">
        <w:rPr>
          <w:sz w:val="16"/>
        </w:rPr>
        <w:t>Assuming that</w:t>
      </w:r>
      <w:proofErr w:type="gramEnd"/>
      <w:r w:rsidRPr="00565F53">
        <w:rPr>
          <w:sz w:val="16"/>
        </w:rPr>
        <w:t xml:space="preserve"> Pakistan remains intact, another great danger arising from increasing world temperatures is a conflict between it and India or between China and India over access to shared river systems. Whatever their differences, Pakistan and western India are forced by geography to share a single river system, the Indus, for much of their water requirements. Likewise, western China and eastern India also share a river, the Brahmaputra, for their vital water needs. The Indus and the Brahmaputra obtain much of their flow from periods of heavy precipitation; they also depend on meltwater from Himalayan glaciers, and these are at risk of melting because of rising temperatures. According to the IPCC, the Himalayan glaciers could lose as much as 29 percent of their total mass by 2035 and 78 percent by 2100. This would produce periodic flooding as the ice melts but would eventually result </w:t>
      </w:r>
      <w:r w:rsidRPr="00565F53">
        <w:rPr>
          <w:sz w:val="16"/>
        </w:rPr>
        <w:lastRenderedPageBreak/>
        <w:t xml:space="preserve">in long periods of negligible flow, with calamitous consequences for downstream agriculture. The widespread starvation and chaos that could result would prove daunting to all the governments involved and make any water-related disputes between them a potential flash point for escalation. SUPPORT PROGRESSIVE JOURNALISM If you like this article, please give today to help fund The Nation’s work. As in Pakistan, water supply has always played a pivotal role in the social and economic life of China and India, with both countries highly dependent on a few major river systems for civic and agricultural purposes. Excessive rainfall can lead to catastrophic flooding, and prolonged drought has often led to widespread famine and mass starvation. In such a setting, water management has always been a prime responsibility of government—and a failure to fulfill this function effectively has often resulted in civil unrest. Climate change is bound to increase this danger by causing prolonged water shortages interspersed with severe flooding. This has prompted leaders of both countries to build ever more dams on all key rivers. India, as the upstream power on several tributaries of the Indus, and China, as the upstream power on the Brahmaputra, have considered damming these rivers and diverting their waters for exclusive national use, thereby diminishing the flow to downstream users. Three of the Indus’s principal tributaries, the Jhelum, Chenab, and Ravi rivers, flow through Indian-controlled Kashmir (now in total lockdown, with government forces suppressing all public functions). </w:t>
      </w:r>
      <w:proofErr w:type="gramStart"/>
      <w:r w:rsidRPr="00565F53">
        <w:rPr>
          <w:sz w:val="16"/>
        </w:rPr>
        <w:t>It’s</w:t>
      </w:r>
      <w:proofErr w:type="gramEnd"/>
      <w:r w:rsidRPr="00565F53">
        <w:rPr>
          <w:sz w:val="16"/>
        </w:rPr>
        <w:t xml:space="preserve"> possible that India seeks full control of Kashmir in order to dam the tributaries there and divert their waters from Pakistan—a move that could easily trigger a war if it occurs at a time of severe food and water stress and one that would very likely invite the use of nuclear weapons, given Pakistan’s attitude toward them. The situation regarding the Brahmaputra could prove equally precarious. China has already installed one dam on the river, the </w:t>
      </w:r>
      <w:proofErr w:type="spellStart"/>
      <w:r w:rsidRPr="00565F53">
        <w:rPr>
          <w:sz w:val="16"/>
        </w:rPr>
        <w:t>Zangmu</w:t>
      </w:r>
      <w:proofErr w:type="spellEnd"/>
      <w:r w:rsidRPr="00565F53">
        <w:rPr>
          <w:sz w:val="16"/>
        </w:rPr>
        <w:t xml:space="preserve"> Dam in Tibet, and has announced plans for several more. Some Chinese hydrologists have proposed the construction of canals linking the Brahmaputra to more northerly rivers in China, allowing the diversion of its waters to drought-stricken areas of the heavily populated northeast. These plans have yet to come to fruition, but as global warming increases water scarcity across northern China, Beijing might proceed with the idea. “</w:t>
      </w:r>
      <w:r w:rsidRPr="00F10165">
        <w:rPr>
          <w:rStyle w:val="Style13ptBold"/>
        </w:rPr>
        <w:t xml:space="preserve">If China </w:t>
      </w:r>
      <w:proofErr w:type="gramStart"/>
      <w:r w:rsidRPr="00F10165">
        <w:rPr>
          <w:rStyle w:val="Style13ptBold"/>
        </w:rPr>
        <w:t>was</w:t>
      </w:r>
      <w:proofErr w:type="gramEnd"/>
      <w:r w:rsidRPr="00F10165">
        <w:rPr>
          <w:rStyle w:val="Style13ptBold"/>
        </w:rPr>
        <w:t xml:space="preserve"> determined to move forward with such a scheme,” the US National Intelligence Council warned in 2009, “it could become a major element in pushing China and India towards an adversarial rather than simply a competitive relationship</w:t>
      </w:r>
      <w:r w:rsidRPr="00565F53">
        <w:rPr>
          <w:sz w:val="16"/>
        </w:rPr>
        <w:t xml:space="preserve">.” </w:t>
      </w:r>
      <w:r w:rsidRPr="00565F53">
        <w:rPr>
          <w:rStyle w:val="Style13ptBold"/>
          <w:highlight w:val="lightGray"/>
        </w:rPr>
        <w:t>Severe water scarcity in northern China</w:t>
      </w:r>
      <w:r w:rsidRPr="00565F53">
        <w:rPr>
          <w:rStyle w:val="Style13ptBold"/>
        </w:rPr>
        <w:t xml:space="preserve"> could </w:t>
      </w:r>
      <w:r w:rsidRPr="00565F53">
        <w:rPr>
          <w:rStyle w:val="Style13ptBold"/>
          <w:highlight w:val="lightGray"/>
        </w:rPr>
        <w:t>prompt</w:t>
      </w:r>
      <w:r w:rsidRPr="00565F53">
        <w:rPr>
          <w:rStyle w:val="Style13ptBold"/>
        </w:rPr>
        <w:t xml:space="preserve"> yet another move with nuclear implications: an attempted </w:t>
      </w:r>
      <w:r w:rsidRPr="00565F53">
        <w:rPr>
          <w:rStyle w:val="Style13ptBold"/>
          <w:highlight w:val="lightGray"/>
        </w:rPr>
        <w:t>annexation by China of</w:t>
      </w:r>
      <w:r w:rsidRPr="00565F53">
        <w:rPr>
          <w:rStyle w:val="Style13ptBold"/>
        </w:rPr>
        <w:t xml:space="preserve"> largely uninhabited but water-rich areas of </w:t>
      </w:r>
      <w:r w:rsidRPr="00565F53">
        <w:rPr>
          <w:rStyle w:val="Style13ptBold"/>
          <w:highlight w:val="lightGray"/>
        </w:rPr>
        <w:t>Russian Siberia</w:t>
      </w:r>
      <w:r w:rsidRPr="00565F53">
        <w:rPr>
          <w:sz w:val="16"/>
        </w:rPr>
        <w:t xml:space="preserve">. Thousands of Chinese farmers and merchants have already taken up residence in eastern Siberia, and some commentators have spoken of a time when climate change prompts a formal Chinese takeover of those areas—which would almost certainly prompt </w:t>
      </w:r>
      <w:r w:rsidRPr="00565F53">
        <w:rPr>
          <w:rStyle w:val="Style13ptBold"/>
        </w:rPr>
        <w:t xml:space="preserve">fierce </w:t>
      </w:r>
      <w:r w:rsidRPr="00565F53">
        <w:rPr>
          <w:rStyle w:val="Style13ptBold"/>
          <w:highlight w:val="lightGray"/>
        </w:rPr>
        <w:t>Russian resistance</w:t>
      </w:r>
      <w:r w:rsidRPr="00565F53">
        <w:rPr>
          <w:rStyle w:val="Style13ptBold"/>
        </w:rPr>
        <w:t xml:space="preserve"> and the </w:t>
      </w:r>
      <w:r w:rsidRPr="00565F53">
        <w:rPr>
          <w:rStyle w:val="Style13ptBold"/>
          <w:highlight w:val="lightGray"/>
        </w:rPr>
        <w:t>possible use of nuclear weapons</w:t>
      </w:r>
      <w:r w:rsidRPr="00565F53">
        <w:rPr>
          <w:sz w:val="16"/>
        </w:rPr>
        <w:t xml:space="preserve">. In the </w:t>
      </w:r>
      <w:r w:rsidRPr="00565F53">
        <w:rPr>
          <w:rStyle w:val="Style13ptBold"/>
          <w:highlight w:val="lightGray"/>
        </w:rPr>
        <w:t>Arctic, global warming</w:t>
      </w:r>
      <w:r w:rsidRPr="00565F53">
        <w:rPr>
          <w:sz w:val="16"/>
        </w:rPr>
        <w:t xml:space="preserve"> is </w:t>
      </w:r>
      <w:r w:rsidRPr="00565F53">
        <w:rPr>
          <w:rStyle w:val="Style13ptBold"/>
          <w:highlight w:val="lightGray"/>
        </w:rPr>
        <w:t>producing</w:t>
      </w:r>
      <w:r w:rsidRPr="00565F53">
        <w:rPr>
          <w:sz w:val="16"/>
        </w:rPr>
        <w:t xml:space="preserve"> a wholly different sort of peril: </w:t>
      </w:r>
      <w:r w:rsidRPr="00565F53">
        <w:rPr>
          <w:rStyle w:val="Style13ptBold"/>
          <w:highlight w:val="lightGray"/>
        </w:rPr>
        <w:t>geopolitical competition</w:t>
      </w:r>
      <w:r w:rsidRPr="00565F53">
        <w:rPr>
          <w:sz w:val="16"/>
        </w:rPr>
        <w:t xml:space="preserve"> and conflict made possible by the melting of the polar ice cap. Before long, the Arctic ice cap is expected to disappear in summertime and to shrink noticeably in the winter, making the region more attractive for resource extraction. According to the US Geological Survey, an estimated 30 percent of the world’s remaining undiscovered natural gas is above the Arctic Circle; vast reserves of iron ore, uranium, and rare earth minerals are also thought to be buried there. These resources, along with the appeal of faster commercial shipping routes linking Europe and Asia, have induced </w:t>
      </w:r>
      <w:r w:rsidRPr="00565F53">
        <w:rPr>
          <w:rStyle w:val="Style13ptBold"/>
          <w:highlight w:val="lightGray"/>
        </w:rPr>
        <w:t>all the major powers</w:t>
      </w:r>
      <w:r w:rsidRPr="00565F53">
        <w:rPr>
          <w:sz w:val="16"/>
        </w:rPr>
        <w:t xml:space="preserve">, including China, to establish or </w:t>
      </w:r>
      <w:r w:rsidRPr="00565F53">
        <w:rPr>
          <w:rStyle w:val="Style13ptBold"/>
          <w:highlight w:val="lightGray"/>
        </w:rPr>
        <w:t>expand operations</w:t>
      </w:r>
      <w:r w:rsidRPr="00565F53">
        <w:rPr>
          <w:rStyle w:val="Style13ptBold"/>
        </w:rPr>
        <w:t xml:space="preserve"> in the region. Russia has rehabilitated numerous Arctic bases abandoned after the Cold War and built others; the United States has done likewise, modernizing its radar installation at Thule in Greenland, reoccupying an airfield at </w:t>
      </w:r>
      <w:proofErr w:type="spellStart"/>
      <w:r w:rsidRPr="00565F53">
        <w:rPr>
          <w:rStyle w:val="Style13ptBold"/>
        </w:rPr>
        <w:t>Keflavík</w:t>
      </w:r>
      <w:proofErr w:type="spellEnd"/>
      <w:r w:rsidRPr="00565F53">
        <w:rPr>
          <w:rStyle w:val="Style13ptBold"/>
        </w:rPr>
        <w:t xml:space="preserve"> in Iceland, and establishing bases in northern Norway. Increased economic and military competition in the Arctic has </w:t>
      </w:r>
      <w:r w:rsidRPr="00565F53">
        <w:rPr>
          <w:rStyle w:val="Style13ptBold"/>
          <w:highlight w:val="lightGray"/>
        </w:rPr>
        <w:t>significant nuclear implications</w:t>
      </w:r>
      <w:r w:rsidRPr="00565F53">
        <w:rPr>
          <w:rStyle w:val="Style13ptBold"/>
        </w:rPr>
        <w:t xml:space="preserve">, as numerous weapons are deployed </w:t>
      </w:r>
      <w:proofErr w:type="gramStart"/>
      <w:r w:rsidRPr="00565F53">
        <w:rPr>
          <w:rStyle w:val="Style13ptBold"/>
        </w:rPr>
        <w:t>there</w:t>
      </w:r>
      <w:proofErr w:type="gramEnd"/>
      <w:r w:rsidRPr="00565F53">
        <w:rPr>
          <w:rStyle w:val="Style13ptBold"/>
        </w:rPr>
        <w:t xml:space="preserve"> and </w:t>
      </w:r>
      <w:r w:rsidRPr="00565F53">
        <w:rPr>
          <w:rStyle w:val="Style13ptBold"/>
          <w:highlight w:val="lightGray"/>
        </w:rPr>
        <w:t>geography lends it a key role in many nuclear scenarios</w:t>
      </w:r>
      <w:r w:rsidRPr="00565F53">
        <w:rPr>
          <w:sz w:val="16"/>
        </w:rPr>
        <w:t xml:space="preserve">. Most of </w:t>
      </w:r>
      <w:r w:rsidRPr="00565F53">
        <w:rPr>
          <w:rStyle w:val="Style13ptBold"/>
          <w:highlight w:val="lightGray"/>
        </w:rPr>
        <w:t>Russia’s</w:t>
      </w:r>
      <w:r w:rsidRPr="00565F53">
        <w:rPr>
          <w:sz w:val="16"/>
        </w:rPr>
        <w:t xml:space="preserve"> missile-carrying </w:t>
      </w:r>
      <w:r w:rsidRPr="00565F53">
        <w:rPr>
          <w:rStyle w:val="Style13ptBold"/>
          <w:highlight w:val="lightGray"/>
        </w:rPr>
        <w:t>submarines are based</w:t>
      </w:r>
      <w:r w:rsidRPr="00565F53">
        <w:rPr>
          <w:rStyle w:val="Style13ptBold"/>
        </w:rPr>
        <w:t xml:space="preserve"> near Murmansk, </w:t>
      </w:r>
      <w:r w:rsidRPr="00565F53">
        <w:rPr>
          <w:rStyle w:val="Style13ptBold"/>
          <w:highlight w:val="lightGray"/>
        </w:rPr>
        <w:t>on</w:t>
      </w:r>
      <w:r w:rsidRPr="00565F53">
        <w:rPr>
          <w:rStyle w:val="Style13ptBold"/>
        </w:rPr>
        <w:t xml:space="preserve"> the </w:t>
      </w:r>
      <w:r w:rsidRPr="00565F53">
        <w:rPr>
          <w:rStyle w:val="Style13ptBold"/>
          <w:highlight w:val="lightGray"/>
        </w:rPr>
        <w:t>Barents</w:t>
      </w:r>
      <w:r w:rsidRPr="00565F53">
        <w:rPr>
          <w:rStyle w:val="Style13ptBold"/>
        </w:rPr>
        <w:t xml:space="preserve"> Sea (an offshoot of the Arctic Ocean), and many of its </w:t>
      </w:r>
      <w:r w:rsidRPr="00565F53">
        <w:rPr>
          <w:rStyle w:val="Style13ptBold"/>
          <w:highlight w:val="lightGray"/>
        </w:rPr>
        <w:t>nuclear-armed bombers</w:t>
      </w:r>
      <w:r w:rsidRPr="00565F53">
        <w:rPr>
          <w:rStyle w:val="Style13ptBold"/>
        </w:rPr>
        <w:t xml:space="preserve"> are also at bases in the region to take advantage of the short polar route to North America. </w:t>
      </w:r>
      <w:r w:rsidRPr="00565F53">
        <w:rPr>
          <w:rStyle w:val="Style13ptBold"/>
          <w:highlight w:val="lightGray"/>
        </w:rPr>
        <w:t>As a counterweight</w:t>
      </w:r>
      <w:r w:rsidRPr="00565F53">
        <w:rPr>
          <w:sz w:val="16"/>
        </w:rPr>
        <w:t xml:space="preserve">, the Pentagon has deployed additional subs and antisubmarine aircraft near the Barents Sea and interceptor aircraft in Alaska, followed by further measures by Moscow. “I do not want to stoke any fears here,” Russian President Vladimir Putin declared in June 2017, “but experts are aware that US nuclear submarines remain on duty in northern Norway…. We must protect [Russia’s] shore accordingly.” Call to disarm: Despite long-standing public pleas to abolish nuclear weapons, the Pentagon continues to prioritize defense over decarbonization. (Kyodo via AP Images) On the other side of the equation, an intensifying arms race will block progress against climate change by siphoning resources needed for a global energy transition and by poisoning the relations among the great powers, impeding joint efforts to slow the warming. With the signing of the Paris Agreement, it appeared that the great powers might unite in a global effort to slash greenhouse gas emissions quickly enough to avoid catastrophe, but those hopes </w:t>
      </w:r>
      <w:proofErr w:type="gramStart"/>
      <w:r w:rsidRPr="00565F53">
        <w:rPr>
          <w:sz w:val="16"/>
        </w:rPr>
        <w:t>have</w:t>
      </w:r>
      <w:proofErr w:type="gramEnd"/>
      <w:r w:rsidRPr="00565F53">
        <w:rPr>
          <w:sz w:val="16"/>
        </w:rPr>
        <w:t xml:space="preserve"> since receded. At the time, Obama emphasized that limiting global warming would require nations to work together in an environment of trust and peaceful </w:t>
      </w:r>
      <w:r w:rsidRPr="00565F53">
        <w:rPr>
          <w:sz w:val="16"/>
        </w:rPr>
        <w:lastRenderedPageBreak/>
        <w:t xml:space="preserve">cooperation. Instead of leading the global transition to a </w:t>
      </w:r>
      <w:proofErr w:type="spellStart"/>
      <w:r w:rsidRPr="00565F53">
        <w:rPr>
          <w:sz w:val="16"/>
        </w:rPr>
        <w:t>postcarbon</w:t>
      </w:r>
      <w:proofErr w:type="spellEnd"/>
      <w:r w:rsidRPr="00565F53">
        <w:rPr>
          <w:sz w:val="16"/>
        </w:rPr>
        <w:t xml:space="preserve"> energy system, however, the major powers are spending massively to enhance their military capabilities and engaging in conflict-provoking behaviors. Since fiscal year 2016, the annual budget of the US Department of Defense has risen from $580 billion to $738 billion in fiscal year 2020. When the budget increases for each fiscal year since 2016 are combined, the United States will have spent an additional $380 billion on military programs by the end of this fiscal year—more than enough to jump-start the transition to a carbon-​free economy. If the Pentagon budget rises as planned to $747 billion in fiscal year 2024, a total of $989 billion in additional spending will have been devoted to military operations and procurement over this period, leaving precious little money for a Green New Deal or any other scheme for systemic decarbonization. SUPPORT OUR WORK WITH A DIGITAL SUBSCRIPTION. Get unlimited access: $9.50 for six months. Meanwhile, </w:t>
      </w:r>
      <w:proofErr w:type="gramStart"/>
      <w:r w:rsidRPr="00565F53">
        <w:rPr>
          <w:rStyle w:val="Emphasis"/>
        </w:rPr>
        <w:t>policy-makers</w:t>
      </w:r>
      <w:proofErr w:type="gramEnd"/>
      <w:r w:rsidRPr="00565F53">
        <w:rPr>
          <w:rStyle w:val="Emphasis"/>
        </w:rPr>
        <w:t xml:space="preserve"> in Washington, Beijing, and Moscow increasingly regard one another as implacable and dangerous adversaries</w:t>
      </w:r>
      <w:r w:rsidRPr="00565F53">
        <w:rPr>
          <w:sz w:val="16"/>
        </w:rPr>
        <w:t xml:space="preserve">. “As China and Russia seek to expand their global influence,” then–Director of National Intelligence Dan Coats informed Congress in a January 2019 report, “they are eroding once well-established security norms and increasing the risk of regional conflicts.” Chinese and Russian officials have been making similar statements about the United States. Secondary powers like India, Pakistan, and Turkey are also assuming increasingly militaristic postures, facilitating the potential spread of nuclear weapons and exacerbating regional tensions. In this environment, it is almost impossible to imagine future climate negotiations at which the great powers agree on concrete measures for a rapid transition to a clean energy economy. In a world constantly poised for nuclear war while facing widespread state decay from climate disruption, these twin threats would intermingle and intensify each other. Climate-​related resource stresses and disputes would increase the level of global discord and the risk of nuclear escalation; the nuclear arms race would poison relations between states and make a global energy transition impossible. RELATED ARTICLE The Nation WANT TO STOP CLIMATE CHANGE? START WITH THE US MILITARY William Astore </w:t>
      </w:r>
      <w:proofErr w:type="gramStart"/>
      <w:r w:rsidRPr="00565F53">
        <w:rPr>
          <w:sz w:val="16"/>
        </w:rPr>
        <w:t>But</w:t>
      </w:r>
      <w:proofErr w:type="gramEnd"/>
      <w:r w:rsidRPr="00565F53">
        <w:rPr>
          <w:sz w:val="16"/>
        </w:rPr>
        <w:t xml:space="preserve"> </w:t>
      </w:r>
      <w:r w:rsidRPr="00565F53">
        <w:rPr>
          <w:rStyle w:val="Emphasis"/>
          <w:highlight w:val="lightGray"/>
        </w:rPr>
        <w:t>such an outcome is not inevitable</w:t>
      </w:r>
      <w:r w:rsidRPr="00565F53">
        <w:rPr>
          <w:sz w:val="16"/>
        </w:rPr>
        <w:t xml:space="preserve">. Mass movements have emerged to close coal plants, halt fracking, block the construction of fossil fuel infrastructure, and divest from fossil fuel companies. Swedish climate activist Greta Thunberg, with her School Strike 4 Climate campaign, has inspired millions of young people around the world to engage in climate activism. On the nuclear side, groups like Global Zero and Back </w:t>
      </w:r>
      <w:proofErr w:type="gramStart"/>
      <w:r w:rsidRPr="00565F53">
        <w:rPr>
          <w:sz w:val="16"/>
        </w:rPr>
        <w:t>From</w:t>
      </w:r>
      <w:proofErr w:type="gramEnd"/>
      <w:r w:rsidRPr="00565F53">
        <w:rPr>
          <w:sz w:val="16"/>
        </w:rPr>
        <w:t xml:space="preserve"> the Brink are campaigning for a global no-first-use policy by the nuclear-armed states; in Congress, progressive Democrats fought to deny funds for the procurement of new missiles that would have violated the terms of the INF Treaty.</w:t>
      </w:r>
    </w:p>
    <w:p w14:paraId="40F176BA" w14:textId="2261B521" w:rsidR="00F31433" w:rsidRDefault="00F31433" w:rsidP="00F31433">
      <w:pPr>
        <w:pStyle w:val="Heading3"/>
      </w:pPr>
      <w:r>
        <w:lastRenderedPageBreak/>
        <w:t>1</w:t>
      </w:r>
      <w:proofErr w:type="gramStart"/>
      <w:r>
        <w:t>NC  -</w:t>
      </w:r>
      <w:proofErr w:type="gramEnd"/>
      <w:r>
        <w:t xml:space="preserve"> Grid </w:t>
      </w:r>
    </w:p>
    <w:p w14:paraId="3B57F529" w14:textId="77777777" w:rsidR="006E2155" w:rsidRDefault="006E2155" w:rsidP="006E2155">
      <w:pPr>
        <w:pStyle w:val="Heading4"/>
      </w:pPr>
      <w:r>
        <w:t>Infrastructure passes now through 2 track approach and Bidens PC.</w:t>
      </w:r>
    </w:p>
    <w:p w14:paraId="38650787" w14:textId="77777777" w:rsidR="006E2155" w:rsidRDefault="006E2155" w:rsidP="006E2155">
      <w:r>
        <w:t xml:space="preserve">Alex </w:t>
      </w:r>
      <w:r w:rsidRPr="005E32C2">
        <w:rPr>
          <w:rStyle w:val="Style13ptBold"/>
        </w:rPr>
        <w:t>Gangitano</w:t>
      </w:r>
      <w:r>
        <w:t>, 6-24-</w:t>
      </w:r>
      <w:r w:rsidRPr="005E32C2">
        <w:rPr>
          <w:rStyle w:val="Style13ptBold"/>
        </w:rPr>
        <w:t>2021</w:t>
      </w:r>
      <w:r>
        <w:t xml:space="preserve">, "Biden says he won't sign bipartisan bill without reconciliation bill," </w:t>
      </w:r>
      <w:proofErr w:type="spellStart"/>
      <w:r>
        <w:t>TheHill</w:t>
      </w:r>
      <w:proofErr w:type="spellEnd"/>
      <w:r>
        <w:t xml:space="preserve">, </w:t>
      </w:r>
      <w:hyperlink r:id="rId8" w:history="1">
        <w:r w:rsidRPr="009345F3">
          <w:rPr>
            <w:rStyle w:val="Hyperlink"/>
          </w:rPr>
          <w:t>https://thehill.com/homenews/administration/560103-biden-says-he-wont-sign-bipartisan-bill-without-reconciliation-bill</w:t>
        </w:r>
      </w:hyperlink>
      <w:r>
        <w:t>, Xoxo 6.24.2021</w:t>
      </w:r>
    </w:p>
    <w:p w14:paraId="16DE9386" w14:textId="77777777" w:rsidR="006E2155" w:rsidRPr="005E32C2" w:rsidRDefault="006E2155" w:rsidP="006E2155">
      <w:pPr>
        <w:rPr>
          <w:rStyle w:val="Emphasis"/>
          <w:b w:val="0"/>
          <w:iCs w:val="0"/>
          <w:u w:val="none"/>
        </w:rPr>
      </w:pPr>
      <w:r w:rsidRPr="005E32C2">
        <w:rPr>
          <w:sz w:val="16"/>
        </w:rPr>
        <w:t xml:space="preserve">President </w:t>
      </w:r>
      <w:r w:rsidRPr="005E32C2">
        <w:rPr>
          <w:rStyle w:val="StyleUnderline"/>
          <w:highlight w:val="lightGray"/>
        </w:rPr>
        <w:t>Biden</w:t>
      </w:r>
      <w:r w:rsidRPr="005E32C2">
        <w:rPr>
          <w:rStyle w:val="StyleUnderline"/>
        </w:rPr>
        <w:t xml:space="preserve"> on Thursday said he </w:t>
      </w:r>
      <w:proofErr w:type="gramStart"/>
      <w:r w:rsidRPr="005E32C2">
        <w:rPr>
          <w:rStyle w:val="StyleUnderline"/>
          <w:highlight w:val="lightGray"/>
        </w:rPr>
        <w:t>won’t</w:t>
      </w:r>
      <w:proofErr w:type="gramEnd"/>
      <w:r w:rsidRPr="005E32C2">
        <w:rPr>
          <w:rStyle w:val="StyleUnderline"/>
          <w:highlight w:val="lightGray"/>
        </w:rPr>
        <w:t xml:space="preserve"> sign</w:t>
      </w:r>
      <w:r w:rsidRPr="005E32C2">
        <w:rPr>
          <w:rStyle w:val="StyleUnderline"/>
        </w:rPr>
        <w:t xml:space="preserve"> the bipartisan </w:t>
      </w:r>
      <w:r w:rsidRPr="005E32C2">
        <w:rPr>
          <w:rStyle w:val="StyleUnderline"/>
          <w:highlight w:val="lightGray"/>
        </w:rPr>
        <w:t>infrastructure deal if Congress doesn’t also pass a reconciliation bill, committing to a dual track system</w:t>
      </w:r>
      <w:r w:rsidRPr="005E32C2">
        <w:rPr>
          <w:rStyle w:val="StyleUnderline"/>
        </w:rPr>
        <w:t xml:space="preserve"> to get both bills passed.</w:t>
      </w:r>
      <w:r>
        <w:rPr>
          <w:rStyle w:val="StyleUnderline"/>
        </w:rPr>
        <w:t xml:space="preserve"> </w:t>
      </w:r>
      <w:r w:rsidRPr="005E32C2">
        <w:rPr>
          <w:sz w:val="16"/>
        </w:rPr>
        <w:t xml:space="preserve">“I expect that in the coming months this summer, before the fiscal year is over, that we will have voted on this bill, the infrastructure bill, as well as voted on the budget resolution. But if only one comes to me, this is the only one that comes to me, </w:t>
      </w:r>
      <w:proofErr w:type="gramStart"/>
      <w:r w:rsidRPr="005E32C2">
        <w:rPr>
          <w:sz w:val="16"/>
        </w:rPr>
        <w:t>I’m</w:t>
      </w:r>
      <w:proofErr w:type="gramEnd"/>
      <w:r w:rsidRPr="005E32C2">
        <w:rPr>
          <w:sz w:val="16"/>
        </w:rPr>
        <w:t xml:space="preserve"> not signing it. It’s in tandem,” Biden told reporters at the White House. </w:t>
      </w:r>
      <w:r w:rsidRPr="005E32C2">
        <w:rPr>
          <w:rStyle w:val="StyleUnderline"/>
        </w:rPr>
        <w:t>Speaker Nancy Pelosi (D-Calif.) said Thursday that the House would not vote on a bipartisan infrastructure bill until the Senate passes a larger set of Democratic priorities through budget reconciliation.</w:t>
      </w:r>
      <w:r>
        <w:rPr>
          <w:rStyle w:val="StyleUnderline"/>
        </w:rPr>
        <w:t xml:space="preserve"> </w:t>
      </w:r>
      <w:r w:rsidRPr="005E32C2">
        <w:rPr>
          <w:sz w:val="16"/>
        </w:rPr>
        <w:t xml:space="preserve">Biden said he agreed with the Speaker on the sequencing. “The bipartisan bill from the very beginning was understood, there’s going to have to be the second part of it. </w:t>
      </w:r>
      <w:proofErr w:type="gramStart"/>
      <w:r w:rsidRPr="005E32C2">
        <w:rPr>
          <w:sz w:val="16"/>
        </w:rPr>
        <w:t>I’m</w:t>
      </w:r>
      <w:proofErr w:type="gramEnd"/>
      <w:r w:rsidRPr="005E32C2">
        <w:rPr>
          <w:sz w:val="16"/>
        </w:rPr>
        <w:t xml:space="preserve"> not just signing the bipartisan bill and forgetting about the rest that I proposed. I proposed a significant piece of legislation in three parts and </w:t>
      </w:r>
      <w:r w:rsidRPr="005E32C2">
        <w:rPr>
          <w:rStyle w:val="StyleUnderline"/>
        </w:rPr>
        <w:t>all three parts are equally important</w:t>
      </w:r>
      <w:r w:rsidRPr="005E32C2">
        <w:rPr>
          <w:sz w:val="16"/>
        </w:rPr>
        <w:t xml:space="preserve">,” the president said. Biden’s </w:t>
      </w:r>
      <w:r w:rsidRPr="005E32C2">
        <w:rPr>
          <w:rStyle w:val="StyleUnderline"/>
          <w:highlight w:val="lightGray"/>
        </w:rPr>
        <w:t>remarks are likely to ease concerns among progressive Democrats</w:t>
      </w:r>
      <w:r w:rsidRPr="005E32C2">
        <w:rPr>
          <w:rStyle w:val="StyleUnderline"/>
        </w:rPr>
        <w:t xml:space="preserve"> who are wary of the bipartisan agreement because it does not include other Democratic priorities, like measures to expand access to </w:t>
      </w:r>
      <w:proofErr w:type="gramStart"/>
      <w:r w:rsidRPr="005E32C2">
        <w:rPr>
          <w:rStyle w:val="StyleUnderline"/>
        </w:rPr>
        <w:t>child care</w:t>
      </w:r>
      <w:proofErr w:type="gramEnd"/>
      <w:r w:rsidRPr="005E32C2">
        <w:rPr>
          <w:rStyle w:val="StyleUnderline"/>
        </w:rPr>
        <w:t>, free education and paid family leave</w:t>
      </w:r>
      <w:r w:rsidRPr="005E32C2">
        <w:rPr>
          <w:sz w:val="16"/>
        </w:rPr>
        <w:t xml:space="preserve">. Still, </w:t>
      </w:r>
      <w:r w:rsidRPr="005E32C2">
        <w:rPr>
          <w:rStyle w:val="StyleUnderline"/>
          <w:highlight w:val="lightGray"/>
        </w:rPr>
        <w:t>Democrats will need to convince moderates</w:t>
      </w:r>
      <w:r w:rsidRPr="005E32C2">
        <w:rPr>
          <w:rStyle w:val="StyleUnderline"/>
        </w:rPr>
        <w:t xml:space="preserve"> like Sens. Joe Manchin (D-W.Va.) and Kyrsten </w:t>
      </w:r>
      <w:proofErr w:type="spellStart"/>
      <w:r w:rsidRPr="005E32C2">
        <w:rPr>
          <w:rStyle w:val="StyleUnderline"/>
        </w:rPr>
        <w:t>Sinema</w:t>
      </w:r>
      <w:proofErr w:type="spellEnd"/>
      <w:r w:rsidRPr="005E32C2">
        <w:rPr>
          <w:rStyle w:val="StyleUnderline"/>
        </w:rPr>
        <w:t xml:space="preserve"> (D-Ariz.) to go along with a big reconciliation bill, which could allow Democrats </w:t>
      </w:r>
      <w:r w:rsidRPr="005E32C2">
        <w:rPr>
          <w:rStyle w:val="StyleUnderline"/>
          <w:highlight w:val="lightGray"/>
        </w:rPr>
        <w:t>to pass the rest of their agenda</w:t>
      </w:r>
      <w:r w:rsidRPr="005E32C2">
        <w:rPr>
          <w:rStyle w:val="StyleUnderline"/>
        </w:rPr>
        <w:t xml:space="preserve"> without GOP support.</w:t>
      </w:r>
      <w:r w:rsidRPr="005E32C2">
        <w:rPr>
          <w:sz w:val="16"/>
        </w:rPr>
        <w:t xml:space="preserve"> Senate progressives had already signaled Thursday that they </w:t>
      </w:r>
      <w:proofErr w:type="gramStart"/>
      <w:r w:rsidRPr="005E32C2">
        <w:rPr>
          <w:sz w:val="16"/>
        </w:rPr>
        <w:t>wouldn’t</w:t>
      </w:r>
      <w:proofErr w:type="gramEnd"/>
      <w:r w:rsidRPr="005E32C2">
        <w:rPr>
          <w:sz w:val="16"/>
        </w:rPr>
        <w:t xml:space="preserve"> bless the bipartisan infrastructure deal without a major reconciliation package. Senate Budget Committee Chairman Bernie Sanders (I-Vt.) vowed that there would not be movement on a bipartisan deal unless there is a "firm, absolute agreement" on a reconciliation bill. Sen. Chris Murphy (D-Conn.) also told reporters he </w:t>
      </w:r>
      <w:proofErr w:type="gramStart"/>
      <w:r w:rsidRPr="005E32C2">
        <w:rPr>
          <w:sz w:val="16"/>
        </w:rPr>
        <w:t>wouldn’t</w:t>
      </w:r>
      <w:proofErr w:type="gramEnd"/>
      <w:r w:rsidRPr="005E32C2">
        <w:rPr>
          <w:sz w:val="16"/>
        </w:rPr>
        <w:t xml:space="preserve"> vote for the package without knowing what is in a reconciliation bill. The comments could also create problems with Republicans who oppose other aspects of Biden's agenda. Asked later to clarify the president's remarks, White House principal deputy press secretary </w:t>
      </w:r>
      <w:proofErr w:type="spellStart"/>
      <w:r w:rsidRPr="005E32C2">
        <w:rPr>
          <w:sz w:val="16"/>
        </w:rPr>
        <w:t>Karine</w:t>
      </w:r>
      <w:proofErr w:type="spellEnd"/>
      <w:r w:rsidRPr="005E32C2">
        <w:rPr>
          <w:sz w:val="16"/>
        </w:rPr>
        <w:t xml:space="preserve"> Jean-Pierre </w:t>
      </w:r>
      <w:proofErr w:type="gramStart"/>
      <w:r w:rsidRPr="005E32C2">
        <w:rPr>
          <w:sz w:val="16"/>
        </w:rPr>
        <w:t>wouldn’t</w:t>
      </w:r>
      <w:proofErr w:type="gramEnd"/>
      <w:r w:rsidRPr="005E32C2">
        <w:rPr>
          <w:sz w:val="16"/>
        </w:rPr>
        <w:t xml:space="preserve"> say whether Biden was drawing a “red line” but said it is Biden’s intention to pass both an infrastructure bill and his families plan. “His </w:t>
      </w:r>
      <w:r w:rsidRPr="005E32C2">
        <w:rPr>
          <w:rStyle w:val="StyleUnderline"/>
        </w:rPr>
        <w:t>intention is to make sure that we move forward with both</w:t>
      </w:r>
      <w:r w:rsidRPr="005E32C2">
        <w:rPr>
          <w:sz w:val="16"/>
        </w:rPr>
        <w:t xml:space="preserve">,” Jean-Pierre told reporters aboard Air Force One. “He is saying </w:t>
      </w:r>
      <w:r w:rsidRPr="005E32C2">
        <w:rPr>
          <w:rStyle w:val="StyleUnderline"/>
        </w:rPr>
        <w:t>that he wants to do both at the same time</w:t>
      </w:r>
      <w:r w:rsidRPr="005E32C2">
        <w:rPr>
          <w:sz w:val="16"/>
        </w:rPr>
        <w:t>.” The infrastructure framework Biden endorsed Thursday includes $579 billion in new spending for a total of $973 billion over five years and a little more than $1.2 trillion over eight years. Biden acknowledged Thursday that there are divisions in his party on how to move forward. “</w:t>
      </w:r>
      <w:r w:rsidRPr="005E32C2">
        <w:rPr>
          <w:rStyle w:val="StyleUnderline"/>
        </w:rPr>
        <w:t xml:space="preserve">My party’s divided but my party’s also rational. If they can’t get every single </w:t>
      </w:r>
      <w:proofErr w:type="gramStart"/>
      <w:r w:rsidRPr="005E32C2">
        <w:rPr>
          <w:rStyle w:val="StyleUnderline"/>
        </w:rPr>
        <w:t>thing</w:t>
      </w:r>
      <w:proofErr w:type="gramEnd"/>
      <w:r w:rsidRPr="005E32C2">
        <w:rPr>
          <w:rStyle w:val="StyleUnderline"/>
        </w:rPr>
        <w:t xml:space="preserve"> they want but all they have in the bill before them is good, are they going to vote no? I don’t think so."</w:t>
      </w:r>
      <w:r>
        <w:rPr>
          <w:rStyle w:val="StyleUnderline"/>
        </w:rPr>
        <w:t xml:space="preserve"> </w:t>
      </w:r>
      <w:r w:rsidRPr="005E32C2">
        <w:rPr>
          <w:sz w:val="16"/>
        </w:rPr>
        <w:t xml:space="preserve">The president said there is </w:t>
      </w:r>
      <w:r w:rsidRPr="005E32C2">
        <w:rPr>
          <w:rStyle w:val="StyleUnderline"/>
          <w:highlight w:val="lightGray"/>
        </w:rPr>
        <w:t>plenty of work ahead to get both bills to his desk</w:t>
      </w:r>
      <w:r w:rsidRPr="005E32C2">
        <w:rPr>
          <w:rStyle w:val="StyleUnderline"/>
        </w:rPr>
        <w:t xml:space="preserve"> and said he would work with Pelosi and Senate Majority Leader Charles Schumer (D-N.Y.) to make sure both are passed expeditiously</w:t>
      </w:r>
      <w:r w:rsidRPr="005E32C2">
        <w:rPr>
          <w:sz w:val="16"/>
        </w:rPr>
        <w:t xml:space="preserve">. Biden also brushed off criticism from progressives about his willingness to negotiate with Republicans, saying that he would always look to find common ground where possible. Progressives fire warning shot on bipartisan infrastructure deal Biden announces bipartisan deal on infrastructure “I’m not going to rest until both get to my desk,” Biden said. “I know there are some of my party who discourage me from seeking an agreement with my Republican colleagues, who said that we should go bigger and go alone. To them I say this: </w:t>
      </w:r>
      <w:proofErr w:type="gramStart"/>
      <w:r w:rsidRPr="005E32C2">
        <w:rPr>
          <w:sz w:val="16"/>
        </w:rPr>
        <w:t>I’ve</w:t>
      </w:r>
      <w:proofErr w:type="gramEnd"/>
      <w:r w:rsidRPr="005E32C2">
        <w:rPr>
          <w:sz w:val="16"/>
        </w:rPr>
        <w:t xml:space="preserve"> already shown in my young presidency that I'm prepared to do whatever needs to get done to move the country forward. That’s what I did with the American Rescue Plan.” “When we can find common ground, though, working across party lines, that is what I will seek to do," he continued. "The reason why is because </w:t>
      </w:r>
      <w:r w:rsidRPr="005E32C2">
        <w:rPr>
          <w:rStyle w:val="Emphasis"/>
          <w:highlight w:val="lightGray"/>
        </w:rPr>
        <w:t>the broader support a proposal has in Congress, the stronger its prospects for passage.”</w:t>
      </w:r>
    </w:p>
    <w:p w14:paraId="196E6651" w14:textId="3676F511" w:rsidR="006E2155" w:rsidRPr="006E2155" w:rsidRDefault="00433281" w:rsidP="006E2155">
      <w:r>
        <w:t>(***insert link***)</w:t>
      </w:r>
    </w:p>
    <w:p w14:paraId="233E3682" w14:textId="54D0090D" w:rsidR="00F31433" w:rsidRPr="006114D4" w:rsidRDefault="00F31433" w:rsidP="00F31433">
      <w:pPr>
        <w:pStyle w:val="Heading4"/>
      </w:pPr>
      <w:r>
        <w:t xml:space="preserve">Federal infrastructure bill is key to stop a catastrophic collapse of the </w:t>
      </w:r>
      <w:proofErr w:type="gramStart"/>
      <w:r>
        <w:t>grid</w:t>
      </w:r>
      <w:proofErr w:type="gramEnd"/>
      <w:r>
        <w:t xml:space="preserve"> </w:t>
      </w:r>
    </w:p>
    <w:p w14:paraId="24BDDD90" w14:textId="77777777" w:rsidR="00F31433" w:rsidRPr="00D90E02" w:rsidRDefault="00F31433" w:rsidP="00F31433">
      <w:r w:rsidRPr="00D90E02">
        <w:t>Woolsey 18</w:t>
      </w:r>
      <w:r>
        <w:t xml:space="preserve"> (</w:t>
      </w:r>
      <w:r w:rsidRPr="00D90E02">
        <w:t>James, former CIA director,</w:t>
      </w:r>
      <w:r>
        <w:t xml:space="preserve"> </w:t>
      </w:r>
      <w:r w:rsidRPr="00D90E02">
        <w:t xml:space="preserve">10-28-2018, "America must act to protect its power grid," Financial Times, </w:t>
      </w:r>
      <w:hyperlink r:id="rId9" w:history="1">
        <w:r w:rsidRPr="00B7423D">
          <w:rPr>
            <w:rStyle w:val="StyleUnderline"/>
          </w:rPr>
          <w:t>https://www.ft.com/content/ddaccc0e-d918-11e8-aa22-36538487e3d0</w:t>
        </w:r>
      </w:hyperlink>
      <w:r>
        <w:t xml:space="preserve">) </w:t>
      </w:r>
    </w:p>
    <w:p w14:paraId="22E9A9F7" w14:textId="77777777" w:rsidR="00F31433" w:rsidRDefault="00F31433" w:rsidP="00F31433">
      <w:pPr>
        <w:rPr>
          <w:rStyle w:val="Emphasis"/>
        </w:rPr>
      </w:pPr>
      <w:r w:rsidRPr="000832D5">
        <w:rPr>
          <w:sz w:val="16"/>
        </w:rPr>
        <w:lastRenderedPageBreak/>
        <w:t xml:space="preserve">In March, </w:t>
      </w:r>
      <w:r w:rsidRPr="006114D4">
        <w:rPr>
          <w:rStyle w:val="Style13ptBold"/>
        </w:rPr>
        <w:t xml:space="preserve">the FBI revealed that </w:t>
      </w:r>
      <w:r w:rsidRPr="0034765E">
        <w:rPr>
          <w:rStyle w:val="Style13ptBold"/>
          <w:highlight w:val="cyan"/>
        </w:rPr>
        <w:t>the</w:t>
      </w:r>
      <w:r w:rsidRPr="006114D4">
        <w:rPr>
          <w:rStyle w:val="Style13ptBold"/>
        </w:rPr>
        <w:t xml:space="preserve"> US’s electrical </w:t>
      </w:r>
      <w:r w:rsidRPr="0034765E">
        <w:rPr>
          <w:rStyle w:val="Style13ptBold"/>
          <w:highlight w:val="cyan"/>
        </w:rPr>
        <w:t>grid is under constant threat</w:t>
      </w:r>
      <w:r w:rsidRPr="006114D4">
        <w:rPr>
          <w:rStyle w:val="Style13ptBold"/>
        </w:rPr>
        <w:t xml:space="preserve"> of </w:t>
      </w:r>
      <w:proofErr w:type="spellStart"/>
      <w:r w:rsidRPr="006114D4">
        <w:rPr>
          <w:rStyle w:val="Style13ptBold"/>
        </w:rPr>
        <w:t>cyber attack</w:t>
      </w:r>
      <w:proofErr w:type="spellEnd"/>
      <w:r w:rsidRPr="006114D4">
        <w:rPr>
          <w:rStyle w:val="Style13ptBold"/>
        </w:rPr>
        <w:t xml:space="preserve"> </w:t>
      </w:r>
      <w:r w:rsidRPr="000832D5">
        <w:rPr>
          <w:sz w:val="16"/>
        </w:rPr>
        <w:t xml:space="preserve">by Russian actors. Every </w:t>
      </w:r>
      <w:r w:rsidRPr="006114D4">
        <w:rPr>
          <w:rStyle w:val="Style13ptBold"/>
        </w:rPr>
        <w:t xml:space="preserve">day, sophisticated hackers attempt to disrupt water processing plants, air transport </w:t>
      </w:r>
      <w:r w:rsidRPr="006114D4">
        <w:rPr>
          <w:rStyle w:val="Emphasis"/>
        </w:rPr>
        <w:t xml:space="preserve">and other </w:t>
      </w:r>
      <w:r w:rsidRPr="0034765E">
        <w:rPr>
          <w:rStyle w:val="Emphasis"/>
          <w:highlight w:val="cyan"/>
        </w:rPr>
        <w:t>critical infrastructure</w:t>
      </w:r>
      <w:r w:rsidRPr="006114D4">
        <w:rPr>
          <w:rStyle w:val="Emphasis"/>
        </w:rPr>
        <w:t xml:space="preserve"> that </w:t>
      </w:r>
      <w:r w:rsidRPr="0034765E">
        <w:rPr>
          <w:rStyle w:val="Emphasis"/>
          <w:highlight w:val="cyan"/>
        </w:rPr>
        <w:t>Americans</w:t>
      </w:r>
      <w:r w:rsidRPr="006114D4">
        <w:rPr>
          <w:rStyle w:val="Emphasis"/>
        </w:rPr>
        <w:t xml:space="preserve"> </w:t>
      </w:r>
      <w:r w:rsidRPr="0034765E">
        <w:rPr>
          <w:rStyle w:val="Emphasis"/>
          <w:highlight w:val="cyan"/>
        </w:rPr>
        <w:t>rely on</w:t>
      </w:r>
      <w:r w:rsidRPr="006114D4">
        <w:rPr>
          <w:rStyle w:val="Emphasis"/>
        </w:rPr>
        <w:t xml:space="preserve"> for basic services.</w:t>
      </w:r>
      <w:r>
        <w:rPr>
          <w:rStyle w:val="Emphasis"/>
        </w:rPr>
        <w:t xml:space="preserve"> </w:t>
      </w:r>
      <w:r w:rsidRPr="000832D5">
        <w:rPr>
          <w:sz w:val="16"/>
        </w:rPr>
        <w:t xml:space="preserve">And </w:t>
      </w:r>
      <w:r w:rsidRPr="0034765E">
        <w:rPr>
          <w:rStyle w:val="Emphasis"/>
          <w:highlight w:val="cyan"/>
        </w:rPr>
        <w:t>the country is not prepared</w:t>
      </w:r>
      <w:r w:rsidRPr="006114D4">
        <w:rPr>
          <w:rStyle w:val="Emphasis"/>
        </w:rPr>
        <w:t xml:space="preserve"> to protect itself against it.</w:t>
      </w:r>
      <w:r w:rsidRPr="000832D5">
        <w:rPr>
          <w:sz w:val="16"/>
        </w:rPr>
        <w:t xml:space="preserve"> The threat of Russian hackers is the latest example of the vulnerability of the US’s electrical grid and it shows how </w:t>
      </w:r>
      <w:r w:rsidRPr="006114D4">
        <w:rPr>
          <w:rStyle w:val="Style13ptBold"/>
        </w:rPr>
        <w:t xml:space="preserve">a </w:t>
      </w:r>
      <w:proofErr w:type="spellStart"/>
      <w:r w:rsidRPr="006114D4">
        <w:rPr>
          <w:rStyle w:val="Style13ptBold"/>
        </w:rPr>
        <w:t>cyber attack</w:t>
      </w:r>
      <w:proofErr w:type="spellEnd"/>
      <w:r w:rsidRPr="006114D4">
        <w:rPr>
          <w:rStyle w:val="Style13ptBold"/>
        </w:rPr>
        <w:t>, or even a</w:t>
      </w:r>
      <w:r>
        <w:rPr>
          <w:rStyle w:val="Style13ptBold"/>
        </w:rPr>
        <w:t xml:space="preserve"> </w:t>
      </w:r>
      <w:r w:rsidRPr="006114D4">
        <w:rPr>
          <w:rStyle w:val="Style13ptBold"/>
        </w:rPr>
        <w:t>natural occurrence, could wreak havoc on the American way of life.</w:t>
      </w:r>
      <w:r>
        <w:rPr>
          <w:rStyle w:val="Style13ptBold"/>
        </w:rPr>
        <w:t xml:space="preserve"> </w:t>
      </w:r>
      <w:r w:rsidRPr="006114D4">
        <w:rPr>
          <w:rStyle w:val="Style13ptBold"/>
        </w:rPr>
        <w:t>We already know what a large-scale blackout on US soil could look like: in September last year, when Hurricane Maria struck the US territory of Puerto Rico, the entire island lost power</w:t>
      </w:r>
      <w:r w:rsidRPr="000832D5">
        <w:rPr>
          <w:sz w:val="16"/>
        </w:rPr>
        <w:t xml:space="preserve">. </w:t>
      </w:r>
      <w:r w:rsidRPr="006114D4">
        <w:rPr>
          <w:rStyle w:val="Style13ptBold"/>
        </w:rPr>
        <w:t xml:space="preserve">Without functional treatment </w:t>
      </w:r>
      <w:proofErr w:type="spellStart"/>
      <w:r w:rsidRPr="006114D4">
        <w:rPr>
          <w:rStyle w:val="Style13ptBold"/>
        </w:rPr>
        <w:t>centres</w:t>
      </w:r>
      <w:proofErr w:type="spellEnd"/>
      <w:r w:rsidRPr="006114D4">
        <w:rPr>
          <w:rStyle w:val="Style13ptBold"/>
        </w:rPr>
        <w:t xml:space="preserve">, raw sewage flooded into the water. </w:t>
      </w:r>
      <w:r w:rsidRPr="0034765E">
        <w:rPr>
          <w:rStyle w:val="Style13ptBold"/>
          <w:highlight w:val="cyan"/>
        </w:rPr>
        <w:t>Without</w:t>
      </w:r>
      <w:r w:rsidRPr="006114D4">
        <w:rPr>
          <w:rStyle w:val="Style13ptBold"/>
        </w:rPr>
        <w:t xml:space="preserve"> refrigeration and </w:t>
      </w:r>
      <w:r w:rsidRPr="0034765E">
        <w:rPr>
          <w:rStyle w:val="Style13ptBold"/>
          <w:highlight w:val="cyan"/>
        </w:rPr>
        <w:t xml:space="preserve">fresh water, </w:t>
      </w:r>
      <w:r w:rsidRPr="0034765E">
        <w:rPr>
          <w:rStyle w:val="Emphasis"/>
          <w:highlight w:val="cyan"/>
        </w:rPr>
        <w:t>food</w:t>
      </w:r>
      <w:r w:rsidRPr="006114D4">
        <w:rPr>
          <w:rStyle w:val="Emphasis"/>
        </w:rPr>
        <w:t xml:space="preserve"> </w:t>
      </w:r>
      <w:r w:rsidRPr="0034765E">
        <w:rPr>
          <w:rStyle w:val="Emphasis"/>
          <w:highlight w:val="cyan"/>
        </w:rPr>
        <w:t>supplies</w:t>
      </w:r>
      <w:r w:rsidRPr="006114D4">
        <w:rPr>
          <w:rStyle w:val="Emphasis"/>
        </w:rPr>
        <w:t xml:space="preserve"> </w:t>
      </w:r>
      <w:r w:rsidRPr="0034765E">
        <w:rPr>
          <w:rStyle w:val="Emphasis"/>
          <w:highlight w:val="cyan"/>
        </w:rPr>
        <w:t>vanish</w:t>
      </w:r>
      <w:r w:rsidRPr="006114D4">
        <w:rPr>
          <w:rStyle w:val="Emphasis"/>
        </w:rPr>
        <w:t>ed</w:t>
      </w:r>
      <w:r w:rsidRPr="000832D5">
        <w:rPr>
          <w:sz w:val="16"/>
        </w:rPr>
        <w:t>. In the months following the hurricane</w:t>
      </w:r>
      <w:r w:rsidRPr="006114D4">
        <w:rPr>
          <w:rStyle w:val="Style13ptBold"/>
        </w:rPr>
        <w:t>, 2,975 deaths were attributed</w:t>
      </w:r>
      <w:r>
        <w:rPr>
          <w:rStyle w:val="Style13ptBold"/>
        </w:rPr>
        <w:t xml:space="preserve"> </w:t>
      </w:r>
      <w:r w:rsidRPr="006114D4">
        <w:rPr>
          <w:rStyle w:val="Style13ptBold"/>
        </w:rPr>
        <w:t>to the conditions caused by the storm, 46 times as many as the 64 who died during the storm</w:t>
      </w:r>
      <w:r w:rsidRPr="000832D5">
        <w:rPr>
          <w:sz w:val="16"/>
        </w:rPr>
        <w:t xml:space="preserve">. </w:t>
      </w:r>
      <w:r w:rsidRPr="00282A88">
        <w:rPr>
          <w:rStyle w:val="Style13ptBold"/>
        </w:rPr>
        <w:t>Even now</w:t>
      </w:r>
      <w:r w:rsidRPr="006114D4">
        <w:rPr>
          <w:rStyle w:val="Style13ptBold"/>
        </w:rPr>
        <w:t>, half a year later, thousands of US citizens still lack electricity and even more continue to experience intermittent blackouts</w:t>
      </w:r>
      <w:r w:rsidRPr="000832D5">
        <w:rPr>
          <w:sz w:val="16"/>
        </w:rPr>
        <w:t xml:space="preserve">. </w:t>
      </w:r>
      <w:r w:rsidRPr="0034765E">
        <w:rPr>
          <w:rStyle w:val="Emphasis"/>
          <w:highlight w:val="cyan"/>
        </w:rPr>
        <w:t>Without electricity, our way</w:t>
      </w:r>
      <w:r w:rsidRPr="006114D4">
        <w:rPr>
          <w:rStyle w:val="Emphasis"/>
        </w:rPr>
        <w:t xml:space="preserve"> </w:t>
      </w:r>
      <w:r w:rsidRPr="0034765E">
        <w:rPr>
          <w:rStyle w:val="Emphasis"/>
          <w:highlight w:val="cyan"/>
        </w:rPr>
        <w:t>of life is untenable</w:t>
      </w:r>
      <w:r w:rsidRPr="000832D5">
        <w:rPr>
          <w:sz w:val="16"/>
        </w:rPr>
        <w:t xml:space="preserve">. </w:t>
      </w:r>
      <w:r w:rsidRPr="006114D4">
        <w:rPr>
          <w:rStyle w:val="Style13ptBold"/>
        </w:rPr>
        <w:t>We rely on an uninterrupted supply of power to bring food to our supermarkets, water into our homes and prosperity to our citizens.</w:t>
      </w:r>
      <w:r>
        <w:rPr>
          <w:rStyle w:val="Style13ptBold"/>
        </w:rPr>
        <w:t xml:space="preserve"> </w:t>
      </w:r>
      <w:r w:rsidRPr="000832D5">
        <w:rPr>
          <w:sz w:val="16"/>
        </w:rPr>
        <w:t xml:space="preserve">Even minor blackouts, like that which occurred at the airport in Atlanta in December, cause severe disruption. Yet the </w:t>
      </w:r>
      <w:r w:rsidRPr="0034765E">
        <w:rPr>
          <w:rStyle w:val="Style13ptBold"/>
          <w:highlight w:val="cyan"/>
        </w:rPr>
        <w:t>critical infrastructure</w:t>
      </w:r>
      <w:r w:rsidRPr="006114D4">
        <w:rPr>
          <w:rStyle w:val="Style13ptBold"/>
        </w:rPr>
        <w:t xml:space="preserve"> on which society depends has been built for efficiency, not for resilience. </w:t>
      </w:r>
      <w:r w:rsidRPr="006114D4">
        <w:rPr>
          <w:rStyle w:val="Emphasis"/>
        </w:rPr>
        <w:t xml:space="preserve">It </w:t>
      </w:r>
      <w:r w:rsidRPr="0034765E">
        <w:rPr>
          <w:rStyle w:val="Emphasis"/>
          <w:highlight w:val="cyan"/>
        </w:rPr>
        <w:t>is fragile.</w:t>
      </w:r>
      <w:r>
        <w:rPr>
          <w:rStyle w:val="Emphasis"/>
        </w:rPr>
        <w:t xml:space="preserve"> </w:t>
      </w:r>
      <w:r w:rsidRPr="0034765E">
        <w:rPr>
          <w:rStyle w:val="Emphasis"/>
          <w:highlight w:val="cyan"/>
        </w:rPr>
        <w:t>The</w:t>
      </w:r>
      <w:r w:rsidRPr="006114D4">
        <w:rPr>
          <w:rStyle w:val="Emphasis"/>
        </w:rPr>
        <w:t xml:space="preserve"> US </w:t>
      </w:r>
      <w:r w:rsidRPr="0034765E">
        <w:rPr>
          <w:rStyle w:val="Emphasis"/>
          <w:highlight w:val="cyan"/>
        </w:rPr>
        <w:t>grid is</w:t>
      </w:r>
      <w:r w:rsidRPr="006114D4">
        <w:rPr>
          <w:rStyle w:val="Emphasis"/>
        </w:rPr>
        <w:t xml:space="preserve"> </w:t>
      </w:r>
      <w:r w:rsidRPr="0034765E">
        <w:rPr>
          <w:rStyle w:val="Emphasis"/>
          <w:highlight w:val="cyan"/>
        </w:rPr>
        <w:t xml:space="preserve">threatened by </w:t>
      </w:r>
      <w:proofErr w:type="spellStart"/>
      <w:r w:rsidRPr="0034765E">
        <w:rPr>
          <w:rStyle w:val="Emphasis"/>
          <w:highlight w:val="cyan"/>
        </w:rPr>
        <w:t>cyber attacks</w:t>
      </w:r>
      <w:proofErr w:type="spellEnd"/>
      <w:r w:rsidRPr="006114D4">
        <w:rPr>
          <w:rStyle w:val="Emphasis"/>
        </w:rPr>
        <w:t xml:space="preserve">, </w:t>
      </w:r>
      <w:r w:rsidRPr="0034765E">
        <w:rPr>
          <w:rStyle w:val="Emphasis"/>
          <w:highlight w:val="cyan"/>
        </w:rPr>
        <w:t>hurricanes</w:t>
      </w:r>
      <w:r w:rsidRPr="006114D4">
        <w:rPr>
          <w:rStyle w:val="Emphasis"/>
        </w:rPr>
        <w:t xml:space="preserve"> and earthquakes, </w:t>
      </w:r>
      <w:r w:rsidRPr="0034765E">
        <w:rPr>
          <w:rStyle w:val="Emphasis"/>
          <w:highlight w:val="cyan"/>
        </w:rPr>
        <w:t>solar storms</w:t>
      </w:r>
      <w:r w:rsidRPr="006114D4">
        <w:rPr>
          <w:rStyle w:val="Emphasis"/>
        </w:rPr>
        <w:t xml:space="preserve">, </w:t>
      </w:r>
      <w:r w:rsidRPr="0034765E">
        <w:rPr>
          <w:rStyle w:val="Emphasis"/>
          <w:highlight w:val="cyan"/>
        </w:rPr>
        <w:t>terrorist strikes and</w:t>
      </w:r>
      <w:r w:rsidRPr="006114D4">
        <w:rPr>
          <w:rStyle w:val="Emphasis"/>
        </w:rPr>
        <w:t xml:space="preserve"> </w:t>
      </w:r>
      <w:r w:rsidRPr="0034765E">
        <w:rPr>
          <w:rStyle w:val="Emphasis"/>
          <w:highlight w:val="cyan"/>
        </w:rPr>
        <w:t>e</w:t>
      </w:r>
      <w:r w:rsidRPr="006114D4">
        <w:rPr>
          <w:rStyle w:val="Emphasis"/>
        </w:rPr>
        <w:t>lectro</w:t>
      </w:r>
      <w:r w:rsidRPr="0034765E">
        <w:rPr>
          <w:rStyle w:val="Emphasis"/>
          <w:highlight w:val="cyan"/>
        </w:rPr>
        <w:t>m</w:t>
      </w:r>
      <w:r w:rsidRPr="006114D4">
        <w:rPr>
          <w:rStyle w:val="Emphasis"/>
        </w:rPr>
        <w:t xml:space="preserve">agnetic </w:t>
      </w:r>
      <w:r w:rsidRPr="0034765E">
        <w:rPr>
          <w:rStyle w:val="Emphasis"/>
          <w:highlight w:val="cyan"/>
        </w:rPr>
        <w:t>p</w:t>
      </w:r>
      <w:r w:rsidRPr="006114D4">
        <w:rPr>
          <w:rStyle w:val="Emphasis"/>
        </w:rPr>
        <w:t>ulses.</w:t>
      </w:r>
      <w:r w:rsidRPr="000832D5">
        <w:rPr>
          <w:sz w:val="16"/>
        </w:rPr>
        <w:t xml:space="preserve"> </w:t>
      </w:r>
      <w:r w:rsidRPr="006114D4">
        <w:rPr>
          <w:rStyle w:val="Style13ptBold"/>
        </w:rPr>
        <w:t xml:space="preserve">And the odds are not in America’s </w:t>
      </w:r>
      <w:proofErr w:type="spellStart"/>
      <w:r w:rsidRPr="006114D4">
        <w:rPr>
          <w:rStyle w:val="Style13ptBold"/>
        </w:rPr>
        <w:t>favour</w:t>
      </w:r>
      <w:proofErr w:type="spellEnd"/>
      <w:r w:rsidRPr="000832D5">
        <w:rPr>
          <w:sz w:val="16"/>
        </w:rPr>
        <w:t xml:space="preserve">. Each decade, </w:t>
      </w:r>
      <w:r w:rsidRPr="006114D4">
        <w:rPr>
          <w:rStyle w:val="Style13ptBold"/>
        </w:rPr>
        <w:t>the US faces roughly a one in 10 chance of losing much of its grid to a solar storm</w:t>
      </w:r>
      <w:r w:rsidRPr="000832D5">
        <w:rPr>
          <w:sz w:val="16"/>
        </w:rPr>
        <w:t xml:space="preserve"> — a burst of radiation from the sun that could affect the earth’s atmosphere by compromising the power grid or disrupting radio communications. In fact, Lloyd’s of London concluded that such a </w:t>
      </w:r>
      <w:r w:rsidRPr="006114D4">
        <w:rPr>
          <w:rStyle w:val="Style13ptBold"/>
        </w:rPr>
        <w:t>storm is so likely, and its effects so devastating, that it refuses to offer insurance against one</w:t>
      </w:r>
      <w:r w:rsidRPr="000832D5">
        <w:rPr>
          <w:sz w:val="16"/>
        </w:rPr>
        <w:t xml:space="preserve">. </w:t>
      </w:r>
      <w:r w:rsidRPr="006114D4">
        <w:rPr>
          <w:rStyle w:val="Style13ptBold"/>
        </w:rPr>
        <w:t xml:space="preserve">The entire grid can be shut down by destroying just nine critical transformer substations, like the one </w:t>
      </w:r>
      <w:r w:rsidRPr="006114D4">
        <w:rPr>
          <w:rStyle w:val="Style13ptBold"/>
          <w:strike/>
        </w:rPr>
        <w:t>crippled</w:t>
      </w:r>
      <w:r w:rsidRPr="006114D4">
        <w:rPr>
          <w:rStyle w:val="Style13ptBold"/>
        </w:rPr>
        <w:t xml:space="preserve"> </w:t>
      </w:r>
      <w:r>
        <w:rPr>
          <w:rStyle w:val="Style13ptBold"/>
        </w:rPr>
        <w:t xml:space="preserve">[destroyed] </w:t>
      </w:r>
      <w:r w:rsidRPr="006114D4">
        <w:rPr>
          <w:rStyle w:val="Style13ptBold"/>
        </w:rPr>
        <w:t>in minutes by a team of armed attackers near San Jose in California in 2013.</w:t>
      </w:r>
      <w:r>
        <w:rPr>
          <w:rStyle w:val="Style13ptBold"/>
        </w:rPr>
        <w:t xml:space="preserve"> </w:t>
      </w:r>
      <w:r w:rsidRPr="0034765E">
        <w:rPr>
          <w:rStyle w:val="Emphasis"/>
          <w:highlight w:val="cyan"/>
        </w:rPr>
        <w:t>It is only a</w:t>
      </w:r>
      <w:r w:rsidRPr="006114D4">
        <w:rPr>
          <w:rStyle w:val="Emphasis"/>
        </w:rPr>
        <w:t xml:space="preserve"> </w:t>
      </w:r>
      <w:r w:rsidRPr="0034765E">
        <w:rPr>
          <w:rStyle w:val="Emphasis"/>
          <w:highlight w:val="cyan"/>
        </w:rPr>
        <w:t>matter of time until one</w:t>
      </w:r>
      <w:r w:rsidRPr="006114D4">
        <w:rPr>
          <w:rStyle w:val="Emphasis"/>
        </w:rPr>
        <w:t xml:space="preserve"> of these events </w:t>
      </w:r>
      <w:r w:rsidRPr="0034765E">
        <w:rPr>
          <w:rStyle w:val="Emphasis"/>
          <w:highlight w:val="cyan"/>
        </w:rPr>
        <w:t>triggers a catastrophic blackout</w:t>
      </w:r>
      <w:r w:rsidRPr="006114D4">
        <w:rPr>
          <w:rStyle w:val="Emphasis"/>
        </w:rPr>
        <w:t xml:space="preserve"> in the US. </w:t>
      </w:r>
      <w:r w:rsidRPr="0034765E">
        <w:rPr>
          <w:rStyle w:val="Style13ptBold"/>
          <w:highlight w:val="cyan"/>
        </w:rPr>
        <w:t>Experts estimate it</w:t>
      </w:r>
      <w:r w:rsidRPr="006114D4">
        <w:rPr>
          <w:rStyle w:val="Style13ptBold"/>
        </w:rPr>
        <w:t xml:space="preserve"> </w:t>
      </w:r>
      <w:r w:rsidRPr="0034765E">
        <w:rPr>
          <w:rStyle w:val="Style13ptBold"/>
          <w:highlight w:val="cyan"/>
        </w:rPr>
        <w:t>would result in the loss of</w:t>
      </w:r>
      <w:r w:rsidRPr="006114D4">
        <w:rPr>
          <w:rStyle w:val="Style13ptBold"/>
        </w:rPr>
        <w:t xml:space="preserve"> trillions of dollars in economic value and </w:t>
      </w:r>
      <w:r w:rsidRPr="0034765E">
        <w:rPr>
          <w:rStyle w:val="Style13ptBold"/>
          <w:highlight w:val="cyan"/>
        </w:rPr>
        <w:t>millions of American live</w:t>
      </w:r>
      <w:r w:rsidRPr="0034765E">
        <w:rPr>
          <w:sz w:val="16"/>
          <w:highlight w:val="cyan"/>
        </w:rPr>
        <w:t>s</w:t>
      </w:r>
      <w:r w:rsidRPr="000832D5">
        <w:rPr>
          <w:sz w:val="16"/>
        </w:rPr>
        <w:t xml:space="preserve"> — many times greater than the losses from Hurricanes Harvey, Sandy and Katrina combined. And </w:t>
      </w:r>
      <w:r w:rsidRPr="006114D4">
        <w:rPr>
          <w:rStyle w:val="Style13ptBold"/>
        </w:rPr>
        <w:t xml:space="preserve">with no outside force to rescue us, </w:t>
      </w:r>
      <w:r w:rsidRPr="0034765E">
        <w:rPr>
          <w:rStyle w:val="Emphasis"/>
          <w:highlight w:val="cyan"/>
        </w:rPr>
        <w:t>a</w:t>
      </w:r>
      <w:r w:rsidRPr="006114D4">
        <w:rPr>
          <w:rStyle w:val="Emphasis"/>
        </w:rPr>
        <w:t xml:space="preserve"> countrywide </w:t>
      </w:r>
      <w:r w:rsidRPr="0034765E">
        <w:rPr>
          <w:rStyle w:val="Emphasis"/>
          <w:highlight w:val="cyan"/>
        </w:rPr>
        <w:t>blackout</w:t>
      </w:r>
      <w:r w:rsidRPr="006114D4">
        <w:rPr>
          <w:rStyle w:val="Emphasis"/>
        </w:rPr>
        <w:t xml:space="preserve"> could last more than a year and </w:t>
      </w:r>
      <w:r w:rsidRPr="0034765E">
        <w:rPr>
          <w:rStyle w:val="Emphasis"/>
          <w:highlight w:val="cyan"/>
        </w:rPr>
        <w:t>would</w:t>
      </w:r>
      <w:r w:rsidRPr="006114D4">
        <w:rPr>
          <w:rStyle w:val="Emphasis"/>
        </w:rPr>
        <w:t xml:space="preserve"> </w:t>
      </w:r>
      <w:r w:rsidRPr="0034765E">
        <w:rPr>
          <w:rStyle w:val="Emphasis"/>
          <w:highlight w:val="cyan"/>
        </w:rPr>
        <w:t>be</w:t>
      </w:r>
      <w:r w:rsidRPr="006114D4">
        <w:rPr>
          <w:rStyle w:val="Emphasis"/>
        </w:rPr>
        <w:t xml:space="preserve"> next to </w:t>
      </w:r>
      <w:r w:rsidRPr="0034765E">
        <w:rPr>
          <w:rStyle w:val="Emphasis"/>
          <w:highlight w:val="cyan"/>
        </w:rPr>
        <w:t>impossible to recover from</w:t>
      </w:r>
      <w:r w:rsidRPr="006114D4">
        <w:rPr>
          <w:rStyle w:val="Emphasis"/>
        </w:rPr>
        <w:t>.</w:t>
      </w:r>
      <w:r>
        <w:rPr>
          <w:rStyle w:val="Emphasis"/>
        </w:rPr>
        <w:t xml:space="preserve"> </w:t>
      </w:r>
      <w:r w:rsidRPr="0034765E">
        <w:rPr>
          <w:rStyle w:val="Emphasis"/>
          <w:highlight w:val="cyan"/>
        </w:rPr>
        <w:t>This tragedy is preventable</w:t>
      </w:r>
      <w:r w:rsidRPr="000832D5">
        <w:rPr>
          <w:sz w:val="16"/>
        </w:rPr>
        <w:t xml:space="preserve">. </w:t>
      </w:r>
      <w:r w:rsidRPr="006114D4">
        <w:rPr>
          <w:rStyle w:val="Style13ptBold"/>
        </w:rPr>
        <w:t>We know how to defend our electrical infrastructure and we can afford to do so</w:t>
      </w:r>
      <w:r w:rsidRPr="000832D5">
        <w:rPr>
          <w:sz w:val="16"/>
        </w:rPr>
        <w:t xml:space="preserve">. </w:t>
      </w:r>
      <w:r w:rsidRPr="006114D4">
        <w:rPr>
          <w:rStyle w:val="Emphasis"/>
        </w:rPr>
        <w:t>More intelligent federal</w:t>
      </w:r>
      <w:r w:rsidRPr="000832D5">
        <w:rPr>
          <w:sz w:val="16"/>
        </w:rPr>
        <w:t xml:space="preserve"> resilience </w:t>
      </w:r>
      <w:r w:rsidRPr="006114D4">
        <w:rPr>
          <w:rStyle w:val="Emphasis"/>
        </w:rPr>
        <w:t>standards</w:t>
      </w:r>
      <w:r w:rsidRPr="000832D5">
        <w:rPr>
          <w:sz w:val="16"/>
        </w:rPr>
        <w:t xml:space="preserve">, a greater density of micro-grids and individual state action to harden infrastructure would offer enough protection to turn an existential catastrophe into a minor disaster. </w:t>
      </w:r>
      <w:r w:rsidRPr="006114D4">
        <w:rPr>
          <w:rStyle w:val="Style13ptBold"/>
        </w:rPr>
        <w:t xml:space="preserve">In a sweeping blackout, the difference between 30 per cent electrical coverage and zero per cent could prove the difference between an enduring </w:t>
      </w:r>
      <w:proofErr w:type="spellStart"/>
      <w:r w:rsidRPr="006114D4">
        <w:rPr>
          <w:rStyle w:val="Style13ptBold"/>
        </w:rPr>
        <w:t>civilisation</w:t>
      </w:r>
      <w:proofErr w:type="spellEnd"/>
      <w:r w:rsidRPr="006114D4">
        <w:rPr>
          <w:rStyle w:val="Style13ptBold"/>
        </w:rPr>
        <w:t xml:space="preserve"> and none.</w:t>
      </w:r>
      <w:r>
        <w:rPr>
          <w:rStyle w:val="Style13ptBold"/>
        </w:rPr>
        <w:t xml:space="preserve"> </w:t>
      </w:r>
      <w:r w:rsidRPr="006114D4">
        <w:rPr>
          <w:rStyle w:val="Emphasis"/>
        </w:rPr>
        <w:t xml:space="preserve">We have sat on this knowledge for years without acting. </w:t>
      </w:r>
      <w:r w:rsidRPr="000832D5">
        <w:rPr>
          <w:sz w:val="16"/>
        </w:rPr>
        <w:t xml:space="preserve">The American government first learnt of the threat from electromagnetic pulses in the 1960s. In 1989, a small solar storm left millions of people without power in Quebec. In Ukraine, </w:t>
      </w:r>
      <w:proofErr w:type="spellStart"/>
      <w:r w:rsidRPr="000832D5">
        <w:rPr>
          <w:sz w:val="16"/>
        </w:rPr>
        <w:t>cyber attacks</w:t>
      </w:r>
      <w:proofErr w:type="spellEnd"/>
      <w:r w:rsidRPr="000832D5">
        <w:rPr>
          <w:sz w:val="16"/>
        </w:rPr>
        <w:t xml:space="preserve"> have cut power to hundreds of thousands of homes twice since 2015. To this day, Hurricane Maria is showing how difficult it can be to restore electricity after an outage, even to a small and contained area. </w:t>
      </w:r>
      <w:r w:rsidRPr="006114D4">
        <w:rPr>
          <w:rStyle w:val="Style13ptBold"/>
        </w:rPr>
        <w:t xml:space="preserve">It often takes tragedy to drive change. If we wait until after a </w:t>
      </w:r>
      <w:proofErr w:type="spellStart"/>
      <w:r w:rsidRPr="006114D4">
        <w:rPr>
          <w:rStyle w:val="Style13ptBold"/>
        </w:rPr>
        <w:t>cyber attack</w:t>
      </w:r>
      <w:proofErr w:type="spellEnd"/>
      <w:r w:rsidRPr="006114D4">
        <w:rPr>
          <w:rStyle w:val="Style13ptBold"/>
        </w:rPr>
        <w:t xml:space="preserve">, solar storm or earthquake has plunged part of the US into </w:t>
      </w:r>
      <w:r w:rsidRPr="006114D4">
        <w:rPr>
          <w:rStyle w:val="Style13ptBold"/>
        </w:rPr>
        <w:lastRenderedPageBreak/>
        <w:t xml:space="preserve">chaos, </w:t>
      </w:r>
      <w:r w:rsidRPr="006114D4">
        <w:rPr>
          <w:rStyle w:val="Emphasis"/>
        </w:rPr>
        <w:t>it will be too late to act</w:t>
      </w:r>
      <w:r w:rsidRPr="000832D5">
        <w:rPr>
          <w:sz w:val="16"/>
        </w:rPr>
        <w:t xml:space="preserve">. </w:t>
      </w:r>
      <w:r w:rsidRPr="006114D4">
        <w:rPr>
          <w:rStyle w:val="Style13ptBold"/>
        </w:rPr>
        <w:t>That is why I chose to work with the Helena Group</w:t>
      </w:r>
      <w:r w:rsidRPr="000832D5">
        <w:rPr>
          <w:sz w:val="16"/>
        </w:rPr>
        <w:t xml:space="preserve"> and California Senator Robert Hertzberg </w:t>
      </w:r>
      <w:r w:rsidRPr="006114D4">
        <w:rPr>
          <w:rStyle w:val="Style13ptBold"/>
        </w:rPr>
        <w:t>to</w:t>
      </w:r>
      <w:r w:rsidRPr="000832D5">
        <w:rPr>
          <w:sz w:val="16"/>
        </w:rPr>
        <w:t xml:space="preserve"> pass a bill, the first of its kind, creating a plan to </w:t>
      </w:r>
      <w:r w:rsidRPr="006114D4">
        <w:rPr>
          <w:rStyle w:val="Style13ptBold"/>
        </w:rPr>
        <w:t>harden California’s critical infrastructure.</w:t>
      </w:r>
      <w:r>
        <w:rPr>
          <w:rStyle w:val="Style13ptBold"/>
        </w:rPr>
        <w:t xml:space="preserve"> </w:t>
      </w:r>
      <w:r w:rsidRPr="000832D5">
        <w:rPr>
          <w:sz w:val="16"/>
        </w:rPr>
        <w:t xml:space="preserve">We are now call on the other 49 American states to follow our lead. </w:t>
      </w:r>
      <w:r w:rsidRPr="0034765E">
        <w:rPr>
          <w:rStyle w:val="Emphasis"/>
          <w:highlight w:val="cyan"/>
        </w:rPr>
        <w:t>The federal government must do the</w:t>
      </w:r>
      <w:r w:rsidRPr="006114D4">
        <w:rPr>
          <w:rStyle w:val="Emphasis"/>
        </w:rPr>
        <w:t xml:space="preserve"> </w:t>
      </w:r>
      <w:r w:rsidRPr="0034765E">
        <w:rPr>
          <w:rStyle w:val="Emphasis"/>
          <w:highlight w:val="cyan"/>
        </w:rPr>
        <w:t>same</w:t>
      </w:r>
      <w:r w:rsidRPr="006114D4">
        <w:rPr>
          <w:rStyle w:val="Emphasis"/>
        </w:rPr>
        <w:t>.</w:t>
      </w:r>
      <w:r w:rsidRPr="000832D5">
        <w:rPr>
          <w:sz w:val="16"/>
        </w:rPr>
        <w:t xml:space="preserve"> The US </w:t>
      </w:r>
      <w:r w:rsidRPr="0034765E">
        <w:rPr>
          <w:rStyle w:val="Emphasis"/>
          <w:highlight w:val="cyan"/>
        </w:rPr>
        <w:t>Congress</w:t>
      </w:r>
      <w:r w:rsidRPr="000832D5">
        <w:rPr>
          <w:sz w:val="16"/>
        </w:rPr>
        <w:t xml:space="preserve">, the White House and the Department of Homeland Security </w:t>
      </w:r>
      <w:r w:rsidRPr="0034765E">
        <w:rPr>
          <w:rStyle w:val="Emphasis"/>
          <w:highlight w:val="cyan"/>
        </w:rPr>
        <w:t>have the authority</w:t>
      </w:r>
      <w:r w:rsidRPr="006114D4">
        <w:rPr>
          <w:rStyle w:val="Emphasis"/>
        </w:rPr>
        <w:t xml:space="preserve">, </w:t>
      </w:r>
      <w:r w:rsidRPr="0034765E">
        <w:rPr>
          <w:rStyle w:val="Emphasis"/>
          <w:highlight w:val="cyan"/>
        </w:rPr>
        <w:t>the ability</w:t>
      </w:r>
      <w:r w:rsidRPr="006114D4">
        <w:rPr>
          <w:rStyle w:val="Emphasis"/>
        </w:rPr>
        <w:t xml:space="preserve"> and the duty </w:t>
      </w:r>
      <w:r w:rsidRPr="0034765E">
        <w:rPr>
          <w:rStyle w:val="Emphasis"/>
          <w:highlight w:val="cyan"/>
        </w:rPr>
        <w:t>to solve this problem</w:t>
      </w:r>
      <w:r w:rsidRPr="006114D4">
        <w:rPr>
          <w:rStyle w:val="Emphasis"/>
        </w:rPr>
        <w:t>.</w:t>
      </w:r>
      <w:r>
        <w:rPr>
          <w:rStyle w:val="Emphasis"/>
        </w:rPr>
        <w:t xml:space="preserve"> </w:t>
      </w:r>
      <w:r w:rsidRPr="006114D4">
        <w:rPr>
          <w:rStyle w:val="Emphasis"/>
        </w:rPr>
        <w:t>They must stop trying to pass the buck and move. Now.</w:t>
      </w:r>
    </w:p>
    <w:p w14:paraId="792A3B99" w14:textId="77777777" w:rsidR="00F31433" w:rsidRPr="004345C5" w:rsidRDefault="00F31433" w:rsidP="00F31433">
      <w:pPr>
        <w:pStyle w:val="Heading4"/>
      </w:pPr>
      <w:bookmarkStart w:id="0" w:name="_Hlk67578284"/>
      <w:r>
        <w:t xml:space="preserve">Grid collapse causes </w:t>
      </w:r>
      <w:proofErr w:type="gramStart"/>
      <w:r>
        <w:t>extinction</w:t>
      </w:r>
      <w:proofErr w:type="gramEnd"/>
    </w:p>
    <w:p w14:paraId="643D58BD" w14:textId="77777777" w:rsidR="00F31433" w:rsidRPr="00D90E02" w:rsidRDefault="00F31433" w:rsidP="00F31433">
      <w:r w:rsidRPr="000832D5">
        <w:t>Friedemann 16</w:t>
      </w:r>
      <w:r>
        <w:t xml:space="preserve"> </w:t>
      </w:r>
      <w:r w:rsidRPr="00D90E02">
        <w:t>(Alice, transportation expert, founder of EnergySkeptic.com and author of “When Trucks Stop Running, Energy and the Future of Transportation,” worked at American Presidential Lines for 22 years, where she developed computer systems to coordinate the transit of cargo between ships, rail, trucks, and consumers, citing Dr. Peter Vincent Pry. Pry is executive director of the Task Force on National and Homeland Security, a Congressional advisory board dedicated to achieving protection of the United States from electromagnetic pulse and other threats. Dr. Pry is also the director of the United States Nuclear Strategy Forum, an advisory body to Congress on policies to counter weapons of mass destruction. Dr. Pry has served on the staffs of the Congressional Commission on the Strategic Posture of the United States, the Commission to Assess the Threat to the U.S. from an EMP Attack, the House Armed Services Committee, as an intelligence officer with the CIA, and as a verification analyst at the U.S. Arms Control and Disarmament Agency. 1-24-16, “Electromagnetic pulse threat to infrastructure (U.S. House hearings)” http://energyskeptic.com/2016/the-scariest-u-s-house-session-ever-electromagnetic-pulse-and-the-fall-of-civilization/)</w:t>
      </w:r>
    </w:p>
    <w:p w14:paraId="208223C1" w14:textId="77777777" w:rsidR="00F31433" w:rsidRPr="000A6D00" w:rsidRDefault="00F31433" w:rsidP="00F31433">
      <w:pPr>
        <w:rPr>
          <w:u w:val="single"/>
        </w:rPr>
      </w:pPr>
      <w:r w:rsidRPr="00380A47">
        <w:rPr>
          <w:rStyle w:val="Style13ptBold"/>
        </w:rPr>
        <w:t xml:space="preserve">Modern </w:t>
      </w:r>
      <w:r w:rsidRPr="0034765E">
        <w:rPr>
          <w:rStyle w:val="Style13ptBold"/>
          <w:highlight w:val="cyan"/>
        </w:rPr>
        <w:t xml:space="preserve">civilization </w:t>
      </w:r>
      <w:r w:rsidRPr="0034765E">
        <w:rPr>
          <w:rStyle w:val="Emphasis"/>
          <w:highlight w:val="cyan"/>
        </w:rPr>
        <w:t>cannot exist</w:t>
      </w:r>
      <w:r w:rsidRPr="00380A47">
        <w:rPr>
          <w:sz w:val="14"/>
        </w:rPr>
        <w:t xml:space="preserve"> for a protracted period </w:t>
      </w:r>
      <w:r w:rsidRPr="0034765E">
        <w:rPr>
          <w:rStyle w:val="Style13ptBold"/>
          <w:highlight w:val="cyan"/>
        </w:rPr>
        <w:t>without electricity</w:t>
      </w:r>
      <w:r w:rsidRPr="00380A47">
        <w:rPr>
          <w:rStyle w:val="Style13ptBold"/>
        </w:rPr>
        <w:t xml:space="preserve">. Within days of a blackout across the U.S., </w:t>
      </w:r>
      <w:r w:rsidRPr="0034765E">
        <w:rPr>
          <w:rStyle w:val="Style13ptBold"/>
          <w:highlight w:val="cyan"/>
        </w:rPr>
        <w:t>a blackout</w:t>
      </w:r>
      <w:r w:rsidRPr="00380A47">
        <w:rPr>
          <w:sz w:val="14"/>
        </w:rPr>
        <w:t xml:space="preserve"> that </w:t>
      </w:r>
      <w:r w:rsidRPr="0034765E">
        <w:rPr>
          <w:rStyle w:val="Style13ptBold"/>
          <w:highlight w:val="cyan"/>
        </w:rPr>
        <w:t>could</w:t>
      </w:r>
      <w:r w:rsidRPr="0034765E">
        <w:rPr>
          <w:sz w:val="14"/>
          <w:highlight w:val="cyan"/>
        </w:rPr>
        <w:t xml:space="preserve"> </w:t>
      </w:r>
      <w:r w:rsidRPr="0034765E">
        <w:rPr>
          <w:rStyle w:val="Emphasis"/>
          <w:highlight w:val="cyan"/>
        </w:rPr>
        <w:t>encompass the entire planet</w:t>
      </w:r>
      <w:r w:rsidRPr="00380A47">
        <w:rPr>
          <w:sz w:val="14"/>
        </w:rPr>
        <w:t xml:space="preserve">, </w:t>
      </w:r>
      <w:r w:rsidRPr="00380A47">
        <w:rPr>
          <w:rStyle w:val="Style13ptBold"/>
        </w:rPr>
        <w:t xml:space="preserve">emergency generators would run out of fuel, telecommunications would cease as would transportation due to </w:t>
      </w:r>
      <w:r w:rsidRPr="00380A47">
        <w:rPr>
          <w:rStyle w:val="Emphasis"/>
        </w:rPr>
        <w:t>gridlock</w:t>
      </w:r>
      <w:r w:rsidRPr="00380A47">
        <w:rPr>
          <w:rStyle w:val="Style13ptBold"/>
        </w:rPr>
        <w:t xml:space="preserve">, and eventually </w:t>
      </w:r>
      <w:r w:rsidRPr="00380A47">
        <w:rPr>
          <w:rStyle w:val="Emphasis"/>
        </w:rPr>
        <w:t>no fuel</w:t>
      </w:r>
      <w:r w:rsidRPr="00380A47">
        <w:rPr>
          <w:sz w:val="14"/>
        </w:rPr>
        <w:t xml:space="preserve">. </w:t>
      </w:r>
      <w:r w:rsidRPr="00380A47">
        <w:rPr>
          <w:rStyle w:val="Style13ptBold"/>
        </w:rPr>
        <w:t>Cities would have no</w:t>
      </w:r>
      <w:r w:rsidRPr="00380A47">
        <w:rPr>
          <w:sz w:val="14"/>
        </w:rPr>
        <w:t xml:space="preserve"> running </w:t>
      </w:r>
      <w:r w:rsidRPr="00380A47">
        <w:rPr>
          <w:rStyle w:val="Style13ptBold"/>
        </w:rPr>
        <w:t>water and soon</w:t>
      </w:r>
      <w:r w:rsidRPr="00380A47">
        <w:rPr>
          <w:sz w:val="14"/>
        </w:rPr>
        <w:t xml:space="preserve">, within a few days, </w:t>
      </w:r>
      <w:r w:rsidRPr="00380A47">
        <w:rPr>
          <w:rStyle w:val="Style13ptBold"/>
        </w:rPr>
        <w:t>exhaust their food supplies</w:t>
      </w:r>
      <w:r w:rsidRPr="00380A47">
        <w:rPr>
          <w:sz w:val="14"/>
        </w:rPr>
        <w:t xml:space="preserve">. Police, Fire, Emergency Services and </w:t>
      </w:r>
      <w:r w:rsidRPr="00380A47">
        <w:rPr>
          <w:rStyle w:val="Emphasis"/>
        </w:rPr>
        <w:t>hospitals cannot</w:t>
      </w:r>
      <w:r w:rsidRPr="00380A47">
        <w:rPr>
          <w:sz w:val="14"/>
        </w:rPr>
        <w:t xml:space="preserve"> long </w:t>
      </w:r>
      <w:r w:rsidRPr="00380A47">
        <w:rPr>
          <w:rStyle w:val="Emphasis"/>
        </w:rPr>
        <w:t>operate in a blackout</w:t>
      </w:r>
      <w:r w:rsidRPr="00380A47">
        <w:rPr>
          <w:sz w:val="14"/>
        </w:rPr>
        <w:t xml:space="preserve">. </w:t>
      </w:r>
      <w:r w:rsidRPr="00380A47">
        <w:rPr>
          <w:rStyle w:val="Emphasis"/>
        </w:rPr>
        <w:t xml:space="preserve">Government and </w:t>
      </w:r>
      <w:r w:rsidRPr="0034765E">
        <w:rPr>
          <w:rStyle w:val="Emphasis"/>
          <w:highlight w:val="cyan"/>
        </w:rPr>
        <w:t>Industry</w:t>
      </w:r>
      <w:r w:rsidRPr="00380A47">
        <w:rPr>
          <w:sz w:val="14"/>
        </w:rPr>
        <w:t xml:space="preserve"> </w:t>
      </w:r>
      <w:r w:rsidRPr="00380A47">
        <w:rPr>
          <w:rStyle w:val="Style13ptBold"/>
        </w:rPr>
        <w:t xml:space="preserve">also </w:t>
      </w:r>
      <w:r w:rsidRPr="0034765E">
        <w:rPr>
          <w:rStyle w:val="Style13ptBold"/>
          <w:highlight w:val="cyan"/>
        </w:rPr>
        <w:t>need electricity</w:t>
      </w:r>
      <w:r w:rsidRPr="00380A47">
        <w:rPr>
          <w:sz w:val="14"/>
        </w:rPr>
        <w:t xml:space="preserve"> in order to operate. The EMP Commission warns that </w:t>
      </w:r>
      <w:r w:rsidRPr="00380A47">
        <w:rPr>
          <w:rStyle w:val="Style13ptBold"/>
        </w:rPr>
        <w:t>a</w:t>
      </w:r>
      <w:r w:rsidRPr="00380A47">
        <w:rPr>
          <w:sz w:val="14"/>
        </w:rPr>
        <w:t xml:space="preserve"> natural or nuclear EMP </w:t>
      </w:r>
      <w:r w:rsidRPr="00380A47">
        <w:rPr>
          <w:rStyle w:val="Style13ptBold"/>
        </w:rPr>
        <w:t>event</w:t>
      </w:r>
      <w:r w:rsidRPr="00380A47">
        <w:rPr>
          <w:sz w:val="14"/>
        </w:rPr>
        <w:t xml:space="preserve">, </w:t>
      </w:r>
      <w:r w:rsidRPr="00380A47">
        <w:rPr>
          <w:rStyle w:val="Style13ptBold"/>
        </w:rPr>
        <w:t>given</w:t>
      </w:r>
      <w:r w:rsidRPr="00380A47">
        <w:rPr>
          <w:sz w:val="14"/>
        </w:rPr>
        <w:t xml:space="preserve"> current </w:t>
      </w:r>
      <w:r w:rsidRPr="0034765E">
        <w:rPr>
          <w:rStyle w:val="Emphasis"/>
          <w:highlight w:val="cyan"/>
        </w:rPr>
        <w:t>unpreparedness</w:t>
      </w:r>
      <w:r w:rsidRPr="00380A47">
        <w:rPr>
          <w:sz w:val="14"/>
        </w:rPr>
        <w:t xml:space="preserve">, </w:t>
      </w:r>
      <w:r w:rsidRPr="00380A47">
        <w:rPr>
          <w:rStyle w:val="Style13ptBold"/>
        </w:rPr>
        <w:t>would</w:t>
      </w:r>
      <w:r w:rsidRPr="00380A47">
        <w:rPr>
          <w:sz w:val="14"/>
        </w:rPr>
        <w:t xml:space="preserve"> likely </w:t>
      </w:r>
      <w:r w:rsidRPr="0034765E">
        <w:rPr>
          <w:rStyle w:val="Style13ptBold"/>
          <w:highlight w:val="cyan"/>
        </w:rPr>
        <w:t>result in</w:t>
      </w:r>
      <w:r w:rsidRPr="00380A47">
        <w:rPr>
          <w:rStyle w:val="Style13ptBold"/>
        </w:rPr>
        <w:t xml:space="preserve"> </w:t>
      </w:r>
      <w:r w:rsidRPr="0034765E">
        <w:rPr>
          <w:rStyle w:val="Emphasis"/>
          <w:highlight w:val="cyan"/>
        </w:rPr>
        <w:t>societal collapse</w:t>
      </w:r>
      <w:r w:rsidRPr="00380A47">
        <w:rPr>
          <w:rStyle w:val="Style13ptBold"/>
        </w:rPr>
        <w:t xml:space="preserve">. </w:t>
      </w:r>
      <w:r w:rsidRPr="00380A47">
        <w:rPr>
          <w:sz w:val="10"/>
        </w:rPr>
        <w:t xml:space="preserve">Terrorists, criminals, and even lone individuals can build a non-nuclear EMP weapon without great trouble or expense, working from Unclassified designs publicly available on the internet, and using parts available at any electronics store. In 2000, the Terrorism Panel of the House Armed Services Committee sponsored an experiment, recruiting a small team of amateur electronics enthusiasts to attempt constructing a radiofrequency weapon, relying only on unclassified design information and parts purchased from Radio Shack. The team, in 1 year, built two radiofrequency weapons of radically different designs. One was designed to fit inside the shipping crate for a Xerox machine, so it could be delivered to the Pentagon mail room where (in those more unguarded days before 9/11) it could slowly fry the Pentagon’s computers. The other radiofrequency weapon was designed to fit inside a small </w:t>
      </w:r>
      <w:proofErr w:type="spellStart"/>
      <w:r w:rsidRPr="00380A47">
        <w:rPr>
          <w:sz w:val="10"/>
        </w:rPr>
        <w:t>Volkswagon</w:t>
      </w:r>
      <w:proofErr w:type="spellEnd"/>
      <w:r w:rsidRPr="00380A47">
        <w:rPr>
          <w:sz w:val="10"/>
        </w:rPr>
        <w:t xml:space="preserve"> bus, so it could be driven down Wall Street and disrupt computers— and perhaps the National economy. Both designs were demonstrated and tested successfully during a special Congressional hearing for this purpose at the U.S. Army’s Aberdeen Proving Ground. Radiofrequency weapons are not merely a hypothetical threat. Terrorists, criminals, and disgruntled individuals have used home-made radiofrequency weapons. The U.S. military and foreign militaries have a wide variety of such weaponry. Moreover, non-nuclear EMP devices that could be used as radiofrequency weapons are publicly marketed for sale to anyone, usually advertised as ‘‘EMP simulators.’’ For example, one such simulator is advertised for public sale as an ‘‘EMP Suitcase.’’ This EMP simulator is designed to look like a suitcase, can be carried and operated by one person, and is purpose-built with a high energy radiofrequency output to destroy electronics. However, it has only a short radius of effect. Nonetheless, a terrorist or deranged individual who knows what he is doing, who has studied the electric grid for a major metropolitan area, could—armed with the ‘‘EMP Suitcase’’— black out a major city. A CLEAR AND PRESENT DANGER. An EMP weapon can be used by state actors who wish to level the battlefield by neutralizing the great technological advantage enjoyed by U.S. military forces. EMP is also the ideal means, the only means, whereby rogue states or terrorists could use a single nuclear weapon to destroy the United States and prevail in the War on Terrorism or some other conflict with a single blow. The EMP Commission also warned that states or terrorists could exploit U.S. vulnerability to EMP attack for coercion or blackmail: ‘‘Therefore, terrorists or state actors that possess relatively unsophisticated missiles armed with nuclear weapons may well calculate that, instead of destroying a city or military base, they may obtain the greatest political-military utility from one or a few such weapons by using them—or threatening their use—in an EMP attack.’’ The EMP Commission found that states such as Russia, China, North Korea, and Iran have incorporated EMP attack into their military doctrines, and openly describe making EMP attacks against the United States. Indeed, the EMP Commission was established by Congress partly in response to a Russian nuclear EMP threat made to an official Congressional Delegation on May 2, 1999, </w:t>
      </w:r>
      <w:proofErr w:type="gramStart"/>
      <w:r w:rsidRPr="00380A47">
        <w:rPr>
          <w:sz w:val="10"/>
        </w:rPr>
        <w:t>in the midst of</w:t>
      </w:r>
      <w:proofErr w:type="gramEnd"/>
      <w:r w:rsidRPr="00380A47">
        <w:rPr>
          <w:sz w:val="10"/>
        </w:rPr>
        <w:t xml:space="preserve"> the Balkans crisis. Vladimir Lukin, head of the Russian delegation and a former Ambassador to the United States, warned: ‘‘Hypothetically, if Russia really wanted to hurt the United States in retaliation for NATO’s bombing of Yugoslavia, Russia could fire an SLBM and detonate a single nuclear warhead at high altitude over the United States. The resulting EMP would massively disrupt U.S. communications and computer systems, shutting down everything.’’ China’s military doctrine also openly describes EMP attack as the ultimate asymmetric weapon, as it strikes at the very technology that is the basis of U.S. power. Where EMP is concerned, ‘‘The United States is more vulnerable to attacks than any other country in the world’’: ‘‘Some people might think that things </w:t>
      </w:r>
      <w:proofErr w:type="gramStart"/>
      <w:r w:rsidRPr="00380A47">
        <w:rPr>
          <w:sz w:val="10"/>
        </w:rPr>
        <w:t>similar to</w:t>
      </w:r>
      <w:proofErr w:type="gramEnd"/>
      <w:r w:rsidRPr="00380A47">
        <w:rPr>
          <w:sz w:val="10"/>
        </w:rPr>
        <w:t xml:space="preserve"> the ‘Pearl Harbor Incident’ are unlikely to take place during the information age. Yet it could be regarded as the ‘Pearl Harbor Incident’ of the 21st Century if a surprise attack is conducted against the enemy’s crucial information systems of command, control, and communications by such means as… electromagnetic pulse weapons… Even a superpower like the United States, which possesses nuclear missiles and powerful armed forces, cannot guarantee its immunity…In their own words, a highly computerized open society like the United States is extremely vulnerable to electronic attacks from all sides. This is because the U.S. economy, from banks to telephone systems and from power plants to iron and steel works, relies entirely on computer networks… When a country grows increasingly powerful economically and technologically…it will become increasingly dependent on modern information systems… The United States is more vulnerable to attacks than any other country in the world.’’ Iran—the world’s leading sponsor of international terrorism—in military writings openly describes EMP as a terrorist weapon, and as the ultimate weapon for prevailing over the West: ‘‘If the world’s industrial countries fail to devise effective ways to defend themselves against dangerous electronic assaults, then they will disintegrate within a few years… American soldiers would not be able to find food to eat nor would they be able to fire a single shot.’’ The threats are not merely words. The EMP Commission assesses that Russia has, as it openly declares in military writings, probably developed what Russia describes as a ‘‘Super-EMP’’ nuclear weapon—specifically designed to generate extraordinarily high EMP fields in order to paralyze even the best protected U.S. strategic and military forces. China probably also has Super-EMP weapons. North Korea too may possess or be developing a Super-EMP nuclear weapon, as alleged by credible Russian sources to the EMP Commission, and by open-source reporting from South Korean military intelligence. But any nuclear weapon, even a low-yield first generation device, could suffice to make a catastrophic EMP attack on the United States. Iran, although it is assessed as not yet having the bomb, is actively testing missile delivery systems and has practiced launches of its best missile, the Shahab–III, </w:t>
      </w:r>
      <w:proofErr w:type="spellStart"/>
      <w:r w:rsidRPr="00380A47">
        <w:rPr>
          <w:sz w:val="10"/>
        </w:rPr>
        <w:t>fuzing</w:t>
      </w:r>
      <w:proofErr w:type="spellEnd"/>
      <w:r w:rsidRPr="00380A47">
        <w:rPr>
          <w:sz w:val="10"/>
        </w:rPr>
        <w:t xml:space="preserve"> for high- altitude detonations, in exercises that look suspiciously like training for making EMP attacks. As noted earlier, Iran has also practiced launching from a ship a Scud, the world’s most common missile—possessed by over 60 nations, terrorist groups, and private collectors. A Scud might be the ideal choice for a ship-launched EMP attack against the United States intended to be executed anonymously, to escape any last-gasp U.S. retaliation. Unlike a nuclear weapon detonated in a city, a high-altitude EMP attack leaves no bomb debris for forensic analysis, no perpetrator ‘‘fingerprints.’’ Under present levels of preparedness, communications would be severely limited, restricted mainly to those few military communications networks that are hardened against EMP. Today’s microelectronics are the foundation of our modern civilization, but are over 1 million times more vulnerable to EMP than the far more primitive and robust electronics of the 1960s, that proved vulnerable during nuclear EMP tests of that era. Tests conducted by the EMP Commission confirmed empirically the theory that, as modern microelectronics become ever smaller and more efficient, and operate ever faster on lower voltages, they also </w:t>
      </w:r>
      <w:r w:rsidRPr="00380A47">
        <w:rPr>
          <w:sz w:val="10"/>
        </w:rPr>
        <w:lastRenderedPageBreak/>
        <w:t xml:space="preserve">become ever more vulnerable, and can be destroyed or disrupted by much lower EMP field strengths. Microelectronics and electronic systems are </w:t>
      </w:r>
      <w:proofErr w:type="gramStart"/>
      <w:r w:rsidRPr="00380A47">
        <w:rPr>
          <w:sz w:val="10"/>
        </w:rPr>
        <w:t>everywhere, and</w:t>
      </w:r>
      <w:proofErr w:type="gramEnd"/>
      <w:r w:rsidRPr="00380A47">
        <w:rPr>
          <w:sz w:val="10"/>
        </w:rPr>
        <w:t xml:space="preserve"> run virtually everything in the modern world. </w:t>
      </w:r>
      <w:proofErr w:type="gramStart"/>
      <w:r w:rsidRPr="00380A47">
        <w:rPr>
          <w:sz w:val="10"/>
        </w:rPr>
        <w:t>All of</w:t>
      </w:r>
      <w:proofErr w:type="gramEnd"/>
      <w:r w:rsidRPr="00380A47">
        <w:rPr>
          <w:sz w:val="10"/>
        </w:rPr>
        <w:t xml:space="preserve"> the civilian critical infrastructures that sustain the economy of the United States, and the lives of 310 million Americans, depend, directly or indirectly, upon electricity and electronic systems. Of special concern is the vulnerability to EMP of the Extra-High-Voltage (EHV) transformers, that are indispensable to the operation of the electric grid. EHV transformers drive electric current over long distances, from the point of generation to consumers (from the Niagara Falls hydroelectric facility to New York City, for example). The electric grid cannot operate without EHV transformers—which could be destroyed by an EMP event. The United States no longer manufactures EHV transformers. They must be manufactured and imported from overseas, from Germany or South Korea, the only two nations in the world that manufacture such transformers for export. Each EHV transformer must be custom-made for its unique role in the grid. A single EHV transformer typically requires 18 months to manufacture. The loss of large numbers of EHV transformers to an EMP event would plunge the United States into a </w:t>
      </w:r>
      <w:proofErr w:type="gramStart"/>
      <w:r w:rsidRPr="00380A47">
        <w:rPr>
          <w:sz w:val="10"/>
        </w:rPr>
        <w:t>protracted blackout lasting years</w:t>
      </w:r>
      <w:proofErr w:type="gramEnd"/>
      <w:r w:rsidRPr="00380A47">
        <w:rPr>
          <w:sz w:val="10"/>
        </w:rPr>
        <w:t xml:space="preserve">, with perhaps no hope of eventual recovery, as the society and population probably could not survive for even 1 year without electricity. Another key vulnerability to EMP </w:t>
      </w:r>
      <w:proofErr w:type="gramStart"/>
      <w:r w:rsidRPr="00380A47">
        <w:rPr>
          <w:sz w:val="10"/>
        </w:rPr>
        <w:t>are</w:t>
      </w:r>
      <w:proofErr w:type="gramEnd"/>
      <w:r w:rsidRPr="00380A47">
        <w:rPr>
          <w:sz w:val="10"/>
        </w:rPr>
        <w:t xml:space="preserve"> Supervisory Control And Data Acquisition systems (SCADAs). SCADAs essentially are small computers, numbering in the millions and ubiquitous everywhere in the critical infrastructures, that perform jobs previously performed by hundreds of thousands of human technicians during the 1960s and before, in the era prior to the microelectronics revolution. SCADAs do things like regulating the flow of electricity into a transformer, controlling the flow of gas through a pipeline, or running traffic control lights. SCADAs enable a few dozen people to run the critical infrastructures for an entire city, whereas previously hundreds or even thousands of technicians were necessary. Unfortunately, SCADAs are especially vulnerable to EMP. EHV transformers and SCADAs are the most important vulnerabilities to </w:t>
      </w:r>
      <w:proofErr w:type="gramStart"/>
      <w:r w:rsidRPr="00380A47">
        <w:rPr>
          <w:sz w:val="10"/>
        </w:rPr>
        <w:t>EMP, but</w:t>
      </w:r>
      <w:proofErr w:type="gramEnd"/>
      <w:r w:rsidRPr="00380A47">
        <w:rPr>
          <w:sz w:val="10"/>
        </w:rPr>
        <w:t xml:space="preserve"> are by no means the only vulnerabilities. Each of the critical infrastructures has their own unique vulnerabilities to EMP: The National electric grid, with its transformers and generators and electronic controls and thousands of miles of power lines, is a vast electronic machine—more vulnerable to EMP than any other critical infrastructure. Yet </w:t>
      </w:r>
      <w:r w:rsidRPr="0034765E">
        <w:rPr>
          <w:rStyle w:val="Style13ptBold"/>
          <w:highlight w:val="cyan"/>
        </w:rPr>
        <w:t>the</w:t>
      </w:r>
      <w:r w:rsidRPr="00380A47">
        <w:rPr>
          <w:rStyle w:val="Style13ptBold"/>
        </w:rPr>
        <w:t xml:space="preserve"> electric </w:t>
      </w:r>
      <w:r w:rsidRPr="0034765E">
        <w:rPr>
          <w:rStyle w:val="Style13ptBold"/>
          <w:highlight w:val="cyan"/>
        </w:rPr>
        <w:t>grid is</w:t>
      </w:r>
      <w:r w:rsidRPr="006217A7">
        <w:rPr>
          <w:rStyle w:val="Style13ptBold"/>
        </w:rPr>
        <w:t xml:space="preserve"> the</w:t>
      </w:r>
      <w:r w:rsidRPr="00380A47">
        <w:rPr>
          <w:rStyle w:val="Style13ptBold"/>
        </w:rPr>
        <w:t xml:space="preserve"> </w:t>
      </w:r>
      <w:r w:rsidRPr="0034765E">
        <w:rPr>
          <w:rStyle w:val="Emphasis"/>
          <w:highlight w:val="cyan"/>
        </w:rPr>
        <w:t>most important</w:t>
      </w:r>
      <w:r w:rsidRPr="00380A47">
        <w:rPr>
          <w:rStyle w:val="Emphasis"/>
        </w:rPr>
        <w:t xml:space="preserve"> of all critical infrastructures</w:t>
      </w:r>
      <w:r w:rsidRPr="00380A47">
        <w:rPr>
          <w:sz w:val="14"/>
        </w:rPr>
        <w:t xml:space="preserve">, </w:t>
      </w:r>
      <w:r w:rsidRPr="0034765E">
        <w:rPr>
          <w:rStyle w:val="Style13ptBold"/>
          <w:highlight w:val="cyan"/>
        </w:rPr>
        <w:t>and</w:t>
      </w:r>
      <w:r w:rsidRPr="00380A47">
        <w:rPr>
          <w:rStyle w:val="Style13ptBold"/>
        </w:rPr>
        <w:t xml:space="preserve"> is in fact the </w:t>
      </w:r>
      <w:r w:rsidRPr="006217A7">
        <w:rPr>
          <w:rStyle w:val="Emphasis"/>
        </w:rPr>
        <w:t>keystone</w:t>
      </w:r>
      <w:r w:rsidRPr="00380A47">
        <w:rPr>
          <w:rStyle w:val="Emphasis"/>
        </w:rPr>
        <w:t xml:space="preserve"> supporting modern civilization</w:t>
      </w:r>
      <w:r w:rsidRPr="00380A47">
        <w:rPr>
          <w:sz w:val="14"/>
        </w:rPr>
        <w:t xml:space="preserve">, </w:t>
      </w:r>
      <w:r w:rsidRPr="00380A47">
        <w:rPr>
          <w:rStyle w:val="Style13ptBold"/>
        </w:rPr>
        <w:t xml:space="preserve">as it powers </w:t>
      </w:r>
      <w:r w:rsidRPr="00380A47">
        <w:rPr>
          <w:rStyle w:val="Emphasis"/>
        </w:rPr>
        <w:t>all the other critical infrastructures</w:t>
      </w:r>
      <w:r w:rsidRPr="00380A47">
        <w:rPr>
          <w:sz w:val="14"/>
        </w:rPr>
        <w:t xml:space="preserve">. </w:t>
      </w:r>
      <w:r w:rsidRPr="00380A47">
        <w:rPr>
          <w:rStyle w:val="Style13ptBold"/>
        </w:rPr>
        <w:t xml:space="preserve">As of now it is our </w:t>
      </w:r>
      <w:r w:rsidRPr="00380A47">
        <w:rPr>
          <w:rStyle w:val="Emphasis"/>
        </w:rPr>
        <w:t xml:space="preserve">technological </w:t>
      </w:r>
      <w:r w:rsidRPr="0034765E">
        <w:rPr>
          <w:rStyle w:val="Emphasis"/>
          <w:highlight w:val="cyan"/>
        </w:rPr>
        <w:t>Achilles Heel</w:t>
      </w:r>
      <w:r w:rsidRPr="00380A47">
        <w:rPr>
          <w:sz w:val="14"/>
        </w:rPr>
        <w:t xml:space="preserve">. The EMP Commission found that, </w:t>
      </w:r>
      <w:r w:rsidRPr="00380A47">
        <w:rPr>
          <w:rStyle w:val="Style13ptBold"/>
        </w:rPr>
        <w:t xml:space="preserve">if the electric grid collapses, so too will collapse </w:t>
      </w:r>
      <w:r w:rsidRPr="00380A47">
        <w:rPr>
          <w:rStyle w:val="Emphasis"/>
        </w:rPr>
        <w:t>all the other critical infrastructures</w:t>
      </w:r>
      <w:r w:rsidRPr="00380A47">
        <w:rPr>
          <w:sz w:val="14"/>
        </w:rPr>
        <w:t xml:space="preserve">. But, if the electric grid can be protected and recovered, so too all the other critical infrastructures can also be restored. </w:t>
      </w:r>
      <w:r w:rsidRPr="00380A47">
        <w:rPr>
          <w:rStyle w:val="Emphasis"/>
        </w:rPr>
        <w:t>Transportation</w:t>
      </w:r>
      <w:r w:rsidRPr="00380A47">
        <w:rPr>
          <w:sz w:val="14"/>
        </w:rPr>
        <w:t xml:space="preserve"> is a critical infrastructure because modern </w:t>
      </w:r>
      <w:r w:rsidRPr="00380A47">
        <w:rPr>
          <w:rStyle w:val="Style13ptBold"/>
        </w:rPr>
        <w:t>civilization cannot exist without the goods and services moved by road, rail, ship, and air</w:t>
      </w:r>
      <w:r w:rsidRPr="00380A47">
        <w:rPr>
          <w:sz w:val="14"/>
        </w:rPr>
        <w:t xml:space="preserve">. Cars, trucks, locomotives, ships, and aircraft all have electronic components, motors, and controls that are potentially vulnerable to EMP. Gas stations, fuel pipelines, and refineries that make petroleum products depend upon electronic components and cannot operate without electricity. Given our current state of unpreparedness, in the aftermath of a natural or nuclear EMP event, transportation systems would be paralyzed. </w:t>
      </w:r>
      <w:r w:rsidRPr="00380A47">
        <w:rPr>
          <w:rStyle w:val="Emphasis"/>
        </w:rPr>
        <w:t>Traffic control systems</w:t>
      </w:r>
      <w:r w:rsidRPr="00380A47">
        <w:rPr>
          <w:sz w:val="14"/>
        </w:rPr>
        <w:t xml:space="preserve"> that avert traffic jams and collisions for road, rail, and air depend upon electronic systems, that the EMP Commission discovered are especially vulnerable to EMP. </w:t>
      </w:r>
      <w:r w:rsidRPr="00380A47">
        <w:rPr>
          <w:rStyle w:val="Emphasis"/>
        </w:rPr>
        <w:t>Communications</w:t>
      </w:r>
      <w:r w:rsidRPr="00380A47">
        <w:rPr>
          <w:sz w:val="14"/>
        </w:rPr>
        <w:t xml:space="preserve"> is a critical infrastructure because modern economies and </w:t>
      </w:r>
      <w:r w:rsidRPr="00380A47">
        <w:rPr>
          <w:rStyle w:val="Style13ptBold"/>
        </w:rPr>
        <w:t xml:space="preserve">the cohesion and </w:t>
      </w:r>
      <w:r w:rsidRPr="0034765E">
        <w:rPr>
          <w:rStyle w:val="Style13ptBold"/>
          <w:highlight w:val="cyan"/>
        </w:rPr>
        <w:t>operation</w:t>
      </w:r>
      <w:r w:rsidRPr="00380A47">
        <w:rPr>
          <w:rStyle w:val="Style13ptBold"/>
        </w:rPr>
        <w:t xml:space="preserve"> of modern societies </w:t>
      </w:r>
      <w:r w:rsidRPr="0034765E">
        <w:rPr>
          <w:rStyle w:val="Style13ptBold"/>
          <w:highlight w:val="cyan"/>
        </w:rPr>
        <w:t>depend</w:t>
      </w:r>
      <w:r w:rsidRPr="00380A47">
        <w:rPr>
          <w:rStyle w:val="Style13ptBold"/>
        </w:rPr>
        <w:t xml:space="preserve"> to a degree unprecedented in history </w:t>
      </w:r>
      <w:r w:rsidRPr="0034765E">
        <w:rPr>
          <w:rStyle w:val="Style13ptBold"/>
          <w:highlight w:val="cyan"/>
        </w:rPr>
        <w:t>on</w:t>
      </w:r>
      <w:r w:rsidRPr="00380A47">
        <w:rPr>
          <w:rStyle w:val="Style13ptBold"/>
        </w:rPr>
        <w:t xml:space="preserve"> the rapid movement of </w:t>
      </w:r>
      <w:r w:rsidRPr="0034765E">
        <w:rPr>
          <w:rStyle w:val="Style13ptBold"/>
          <w:highlight w:val="cyan"/>
        </w:rPr>
        <w:t>info</w:t>
      </w:r>
      <w:r w:rsidRPr="00380A47">
        <w:rPr>
          <w:rStyle w:val="Style13ptBold"/>
        </w:rPr>
        <w:t>rmation</w:t>
      </w:r>
      <w:r w:rsidRPr="00380A47">
        <w:rPr>
          <w:sz w:val="14"/>
        </w:rPr>
        <w:t xml:space="preserve">—accomplished today mostly by electronic means. Telephones, cell phones, personal computers, television, and radio are all directly vulnerable to EMP, and cannot operate without electricity. Satellites that operate at Low-Earth-Orbit (LEO) for communications, weather, scientific, and military purposes are vulnerable to EMP and to collateral effects from an EMP attack. Within weeks of an EMP event, the LEO satellites, which comprise most satellites, would probably be </w:t>
      </w:r>
      <w:r w:rsidRPr="00DE7FBD">
        <w:rPr>
          <w:sz w:val="14"/>
        </w:rPr>
        <w:t xml:space="preserve">inoperable. </w:t>
      </w:r>
      <w:r w:rsidRPr="00DE7FBD">
        <w:rPr>
          <w:rStyle w:val="Emphasis"/>
        </w:rPr>
        <w:t>Banking and finance</w:t>
      </w:r>
      <w:r w:rsidRPr="00DE7FBD">
        <w:rPr>
          <w:sz w:val="14"/>
        </w:rPr>
        <w:t xml:space="preserve"> </w:t>
      </w:r>
      <w:r w:rsidRPr="00DE7FBD">
        <w:rPr>
          <w:rStyle w:val="Style13ptBold"/>
        </w:rPr>
        <w:t>are the critical infrastructure that sustain modern economies.</w:t>
      </w:r>
      <w:r w:rsidRPr="00DE7FBD">
        <w:rPr>
          <w:sz w:val="14"/>
        </w:rPr>
        <w:t xml:space="preserve"> Whether it is the stock market, the financial records of a multinational corporation, or the ATM card of an in</w:t>
      </w:r>
      <w:r w:rsidRPr="00380A47">
        <w:rPr>
          <w:sz w:val="14"/>
        </w:rPr>
        <w:t xml:space="preserve">dividual—financial transactions and record keeping all depend now at the macro- and micro-level upon computers and electronic automated systems. Many of these are directly vulnerable to EMP, and none can operate </w:t>
      </w:r>
      <w:r w:rsidRPr="00380A47">
        <w:rPr>
          <w:rStyle w:val="Style13ptBold"/>
        </w:rPr>
        <w:t>without electricity</w:t>
      </w:r>
      <w:r w:rsidRPr="00380A47">
        <w:rPr>
          <w:sz w:val="14"/>
        </w:rPr>
        <w:t xml:space="preserve">. The EMP Commission found that </w:t>
      </w:r>
      <w:r w:rsidRPr="00380A47">
        <w:rPr>
          <w:rStyle w:val="Style13ptBold"/>
        </w:rPr>
        <w:t>an</w:t>
      </w:r>
      <w:r w:rsidRPr="00380A47">
        <w:rPr>
          <w:sz w:val="14"/>
        </w:rPr>
        <w:t xml:space="preserve"> EMP </w:t>
      </w:r>
      <w:r w:rsidRPr="00380A47">
        <w:rPr>
          <w:rStyle w:val="Style13ptBold"/>
        </w:rPr>
        <w:t xml:space="preserve">event could transform the modern electronic economy into a </w:t>
      </w:r>
      <w:r w:rsidRPr="00380A47">
        <w:rPr>
          <w:rStyle w:val="Emphasis"/>
        </w:rPr>
        <w:t>feudal economy based on barter</w:t>
      </w:r>
      <w:r w:rsidRPr="00380A47">
        <w:rPr>
          <w:rStyle w:val="Style13ptBold"/>
        </w:rPr>
        <w:t xml:space="preserve">. </w:t>
      </w:r>
      <w:r w:rsidRPr="00380A47">
        <w:rPr>
          <w:rStyle w:val="Emphasis"/>
        </w:rPr>
        <w:t>Food</w:t>
      </w:r>
      <w:r w:rsidRPr="00380A47">
        <w:rPr>
          <w:sz w:val="14"/>
        </w:rPr>
        <w:t xml:space="preserve"> </w:t>
      </w:r>
      <w:r w:rsidRPr="00380A47">
        <w:rPr>
          <w:rStyle w:val="Style13ptBold"/>
        </w:rPr>
        <w:t>has always been</w:t>
      </w:r>
      <w:r w:rsidRPr="00380A47">
        <w:rPr>
          <w:sz w:val="14"/>
        </w:rPr>
        <w:t xml:space="preserve"> </w:t>
      </w:r>
      <w:r w:rsidRPr="00380A47">
        <w:rPr>
          <w:rStyle w:val="Emphasis"/>
        </w:rPr>
        <w:t>vital to</w:t>
      </w:r>
      <w:r w:rsidRPr="00380A47">
        <w:rPr>
          <w:sz w:val="14"/>
        </w:rPr>
        <w:t xml:space="preserve"> every person and </w:t>
      </w:r>
      <w:r w:rsidRPr="00380A47">
        <w:rPr>
          <w:rStyle w:val="Emphasis"/>
        </w:rPr>
        <w:t>every civilization</w:t>
      </w:r>
      <w:r w:rsidRPr="00380A47">
        <w:rPr>
          <w:sz w:val="14"/>
        </w:rPr>
        <w:t xml:space="preserve">. </w:t>
      </w:r>
      <w:r w:rsidRPr="00380A47">
        <w:rPr>
          <w:rStyle w:val="Style13ptBold"/>
        </w:rPr>
        <w:t xml:space="preserve">The critical infrastructure for producing, delivering, and storing food depends upon a </w:t>
      </w:r>
      <w:r w:rsidRPr="00380A47">
        <w:rPr>
          <w:rStyle w:val="Emphasis"/>
        </w:rPr>
        <w:t xml:space="preserve">complex web of </w:t>
      </w:r>
      <w:r w:rsidRPr="0034765E">
        <w:rPr>
          <w:rStyle w:val="Emphasis"/>
          <w:highlight w:val="cyan"/>
        </w:rPr>
        <w:t>tech</w:t>
      </w:r>
      <w:r w:rsidRPr="00380A47">
        <w:rPr>
          <w:rStyle w:val="Emphasis"/>
        </w:rPr>
        <w:t>nology</w:t>
      </w:r>
      <w:r w:rsidRPr="00380A47">
        <w:rPr>
          <w:rStyle w:val="Style13ptBold"/>
        </w:rPr>
        <w:t>,</w:t>
      </w:r>
      <w:r w:rsidRPr="00380A47">
        <w:rPr>
          <w:sz w:val="14"/>
        </w:rPr>
        <w:t xml:space="preserve"> </w:t>
      </w:r>
      <w:r w:rsidRPr="00380A47">
        <w:rPr>
          <w:rStyle w:val="Style13ptBold"/>
        </w:rPr>
        <w:t>including machines for planting and harvesting and packaging, refrigerated vehicles for long-haul transportation, and temperature-controlled warehouses.</w:t>
      </w:r>
      <w:r w:rsidRPr="00380A47">
        <w:rPr>
          <w:sz w:val="14"/>
        </w:rPr>
        <w:t xml:space="preserve"> </w:t>
      </w:r>
      <w:r w:rsidRPr="00380A47">
        <w:rPr>
          <w:rStyle w:val="Style13ptBold"/>
        </w:rPr>
        <w:t xml:space="preserve">Modern technology </w:t>
      </w:r>
      <w:r w:rsidRPr="0034765E">
        <w:rPr>
          <w:rStyle w:val="Style13ptBold"/>
          <w:highlight w:val="cyan"/>
        </w:rPr>
        <w:t>enables</w:t>
      </w:r>
      <w:r w:rsidRPr="00380A47">
        <w:rPr>
          <w:rStyle w:val="Style13ptBold"/>
        </w:rPr>
        <w:t xml:space="preserve"> over </w:t>
      </w:r>
      <w:r w:rsidRPr="0034765E">
        <w:rPr>
          <w:rStyle w:val="Emphasis"/>
          <w:highlight w:val="cyan"/>
        </w:rPr>
        <w:t>98 percent of the</w:t>
      </w:r>
      <w:r w:rsidRPr="00380A47">
        <w:rPr>
          <w:rStyle w:val="Emphasis"/>
        </w:rPr>
        <w:t xml:space="preserve"> U.S. National </w:t>
      </w:r>
      <w:r w:rsidRPr="0034765E">
        <w:rPr>
          <w:rStyle w:val="Emphasis"/>
          <w:highlight w:val="cyan"/>
        </w:rPr>
        <w:t>population</w:t>
      </w:r>
      <w:r w:rsidRPr="00380A47">
        <w:rPr>
          <w:sz w:val="14"/>
        </w:rPr>
        <w:t xml:space="preserve"> to be fed by less than 2 percent of the population. Huge regional warehouses that resupply supermarkets constitute the National food reserves, enough food to feed the Nation for 30–60 days at normal consumption rates, the warehoused food preserved by refrigeration and temperature control systems that typically have enough emergency electrical power (diesel or gas generators) to last only about an average of 3 days. </w:t>
      </w:r>
      <w:r w:rsidRPr="00380A47">
        <w:rPr>
          <w:rStyle w:val="Style13ptBold"/>
        </w:rPr>
        <w:t xml:space="preserve">Experience with storm-induced blackouts proves that when these big regional food warehouses lose electrical power, </w:t>
      </w:r>
      <w:r w:rsidRPr="00380A47">
        <w:rPr>
          <w:rStyle w:val="Emphasis"/>
        </w:rPr>
        <w:t>most of the food supply will rapidly spoil</w:t>
      </w:r>
      <w:r w:rsidRPr="00380A47">
        <w:rPr>
          <w:rStyle w:val="Style13ptBold"/>
        </w:rPr>
        <w:t>.</w:t>
      </w:r>
      <w:r w:rsidRPr="00380A47">
        <w:rPr>
          <w:sz w:val="14"/>
        </w:rPr>
        <w:t xml:space="preserve"> </w:t>
      </w:r>
      <w:proofErr w:type="gramStart"/>
      <w:r w:rsidRPr="00380A47">
        <w:rPr>
          <w:rStyle w:val="Style13ptBold"/>
        </w:rPr>
        <w:t>Farmers</w:t>
      </w:r>
      <w:r w:rsidRPr="00380A47">
        <w:rPr>
          <w:sz w:val="14"/>
        </w:rPr>
        <w:t>,</w:t>
      </w:r>
      <w:proofErr w:type="gramEnd"/>
      <w:r w:rsidRPr="00380A47">
        <w:rPr>
          <w:sz w:val="14"/>
        </w:rPr>
        <w:t xml:space="preserve"> less than 2 percent of the population as noted above, </w:t>
      </w:r>
      <w:r w:rsidRPr="00380A47">
        <w:rPr>
          <w:rStyle w:val="Emphasis"/>
        </w:rPr>
        <w:t>cannot feed 310 million Americans</w:t>
      </w:r>
      <w:r w:rsidRPr="00380A47">
        <w:rPr>
          <w:sz w:val="14"/>
        </w:rPr>
        <w:t xml:space="preserve"> </w:t>
      </w:r>
      <w:r w:rsidRPr="00380A47">
        <w:rPr>
          <w:rStyle w:val="Style13ptBold"/>
        </w:rPr>
        <w:t xml:space="preserve">if deprived of the means that currently makes possible this technological miracle. </w:t>
      </w:r>
      <w:r w:rsidRPr="00380A47">
        <w:rPr>
          <w:sz w:val="14"/>
        </w:rPr>
        <w:t xml:space="preserve">Water too has always been </w:t>
      </w:r>
      <w:proofErr w:type="gramStart"/>
      <w:r w:rsidRPr="00380A47">
        <w:rPr>
          <w:sz w:val="14"/>
        </w:rPr>
        <w:t>a basic necessity</w:t>
      </w:r>
      <w:proofErr w:type="gramEnd"/>
      <w:r w:rsidRPr="00380A47">
        <w:rPr>
          <w:sz w:val="14"/>
        </w:rPr>
        <w:t xml:space="preserve"> to every person and civilization, even more crucial than food. The critical infrastructure for purifying and delivering potable water, and for disposing of and treating </w:t>
      </w:r>
      <w:proofErr w:type="gramStart"/>
      <w:r w:rsidRPr="00380A47">
        <w:rPr>
          <w:sz w:val="14"/>
        </w:rPr>
        <w:t>waste water</w:t>
      </w:r>
      <w:proofErr w:type="gramEnd"/>
      <w:r w:rsidRPr="00380A47">
        <w:rPr>
          <w:sz w:val="14"/>
        </w:rPr>
        <w:t xml:space="preserve">, is a vast networked machine powered by electricity that uses electrical pumps, screens, filters, paddles, and sprayers to purify and deliver drinkable water, and to remove and treat waste water. Much of the machinery in the water infrastructure is directly vulnerable to EMP. The system cannot operate without vast amounts of electricity supplied by the power grid. A natural or nuclear EMP event would immediately deprive most of the U.S. National population of running water. Many natural sources of water—lakes, streams, and rivers—would be dangerously polluted by toxic wastes from sewage, industry, and hospitals that would backflow from or bypass wastewater treatment plants, that could no longer intake and treat pollutants without electric power. Many natural water sources that would normally be safe to drink, after an EMP event, would be polluted with human wastes including feces, industrial wastes including arsenic and heavy metals, and hospital wastes including pathogens. Emergency services such as police, fire, and hospitals are the critical infrastructure that upholds the most basic functions of government and society—preserving law and order, protecting property and life. Experience from protracted storm-induced blackouts has shown, for example in the aftermath of Hurricanes Andrew and Katrina, that </w:t>
      </w:r>
      <w:r w:rsidRPr="00380A47">
        <w:rPr>
          <w:sz w:val="14"/>
        </w:rPr>
        <w:lastRenderedPageBreak/>
        <w:t xml:space="preserve">when the lights go out and communications systems fail and there is no gas for squad cars, fire trucks, and ambulances, </w:t>
      </w:r>
      <w:r w:rsidRPr="0034765E">
        <w:rPr>
          <w:rStyle w:val="Style13ptBold"/>
          <w:highlight w:val="cyan"/>
        </w:rPr>
        <w:t>the worst elements</w:t>
      </w:r>
      <w:r w:rsidRPr="00380A47">
        <w:rPr>
          <w:rStyle w:val="Style13ptBold"/>
        </w:rPr>
        <w:t xml:space="preserve"> of society and the worst human instincts </w:t>
      </w:r>
      <w:r w:rsidRPr="00380A47">
        <w:rPr>
          <w:rStyle w:val="Emphasis"/>
        </w:rPr>
        <w:t xml:space="preserve">rapidly </w:t>
      </w:r>
      <w:r w:rsidRPr="0034765E">
        <w:rPr>
          <w:rStyle w:val="Emphasis"/>
          <w:highlight w:val="cyan"/>
        </w:rPr>
        <w:t>takeover</w:t>
      </w:r>
      <w:r w:rsidRPr="00380A47">
        <w:rPr>
          <w:sz w:val="14"/>
        </w:rPr>
        <w:t xml:space="preserve">. The EMP Commission found that, </w:t>
      </w:r>
      <w:r w:rsidRPr="00380A47">
        <w:rPr>
          <w:rStyle w:val="Style13ptBold"/>
        </w:rPr>
        <w:t>given our current</w:t>
      </w:r>
      <w:r w:rsidRPr="00380A47">
        <w:rPr>
          <w:sz w:val="14"/>
        </w:rPr>
        <w:t xml:space="preserve"> state of </w:t>
      </w:r>
      <w:r w:rsidRPr="00380A47">
        <w:rPr>
          <w:rStyle w:val="Style13ptBold"/>
        </w:rPr>
        <w:t>unpreparedness</w:t>
      </w:r>
      <w:r w:rsidRPr="00380A47">
        <w:rPr>
          <w:sz w:val="14"/>
        </w:rPr>
        <w:t xml:space="preserve">, a natural or nuclear EMP event </w:t>
      </w:r>
      <w:r w:rsidRPr="00380A47">
        <w:rPr>
          <w:rStyle w:val="Style13ptBold"/>
        </w:rPr>
        <w:t xml:space="preserve">could </w:t>
      </w:r>
      <w:r w:rsidRPr="0034765E">
        <w:rPr>
          <w:rStyle w:val="Style13ptBold"/>
          <w:highlight w:val="cyan"/>
        </w:rPr>
        <w:t xml:space="preserve">create </w:t>
      </w:r>
      <w:r w:rsidRPr="0034765E">
        <w:rPr>
          <w:rStyle w:val="Emphasis"/>
          <w:highlight w:val="cyan"/>
        </w:rPr>
        <w:t>anarchic conditions</w:t>
      </w:r>
      <w:r w:rsidRPr="00380A47">
        <w:rPr>
          <w:rStyle w:val="Style13ptBold"/>
        </w:rPr>
        <w:t xml:space="preserve"> that would </w:t>
      </w:r>
      <w:r w:rsidRPr="0034765E">
        <w:rPr>
          <w:rStyle w:val="Emphasis"/>
          <w:highlight w:val="cyan"/>
        </w:rPr>
        <w:t>profoundly challenge</w:t>
      </w:r>
      <w:r w:rsidRPr="00380A47">
        <w:rPr>
          <w:rStyle w:val="Emphasis"/>
        </w:rPr>
        <w:t xml:space="preserve"> the </w:t>
      </w:r>
      <w:r w:rsidRPr="0034765E">
        <w:rPr>
          <w:rStyle w:val="Emphasis"/>
          <w:highlight w:val="cyan"/>
        </w:rPr>
        <w:t>existence</w:t>
      </w:r>
      <w:r w:rsidRPr="00380A47">
        <w:rPr>
          <w:rStyle w:val="Emphasis"/>
        </w:rPr>
        <w:t xml:space="preserve"> of social order</w:t>
      </w:r>
      <w:r w:rsidRPr="00380A47">
        <w:rPr>
          <w:rStyle w:val="Style13ptBold"/>
        </w:rPr>
        <w:t>.</w:t>
      </w:r>
    </w:p>
    <w:bookmarkEnd w:id="0"/>
    <w:p w14:paraId="3BA25577" w14:textId="77777777" w:rsidR="00F31433" w:rsidRDefault="00F31433" w:rsidP="00F31433">
      <w:pPr>
        <w:pStyle w:val="Heading2"/>
      </w:pPr>
      <w:r>
        <w:lastRenderedPageBreak/>
        <w:t>2NCs</w:t>
      </w:r>
    </w:p>
    <w:p w14:paraId="5DB59277" w14:textId="77777777" w:rsidR="00F31433" w:rsidRDefault="00F31433" w:rsidP="00F31433">
      <w:pPr>
        <w:pStyle w:val="Heading2"/>
      </w:pPr>
      <w:r>
        <w:lastRenderedPageBreak/>
        <w:t>UQ</w:t>
      </w:r>
    </w:p>
    <w:p w14:paraId="19C0D013" w14:textId="77777777" w:rsidR="00F31433" w:rsidRDefault="00F31433" w:rsidP="00F31433">
      <w:pPr>
        <w:pStyle w:val="Heading3"/>
      </w:pPr>
      <w:r>
        <w:lastRenderedPageBreak/>
        <w:t>UQ OV</w:t>
      </w:r>
    </w:p>
    <w:p w14:paraId="14FB3183" w14:textId="77777777" w:rsidR="00F31433" w:rsidRDefault="00F31433" w:rsidP="00F31433">
      <w:pPr>
        <w:pStyle w:val="Heading4"/>
      </w:pPr>
      <w:r>
        <w:t xml:space="preserve">Biden wants to capitalize on stimulus, so </w:t>
      </w:r>
      <w:proofErr w:type="gramStart"/>
      <w:r>
        <w:t>he’s</w:t>
      </w:r>
      <w:proofErr w:type="gramEnd"/>
      <w:r>
        <w:t xml:space="preserve"> pushing infrastructure it’s next. Biden wants bipartisanship, but knows </w:t>
      </w:r>
      <w:proofErr w:type="gramStart"/>
      <w:r>
        <w:t>he’s</w:t>
      </w:r>
      <w:proofErr w:type="gramEnd"/>
      <w:r>
        <w:t xml:space="preserve"> not going to get it. Reconciliation means Biden has narrow path to victory for his agenda. Biden political capital and focus are key to Dem unity. </w:t>
      </w:r>
    </w:p>
    <w:p w14:paraId="7B01E794" w14:textId="1A0F243F" w:rsidR="00F31433" w:rsidRDefault="003C407B" w:rsidP="003C407B">
      <w:pPr>
        <w:pStyle w:val="Heading3"/>
      </w:pPr>
      <w:r>
        <w:lastRenderedPageBreak/>
        <w:t>UQ</w:t>
      </w:r>
    </w:p>
    <w:p w14:paraId="7A679F14" w14:textId="77777777" w:rsidR="00A1168C" w:rsidRDefault="00A1168C" w:rsidP="00A1168C">
      <w:pPr>
        <w:pStyle w:val="Heading4"/>
      </w:pPr>
      <w:r>
        <w:t xml:space="preserve">Infrastructure passes now but its super thin </w:t>
      </w:r>
      <w:proofErr w:type="gramStart"/>
      <w:r>
        <w:t>majority</w:t>
      </w:r>
      <w:proofErr w:type="gramEnd"/>
    </w:p>
    <w:p w14:paraId="744EC0F7" w14:textId="77777777" w:rsidR="00A1168C" w:rsidRPr="006979D6" w:rsidRDefault="00A1168C" w:rsidP="00A1168C">
      <w:pPr>
        <w:spacing w:after="0"/>
        <w:rPr>
          <w:sz w:val="16"/>
          <w:szCs w:val="16"/>
        </w:rPr>
      </w:pPr>
      <w:r w:rsidRPr="006979D6">
        <w:rPr>
          <w:rStyle w:val="Style13ptBold"/>
        </w:rPr>
        <w:t>Behrmann</w:t>
      </w:r>
      <w:r w:rsidRPr="006979D6">
        <w:rPr>
          <w:sz w:val="16"/>
          <w:szCs w:val="16"/>
        </w:rPr>
        <w:t xml:space="preserve">, S., </w:t>
      </w:r>
      <w:r w:rsidRPr="006979D6">
        <w:rPr>
          <w:rStyle w:val="Style13ptBold"/>
        </w:rPr>
        <w:t>&amp; King</w:t>
      </w:r>
      <w:r w:rsidRPr="006979D6">
        <w:rPr>
          <w:sz w:val="16"/>
          <w:szCs w:val="16"/>
        </w:rPr>
        <w:t>, L. (</w:t>
      </w:r>
      <w:r w:rsidRPr="006979D6">
        <w:rPr>
          <w:rStyle w:val="Style13ptBold"/>
        </w:rPr>
        <w:t>2021</w:t>
      </w:r>
      <w:r w:rsidRPr="006979D6">
        <w:rPr>
          <w:sz w:val="16"/>
          <w:szCs w:val="16"/>
        </w:rPr>
        <w:t xml:space="preserve">, June 29). Senators celebrate bipartisan compromise on infrastructure. Now the hard part begins. Retrieved July 1, 2021, from https://www.usatoday.com/story/news/politics/2021/06/29/infrastructure-deal-big-challenge-ahead-biden-congress-plan/5324218001/ </w:t>
      </w:r>
      <w:proofErr w:type="gramStart"/>
      <w:r>
        <w:rPr>
          <w:sz w:val="16"/>
          <w:szCs w:val="16"/>
        </w:rPr>
        <w:t>TYH</w:t>
      </w:r>
      <w:proofErr w:type="gramEnd"/>
    </w:p>
    <w:p w14:paraId="4D380D6B" w14:textId="1F486F3A" w:rsidR="00A1168C" w:rsidRPr="00A1168C" w:rsidRDefault="00A1168C" w:rsidP="00A1168C">
      <w:pPr>
        <w:spacing w:after="0"/>
        <w:rPr>
          <w:u w:val="single"/>
        </w:rPr>
      </w:pPr>
      <w:r w:rsidRPr="003121E0">
        <w:t xml:space="preserve">When a group of Democratic and Republicans senators assembled at the White House on Thursday with President Joe Biden </w:t>
      </w:r>
      <w:hyperlink r:id="rId10" w:tgtFrame="_blank" w:history="1">
        <w:r w:rsidRPr="003121E0">
          <w:rPr>
            <w:rStyle w:val="Hyperlink"/>
          </w:rPr>
          <w:t>to announce an infrastructure deal</w:t>
        </w:r>
      </w:hyperlink>
      <w:r w:rsidRPr="003121E0">
        <w:t>, it was all smiles and celebration. “</w:t>
      </w:r>
      <w:r w:rsidRPr="006979D6">
        <w:rPr>
          <w:rStyle w:val="StyleUnderline"/>
        </w:rPr>
        <w:t>Today is proof that bipartisanship is alive</w:t>
      </w:r>
      <w:r w:rsidRPr="003121E0">
        <w:t xml:space="preserve"> and well in the United States Senate and in our country,” Arizona Sen. Krysten </w:t>
      </w:r>
      <w:proofErr w:type="spellStart"/>
      <w:r w:rsidRPr="003121E0">
        <w:t>Sinema</w:t>
      </w:r>
      <w:proofErr w:type="spellEnd"/>
      <w:r w:rsidRPr="003121E0">
        <w:t>, the lead Democratic negotiator, said at the Capitol. The celebration over the eight-year, $1.2 trillion deal lasted only a few hours. Despite the marathon negotiations that led to the compromise</w:t>
      </w:r>
      <w:r w:rsidRPr="006979D6">
        <w:rPr>
          <w:rStyle w:val="StyleUnderline"/>
        </w:rPr>
        <w:t xml:space="preserve">, the hardest work lies ahead: cobbling together a coalition of liberals, Democratic moderates and – perhaps – Republican centrists to pass the traditional transportation funding bill while pushing a more ambitious "human infrastructure" program that touches subsidized </w:t>
      </w:r>
      <w:proofErr w:type="gramStart"/>
      <w:r w:rsidRPr="006979D6">
        <w:rPr>
          <w:rStyle w:val="StyleUnderline"/>
        </w:rPr>
        <w:t>child care</w:t>
      </w:r>
      <w:proofErr w:type="gramEnd"/>
      <w:r w:rsidRPr="006979D6">
        <w:rPr>
          <w:rStyle w:val="StyleUnderline"/>
        </w:rPr>
        <w:t>, home caregiving and climate change</w:t>
      </w:r>
      <w:r w:rsidRPr="003121E0">
        <w:t xml:space="preserve"> that only Democrats support. Evidence of how complicated that will be was clear when Biden declared at the news </w:t>
      </w:r>
      <w:proofErr w:type="gramStart"/>
      <w:r w:rsidRPr="003121E0">
        <w:t>conference</w:t>
      </w:r>
      <w:proofErr w:type="gramEnd"/>
      <w:r w:rsidRPr="003121E0">
        <w:t xml:space="preserve"> he would not sign the bipartisan proposal into law without the "human infrastructure" elements – only to carefully walk back those comments Saturday after some Republicans accused him of a bait and switch and hinted at backing out of the compromise</w:t>
      </w:r>
      <w:r w:rsidRPr="006979D6">
        <w:rPr>
          <w:rStyle w:val="StyleUnderline"/>
        </w:rPr>
        <w:t>. The back-and-forth signals just how fragile the infrastructure deal is in Congress, where Democrats control both chambers by whisker-thin margins</w:t>
      </w:r>
      <w:r w:rsidRPr="003121E0">
        <w:t xml:space="preserve">. Over the next few weeks, </w:t>
      </w:r>
      <w:r w:rsidRPr="006979D6">
        <w:rPr>
          <w:rStyle w:val="StyleUnderline"/>
        </w:rPr>
        <w:t xml:space="preserve">Democrats will craft a budget proposal that will need to please liberals and moderates within their party if they hope to pass a separate bill with Biden's priorities using </w:t>
      </w:r>
      <w:hyperlink r:id="rId11" w:tgtFrame="_blank" w:history="1">
        <w:r w:rsidRPr="006979D6">
          <w:rPr>
            <w:rStyle w:val="StyleUnderline"/>
          </w:rPr>
          <w:t>a special legislative maneuver called reconciliation</w:t>
        </w:r>
      </w:hyperlink>
      <w:r w:rsidRPr="003121E0">
        <w:t xml:space="preserve">. </w:t>
      </w:r>
      <w:r w:rsidRPr="00282180">
        <w:rPr>
          <w:rStyle w:val="StyleUnderline"/>
        </w:rPr>
        <w:t>Getting most things passed in Congress requires the backing of liberals and the support of at least 10 Republicans in the Senate</w:t>
      </w:r>
      <w:r w:rsidRPr="003121E0">
        <w:t xml:space="preserve"> – except when the party in control uses "reconciliation," which allows budget-related bills to get a floor vote without needing 60 votes to overcome a filibuster. The Senate is split 50-50, and Vice President Kamala Harris can break tie votes. Though Biden backed off his demand, House Speaker Nancy Pelosi, D-Calif., and Senate Majority Leader Chuck Schumer, D-N.Y., said Congress would not vote on the bipartisan infrastructure bill until the Senate passes its budget bill and sends it to the House in July. The reconciliation package does not exist publicly yet – but a large proposal has been floated by Sen. Bernie Sanders, the Vermont independent and liberal firebrand who has ramped up pressure on Biden to go bigger on social programs. Sanders, </w:t>
      </w:r>
      <w:hyperlink r:id="rId12" w:tgtFrame="_blank" w:history="1">
        <w:r w:rsidRPr="003121E0">
          <w:rPr>
            <w:rStyle w:val="Hyperlink"/>
          </w:rPr>
          <w:t>who chairs the Senate Budget Committee</w:t>
        </w:r>
      </w:hyperlink>
      <w:r w:rsidRPr="003121E0">
        <w:t>, has a $6 trillion plan that would incorporate what Republicans derided as a “liberal wish list”: dropping the age for Medicare eligibility from 65 to 60; providing "robust" preschool and eldercare program funding; expanding government-supported health care coverage for hearing, dental and vision; and "huge climate provisions," said Rep. Ro Khanna, D-Calif., who has seen an outline of the plan. “</w:t>
      </w:r>
      <w:r w:rsidRPr="006979D6">
        <w:rPr>
          <w:rStyle w:val="StyleUnderline"/>
        </w:rPr>
        <w:t>It is imperative that at this moment in American history, we begin to address the long-neglected problems facing working-class people. In addition, of course, to physical infrastructure. In addition to climate</w:t>
      </w:r>
      <w:r w:rsidRPr="003121E0">
        <w:t xml:space="preserve">,” Sanders told USA TODAY last week. “Add all that stuff up. It’s an expensive proposition, </w:t>
      </w:r>
      <w:r w:rsidRPr="006979D6">
        <w:rPr>
          <w:rStyle w:val="StyleUnderline"/>
        </w:rPr>
        <w:t>but I think we</w:t>
      </w:r>
      <w:r w:rsidRPr="003121E0">
        <w:t xml:space="preserve"> </w:t>
      </w:r>
      <w:r w:rsidRPr="006979D6">
        <w:rPr>
          <w:rStyle w:val="StyleUnderline"/>
        </w:rPr>
        <w:t>have</w:t>
      </w:r>
      <w:r w:rsidRPr="003121E0">
        <w:t xml:space="preserve"> very strong </w:t>
      </w:r>
      <w:r w:rsidRPr="006979D6">
        <w:rPr>
          <w:rStyle w:val="StyleUnderline"/>
        </w:rPr>
        <w:t>support.”</w:t>
      </w:r>
    </w:p>
    <w:p w14:paraId="3C792800" w14:textId="472E1067" w:rsidR="003F34B8" w:rsidRDefault="003F34B8" w:rsidP="003F34B8">
      <w:pPr>
        <w:pStyle w:val="Heading4"/>
      </w:pPr>
      <w:r>
        <w:t xml:space="preserve">Now is key to pass big climate </w:t>
      </w:r>
      <w:proofErr w:type="gramStart"/>
      <w:r>
        <w:t>legislation</w:t>
      </w:r>
      <w:proofErr w:type="gramEnd"/>
      <w:r>
        <w:t xml:space="preserve"> </w:t>
      </w:r>
    </w:p>
    <w:p w14:paraId="28BCDD9F" w14:textId="2FC931B7" w:rsidR="003F34B8" w:rsidRPr="003F34B8" w:rsidRDefault="003F34B8" w:rsidP="003F34B8">
      <w:r w:rsidRPr="003F34B8">
        <w:t xml:space="preserve">Ella </w:t>
      </w:r>
      <w:proofErr w:type="spellStart"/>
      <w:r w:rsidRPr="003F34B8">
        <w:rPr>
          <w:rStyle w:val="Style13ptBold"/>
        </w:rPr>
        <w:t>Nilsenella</w:t>
      </w:r>
      <w:proofErr w:type="spellEnd"/>
      <w:r w:rsidRPr="003F34B8">
        <w:t>, 6-23-</w:t>
      </w:r>
      <w:r w:rsidRPr="003F34B8">
        <w:rPr>
          <w:rStyle w:val="Style13ptBold"/>
        </w:rPr>
        <w:t>2021</w:t>
      </w:r>
      <w:r w:rsidRPr="003F34B8">
        <w:t xml:space="preserve">, "Democrats think now is their last, best chance to pass a big climate bill," Vox, </w:t>
      </w:r>
      <w:hyperlink r:id="rId13" w:history="1">
        <w:r w:rsidRPr="003F34B8">
          <w:rPr>
            <w:rStyle w:val="Hyperlink"/>
          </w:rPr>
          <w:t>https://www.vox.com/22537509/democrats-climate-bill-biden-waxman-markey</w:t>
        </w:r>
      </w:hyperlink>
      <w:r w:rsidRPr="003F34B8">
        <w:t>, xoxo 6.24.2021</w:t>
      </w:r>
    </w:p>
    <w:p w14:paraId="19C248CB" w14:textId="3EA3B0A7" w:rsidR="003F34B8" w:rsidRPr="003F34B8" w:rsidRDefault="003F34B8" w:rsidP="003F34B8">
      <w:pPr>
        <w:pStyle w:val="Heading4"/>
        <w:rPr>
          <w:rStyle w:val="StyleUnderline"/>
        </w:rPr>
      </w:pPr>
      <w:r w:rsidRPr="003F34B8">
        <w:rPr>
          <w:rFonts w:eastAsiaTheme="minorHAnsi"/>
          <w:sz w:val="14"/>
        </w:rPr>
        <w:lastRenderedPageBreak/>
        <w:t xml:space="preserve">Democrats tried to pass a big climate bill the last time they controlled the White House and Congress. It failed in a Senate with a bigger Democratic majority than the one they currently have. More than 10 years after that bill — commonly known by the names of its co-authors (then-Rep. Henry Waxman and then-Rep. and now Sen. Ed Markey) — died without getting a vote in the US Senate, </w:t>
      </w:r>
      <w:r w:rsidRPr="006F7C61">
        <w:rPr>
          <w:rStyle w:val="StyleUnderline"/>
        </w:rPr>
        <w:t>the United States is seeing more severe impacts of climate change</w:t>
      </w:r>
      <w:r w:rsidRPr="003F34B8">
        <w:rPr>
          <w:rFonts w:eastAsiaTheme="minorHAnsi"/>
          <w:sz w:val="14"/>
        </w:rPr>
        <w:t>. In recent days, an intense “</w:t>
      </w:r>
      <w:r w:rsidRPr="006F7C61">
        <w:rPr>
          <w:rStyle w:val="StyleUnderline"/>
        </w:rPr>
        <w:t>heat dome” has scorched the West</w:t>
      </w:r>
      <w:r w:rsidRPr="003F34B8">
        <w:rPr>
          <w:rFonts w:eastAsiaTheme="minorHAnsi"/>
          <w:sz w:val="14"/>
        </w:rPr>
        <w:t xml:space="preserve">, one of many heat waves scientists say climate change is making worse. A group of Democratic senators fears that the </w:t>
      </w:r>
      <w:r w:rsidRPr="006F7C61">
        <w:rPr>
          <w:rStyle w:val="StyleUnderline"/>
          <w:highlight w:val="lightGray"/>
        </w:rPr>
        <w:t>coming months</w:t>
      </w:r>
      <w:r w:rsidRPr="006F7C61">
        <w:rPr>
          <w:rStyle w:val="StyleUnderline"/>
        </w:rPr>
        <w:t xml:space="preserve"> may </w:t>
      </w:r>
      <w:r w:rsidRPr="006F7C61">
        <w:rPr>
          <w:rStyle w:val="StyleUnderline"/>
          <w:highlight w:val="lightGray"/>
        </w:rPr>
        <w:t>present</w:t>
      </w:r>
      <w:r w:rsidRPr="006F7C61">
        <w:rPr>
          <w:rStyle w:val="StyleUnderline"/>
        </w:rPr>
        <w:t xml:space="preserve"> their </w:t>
      </w:r>
      <w:r w:rsidRPr="006F7C61">
        <w:rPr>
          <w:rStyle w:val="StyleUnderline"/>
          <w:highlight w:val="lightGray"/>
        </w:rPr>
        <w:t>last, best hope to</w:t>
      </w:r>
      <w:r w:rsidRPr="006F7C61">
        <w:rPr>
          <w:rStyle w:val="StyleUnderline"/>
        </w:rPr>
        <w:t xml:space="preserve"> </w:t>
      </w:r>
      <w:proofErr w:type="gramStart"/>
      <w:r w:rsidRPr="006F7C61">
        <w:rPr>
          <w:rStyle w:val="StyleUnderline"/>
        </w:rPr>
        <w:t xml:space="preserve">actually </w:t>
      </w:r>
      <w:r w:rsidRPr="006F7C61">
        <w:rPr>
          <w:rStyle w:val="StyleUnderline"/>
          <w:highlight w:val="lightGray"/>
        </w:rPr>
        <w:t>do</w:t>
      </w:r>
      <w:proofErr w:type="gramEnd"/>
      <w:r w:rsidRPr="006F7C61">
        <w:rPr>
          <w:rStyle w:val="StyleUnderline"/>
          <w:highlight w:val="lightGray"/>
        </w:rPr>
        <w:t xml:space="preserve"> something</w:t>
      </w:r>
      <w:r w:rsidRPr="006F7C61">
        <w:rPr>
          <w:rStyle w:val="StyleUnderline"/>
        </w:rPr>
        <w:t xml:space="preserve"> about it</w:t>
      </w:r>
      <w:r w:rsidRPr="003F34B8">
        <w:rPr>
          <w:rFonts w:eastAsiaTheme="minorHAnsi"/>
          <w:sz w:val="14"/>
        </w:rPr>
        <w:t xml:space="preserve">. “The time to do something was 20 </w:t>
      </w:r>
      <w:r w:rsidRPr="003F34B8">
        <w:rPr>
          <w:sz w:val="14"/>
        </w:rPr>
        <w:t>years</w:t>
      </w:r>
      <w:r w:rsidRPr="003F34B8">
        <w:rPr>
          <w:rFonts w:eastAsiaTheme="minorHAnsi"/>
          <w:sz w:val="14"/>
        </w:rPr>
        <w:t xml:space="preserve"> ago,” Sen. Martin Heinrich (D-NM) told me recently. “The second-best time to do something is now.” Democrats are now pinning their </w:t>
      </w:r>
      <w:r w:rsidRPr="006F7C61">
        <w:rPr>
          <w:rStyle w:val="StyleUnderline"/>
          <w:highlight w:val="lightGray"/>
        </w:rPr>
        <w:t>climate hopes on</w:t>
      </w:r>
      <w:r w:rsidRPr="006F7C61">
        <w:rPr>
          <w:rStyle w:val="StyleUnderline"/>
        </w:rPr>
        <w:t xml:space="preserve"> President Joe </w:t>
      </w:r>
      <w:r w:rsidRPr="006F7C61">
        <w:rPr>
          <w:rStyle w:val="StyleUnderline"/>
          <w:highlight w:val="lightGray"/>
        </w:rPr>
        <w:t>Biden’s</w:t>
      </w:r>
      <w:r w:rsidRPr="006F7C61">
        <w:rPr>
          <w:rStyle w:val="StyleUnderline"/>
        </w:rPr>
        <w:t xml:space="preserve"> initial $2 trillion American Jobs Plan, which has </w:t>
      </w:r>
      <w:r w:rsidRPr="006F7C61">
        <w:rPr>
          <w:rStyle w:val="StyleUnderline"/>
          <w:highlight w:val="lightGray"/>
        </w:rPr>
        <w:t>major investments in clean energy</w:t>
      </w:r>
      <w:r w:rsidRPr="006F7C61">
        <w:rPr>
          <w:rStyle w:val="StyleUnderline"/>
        </w:rPr>
        <w:t xml:space="preserve">, electric vehicles, </w:t>
      </w:r>
      <w:r w:rsidRPr="006F7C61">
        <w:rPr>
          <w:rStyle w:val="StyleUnderline"/>
          <w:highlight w:val="lightGray"/>
        </w:rPr>
        <w:t>and climate resilience</w:t>
      </w:r>
      <w:r w:rsidRPr="003F34B8">
        <w:rPr>
          <w:rFonts w:eastAsiaTheme="minorHAnsi"/>
          <w:sz w:val="14"/>
        </w:rPr>
        <w:t xml:space="preserve">. But much like 2010, nothing is certain. As the White House negotiates with a bipartisan group of senators on a slimmed-down infrastructure bill, progressive senators are worried that climate provisions of the bill will be minimized or stripped out. </w:t>
      </w:r>
      <w:proofErr w:type="gramStart"/>
      <w:r w:rsidRPr="003F34B8">
        <w:rPr>
          <w:rFonts w:eastAsiaTheme="minorHAnsi"/>
          <w:sz w:val="14"/>
        </w:rPr>
        <w:t>They’re</w:t>
      </w:r>
      <w:proofErr w:type="gramEnd"/>
      <w:r w:rsidRPr="003F34B8">
        <w:rPr>
          <w:rFonts w:eastAsiaTheme="minorHAnsi"/>
          <w:sz w:val="14"/>
        </w:rPr>
        <w:t xml:space="preserve"> sounding the alarm about the nation’s future if Congress — yet again — fails to pass major climate legislation. “I’m terrified of what happens if we don’t act,” Sen. Ben Ray Lujan (D-NM) said. Heinrich, his Senate colleague in New Mexico, added, “My state is burning up.” Flames shoot up from the Palisades wildfire near homes above Topanga Canyon Boulevard on May 15, 2021, in Los Angeles. Gina </w:t>
      </w:r>
      <w:proofErr w:type="spellStart"/>
      <w:r w:rsidRPr="003F34B8">
        <w:rPr>
          <w:rFonts w:eastAsiaTheme="minorHAnsi"/>
          <w:sz w:val="14"/>
        </w:rPr>
        <w:t>Ferazzi</w:t>
      </w:r>
      <w:proofErr w:type="spellEnd"/>
      <w:r w:rsidRPr="003F34B8">
        <w:rPr>
          <w:rFonts w:eastAsiaTheme="minorHAnsi"/>
          <w:sz w:val="14"/>
        </w:rPr>
        <w:t xml:space="preserve">/Los Angeles Times/Getty Images Biden administration officials insist they can still hit ambitious new greenhouse gas emission reductions even if Congress </w:t>
      </w:r>
      <w:proofErr w:type="gramStart"/>
      <w:r w:rsidRPr="003F34B8">
        <w:rPr>
          <w:rFonts w:eastAsiaTheme="minorHAnsi"/>
          <w:sz w:val="14"/>
        </w:rPr>
        <w:t>doesn’t</w:t>
      </w:r>
      <w:proofErr w:type="gramEnd"/>
      <w:r w:rsidRPr="003F34B8">
        <w:rPr>
          <w:rFonts w:eastAsiaTheme="minorHAnsi"/>
          <w:sz w:val="14"/>
        </w:rPr>
        <w:t xml:space="preserve"> pass serious investments in clean energy and electric vehicles. But some close to the </w:t>
      </w:r>
      <w:r w:rsidRPr="006F7C61">
        <w:rPr>
          <w:rStyle w:val="StyleUnderline"/>
        </w:rPr>
        <w:t>White House are doubtful a clean energy revolution can happen without action from Congress</w:t>
      </w:r>
      <w:r w:rsidRPr="003F34B8">
        <w:rPr>
          <w:rFonts w:eastAsiaTheme="minorHAnsi"/>
          <w:sz w:val="14"/>
        </w:rPr>
        <w:t xml:space="preserve">. John Podesta, President Barack Obama’s former climate adviser, told me that even though Biden’s executive branch can push regulations and green-light clean energy projects on its own, a lot depends on how much Congress invests in clean energy before the 2022 midterms — when Republicans will have a chance to take back the House and Senate. Biden “needs the investments, and a </w:t>
      </w:r>
      <w:proofErr w:type="gramStart"/>
      <w:r w:rsidRPr="003F34B8">
        <w:rPr>
          <w:rFonts w:eastAsiaTheme="minorHAnsi"/>
          <w:sz w:val="14"/>
        </w:rPr>
        <w:t>lot</w:t>
      </w:r>
      <w:proofErr w:type="gramEnd"/>
      <w:r w:rsidRPr="003F34B8">
        <w:rPr>
          <w:rFonts w:eastAsiaTheme="minorHAnsi"/>
          <w:sz w:val="14"/>
        </w:rPr>
        <w:t xml:space="preserve"> rides on, does he get the things he’s proposed in the American Jobs Plan?” Podesta said. “You can get some things going, but boy, I think they’re pretty dependent on some of the things [Congress] puts forth.” And progressives are also worried what not delivering on a bold climate and infrastructure package could mean for the 2022 midterms, which largely hinge on turning out a fired-up Democratic base. More liberal lawmakers are coalescing around a new slogan: “No climate, no deal.” “We’re not going to be able to get votes for a bill that does not seriously address the climate crisis,” Rep. Pramila Jayapal (D-WA), the chair of the Congressional Progressive Caucus, said. The tepid economic recovery under Obama pushed Democrats to go big on recent stimulus. Many also learned a darker lesson about opportunities to pass climate legislation: The stakes of inaction are incredibly high. Why the 2009 climate bill failed Fresh off resounding victories in the White House and Congress in the 2008 election, Democrats had an ambitious list of policy proposals. Combatting climate change was a big priority, but it fell behind passing economic stimulus, expanding health care, and a financial reform bill after the recent economic crash. For about a six-month window from summer 2009 to January 2010, Democrats had the 60 votes needed for a filibuster-proof majority. But that changed when Republican Scott Brown won the special Senate election in Massachusetts to fill the seat of the late Democratic Sen. Ted Kennedy. “We thought we had more time with that supermajority than we ended up having,” Sen. Debbie Stabenow (D-MI), a member of Senate Democratic leadership, told me in an interview last summer. “Sen. Byrd </w:t>
      </w:r>
      <w:proofErr w:type="gramStart"/>
      <w:r w:rsidRPr="003F34B8">
        <w:rPr>
          <w:rFonts w:eastAsiaTheme="minorHAnsi"/>
          <w:sz w:val="14"/>
        </w:rPr>
        <w:t>died</w:t>
      </w:r>
      <w:proofErr w:type="gramEnd"/>
      <w:r w:rsidRPr="003F34B8">
        <w:rPr>
          <w:rFonts w:eastAsiaTheme="minorHAnsi"/>
          <w:sz w:val="14"/>
        </w:rPr>
        <w:t xml:space="preserve"> and Sen. Kennedy died, and we only had a matter of months and got the [Affordable Care Act] done, an economic stimulus package, and Dodd-Frank done.” Work on the Waxman-Markey climate bill began in the US House, where it would continue for months of drafting and committee input. The officially titled “American Clean Energy and Security Act” was introduced in May 2009, weighing in at 1,400 pages. RELATED The once and future Democratic consensus on climate change Democrats’ plan would have capped the nation’s greenhouse gas emissions at a lower level, giving fossil fuel companies the ability to buy emissions offsets to hit their targets, or pay up if they went over. They settled on the cap-and-trade model in part because it was something that past Republican presidents had embraced. President George H.W. Bush proposed a cap-and-trade system as part of the 1990 Clean Air Act to help reduce sulfur emissions — and many Republican senators voted for it. Indeed, the Waxman-Markey cap-and-trade bill was controversial among climate activists and experts who thought it was too friendly to big business and called for a carbon tax instead. The bill also contained funding for many of the things Biden is trying to do today, including incentives to support more electric vehicles and clean energy. The bill squeaked through the House on a vote of 219-212 in June 2009, after months of work and whipping votes by Pelosi’s team. It never even made it to the floor of the Senate, because then-Senate Majority Leader Harry Reid had lost his supermajority with the Massachusetts election, and Democrats were suddenly staring down a set of tough midterms in the House and Senate. “The votes weren’t there,” said Jim Manley, a former spokesperson for Reid. “I found that some of the worst vote counters around were in the environmental community at this time. I don’t blame them for trying.” Democrats’ big climate bill died in the Senate in 2010. That history is a warning for Democrats today, who have no margin for error in their current 50-50 Senate, where Vice President Kamala Harris gives them one vote to break ties. Looking back, </w:t>
      </w:r>
      <w:proofErr w:type="gramStart"/>
      <w:r w:rsidRPr="003F34B8">
        <w:rPr>
          <w:rFonts w:eastAsiaTheme="minorHAnsi"/>
          <w:sz w:val="14"/>
        </w:rPr>
        <w:t>a number of</w:t>
      </w:r>
      <w:proofErr w:type="gramEnd"/>
      <w:r w:rsidRPr="003F34B8">
        <w:rPr>
          <w:rFonts w:eastAsiaTheme="minorHAnsi"/>
          <w:sz w:val="14"/>
        </w:rPr>
        <w:t xml:space="preserve"> things set Waxman-Markey’s demise in motion, current and former lawmakers and staff told me. Democrats’ big climate bill was too in the weeds, was introduced when the country was still in a painful economic </w:t>
      </w:r>
      <w:proofErr w:type="gramStart"/>
      <w:r w:rsidRPr="003F34B8">
        <w:rPr>
          <w:rFonts w:eastAsiaTheme="minorHAnsi"/>
          <w:sz w:val="14"/>
        </w:rPr>
        <w:t>recession, and</w:t>
      </w:r>
      <w:proofErr w:type="gramEnd"/>
      <w:r w:rsidRPr="003F34B8">
        <w:rPr>
          <w:rFonts w:eastAsiaTheme="minorHAnsi"/>
          <w:sz w:val="14"/>
        </w:rPr>
        <w:t xml:space="preserve"> wasn’t the top priority. And even though Democrats’ climate bill was modeled on a Republican idea, Republicans pounced on it as a job killer, taking a do-nothing stance on climate in the process. “It was a very tenuous economic time in a deeper, more profound way than currently,” said John Lawrence, who was chief of staff to House Speaker Nancy Pelosi at the time. “It was difficult to figure out where to put a big new controversial bill that looked to some people like it would compound problems impacting the economy rather than alleviating it.” Then-Rep. Ed Markey speaks in 2009 as, left to right, Reps. Henry Waxman, Steny Hoyer, James Clyburn, and House Speaker Nancy Pelosi listen during a news conference after a vote on the Clean Energy and Security Act on Capitol Hill. Alex Wong/Getty Images Sen. Tammy Baldwin (D-WI), who was serving on the House Energy and Commerce Committee at the time, said that cap and trade was too complicated for voters to understand. Democrats need to improve their messaging, tying a climate and clean energy agenda to a clear message about jobs, she said. “Lessons learned [are] that we have to be able to show how we’re protecting working people, how we’re creating new job opportunities, and how we’re protecting the planet,” said Baldwin. “We have to be very proactive, not just policy nerds.” Ultimately, Waxman-Markey’s failure in 2010 meant that what Obama feared came to pass. </w:t>
      </w:r>
      <w:proofErr w:type="gramStart"/>
      <w:r w:rsidRPr="003F34B8">
        <w:rPr>
          <w:rFonts w:eastAsiaTheme="minorHAnsi"/>
          <w:sz w:val="14"/>
        </w:rPr>
        <w:t>The vast majority of</w:t>
      </w:r>
      <w:proofErr w:type="gramEnd"/>
      <w:r w:rsidRPr="003F34B8">
        <w:rPr>
          <w:rFonts w:eastAsiaTheme="minorHAnsi"/>
          <w:sz w:val="14"/>
        </w:rPr>
        <w:t xml:space="preserve"> Obama’s climate change agenda happened through the executive branch, with regulations on vehicles and electrical appliances, and the creation of the Clean Power Plan. Obama officials assumed that 2016 Democratic nominee Hillary Clinton would build on that, but Obama’s successor was instead President Donald Trump. It </w:t>
      </w:r>
      <w:proofErr w:type="gramStart"/>
      <w:r w:rsidRPr="003F34B8">
        <w:rPr>
          <w:rFonts w:eastAsiaTheme="minorHAnsi"/>
          <w:sz w:val="14"/>
        </w:rPr>
        <w:t>hasn’t</w:t>
      </w:r>
      <w:proofErr w:type="gramEnd"/>
      <w:r w:rsidRPr="003F34B8">
        <w:rPr>
          <w:rFonts w:eastAsiaTheme="minorHAnsi"/>
          <w:sz w:val="14"/>
        </w:rPr>
        <w:t xml:space="preserve"> all been bad. As the Atlantic’s Robinson Meyer recently wrote, the US was still able to hit — even slightly exceed — the carbon emissions targets Waxman-Markey laid out (though, as Meyer points out, </w:t>
      </w:r>
      <w:proofErr w:type="gramStart"/>
      <w:r w:rsidRPr="003F34B8">
        <w:rPr>
          <w:rFonts w:eastAsiaTheme="minorHAnsi"/>
          <w:sz w:val="14"/>
        </w:rPr>
        <w:t>it’s</w:t>
      </w:r>
      <w:proofErr w:type="gramEnd"/>
      <w:r w:rsidRPr="003F34B8">
        <w:rPr>
          <w:rFonts w:eastAsiaTheme="minorHAnsi"/>
          <w:sz w:val="14"/>
        </w:rPr>
        <w:t xml:space="preserve"> impossible to know how much more emissions could have been avoided if the bill had passed). Even then, it still </w:t>
      </w:r>
      <w:proofErr w:type="gramStart"/>
      <w:r w:rsidRPr="003F34B8">
        <w:rPr>
          <w:rFonts w:eastAsiaTheme="minorHAnsi"/>
          <w:sz w:val="14"/>
        </w:rPr>
        <w:t>hasn’t</w:t>
      </w:r>
      <w:proofErr w:type="gramEnd"/>
      <w:r w:rsidRPr="003F34B8">
        <w:rPr>
          <w:rFonts w:eastAsiaTheme="minorHAnsi"/>
          <w:sz w:val="14"/>
        </w:rPr>
        <w:t xml:space="preserve"> been enough to stop the devastating impacts of climate change around the world and in the US. All of this has convinced climate-minded Democrats that action from Congress is needed to push the US into a clean energy transition. While Podesta told E&amp;E News in 2016 that Waxman-Markey’s failure had shown him that strong executive branch action was the way to go on climate, five years later, he believes that action from Congress is essential, he told me. Biden “needs a big jolt of federal investment to grease the gears,” Podesta said. “No climate, no deal” About a decade after his climate bill failed, Sen. Markey stood in front of reporters on June 15 and laid down a marker on the infrastructure bill President Biden’s administration is currently negotiating with Congress. “If there is no climate, there is no deal,” Markey said. “There has to be an absolute unbreakable guarantee that climate has to be at the center of any infrastructure deal that we cut.” There are scant details on what exactly is in a bipartisan infrastructure deal that has the support of 11 Republican and 10 Democratic senators. The bipartisan group is proposing $579 billion in new funding over five years, far less than Biden’s initial $2 trillion American Jobs Plan. But even as the White House </w:t>
      </w:r>
      <w:r w:rsidRPr="003F34B8">
        <w:rPr>
          <w:rFonts w:eastAsiaTheme="minorHAnsi"/>
          <w:sz w:val="14"/>
        </w:rPr>
        <w:lastRenderedPageBreak/>
        <w:t xml:space="preserve">continues negotiations, liberal senators are fuming that climate could once again be left out — or significantly diminished — in a final bill. “While the nods to climate that are in the bipartisan bill are appreciated, they don’t even come close to putting us on a 1.5 [Celsius] degrees trajectory,” said Sen. Sheldon Whitehouse (D-RI), referring to the temperature limit of global warming the Intergovernmental Panel on Climate Change says will avoid the most severe climate impacts, including drastic melting of Arctic sea ice. Whitehouse has been very vocal about his concerns that climate could fall out of an infrastructure deal, tweeting in early June that he was “officially very anxious about climate legislation.” “We have a planetary emergency that essentially anyone who’s not on the payroll of the fossil fuel industry agrees with,” Whitehouse told me. “Unfortunately, a lot of people around here are on that payroll, so this is the place where it’s difficult.” The Rhode Island senator is one of a group of about a dozen senators — not including Democratic members of Congress — who have said they will withhold their votes for a bipartisan infrastructure package unless it includes sufficient spending on climate and clean energy. “Fundamentally, this is the direction the world is going, the economy is going, and the world is going,” said Sen. Tina Smith (D-MN), who is leading an effort to get a clean electricity standard passed as part of an infrastructure bill. “The US can either choose to lead or we can follow.” Senate Majority Leader Chuck Schumer vowed this month that he </w:t>
      </w:r>
      <w:proofErr w:type="gramStart"/>
      <w:r w:rsidRPr="003F34B8">
        <w:rPr>
          <w:rFonts w:eastAsiaTheme="minorHAnsi"/>
          <w:sz w:val="14"/>
        </w:rPr>
        <w:t>wouldn’t</w:t>
      </w:r>
      <w:proofErr w:type="gramEnd"/>
      <w:r w:rsidRPr="003F34B8">
        <w:rPr>
          <w:rFonts w:eastAsiaTheme="minorHAnsi"/>
          <w:sz w:val="14"/>
        </w:rPr>
        <w:t xml:space="preserve"> pass an infrastructure package that didn’t “reduce carbon pollution at the scale commensurate with the climate crisis.” Sen. Bernie Sanders (I-VT) and Schumer are charging ahead with a two-pronged strategy: A bipartisan infrastructure bill, and a budget reconciliation package that can be passed with Democrat-only votes, </w:t>
      </w:r>
      <w:proofErr w:type="gramStart"/>
      <w:r w:rsidRPr="003F34B8">
        <w:rPr>
          <w:rFonts w:eastAsiaTheme="minorHAnsi"/>
          <w:sz w:val="14"/>
        </w:rPr>
        <w:t>as long as</w:t>
      </w:r>
      <w:proofErr w:type="gramEnd"/>
      <w:r w:rsidRPr="003F34B8">
        <w:rPr>
          <w:rFonts w:eastAsiaTheme="minorHAnsi"/>
          <w:sz w:val="14"/>
        </w:rPr>
        <w:t xml:space="preserve"> Schumer can keep the caucus united. Sanders told reporters that package could be up to $6 trillion and is expected to contain spending on climate and Biden’s American Families Plan, which includes billions of proposed </w:t>
      </w:r>
      <w:proofErr w:type="gramStart"/>
      <w:r w:rsidRPr="003F34B8">
        <w:rPr>
          <w:rFonts w:eastAsiaTheme="minorHAnsi"/>
          <w:sz w:val="14"/>
        </w:rPr>
        <w:t>investment</w:t>
      </w:r>
      <w:proofErr w:type="gramEnd"/>
      <w:r w:rsidRPr="003F34B8">
        <w:rPr>
          <w:rFonts w:eastAsiaTheme="minorHAnsi"/>
          <w:sz w:val="14"/>
        </w:rPr>
        <w:t xml:space="preserve"> into child care and affordable education. “There’s no reason to believe that any Republican would be strong on climate,” Sanders, who is the Senate Budget Committee chair, told me. “It has to be obviously in a reconciliation bill, it goes without saying.” But it might not be that easy. Just relying on reconciliation could contain potential pitfalls; The Senate parliamentarian is charged with interpreting Senate </w:t>
      </w:r>
      <w:proofErr w:type="gramStart"/>
      <w:r w:rsidRPr="003F34B8">
        <w:rPr>
          <w:rFonts w:eastAsiaTheme="minorHAnsi"/>
          <w:sz w:val="14"/>
        </w:rPr>
        <w:t>rules, and</w:t>
      </w:r>
      <w:proofErr w:type="gramEnd"/>
      <w:r w:rsidRPr="003F34B8">
        <w:rPr>
          <w:rFonts w:eastAsiaTheme="minorHAnsi"/>
          <w:sz w:val="14"/>
        </w:rPr>
        <w:t xml:space="preserve"> given the purview to decide what can and cannot be passed using reconciliation. Some moderates are concerned that going it alone on an expensive climate bill will come back and hurt them in the 2022 midterms, which are already expected to be difficult for Democrats. Others fear that every month they spend on these prolonged bipartisan talks exacerbates the time crunch before the 2022 midterms and the risk that they </w:t>
      </w:r>
      <w:proofErr w:type="gramStart"/>
      <w:r w:rsidRPr="003F34B8">
        <w:rPr>
          <w:rFonts w:eastAsiaTheme="minorHAnsi"/>
          <w:sz w:val="14"/>
        </w:rPr>
        <w:t>won’t</w:t>
      </w:r>
      <w:proofErr w:type="gramEnd"/>
      <w:r w:rsidRPr="003F34B8">
        <w:rPr>
          <w:rFonts w:eastAsiaTheme="minorHAnsi"/>
          <w:sz w:val="14"/>
        </w:rPr>
        <w:t xml:space="preserve"> have time even for a one-party bill. “We are concerned,” Sanders told me, adding that “not a day goes by without negotiations with the parliamentarian.” What has changed since Waxman-Markey? Talking to people who have seen decades go by in the Senate with little </w:t>
      </w:r>
      <w:r w:rsidRPr="006F7C61">
        <w:rPr>
          <w:rStyle w:val="StyleUnderline"/>
          <w:highlight w:val="lightGray"/>
        </w:rPr>
        <w:t>measurable action on climate, you get guarded optimism</w:t>
      </w:r>
      <w:r w:rsidRPr="003F34B8">
        <w:rPr>
          <w:rFonts w:eastAsiaTheme="minorHAnsi"/>
          <w:sz w:val="14"/>
        </w:rPr>
        <w:t xml:space="preserve"> that things will be different this time. For one thing, the impacts of climate change are inescapable in daily life. Those living along the Gulf Coast brace for hurricanes each summer. People living in New England may not have scorching summer temperatures and the forest fires of the West, but the scourge of ticks and Lyme disease and warming Atlantic Ocean temperatures are noticeable. And in the Midwest, </w:t>
      </w:r>
      <w:proofErr w:type="gramStart"/>
      <w:r w:rsidRPr="003F34B8">
        <w:rPr>
          <w:rFonts w:eastAsiaTheme="minorHAnsi"/>
          <w:sz w:val="14"/>
        </w:rPr>
        <w:t>it’s</w:t>
      </w:r>
      <w:proofErr w:type="gramEnd"/>
      <w:r w:rsidRPr="003F34B8">
        <w:rPr>
          <w:rFonts w:eastAsiaTheme="minorHAnsi"/>
          <w:sz w:val="14"/>
        </w:rPr>
        <w:t xml:space="preserve"> the flash floods and strong storms. “You don’t even have to say ‘climate’ or ‘change,’ you just have to </w:t>
      </w:r>
      <w:proofErr w:type="gramStart"/>
      <w:r w:rsidRPr="003F34B8">
        <w:rPr>
          <w:rFonts w:eastAsiaTheme="minorHAnsi"/>
          <w:sz w:val="14"/>
        </w:rPr>
        <w:t>say</w:t>
      </w:r>
      <w:proofErr w:type="gramEnd"/>
      <w:r w:rsidRPr="003F34B8">
        <w:rPr>
          <w:rFonts w:eastAsiaTheme="minorHAnsi"/>
          <w:sz w:val="14"/>
        </w:rPr>
        <w:t xml:space="preserve"> ‘extreme rain events,’” said Baldwin, referencing storms in 2016 and 2018 that washed out roads. “These are supposedly 500-year events happening two years apart.” The politics around climate change — and what to do about it — have changed significantly over the past decade. With a data set </w:t>
      </w:r>
      <w:proofErr w:type="gramStart"/>
      <w:r w:rsidRPr="003F34B8">
        <w:rPr>
          <w:rFonts w:eastAsiaTheme="minorHAnsi"/>
          <w:sz w:val="14"/>
        </w:rPr>
        <w:t>they’ve</w:t>
      </w:r>
      <w:proofErr w:type="gramEnd"/>
      <w:r w:rsidRPr="003F34B8">
        <w:rPr>
          <w:rFonts w:eastAsiaTheme="minorHAnsi"/>
          <w:sz w:val="14"/>
        </w:rPr>
        <w:t xml:space="preserve"> been building for 13 years, researchers at Yale and George Mason universities used to see about 12 percent of people they classified as “alarmed” about climate and the same amount who were “dismissive” about the issue. Over the years, the numbers have shifted. Those in the alarmed group have grown to about 26 percent (</w:t>
      </w:r>
      <w:proofErr w:type="gramStart"/>
      <w:r w:rsidRPr="003F34B8">
        <w:rPr>
          <w:rFonts w:eastAsiaTheme="minorHAnsi"/>
          <w:sz w:val="14"/>
        </w:rPr>
        <w:t>there’s</w:t>
      </w:r>
      <w:proofErr w:type="gramEnd"/>
      <w:r w:rsidRPr="003F34B8">
        <w:rPr>
          <w:rFonts w:eastAsiaTheme="minorHAnsi"/>
          <w:sz w:val="14"/>
        </w:rPr>
        <w:t xml:space="preserve"> another 29 percent who classify themselves as “concerned” about climate change), while the number in the dismissive category has shrunk to 8 percent. There’s also widespread support among voters for the US to embrace clean energy. In a December survey, Yale and George Mason researchers found that 66 percent of registered voters said developing sources of clean energy should be a “high” or “very high” priority for the president and Congress. That number was 13 percentage points higher than the number of registered voters who said global warming should be a high or very high priority for the president and Congress, the poll found. And 72 percent of registered voters supported transitioning the US economy from fossil fuels to 100 percent clean energy by 2050. Business and industry are also embracing clean energy because </w:t>
      </w:r>
      <w:proofErr w:type="gramStart"/>
      <w:r w:rsidRPr="003F34B8">
        <w:rPr>
          <w:rFonts w:eastAsiaTheme="minorHAnsi"/>
          <w:sz w:val="14"/>
        </w:rPr>
        <w:t>it’s</w:t>
      </w:r>
      <w:proofErr w:type="gramEnd"/>
      <w:r w:rsidRPr="003F34B8">
        <w:rPr>
          <w:rFonts w:eastAsiaTheme="minorHAnsi"/>
          <w:sz w:val="14"/>
        </w:rPr>
        <w:t xml:space="preserve"> become even cheaper than fossil fuels — particularly wind-generated energy, the cost of which has fallen as much as 80 percent in the last 20 years. America’s car companies are phasing out gas-powered vehicles, promising to go all-electric within 10-15 years. Ford CEO Jim Farley recently said that demand for the company’s electric vehicles has been very high, and that the vast majority of their EV customers are new Ford consumers</w:t>
      </w:r>
      <w:r w:rsidRPr="003F34B8">
        <w:rPr>
          <w:rStyle w:val="StyleUnderline"/>
        </w:rPr>
        <w:t xml:space="preserve">. And finally, infrastructure — and possibly by extension, </w:t>
      </w:r>
      <w:r w:rsidRPr="003F34B8">
        <w:rPr>
          <w:rStyle w:val="StyleUnderline"/>
          <w:highlight w:val="lightGray"/>
        </w:rPr>
        <w:t>clean energy</w:t>
      </w:r>
      <w:r w:rsidRPr="003F34B8">
        <w:rPr>
          <w:rStyle w:val="StyleUnderline"/>
        </w:rPr>
        <w:t xml:space="preserve"> and investments in electric vehicles — </w:t>
      </w:r>
      <w:r w:rsidRPr="003F34B8">
        <w:rPr>
          <w:rStyle w:val="StyleUnderline"/>
          <w:highlight w:val="lightGray"/>
        </w:rPr>
        <w:t>is currently sitting at the top of Biden’s legislative priorities</w:t>
      </w:r>
      <w:r w:rsidRPr="003F34B8">
        <w:rPr>
          <w:rFonts w:eastAsiaTheme="minorHAnsi"/>
          <w:sz w:val="14"/>
        </w:rPr>
        <w:t xml:space="preserve">. Republican attacks on climate policy and clean energy are also not as forceful, precisely because industry is starting to embrace it. The GOP is grappling with how to address climate, while also attacking Biden’s climate agenda as one that will kill jobs and deprive people of hamburgers. “If you’re Kevin McCarthy, you really want the party to be relevant on climate change,” said former South Carolina Rep. Bob Inglis, now the executive director of Republican climate group </w:t>
      </w:r>
      <w:proofErr w:type="spellStart"/>
      <w:r w:rsidRPr="003F34B8">
        <w:rPr>
          <w:rFonts w:eastAsiaTheme="minorHAnsi"/>
          <w:sz w:val="14"/>
        </w:rPr>
        <w:t>RepublicEn</w:t>
      </w:r>
      <w:proofErr w:type="spellEnd"/>
      <w:r w:rsidRPr="003F34B8">
        <w:rPr>
          <w:rFonts w:eastAsiaTheme="minorHAnsi"/>
          <w:sz w:val="14"/>
        </w:rPr>
        <w:t xml:space="preserve">. “He and others see the </w:t>
      </w:r>
      <w:proofErr w:type="gramStart"/>
      <w:r w:rsidRPr="003F34B8">
        <w:rPr>
          <w:rFonts w:eastAsiaTheme="minorHAnsi"/>
          <w:sz w:val="14"/>
        </w:rPr>
        <w:t>numbers,</w:t>
      </w:r>
      <w:proofErr w:type="gramEnd"/>
      <w:r w:rsidRPr="003F34B8">
        <w:rPr>
          <w:rFonts w:eastAsiaTheme="minorHAnsi"/>
          <w:sz w:val="14"/>
        </w:rPr>
        <w:t xml:space="preserve"> they see young conservatives want action on climate change just like young progressives want action on climate change.” In a bid to win back suburban districts, McCarthy and House Republicans have released their own climate plan, which involves planting 1 trillion trees and beefing up funding for clean energy research and development. Inglis’s group is working to get the GOP to embrace a carbon tax, which could be easier said than done. Podesta, Lawrence, and progressive lawmakers think Democrats may have a bigger problem on their hands if they can’t pass a big and bold climate </w:t>
      </w:r>
      <w:proofErr w:type="gramStart"/>
      <w:r w:rsidRPr="003F34B8">
        <w:rPr>
          <w:rFonts w:eastAsiaTheme="minorHAnsi"/>
          <w:sz w:val="14"/>
        </w:rPr>
        <w:t>bill, and</w:t>
      </w:r>
      <w:proofErr w:type="gramEnd"/>
      <w:r w:rsidRPr="003F34B8">
        <w:rPr>
          <w:rFonts w:eastAsiaTheme="minorHAnsi"/>
          <w:sz w:val="14"/>
        </w:rPr>
        <w:t xml:space="preserve"> warn that failing to motivate the base could result in lower Democratic turnout in the 2022 midterms — potentially handing control of Congress to Republicans. “The Democrats are not going to be able to endure a disaffected base in 2022,” said Lawrence, Pelosi’s former chief of staff. Just like in 2009, House lawmakers still </w:t>
      </w:r>
      <w:proofErr w:type="gramStart"/>
      <w:r w:rsidRPr="003F34B8">
        <w:rPr>
          <w:rStyle w:val="StyleUnderline"/>
        </w:rPr>
        <w:t>have to</w:t>
      </w:r>
      <w:proofErr w:type="gramEnd"/>
      <w:r w:rsidRPr="003F34B8">
        <w:rPr>
          <w:rStyle w:val="StyleUnderline"/>
        </w:rPr>
        <w:t xml:space="preserve"> deal with “this great big wet blanket that’s the Senate that really squashes the legislation that passes the House,” he added.</w:t>
      </w:r>
      <w:r>
        <w:rPr>
          <w:rStyle w:val="StyleUnderline"/>
        </w:rPr>
        <w:t xml:space="preserve"> </w:t>
      </w:r>
      <w:r w:rsidRPr="003F34B8">
        <w:rPr>
          <w:rStyle w:val="StyleUnderline"/>
        </w:rPr>
        <w:t>If legislation stalls and Democrats lose the midterms, there could well be more years lost in the fight against climate change.</w:t>
      </w:r>
    </w:p>
    <w:p w14:paraId="4D6F5070" w14:textId="77777777" w:rsidR="003F34B8" w:rsidRDefault="003F34B8" w:rsidP="003F34B8">
      <w:pPr>
        <w:pStyle w:val="Heading4"/>
      </w:pPr>
      <w:r>
        <w:t>Infrastructure passes now.</w:t>
      </w:r>
    </w:p>
    <w:p w14:paraId="426DB779" w14:textId="77777777" w:rsidR="003F34B8" w:rsidRPr="00F31433" w:rsidRDefault="003F34B8" w:rsidP="003F34B8">
      <w:r>
        <w:t xml:space="preserve">Grace </w:t>
      </w:r>
      <w:r w:rsidRPr="00DB22BB">
        <w:rPr>
          <w:rStyle w:val="Style13ptBold"/>
        </w:rPr>
        <w:t>Segers</w:t>
      </w:r>
      <w:r>
        <w:t>, 6-6-</w:t>
      </w:r>
      <w:r w:rsidRPr="00F31433">
        <w:t>20</w:t>
      </w:r>
      <w:r w:rsidRPr="00DB22BB">
        <w:rPr>
          <w:rStyle w:val="Style13ptBold"/>
        </w:rPr>
        <w:t>21</w:t>
      </w:r>
      <w:r>
        <w:t xml:space="preserve">, [Correspondent for CPS], "Biden dismisses latest GOP infrastructure counteroffer as falling short of his objectives," CBS, </w:t>
      </w:r>
      <w:hyperlink r:id="rId14" w:history="1">
        <w:r w:rsidRPr="00921374">
          <w:rPr>
            <w:rStyle w:val="StyleUnderline"/>
          </w:rPr>
          <w:t>https://www.cbsnews.com/news/biden-infrastructure-republican-propsal-dismiss/</w:t>
        </w:r>
      </w:hyperlink>
      <w:r>
        <w:t xml:space="preserve">, Xoxo </w:t>
      </w:r>
      <w:proofErr w:type="gramStart"/>
      <w:r>
        <w:t>6.7.2021</w:t>
      </w:r>
      <w:proofErr w:type="gramEnd"/>
    </w:p>
    <w:p w14:paraId="06246E2F" w14:textId="77777777" w:rsidR="003F34B8" w:rsidRPr="00F31433" w:rsidRDefault="003F34B8" w:rsidP="003F34B8">
      <w:pPr>
        <w:rPr>
          <w:rStyle w:val="Style13ptBold"/>
        </w:rPr>
      </w:pPr>
      <w:r w:rsidRPr="00F31433">
        <w:rPr>
          <w:sz w:val="16"/>
        </w:rPr>
        <w:t xml:space="preserve">President Joe </w:t>
      </w:r>
      <w:r w:rsidRPr="00F31433">
        <w:rPr>
          <w:rStyle w:val="Style13ptBold"/>
          <w:highlight w:val="lightGray"/>
        </w:rPr>
        <w:t>Biden rebuffed</w:t>
      </w:r>
      <w:r w:rsidRPr="00F31433">
        <w:rPr>
          <w:sz w:val="16"/>
        </w:rPr>
        <w:t xml:space="preserve"> </w:t>
      </w:r>
      <w:r w:rsidRPr="00F31433">
        <w:rPr>
          <w:rStyle w:val="Style13ptBold"/>
        </w:rPr>
        <w:t xml:space="preserve">the latest </w:t>
      </w:r>
      <w:r w:rsidRPr="00F31433">
        <w:rPr>
          <w:rStyle w:val="Style13ptBold"/>
          <w:highlight w:val="lightGray"/>
        </w:rPr>
        <w:t>Republican infrastructure</w:t>
      </w:r>
      <w:r w:rsidRPr="00F31433">
        <w:rPr>
          <w:rStyle w:val="Style13ptBold"/>
        </w:rPr>
        <w:t xml:space="preserve"> counteroffer that would moderately increase spending, arguing it does not meet his "objectives to grow the economy, tackle the climate crisis, and create new jobs</w:t>
      </w:r>
      <w:r w:rsidRPr="00F31433">
        <w:rPr>
          <w:sz w:val="16"/>
        </w:rPr>
        <w:t xml:space="preserve">," the White House said. Mr. Biden's reaction </w:t>
      </w:r>
      <w:r w:rsidRPr="00F31433">
        <w:rPr>
          <w:sz w:val="16"/>
        </w:rPr>
        <w:lastRenderedPageBreak/>
        <w:t xml:space="preserve">indicates that ongoing negotiations between the president and a </w:t>
      </w:r>
      <w:proofErr w:type="gramStart"/>
      <w:r w:rsidRPr="00F31433">
        <w:rPr>
          <w:sz w:val="16"/>
        </w:rPr>
        <w:t>group Republican senators</w:t>
      </w:r>
      <w:proofErr w:type="gramEnd"/>
      <w:r w:rsidRPr="00F31433">
        <w:rPr>
          <w:sz w:val="16"/>
        </w:rPr>
        <w:t xml:space="preserve"> may soon come grinding to a halt, as there remain significant differences over the cost of an infrastructure proposal, as well as how it should be funded. The White House released a readout of a call between Mr. Biden and GOP </w:t>
      </w:r>
      <w:r w:rsidRPr="00F31433">
        <w:rPr>
          <w:rStyle w:val="Style13ptBold"/>
        </w:rPr>
        <w:t>Senator Shelley Moore Capito, the lead Republican negotiator,</w:t>
      </w:r>
      <w:r w:rsidRPr="00F31433">
        <w:rPr>
          <w:sz w:val="16"/>
        </w:rPr>
        <w:t xml:space="preserve"> on Friday afternoon. Although </w:t>
      </w:r>
      <w:r w:rsidRPr="00F31433">
        <w:rPr>
          <w:rStyle w:val="Style13ptBold"/>
        </w:rPr>
        <w:t>the two are expected to speak again on Monday</w:t>
      </w:r>
      <w:r w:rsidRPr="00F31433">
        <w:rPr>
          <w:sz w:val="16"/>
        </w:rPr>
        <w:t xml:space="preserve">, </w:t>
      </w:r>
      <w:proofErr w:type="gramStart"/>
      <w:r w:rsidRPr="00F31433">
        <w:rPr>
          <w:sz w:val="16"/>
        </w:rPr>
        <w:t>it's</w:t>
      </w:r>
      <w:proofErr w:type="gramEnd"/>
      <w:r w:rsidRPr="00F31433">
        <w:rPr>
          <w:sz w:val="16"/>
        </w:rPr>
        <w:t xml:space="preserve"> </w:t>
      </w:r>
      <w:r w:rsidRPr="00F31433">
        <w:rPr>
          <w:rStyle w:val="Style13ptBold"/>
        </w:rPr>
        <w:t>unclear whether</w:t>
      </w:r>
      <w:r w:rsidRPr="00F31433">
        <w:rPr>
          <w:sz w:val="16"/>
        </w:rPr>
        <w:t xml:space="preserve"> there is any </w:t>
      </w:r>
      <w:r w:rsidRPr="00F31433">
        <w:rPr>
          <w:rStyle w:val="Style13ptBold"/>
        </w:rPr>
        <w:t>further progress to be made</w:t>
      </w:r>
      <w:r w:rsidRPr="00F31433">
        <w:rPr>
          <w:sz w:val="16"/>
        </w:rPr>
        <w:t xml:space="preserve">. Capito's office also provided a readout of the discussion on Friday. Press Secretary Jen Psaki said Capito offered a roughly "$50 billion increase in spending across a number of infrastructure programs" in the meeting with Mr. Biden on Friday. Capito and her group had previously proposed a $928 billion counteroffer with $257 billion in new spending, well short of the $1.7 trillion sought by the president. "The </w:t>
      </w:r>
      <w:r w:rsidRPr="00F31433">
        <w:rPr>
          <w:rStyle w:val="Style13ptBold"/>
          <w:highlight w:val="lightGray"/>
        </w:rPr>
        <w:t>President expressed</w:t>
      </w:r>
      <w:r w:rsidRPr="00F31433">
        <w:rPr>
          <w:rStyle w:val="Style13ptBold"/>
        </w:rPr>
        <w:t xml:space="preserve"> </w:t>
      </w:r>
      <w:r w:rsidRPr="00F31433">
        <w:rPr>
          <w:sz w:val="16"/>
        </w:rPr>
        <w:t xml:space="preserve">his </w:t>
      </w:r>
      <w:r w:rsidRPr="00F31433">
        <w:rPr>
          <w:rStyle w:val="Style13ptBold"/>
          <w:highlight w:val="lightGray"/>
        </w:rPr>
        <w:t xml:space="preserve">gratitude for </w:t>
      </w:r>
      <w:r w:rsidRPr="00F31433">
        <w:rPr>
          <w:rStyle w:val="Style13ptBold"/>
        </w:rPr>
        <w:t xml:space="preserve">her effort and </w:t>
      </w:r>
      <w:r w:rsidRPr="00F31433">
        <w:rPr>
          <w:rStyle w:val="Style13ptBold"/>
          <w:highlight w:val="lightGray"/>
        </w:rPr>
        <w:t>goodwill</w:t>
      </w:r>
      <w:r w:rsidRPr="00F31433">
        <w:rPr>
          <w:sz w:val="16"/>
        </w:rPr>
        <w:t xml:space="preserve">, but also indicated that the current offer did not meet his objectives to grow the economy, tackle the climate crisis, and create new jobs. He indicated to Senator Capito that he would continue to engage a number of Senators in both parties in the hopes of achieving a more substantial package," Psaki said. </w:t>
      </w:r>
      <w:r w:rsidRPr="00F31433">
        <w:rPr>
          <w:rStyle w:val="Style13ptBold"/>
          <w:highlight w:val="lightGray"/>
        </w:rPr>
        <w:t>Republicans</w:t>
      </w:r>
      <w:r w:rsidRPr="00F31433">
        <w:rPr>
          <w:rStyle w:val="Style13ptBold"/>
        </w:rPr>
        <w:t xml:space="preserve"> have balked at the cost of Mr. Biden's offer, and </w:t>
      </w:r>
      <w:r w:rsidRPr="00F31433">
        <w:rPr>
          <w:rStyle w:val="Style13ptBold"/>
          <w:highlight w:val="lightGray"/>
        </w:rPr>
        <w:t>rejected his proposal</w:t>
      </w:r>
      <w:r w:rsidRPr="00F31433">
        <w:rPr>
          <w:rStyle w:val="Style13ptBold"/>
        </w:rPr>
        <w:t xml:space="preserve"> to pay for it by raising the corporate tax rate from 21% to 28</w:t>
      </w:r>
      <w:r w:rsidRPr="00F31433">
        <w:rPr>
          <w:sz w:val="16"/>
        </w:rPr>
        <w:t xml:space="preserve">%, as they have no interest in undoing the 2017 tax cut legislation signed by former President Donald Trump. In a meeting with Capito in person at the White House on Wednesday, the president emphasized portions of his plan that would be funded through corporate taxes, such as setting a 15% minimum tax on the nation's most profitable companies. However, this also </w:t>
      </w:r>
      <w:r w:rsidRPr="00F31433">
        <w:rPr>
          <w:rStyle w:val="Style13ptBold"/>
        </w:rPr>
        <w:t>seems likely to be opposed by Republican lawmakers</w:t>
      </w:r>
      <w:r w:rsidRPr="00F31433">
        <w:rPr>
          <w:sz w:val="16"/>
        </w:rPr>
        <w:t xml:space="preserve">, who may view it as an unnecessary tax hike. Trending News Fate Of Biden's $4 Trillion Economic Plan Now In Congress' Hands Supreme Court rejects battle over men-only draft registration screen-shot-2021-06-06-at-8-29-13-am.png Manchin says he'll vote against Democratic elections bill Vice President Kamala Harris Meets Virtually With Guatemalan President Alejandro Giammattei Guatemala's president says Kamala Harris "doesn't hold back" cbsn-fusion-house-passes-bill-to-increase-stimulus-checks-to-2000-thumbnail-617586-640x360.jpg What's behind the push for a fourth stimulus check Republicans have suggested using unspent funds from previous coronavirus relief measures to pay for infrastructure legislation, but this has largely been rejected by the White House. Mr. Biden did suggest repurposing up to $75 billion in monies from coronavirus relief measures that passed before the American Rescue Plan, Psaki said on Thursday, but she noted that the "vast majority of these funds are allocated." Mr. Biden also spoke with House Transportation and Infrastructure Chair Peter DeFazio, the White House said, after DeFazio on Friday unveiled a surface infrastructure bill that would cost $547 billion over five years, focused on roads, transit and passenger and freight rail. "The President also spoke to Chairman DeFazio to thank him for all his hard work on key elements of the American Jobs Plan, and to offer his support for the Committee mark-up that Chairman DeFazio will begin on Wednesday," Psaki said. "The President and Chairman DeFazio agreed on the benefits of continued engagement with Democratic and Republican Senators as the </w:t>
      </w:r>
      <w:proofErr w:type="gramStart"/>
      <w:r w:rsidRPr="00F31433">
        <w:rPr>
          <w:sz w:val="16"/>
        </w:rPr>
        <w:t>House work</w:t>
      </w:r>
      <w:proofErr w:type="gramEnd"/>
      <w:r w:rsidRPr="00F31433">
        <w:rPr>
          <w:sz w:val="16"/>
        </w:rPr>
        <w:t xml:space="preserve"> on infrastructure advances this coming week." The </w:t>
      </w:r>
      <w:r w:rsidRPr="00F31433">
        <w:rPr>
          <w:rStyle w:val="Style13ptBold"/>
        </w:rPr>
        <w:t>legislation does not include any means to pay for it, since that is not part of the committee's jurisdiction</w:t>
      </w:r>
      <w:r w:rsidRPr="00F31433">
        <w:rPr>
          <w:sz w:val="16"/>
        </w:rPr>
        <w:t xml:space="preserve">. The committees that write congressional funding measures, House Ways and Means and Senate Finance, have not yet proposed ways of funding the infrastructure bills. The </w:t>
      </w:r>
      <w:r w:rsidRPr="00F31433">
        <w:rPr>
          <w:rStyle w:val="Style13ptBold"/>
          <w:highlight w:val="lightGray"/>
        </w:rPr>
        <w:t>new bill</w:t>
      </w:r>
      <w:r w:rsidRPr="00F31433">
        <w:rPr>
          <w:rStyle w:val="Style13ptBold"/>
        </w:rPr>
        <w:t xml:space="preserve"> introduced by DeFazio </w:t>
      </w:r>
      <w:r w:rsidRPr="00F31433">
        <w:rPr>
          <w:rStyle w:val="Style13ptBold"/>
          <w:highlight w:val="lightGray"/>
        </w:rPr>
        <w:t>indicates that Democrats</w:t>
      </w:r>
      <w:r w:rsidRPr="00F31433">
        <w:rPr>
          <w:rStyle w:val="Style13ptBold"/>
        </w:rPr>
        <w:t xml:space="preserve"> may be </w:t>
      </w:r>
      <w:r w:rsidRPr="00F31433">
        <w:rPr>
          <w:rStyle w:val="Style13ptBold"/>
          <w:highlight w:val="lightGray"/>
        </w:rPr>
        <w:t>willing to move forward without Republican support</w:t>
      </w:r>
      <w:r w:rsidRPr="00F31433">
        <w:rPr>
          <w:rStyle w:val="Style13ptBold"/>
        </w:rPr>
        <w:t xml:space="preserve"> if necessary</w:t>
      </w:r>
      <w:r w:rsidRPr="00F31433">
        <w:rPr>
          <w:sz w:val="16"/>
        </w:rPr>
        <w:t xml:space="preserve">. </w:t>
      </w:r>
      <w:r w:rsidRPr="00F31433">
        <w:rPr>
          <w:rStyle w:val="Style13ptBold"/>
          <w:highlight w:val="lightGray"/>
        </w:rPr>
        <w:t>Senate Dem</w:t>
      </w:r>
      <w:r w:rsidRPr="00F31433">
        <w:rPr>
          <w:sz w:val="16"/>
        </w:rPr>
        <w:t>ocrat</w:t>
      </w:r>
      <w:r w:rsidRPr="00F31433">
        <w:rPr>
          <w:rStyle w:val="Style13ptBold"/>
          <w:highlight w:val="lightGray"/>
        </w:rPr>
        <w:t>s</w:t>
      </w:r>
      <w:r w:rsidRPr="00F31433">
        <w:rPr>
          <w:sz w:val="16"/>
        </w:rPr>
        <w:t xml:space="preserve"> are </w:t>
      </w:r>
      <w:r w:rsidRPr="00F31433">
        <w:rPr>
          <w:rStyle w:val="Style13ptBold"/>
          <w:highlight w:val="lightGray"/>
        </w:rPr>
        <w:t>already laying the groundwork to pass</w:t>
      </w:r>
      <w:r w:rsidRPr="00F31433">
        <w:rPr>
          <w:sz w:val="16"/>
        </w:rPr>
        <w:t xml:space="preserve"> the </w:t>
      </w:r>
      <w:r w:rsidRPr="00F31433">
        <w:rPr>
          <w:rStyle w:val="Style13ptBold"/>
          <w:highlight w:val="lightGray"/>
        </w:rPr>
        <w:t xml:space="preserve">larger infrastructure package </w:t>
      </w:r>
      <w:r w:rsidRPr="00F31433">
        <w:rPr>
          <w:rStyle w:val="Style13ptBold"/>
        </w:rPr>
        <w:t xml:space="preserve">through Congress </w:t>
      </w:r>
      <w:r w:rsidRPr="00F31433">
        <w:rPr>
          <w:rStyle w:val="Style13ptBold"/>
          <w:highlight w:val="lightGray"/>
        </w:rPr>
        <w:t>using budget reconciliation</w:t>
      </w:r>
      <w:r w:rsidRPr="00F31433">
        <w:rPr>
          <w:sz w:val="16"/>
        </w:rPr>
        <w:t xml:space="preserve">, a process that would allow the measure to pass without any Republican votes. Senate Majority Leader Chuck Schumer indicated last week that the </w:t>
      </w:r>
      <w:r w:rsidRPr="00F31433">
        <w:rPr>
          <w:rStyle w:val="Style13ptBold"/>
          <w:highlight w:val="lightGray"/>
        </w:rPr>
        <w:t>Senate would move forward</w:t>
      </w:r>
      <w:r w:rsidRPr="00F31433">
        <w:rPr>
          <w:sz w:val="16"/>
        </w:rPr>
        <w:t xml:space="preserve"> with infrastructure legislation </w:t>
      </w:r>
      <w:r w:rsidRPr="00F31433">
        <w:rPr>
          <w:rStyle w:val="Style13ptBold"/>
          <w:highlight w:val="lightGray"/>
        </w:rPr>
        <w:t>in July</w:t>
      </w:r>
      <w:r w:rsidRPr="00F31433">
        <w:rPr>
          <w:rStyle w:val="Style13ptBold"/>
        </w:rPr>
        <w:t>, regardless of whether Republicans and Democrats are able to come to an agreement.</w:t>
      </w:r>
    </w:p>
    <w:p w14:paraId="51EE427A" w14:textId="77777777" w:rsidR="003F34B8" w:rsidRPr="003F34B8" w:rsidRDefault="003F34B8" w:rsidP="003F34B8"/>
    <w:p w14:paraId="0268C862" w14:textId="2DCA39A5" w:rsidR="003C407B" w:rsidRDefault="003C407B" w:rsidP="003C407B">
      <w:pPr>
        <w:pStyle w:val="Heading4"/>
      </w:pPr>
      <w:r>
        <w:t>White house is pushing for reconciliation now.</w:t>
      </w:r>
    </w:p>
    <w:p w14:paraId="42123A52" w14:textId="2F0D0FD1" w:rsidR="003C407B" w:rsidRPr="003C407B" w:rsidRDefault="003C407B" w:rsidP="003C407B">
      <w:r>
        <w:t xml:space="preserve">Joey </w:t>
      </w:r>
      <w:r w:rsidRPr="003C407B">
        <w:rPr>
          <w:rStyle w:val="Style13ptBold"/>
        </w:rPr>
        <w:t>Garrison</w:t>
      </w:r>
      <w:r>
        <w:t xml:space="preserve"> </w:t>
      </w:r>
      <w:r w:rsidRPr="003C407B">
        <w:rPr>
          <w:rStyle w:val="Style13ptBold"/>
        </w:rPr>
        <w:t>and</w:t>
      </w:r>
      <w:r>
        <w:t xml:space="preserve"> Ledyard </w:t>
      </w:r>
      <w:r w:rsidRPr="003C407B">
        <w:rPr>
          <w:rStyle w:val="Style13ptBold"/>
        </w:rPr>
        <w:t>King</w:t>
      </w:r>
      <w:r>
        <w:t>, 6-9-</w:t>
      </w:r>
      <w:r w:rsidRPr="003C407B">
        <w:rPr>
          <w:rStyle w:val="Style13ptBold"/>
        </w:rPr>
        <w:t>2021</w:t>
      </w:r>
      <w:r>
        <w:t xml:space="preserve">, "Where do infrastructure talks go from here now that Biden’s negotiations with Republicans collapsed?," No Publication, </w:t>
      </w:r>
      <w:hyperlink r:id="rId15" w:history="1">
        <w:r w:rsidRPr="009345F3">
          <w:rPr>
            <w:rStyle w:val="Hyperlink"/>
          </w:rPr>
          <w:t>https://www.usatoday.com/in-depth/news/politics/2021/06/09/biden-infrastructure-plan-negotiations-continue-after-gop-talks-halt/7619224002/</w:t>
        </w:r>
      </w:hyperlink>
      <w:r>
        <w:t>, Xoxo 6.14.2021</w:t>
      </w:r>
    </w:p>
    <w:p w14:paraId="5695BE9D" w14:textId="7B7554A0" w:rsidR="003C407B" w:rsidRPr="003C407B" w:rsidRDefault="003C407B" w:rsidP="003C407B">
      <w:pPr>
        <w:rPr>
          <w:sz w:val="16"/>
        </w:rPr>
      </w:pPr>
      <w:r w:rsidRPr="003C407B">
        <w:rPr>
          <w:rStyle w:val="StyleUnderline"/>
        </w:rPr>
        <w:t>White House open to reconciliation</w:t>
      </w:r>
      <w:r>
        <w:rPr>
          <w:rStyle w:val="StyleUnderline"/>
        </w:rPr>
        <w:t xml:space="preserve"> </w:t>
      </w:r>
      <w:r w:rsidRPr="003C407B">
        <w:rPr>
          <w:sz w:val="16"/>
        </w:rPr>
        <w:t xml:space="preserve">If Biden </w:t>
      </w:r>
      <w:proofErr w:type="gramStart"/>
      <w:r w:rsidRPr="003C407B">
        <w:rPr>
          <w:sz w:val="16"/>
        </w:rPr>
        <w:t>doesn't</w:t>
      </w:r>
      <w:proofErr w:type="gramEnd"/>
      <w:r w:rsidRPr="003C407B">
        <w:rPr>
          <w:sz w:val="16"/>
        </w:rPr>
        <w:t xml:space="preserve"> reach an agreement, </w:t>
      </w:r>
      <w:r w:rsidRPr="003C407B">
        <w:rPr>
          <w:rStyle w:val="StyleUnderline"/>
          <w:highlight w:val="lightGray"/>
        </w:rPr>
        <w:t>Democrats</w:t>
      </w:r>
      <w:r w:rsidRPr="003C407B">
        <w:rPr>
          <w:rStyle w:val="StyleUnderline"/>
        </w:rPr>
        <w:t xml:space="preserve"> </w:t>
      </w:r>
      <w:r w:rsidRPr="003C407B">
        <w:rPr>
          <w:sz w:val="16"/>
        </w:rPr>
        <w:t xml:space="preserve">could </w:t>
      </w:r>
      <w:r w:rsidRPr="003C407B">
        <w:rPr>
          <w:rStyle w:val="StyleUnderline"/>
          <w:highlight w:val="lightGray"/>
        </w:rPr>
        <w:t>choose to push through an infrastructure package using budget reconciliation</w:t>
      </w:r>
      <w:r w:rsidRPr="003C407B">
        <w:rPr>
          <w:sz w:val="16"/>
        </w:rPr>
        <w:t xml:space="preserve">, a legislative maneuver subject to certain rules that would allow the bill to pass with only a simple majority in the evenly divided Senate. In essence, it would allow Democrats, who control the chamber by virtue of </w:t>
      </w:r>
      <w:r w:rsidRPr="003C407B">
        <w:rPr>
          <w:sz w:val="16"/>
        </w:rPr>
        <w:lastRenderedPageBreak/>
        <w:t xml:space="preserve">Vice President Kamala Harris' ability to break ties, to </w:t>
      </w:r>
      <w:r w:rsidRPr="003C407B">
        <w:rPr>
          <w:rStyle w:val="StyleUnderline"/>
        </w:rPr>
        <w:t>pass a proposal without any Republican support.</w:t>
      </w:r>
      <w:r>
        <w:rPr>
          <w:rStyle w:val="StyleUnderline"/>
        </w:rPr>
        <w:t xml:space="preserve"> </w:t>
      </w:r>
      <w:r w:rsidRPr="003C407B">
        <w:rPr>
          <w:sz w:val="16"/>
        </w:rPr>
        <w:t xml:space="preserve">Senate Majority Leader Chuck Schumer, D-N.Y., said Senate </w:t>
      </w:r>
      <w:r w:rsidRPr="003C407B">
        <w:rPr>
          <w:rStyle w:val="StyleUnderline"/>
          <w:highlight w:val="lightGray"/>
        </w:rPr>
        <w:t>Democrats are pursuing a "two-path proposal" that includes reconciliation</w:t>
      </w:r>
      <w:r w:rsidRPr="003C407B">
        <w:rPr>
          <w:sz w:val="16"/>
        </w:rPr>
        <w:t xml:space="preserve">. He laid out a </w:t>
      </w:r>
      <w:r w:rsidRPr="003C407B">
        <w:rPr>
          <w:rStyle w:val="StyleUnderline"/>
          <w:highlight w:val="lightGray"/>
        </w:rPr>
        <w:t xml:space="preserve">scenario in which Biden reaches a bipartisan deal on traditional </w:t>
      </w:r>
      <w:proofErr w:type="gramStart"/>
      <w:r w:rsidRPr="003C407B">
        <w:rPr>
          <w:rStyle w:val="StyleUnderline"/>
          <w:highlight w:val="lightGray"/>
        </w:rPr>
        <w:t>infrastructure</w:t>
      </w:r>
      <w:proofErr w:type="gramEnd"/>
      <w:r w:rsidRPr="003C407B">
        <w:rPr>
          <w:sz w:val="16"/>
        </w:rPr>
        <w:t xml:space="preserve"> such as roads, bridges and broadband </w:t>
      </w:r>
      <w:r w:rsidRPr="003C407B">
        <w:rPr>
          <w:rStyle w:val="StyleUnderline"/>
          <w:highlight w:val="lightGray"/>
        </w:rPr>
        <w:t>and Democrats</w:t>
      </w:r>
      <w:r w:rsidRPr="003C407B">
        <w:rPr>
          <w:rStyle w:val="StyleUnderline"/>
        </w:rPr>
        <w:t xml:space="preserve"> try to </w:t>
      </w:r>
      <w:r w:rsidRPr="003C407B">
        <w:rPr>
          <w:rStyle w:val="StyleUnderline"/>
          <w:highlight w:val="lightGray"/>
        </w:rPr>
        <w:t>pass another piece</w:t>
      </w:r>
      <w:r w:rsidRPr="003C407B">
        <w:rPr>
          <w:rStyle w:val="StyleUnderline"/>
        </w:rPr>
        <w:t xml:space="preserve"> of legislation through reconciliation </w:t>
      </w:r>
      <w:r w:rsidRPr="003C407B">
        <w:rPr>
          <w:rStyle w:val="StyleUnderline"/>
          <w:highlight w:val="lightGray"/>
        </w:rPr>
        <w:t>that would contain initiatives on which the two sides couldn't come to an agreement.</w:t>
      </w:r>
      <w:r w:rsidRPr="003C407B">
        <w:rPr>
          <w:sz w:val="16"/>
        </w:rPr>
        <w:t xml:space="preserve"> President Joe Biden waves as he boards Air Force One prior to his departure from Royal Air Force Mildenhall, England on Wednesday. President Joe Biden waves as he boards Air Force One prior to his departure from Royal Air Force Mildenhall, England on Wednesday. BRENDAN SMIALOWSKI, AFP VIA GETTY IMAGES "It may well be that part of the bill that will pass will be bipartisan</w:t>
      </w:r>
      <w:r w:rsidRPr="003C407B">
        <w:rPr>
          <w:rStyle w:val="StyleUnderline"/>
        </w:rPr>
        <w:t>, part of it will be through reconciliation,</w:t>
      </w:r>
      <w:r w:rsidRPr="003C407B">
        <w:rPr>
          <w:sz w:val="16"/>
        </w:rPr>
        <w:t>" Schumer said. "</w:t>
      </w:r>
      <w:r w:rsidRPr="003C407B">
        <w:rPr>
          <w:rStyle w:val="StyleUnderline"/>
        </w:rPr>
        <w:t xml:space="preserve">But we're not going to sacrifice the bigness and boldness in this bill. We will just pursue two paths and at some </w:t>
      </w:r>
      <w:proofErr w:type="gramStart"/>
      <w:r w:rsidRPr="003C407B">
        <w:rPr>
          <w:rStyle w:val="StyleUnderline"/>
        </w:rPr>
        <w:t>point</w:t>
      </w:r>
      <w:proofErr w:type="gramEnd"/>
      <w:r w:rsidRPr="003C407B">
        <w:rPr>
          <w:rStyle w:val="StyleUnderline"/>
        </w:rPr>
        <w:t xml:space="preserve"> they will join</w:t>
      </w:r>
      <w:r w:rsidRPr="003C407B">
        <w:rPr>
          <w:sz w:val="16"/>
        </w:rPr>
        <w:t xml:space="preserve">.” Some </w:t>
      </w:r>
      <w:r w:rsidRPr="003C407B">
        <w:rPr>
          <w:rStyle w:val="StyleUnderline"/>
          <w:highlight w:val="lightGray"/>
        </w:rPr>
        <w:t>Democrats, not convinced Republicans are serious about negotiations, have been advocating for this approach</w:t>
      </w:r>
      <w:r w:rsidRPr="003C407B">
        <w:rPr>
          <w:sz w:val="16"/>
        </w:rPr>
        <w:t xml:space="preserve"> for weeks. Psaki said Biden is open to Schumer's two-pronged strategy that includes reconciliation. She noted proposals in Biden's $1.8 trillion families plan such as extending child tax credits, universal prekindergarten and free community college are not among areas being negotiated with lawmakers. "So that would be natural components that would be added to the budget process," she said. </w:t>
      </w:r>
    </w:p>
    <w:p w14:paraId="616C04B7" w14:textId="77777777" w:rsidR="000A0A7E" w:rsidRPr="00061E74" w:rsidRDefault="000A0A7E" w:rsidP="000A0A7E">
      <w:pPr>
        <w:pStyle w:val="Heading4"/>
        <w:rPr>
          <w:sz w:val="28"/>
          <w:szCs w:val="28"/>
        </w:rPr>
      </w:pPr>
      <w:r w:rsidRPr="00061E74">
        <w:rPr>
          <w:sz w:val="28"/>
          <w:szCs w:val="28"/>
        </w:rPr>
        <w:t xml:space="preserve"> Houses passes $715 million infrastructure bill, moves to senate </w:t>
      </w:r>
      <w:proofErr w:type="gramStart"/>
      <w:r w:rsidRPr="00061E74">
        <w:rPr>
          <w:sz w:val="28"/>
          <w:szCs w:val="28"/>
        </w:rPr>
        <w:t>now</w:t>
      </w:r>
      <w:proofErr w:type="gramEnd"/>
    </w:p>
    <w:p w14:paraId="07FDBA53" w14:textId="77777777" w:rsidR="000A0A7E" w:rsidRPr="00A4538C" w:rsidRDefault="00E219EB" w:rsidP="000A0A7E">
      <w:pPr>
        <w:rPr>
          <w:rFonts w:ascii="Georgia" w:eastAsia="Times New Roman" w:hAnsi="Georgia"/>
          <w:bCs/>
          <w:color w:val="121212"/>
          <w:kern w:val="36"/>
          <w:sz w:val="18"/>
          <w:szCs w:val="18"/>
        </w:rPr>
      </w:pPr>
      <w:hyperlink r:id="rId16" w:history="1">
        <w:r w:rsidR="000A0A7E" w:rsidRPr="00A4538C">
          <w:rPr>
            <w:rStyle w:val="Hyperlink"/>
          </w:rPr>
          <w:t>Jonathan</w:t>
        </w:r>
        <w:r w:rsidR="000A0A7E" w:rsidRPr="00A4538C">
          <w:rPr>
            <w:rStyle w:val="Hyperlink"/>
            <w:sz w:val="28"/>
            <w:szCs w:val="28"/>
          </w:rPr>
          <w:t xml:space="preserve"> </w:t>
        </w:r>
        <w:r w:rsidR="000A0A7E" w:rsidRPr="00A4538C">
          <w:rPr>
            <w:rStyle w:val="Hyperlink"/>
            <w:b/>
            <w:bCs/>
            <w:sz w:val="28"/>
            <w:szCs w:val="28"/>
          </w:rPr>
          <w:t>Weisman</w:t>
        </w:r>
      </w:hyperlink>
      <w:r w:rsidR="000A0A7E">
        <w:t xml:space="preserve">, </w:t>
      </w:r>
      <w:r w:rsidR="000A0A7E" w:rsidRPr="00A4538C">
        <w:rPr>
          <w:b/>
          <w:bCs/>
          <w:sz w:val="32"/>
          <w:szCs w:val="32"/>
        </w:rPr>
        <w:t>July</w:t>
      </w:r>
      <w:r w:rsidR="000A0A7E">
        <w:t xml:space="preserve"> 1</w:t>
      </w:r>
      <w:r w:rsidR="000A0A7E" w:rsidRPr="00A4538C">
        <w:rPr>
          <w:vertAlign w:val="superscript"/>
        </w:rPr>
        <w:t>st</w:t>
      </w:r>
      <w:r w:rsidR="000A0A7E">
        <w:t xml:space="preserve"> </w:t>
      </w:r>
      <w:proofErr w:type="gramStart"/>
      <w:r w:rsidR="000A0A7E">
        <w:t>20</w:t>
      </w:r>
      <w:r w:rsidR="000A0A7E" w:rsidRPr="00A4538C">
        <w:rPr>
          <w:b/>
          <w:bCs/>
          <w:sz w:val="32"/>
          <w:szCs w:val="32"/>
        </w:rPr>
        <w:t>21</w:t>
      </w:r>
      <w:r w:rsidR="000A0A7E">
        <w:t>,</w:t>
      </w:r>
      <w:r w:rsidR="000A0A7E" w:rsidRPr="00A4538C">
        <w:rPr>
          <w:rFonts w:ascii="Georgia" w:eastAsia="Times New Roman" w:hAnsi="Georgia"/>
          <w:bCs/>
          <w:color w:val="121212"/>
          <w:kern w:val="36"/>
          <w:sz w:val="18"/>
          <w:szCs w:val="18"/>
        </w:rPr>
        <w:t>Jonathan</w:t>
      </w:r>
      <w:proofErr w:type="gramEnd"/>
      <w:r w:rsidR="000A0A7E" w:rsidRPr="00A4538C">
        <w:rPr>
          <w:rFonts w:ascii="Georgia" w:eastAsia="Times New Roman" w:hAnsi="Georgia"/>
          <w:bCs/>
          <w:color w:val="121212"/>
          <w:kern w:val="36"/>
          <w:sz w:val="18"/>
          <w:szCs w:val="18"/>
        </w:rPr>
        <w:t xml:space="preserve"> Weisman is a congressional correspondent, veteran Washington journalist and author of the novel “No. 4 Imperial Lane” and the nonfiction book “(((Semitism))): Being Jewish in America in the Age of Trump.” His career in journalism stretches back 30 years., </w:t>
      </w:r>
      <w:r w:rsidR="000A0A7E" w:rsidRPr="00A4538C">
        <w:rPr>
          <w:sz w:val="18"/>
          <w:szCs w:val="18"/>
        </w:rPr>
        <w:t xml:space="preserve">House, </w:t>
      </w:r>
      <w:proofErr w:type="gramStart"/>
      <w:r w:rsidR="000A0A7E" w:rsidRPr="00A4538C">
        <w:rPr>
          <w:sz w:val="18"/>
          <w:szCs w:val="18"/>
        </w:rPr>
        <w:t>Setting</w:t>
      </w:r>
      <w:proofErr w:type="gramEnd"/>
      <w:r w:rsidR="000A0A7E" w:rsidRPr="00A4538C">
        <w:rPr>
          <w:sz w:val="18"/>
          <w:szCs w:val="18"/>
        </w:rPr>
        <w:t xml:space="preserve"> a Marker for Talks, Passes $715 Billion Infrastructure Bill House Democrats loaded their infrastructure measure with climate change spending, staking out a contrast with the Senate’s bipartisan bill that President Biden has embraced. </w:t>
      </w:r>
      <w:hyperlink r:id="rId17" w:history="1">
        <w:r w:rsidR="000A0A7E" w:rsidRPr="00A4538C">
          <w:rPr>
            <w:rStyle w:val="Hyperlink"/>
            <w:sz w:val="18"/>
            <w:szCs w:val="18"/>
          </w:rPr>
          <w:t>https://www.nytimes.com/2021/07/01/us/politics/house-infrastructure.html</w:t>
        </w:r>
      </w:hyperlink>
      <w:r w:rsidR="000A0A7E" w:rsidRPr="00A4538C">
        <w:rPr>
          <w:sz w:val="18"/>
          <w:szCs w:val="18"/>
        </w:rPr>
        <w:t xml:space="preserve">, </w:t>
      </w:r>
    </w:p>
    <w:p w14:paraId="2BE1AD76" w14:textId="77777777" w:rsidR="000A0A7E" w:rsidRPr="00720723" w:rsidRDefault="000A0A7E" w:rsidP="000A0A7E">
      <w:pPr>
        <w:rPr>
          <w:sz w:val="28"/>
          <w:szCs w:val="28"/>
        </w:rPr>
      </w:pPr>
      <w:r w:rsidRPr="00720723">
        <w:t> </w:t>
      </w:r>
      <w:r w:rsidRPr="00720723">
        <w:rPr>
          <w:sz w:val="28"/>
          <w:szCs w:val="28"/>
          <w:highlight w:val="yellow"/>
          <w:u w:val="single"/>
        </w:rPr>
        <w:t>The House on Thursday laid down its marker for this month’s infrastructure negotiations, approving a</w:t>
      </w:r>
      <w:r w:rsidRPr="00720723">
        <w:rPr>
          <w:sz w:val="28"/>
          <w:szCs w:val="28"/>
          <w:u w:val="single"/>
        </w:rPr>
        <w:t xml:space="preserve"> five-year, $715 billion transportation and drinking water </w:t>
      </w:r>
      <w:r w:rsidRPr="00720723">
        <w:rPr>
          <w:sz w:val="28"/>
          <w:szCs w:val="28"/>
          <w:highlight w:val="yellow"/>
          <w:u w:val="single"/>
        </w:rPr>
        <w:t>bill that would do more to combat climate change than the Senate’s bipartisan measure embraced by President Biden</w:t>
      </w:r>
      <w:r w:rsidRPr="00720723">
        <w:rPr>
          <w:sz w:val="28"/>
          <w:szCs w:val="28"/>
          <w:u w:val="single"/>
        </w:rPr>
        <w:t>.</w:t>
      </w:r>
      <w:r w:rsidRPr="00061E74">
        <w:rPr>
          <w:sz w:val="28"/>
          <w:szCs w:val="28"/>
          <w:u w:val="single"/>
        </w:rPr>
        <w:t xml:space="preserve"> </w:t>
      </w:r>
      <w:r w:rsidRPr="00720723">
        <w:rPr>
          <w:sz w:val="28"/>
          <w:szCs w:val="28"/>
          <w:u w:val="single"/>
        </w:rPr>
        <w:t>Democratic leaders see the bill as a baseline for talks with the Senate aimed at producing the largest investment in infrastructure since Dwight D. Eisenhower began the interstate highway system.</w:t>
      </w:r>
      <w:r w:rsidRPr="00720723">
        <w:rPr>
          <w:sz w:val="28"/>
          <w:szCs w:val="28"/>
        </w:rPr>
        <w:t xml:space="preserve"> The House measure, which would authorize a 50-percent increase over current spending levels, passed by a vote of 221-201, largely along party lines, a break from past infrastructure bills and a mark of how polarized Congress has become.</w:t>
      </w:r>
    </w:p>
    <w:p w14:paraId="4E9395AA" w14:textId="77777777" w:rsidR="00F31433" w:rsidRPr="00535E1C" w:rsidRDefault="00F31433" w:rsidP="00F31433"/>
    <w:p w14:paraId="478D9501" w14:textId="77777777" w:rsidR="00F31433" w:rsidRDefault="00F31433" w:rsidP="00F31433">
      <w:pPr>
        <w:pStyle w:val="Heading3"/>
      </w:pPr>
      <w:r>
        <w:lastRenderedPageBreak/>
        <w:t xml:space="preserve">UQ – Climate Specific </w:t>
      </w:r>
    </w:p>
    <w:p w14:paraId="1D9A1897" w14:textId="77777777" w:rsidR="00F31433" w:rsidRDefault="00F31433" w:rsidP="00F31433">
      <w:pPr>
        <w:pStyle w:val="Heading4"/>
      </w:pPr>
      <w:r>
        <w:t xml:space="preserve">Infrastructure bill coming now, Biden courting unions for support, key to build up green </w:t>
      </w:r>
      <w:proofErr w:type="gramStart"/>
      <w:r>
        <w:t>infrastructure</w:t>
      </w:r>
      <w:proofErr w:type="gramEnd"/>
    </w:p>
    <w:p w14:paraId="3BAE086F" w14:textId="77777777" w:rsidR="00F31433" w:rsidRPr="004E7BF2" w:rsidRDefault="00F31433" w:rsidP="00F31433">
      <w:r w:rsidRPr="004E7BF2">
        <w:t>NPR 3/6.</w:t>
      </w:r>
      <w:r>
        <w:t xml:space="preserve"> “Biden Infrastructure Plan Aims </w:t>
      </w:r>
      <w:proofErr w:type="gramStart"/>
      <w:r>
        <w:t>To</w:t>
      </w:r>
      <w:proofErr w:type="gramEnd"/>
      <w:r>
        <w:t xml:space="preserve"> Please Both Labor And Environmentalists” Don Gonyea, NPR reporter. March 6, 2021. &lt;https://www.npr.org/2021/03/05/974089992/biden-infrastructure-plan-aims-to-please-both-labor-and-environmentalists&gt; Accessed 3/6/21. ARJH </w:t>
      </w:r>
    </w:p>
    <w:p w14:paraId="1E867147" w14:textId="77777777" w:rsidR="00F31433" w:rsidRDefault="00F31433" w:rsidP="00F31433">
      <w:pPr>
        <w:rPr>
          <w:sz w:val="16"/>
        </w:rPr>
      </w:pPr>
      <w:r w:rsidRPr="00127FA7">
        <w:rPr>
          <w:sz w:val="16"/>
        </w:rPr>
        <w:t xml:space="preserve">Joe </w:t>
      </w:r>
      <w:r w:rsidRPr="0034765E">
        <w:rPr>
          <w:rStyle w:val="Style13ptBold"/>
          <w:highlight w:val="cyan"/>
        </w:rPr>
        <w:t>Biden</w:t>
      </w:r>
      <w:r w:rsidRPr="00127FA7">
        <w:rPr>
          <w:sz w:val="16"/>
        </w:rPr>
        <w:t xml:space="preserve"> pledges to be the most labor-friendly president ever, and unions are a key part of his political coalition. </w:t>
      </w:r>
      <w:proofErr w:type="gramStart"/>
      <w:r w:rsidRPr="00127FA7">
        <w:rPr>
          <w:sz w:val="16"/>
        </w:rPr>
        <w:t>He's</w:t>
      </w:r>
      <w:proofErr w:type="gramEnd"/>
      <w:r w:rsidRPr="00127FA7">
        <w:rPr>
          <w:sz w:val="16"/>
        </w:rPr>
        <w:t xml:space="preserve"> </w:t>
      </w:r>
      <w:r w:rsidRPr="0034765E">
        <w:rPr>
          <w:rStyle w:val="Style13ptBold"/>
          <w:highlight w:val="cyan"/>
        </w:rPr>
        <w:t>now enlisting</w:t>
      </w:r>
      <w:r w:rsidRPr="00127FA7">
        <w:rPr>
          <w:sz w:val="16"/>
        </w:rPr>
        <w:t xml:space="preserve"> their </w:t>
      </w:r>
      <w:r w:rsidRPr="0034765E">
        <w:rPr>
          <w:rStyle w:val="Style13ptBold"/>
          <w:highlight w:val="cyan"/>
        </w:rPr>
        <w:t>support for his plan to rebuild the nation's infrastructure and transition the country to clean energy</w:t>
      </w:r>
      <w:r w:rsidRPr="00127FA7">
        <w:rPr>
          <w:sz w:val="16"/>
        </w:rPr>
        <w:t xml:space="preserve">. The relationship has its complications, as NPR's national political correspondent Don Gonyea reports. DON GONYEA, BYLINE: We are in the very early days of Joe Biden's presidency, and already </w:t>
      </w:r>
      <w:proofErr w:type="gramStart"/>
      <w:r w:rsidRPr="00127FA7">
        <w:rPr>
          <w:sz w:val="16"/>
        </w:rPr>
        <w:t>he's</w:t>
      </w:r>
      <w:proofErr w:type="gramEnd"/>
      <w:r w:rsidRPr="00127FA7">
        <w:rPr>
          <w:sz w:val="16"/>
        </w:rPr>
        <w:t xml:space="preserve"> hosted top union leaders at the White House. (SOUNDBITE OF ARCHIVED RECORDING) PRESIDENT JOE BIDEN: </w:t>
      </w:r>
      <w:proofErr w:type="gramStart"/>
      <w:r w:rsidRPr="00127FA7">
        <w:rPr>
          <w:sz w:val="16"/>
        </w:rPr>
        <w:t xml:space="preserve">Every once in a while </w:t>
      </w:r>
      <w:proofErr w:type="gramEnd"/>
      <w:r w:rsidRPr="00127FA7">
        <w:rPr>
          <w:sz w:val="16"/>
        </w:rPr>
        <w:t xml:space="preserve">as president, you get to invite close friends into the Oval (laughter). GONYEA: Biden met with 10 labor leaders just over two weeks ago. The guests were from unions expecting to get jobs out of Biden's infrastructure plan - iron workers, machinists, building trades, electrical workers and others. RICHARD TRUMKA: This president really does get it. GONYEA: AFL-CIO President Richard </w:t>
      </w:r>
      <w:proofErr w:type="spellStart"/>
      <w:r w:rsidRPr="00127FA7">
        <w:rPr>
          <w:sz w:val="16"/>
        </w:rPr>
        <w:t>Trumka</w:t>
      </w:r>
      <w:proofErr w:type="spellEnd"/>
      <w:r w:rsidRPr="00127FA7">
        <w:rPr>
          <w:sz w:val="16"/>
        </w:rPr>
        <w:t xml:space="preserve"> was there. He spoke to NPR. TRUMKA: </w:t>
      </w:r>
      <w:proofErr w:type="gramStart"/>
      <w:r w:rsidRPr="00127FA7">
        <w:rPr>
          <w:sz w:val="16"/>
        </w:rPr>
        <w:t>First of all</w:t>
      </w:r>
      <w:proofErr w:type="gramEnd"/>
      <w:r w:rsidRPr="00127FA7">
        <w:rPr>
          <w:sz w:val="16"/>
        </w:rPr>
        <w:t xml:space="preserve">, </w:t>
      </w:r>
      <w:r w:rsidRPr="0034765E">
        <w:rPr>
          <w:rStyle w:val="Style13ptBold"/>
          <w:highlight w:val="cyan"/>
        </w:rPr>
        <w:t>the tone of it was the tone of a partnership</w:t>
      </w:r>
      <w:r w:rsidRPr="00127FA7">
        <w:rPr>
          <w:rStyle w:val="Style13ptBold"/>
        </w:rPr>
        <w:t>, people trying to work together to improve our communities</w:t>
      </w:r>
      <w:r w:rsidRPr="00127FA7">
        <w:rPr>
          <w:sz w:val="16"/>
        </w:rPr>
        <w:t xml:space="preserve"> and make our economy better and get people back to work. GONYEA: Also singing Biden's praises after the meeting was Terry O'Sullivan, who heads the Laborers International Union of North America, which represents construction workers. TERRY O'SULLIVAN: He's comfortable talking about, you know, bread and butter issues, issues that affect working class, middle class. And </w:t>
      </w:r>
      <w:proofErr w:type="gramStart"/>
      <w:r w:rsidRPr="00127FA7">
        <w:rPr>
          <w:sz w:val="16"/>
        </w:rPr>
        <w:t>he's</w:t>
      </w:r>
      <w:proofErr w:type="gramEnd"/>
      <w:r w:rsidRPr="00127FA7">
        <w:rPr>
          <w:sz w:val="16"/>
        </w:rPr>
        <w:t xml:space="preserve"> not bashful. </w:t>
      </w:r>
      <w:proofErr w:type="gramStart"/>
      <w:r w:rsidRPr="00127FA7">
        <w:rPr>
          <w:sz w:val="16"/>
        </w:rPr>
        <w:t>He'll</w:t>
      </w:r>
      <w:proofErr w:type="gramEnd"/>
      <w:r w:rsidRPr="00127FA7">
        <w:rPr>
          <w:sz w:val="16"/>
        </w:rPr>
        <w:t xml:space="preserve"> tell you what he's thinking. GONYEA: But O'Sullivan offers a bit of caution. He says </w:t>
      </w:r>
      <w:proofErr w:type="gramStart"/>
      <w:r w:rsidRPr="00127FA7">
        <w:rPr>
          <w:sz w:val="16"/>
        </w:rPr>
        <w:t>there'll</w:t>
      </w:r>
      <w:proofErr w:type="gramEnd"/>
      <w:r w:rsidRPr="00127FA7">
        <w:rPr>
          <w:sz w:val="16"/>
        </w:rPr>
        <w:t xml:space="preserve"> be areas of disagreement. I mentioned the loud complaints I heard from union members when Biden killed the Keystone pipeline on his first day in office. O'SULLIVAN: You probably </w:t>
      </w:r>
      <w:proofErr w:type="gramStart"/>
      <w:r w:rsidRPr="00127FA7">
        <w:rPr>
          <w:sz w:val="16"/>
        </w:rPr>
        <w:t>didn't</w:t>
      </w:r>
      <w:proofErr w:type="gramEnd"/>
      <w:r w:rsidRPr="00127FA7">
        <w:rPr>
          <w:sz w:val="16"/>
        </w:rPr>
        <w:t xml:space="preserve"> hear as many as I did. But we were disappointed that it happened on the first day. GONYEA: But he says it was expected. As a candidate, Biden had pledged to stop the controversial pipeline, an issue important to progressives. But O'Sullivan and </w:t>
      </w:r>
      <w:proofErr w:type="spellStart"/>
      <w:r w:rsidRPr="00127FA7">
        <w:rPr>
          <w:sz w:val="16"/>
        </w:rPr>
        <w:t>Trumka</w:t>
      </w:r>
      <w:proofErr w:type="spellEnd"/>
      <w:r w:rsidRPr="00127FA7">
        <w:rPr>
          <w:sz w:val="16"/>
        </w:rPr>
        <w:t xml:space="preserve"> both say Biden should have paired the announcement with an infrastructure bill that would have more than offset the Keystone job losses. </w:t>
      </w:r>
      <w:proofErr w:type="gramStart"/>
      <w:r w:rsidRPr="00127FA7">
        <w:rPr>
          <w:sz w:val="16"/>
        </w:rPr>
        <w:t>It's</w:t>
      </w:r>
      <w:proofErr w:type="gramEnd"/>
      <w:r w:rsidRPr="00127FA7">
        <w:rPr>
          <w:sz w:val="16"/>
        </w:rPr>
        <w:t xml:space="preserve"> telling, though, that the moment did not create a significant rift between the administration and its labor allies. Still, union worries about the transition to a green economy will likely persist. Kate Bronfenbrenner is a labor professor at Cornell University. She says complicating this are the big changes in the labor movement. The new growth in union membership is not in the classic industrial and construction unions, those that met in the Oval Office with Biden that day. KATE BRONFENBRENNER: You also </w:t>
      </w:r>
      <w:proofErr w:type="gramStart"/>
      <w:r w:rsidRPr="00127FA7">
        <w:rPr>
          <w:sz w:val="16"/>
        </w:rPr>
        <w:t>have to</w:t>
      </w:r>
      <w:proofErr w:type="gramEnd"/>
      <w:r w:rsidRPr="00127FA7">
        <w:rPr>
          <w:sz w:val="16"/>
        </w:rPr>
        <w:t xml:space="preserve"> remember that </w:t>
      </w:r>
      <w:r w:rsidRPr="0034765E">
        <w:rPr>
          <w:rStyle w:val="Style13ptBold"/>
          <w:highlight w:val="cyan"/>
        </w:rPr>
        <w:t>the labor movement is</w:t>
      </w:r>
      <w:r w:rsidRPr="00127FA7">
        <w:rPr>
          <w:sz w:val="16"/>
        </w:rPr>
        <w:t xml:space="preserve"> much </w:t>
      </w:r>
      <w:r w:rsidRPr="0034765E">
        <w:rPr>
          <w:rStyle w:val="Style13ptBold"/>
          <w:highlight w:val="cyan"/>
        </w:rPr>
        <w:t>big</w:t>
      </w:r>
      <w:r w:rsidRPr="00127FA7">
        <w:rPr>
          <w:sz w:val="16"/>
        </w:rPr>
        <w:t xml:space="preserve">ger than the unions that were in that room - </w:t>
      </w:r>
      <w:r w:rsidRPr="00127FA7">
        <w:rPr>
          <w:rStyle w:val="Style13ptBold"/>
        </w:rPr>
        <w:t xml:space="preserve">the teachers and the health care workers and the retail workers. And if you polled them, </w:t>
      </w:r>
      <w:r w:rsidRPr="0034765E">
        <w:rPr>
          <w:rStyle w:val="Style13ptBold"/>
          <w:highlight w:val="cyan"/>
        </w:rPr>
        <w:t>they support climate change</w:t>
      </w:r>
      <w:r w:rsidRPr="00127FA7">
        <w:rPr>
          <w:rStyle w:val="Style13ptBold"/>
        </w:rPr>
        <w:t>.</w:t>
      </w:r>
      <w:r>
        <w:rPr>
          <w:rStyle w:val="Style13ptBold"/>
        </w:rPr>
        <w:t xml:space="preserve"> </w:t>
      </w:r>
      <w:r w:rsidRPr="00127FA7">
        <w:rPr>
          <w:sz w:val="16"/>
        </w:rPr>
        <w:t xml:space="preserve">GONYEA: </w:t>
      </w:r>
      <w:r w:rsidRPr="00127FA7">
        <w:rPr>
          <w:rStyle w:val="Style13ptBold"/>
        </w:rPr>
        <w:t>Those unions were a huge help to Biden</w:t>
      </w:r>
      <w:r w:rsidRPr="00127FA7">
        <w:rPr>
          <w:sz w:val="16"/>
        </w:rPr>
        <w:t xml:space="preserve"> in some of the most hotly contested states during the election, places like Nevada and Georgia. Now, if you work in a coal mine or in natural gas, all the talk of green jobs could </w:t>
      </w:r>
      <w:proofErr w:type="gramStart"/>
      <w:r w:rsidRPr="00127FA7">
        <w:rPr>
          <w:sz w:val="16"/>
        </w:rPr>
        <w:t>be seen as</w:t>
      </w:r>
      <w:proofErr w:type="gramEnd"/>
      <w:r w:rsidRPr="00127FA7">
        <w:rPr>
          <w:sz w:val="16"/>
        </w:rPr>
        <w:t xml:space="preserve"> a threat to your livelihood. The key for the White House is to make sure new jobs in renewable energy come fast and pay well. Joe Uehlein is president of a group called the Labor Network for Sustainability. His roots are union. He once worked construction at the Three Mile Island nuclear plant. </w:t>
      </w:r>
      <w:proofErr w:type="gramStart"/>
      <w:r w:rsidRPr="00127FA7">
        <w:rPr>
          <w:sz w:val="16"/>
        </w:rPr>
        <w:t>He's</w:t>
      </w:r>
      <w:proofErr w:type="gramEnd"/>
      <w:r w:rsidRPr="00127FA7">
        <w:rPr>
          <w:sz w:val="16"/>
        </w:rPr>
        <w:t xml:space="preserve"> also a committed environmentalist. Uehlein says this of Biden's task. JOE UEHLEIN: </w:t>
      </w:r>
      <w:r w:rsidRPr="0034765E">
        <w:rPr>
          <w:rStyle w:val="Style13ptBold"/>
          <w:highlight w:val="cyan"/>
        </w:rPr>
        <w:t>He wants to be the</w:t>
      </w:r>
      <w:r w:rsidRPr="00127FA7">
        <w:rPr>
          <w:rStyle w:val="Style13ptBold"/>
        </w:rPr>
        <w:t xml:space="preserve"> </w:t>
      </w:r>
      <w:r w:rsidRPr="00127FA7">
        <w:rPr>
          <w:sz w:val="16"/>
        </w:rPr>
        <w:t xml:space="preserve">best union - you know, </w:t>
      </w:r>
      <w:r w:rsidRPr="0034765E">
        <w:rPr>
          <w:rStyle w:val="Style13ptBold"/>
          <w:highlight w:val="cyan"/>
        </w:rPr>
        <w:t>pro-union</w:t>
      </w:r>
      <w:r w:rsidRPr="00127FA7">
        <w:rPr>
          <w:rStyle w:val="Style13ptBold"/>
        </w:rPr>
        <w:t xml:space="preserve"> president</w:t>
      </w:r>
      <w:r w:rsidRPr="00127FA7">
        <w:rPr>
          <w:sz w:val="16"/>
        </w:rPr>
        <w:t xml:space="preserve"> ever. But at the same time, </w:t>
      </w:r>
      <w:proofErr w:type="gramStart"/>
      <w:r w:rsidRPr="00127FA7">
        <w:rPr>
          <w:sz w:val="16"/>
        </w:rPr>
        <w:t>he's</w:t>
      </w:r>
      <w:proofErr w:type="gramEnd"/>
      <w:r w:rsidRPr="00127FA7">
        <w:rPr>
          <w:sz w:val="16"/>
        </w:rPr>
        <w:t xml:space="preserve"> also said </w:t>
      </w:r>
      <w:r w:rsidRPr="00127FA7">
        <w:rPr>
          <w:rStyle w:val="Style13ptBold"/>
        </w:rPr>
        <w:t xml:space="preserve">he wants to be the </w:t>
      </w:r>
      <w:r w:rsidRPr="0034765E">
        <w:rPr>
          <w:rStyle w:val="Style13ptBold"/>
          <w:highlight w:val="cyan"/>
        </w:rPr>
        <w:t>climate president</w:t>
      </w:r>
      <w:r w:rsidRPr="00127FA7">
        <w:rPr>
          <w:rStyle w:val="Style13ptBold"/>
        </w:rPr>
        <w:t xml:space="preserve">. He wants to be the president that </w:t>
      </w:r>
      <w:r w:rsidRPr="0034765E">
        <w:rPr>
          <w:rStyle w:val="Style13ptBold"/>
          <w:highlight w:val="cyan"/>
        </w:rPr>
        <w:t>finally does something real about addressing the climate crisis</w:t>
      </w:r>
      <w:r w:rsidRPr="00127FA7">
        <w:rPr>
          <w:sz w:val="16"/>
        </w:rPr>
        <w:t xml:space="preserve">. </w:t>
      </w:r>
      <w:proofErr w:type="gramStart"/>
      <w:r w:rsidRPr="00127FA7">
        <w:rPr>
          <w:sz w:val="16"/>
        </w:rPr>
        <w:t>That's</w:t>
      </w:r>
      <w:proofErr w:type="gramEnd"/>
      <w:r w:rsidRPr="00127FA7">
        <w:rPr>
          <w:sz w:val="16"/>
        </w:rPr>
        <w:t xml:space="preserve"> going to be a very difficult balancing act. GONYEA: Biden has said over and over that </w:t>
      </w:r>
      <w:r w:rsidRPr="00127FA7">
        <w:rPr>
          <w:rStyle w:val="Style13ptBold"/>
        </w:rPr>
        <w:t>his climate plan is a jobs plan</w:t>
      </w:r>
      <w:r w:rsidRPr="00127FA7">
        <w:rPr>
          <w:sz w:val="16"/>
        </w:rPr>
        <w:t xml:space="preserve">. Here's the AFL-CIO's Richard </w:t>
      </w:r>
      <w:proofErr w:type="spellStart"/>
      <w:r w:rsidRPr="00127FA7">
        <w:rPr>
          <w:sz w:val="16"/>
        </w:rPr>
        <w:t>Trumka</w:t>
      </w:r>
      <w:proofErr w:type="spellEnd"/>
      <w:r w:rsidRPr="00127FA7">
        <w:rPr>
          <w:sz w:val="16"/>
        </w:rPr>
        <w:t xml:space="preserve"> again. TRUMKA: People want to make everybody believe it's an either or, that you have to have climate change and no </w:t>
      </w:r>
      <w:proofErr w:type="gramStart"/>
      <w:r w:rsidRPr="00127FA7">
        <w:rPr>
          <w:sz w:val="16"/>
        </w:rPr>
        <w:t>jobs</w:t>
      </w:r>
      <w:proofErr w:type="gramEnd"/>
      <w:r w:rsidRPr="00127FA7">
        <w:rPr>
          <w:sz w:val="16"/>
        </w:rPr>
        <w:t xml:space="preserve"> or you have to have good jobs and no climate change or no infrastructure. </w:t>
      </w:r>
      <w:proofErr w:type="gramStart"/>
      <w:r w:rsidRPr="00127FA7">
        <w:rPr>
          <w:sz w:val="16"/>
        </w:rPr>
        <w:t>That's</w:t>
      </w:r>
      <w:proofErr w:type="gramEnd"/>
      <w:r w:rsidRPr="00127FA7">
        <w:rPr>
          <w:sz w:val="16"/>
        </w:rPr>
        <w:t xml:space="preserve"> just not true. </w:t>
      </w:r>
      <w:proofErr w:type="gramStart"/>
      <w:r w:rsidRPr="00127FA7">
        <w:rPr>
          <w:rStyle w:val="Style13ptBold"/>
        </w:rPr>
        <w:t>There's</w:t>
      </w:r>
      <w:proofErr w:type="gramEnd"/>
      <w:r w:rsidRPr="00127FA7">
        <w:rPr>
          <w:rStyle w:val="Style13ptBold"/>
        </w:rPr>
        <w:t xml:space="preserve"> a path to navigate where you can fix climate change and get good jobs.</w:t>
      </w:r>
      <w:r>
        <w:rPr>
          <w:rStyle w:val="Style13ptBold"/>
        </w:rPr>
        <w:t xml:space="preserve"> </w:t>
      </w:r>
      <w:r w:rsidRPr="00127FA7">
        <w:rPr>
          <w:sz w:val="16"/>
        </w:rPr>
        <w:t xml:space="preserve">GONYEA: And if Biden disappointed many of these union members with his Keystone pipeline decision, he also came out earlier this week with a video reinforcing his support for workers' right to organize and how, as Biden put it, union membership should be encouraged. He did this as Amazon workers are voting on whether to form a union at a warehouse in Alabama. </w:t>
      </w:r>
      <w:proofErr w:type="gramStart"/>
      <w:r w:rsidRPr="00127FA7">
        <w:rPr>
          <w:sz w:val="16"/>
        </w:rPr>
        <w:t>It's</w:t>
      </w:r>
      <w:proofErr w:type="gramEnd"/>
      <w:r w:rsidRPr="00127FA7">
        <w:rPr>
          <w:sz w:val="16"/>
        </w:rPr>
        <w:t xml:space="preserve"> a form of reassurance to union members broadly as the difficult work on the infrastructure package gets underway. Don Gonyea, NPR News, Washington.</w:t>
      </w:r>
    </w:p>
    <w:p w14:paraId="26B47A4D" w14:textId="77777777" w:rsidR="00F31433" w:rsidRPr="00127FA7" w:rsidRDefault="00F31433" w:rsidP="00F31433"/>
    <w:p w14:paraId="74C496B7" w14:textId="05A71FEC" w:rsidR="00F31433" w:rsidRDefault="00F31433" w:rsidP="00F31433">
      <w:pPr>
        <w:pStyle w:val="Heading2"/>
      </w:pPr>
      <w:r>
        <w:lastRenderedPageBreak/>
        <w:t xml:space="preserve">Links </w:t>
      </w:r>
    </w:p>
    <w:p w14:paraId="778049DE" w14:textId="22094987" w:rsidR="004C047D" w:rsidRDefault="004C047D" w:rsidP="004C047D">
      <w:pPr>
        <w:pStyle w:val="Heading3"/>
      </w:pPr>
      <w:r>
        <w:lastRenderedPageBreak/>
        <w:t>PC real</w:t>
      </w:r>
    </w:p>
    <w:p w14:paraId="595695AF" w14:textId="176F4BD6" w:rsidR="004C047D" w:rsidRDefault="004C047D" w:rsidP="004C047D">
      <w:pPr>
        <w:pStyle w:val="Heading4"/>
      </w:pPr>
      <w:r>
        <w:t xml:space="preserve">PC is key to </w:t>
      </w:r>
      <w:proofErr w:type="spellStart"/>
      <w:r>
        <w:t>biden</w:t>
      </w:r>
      <w:proofErr w:type="spellEnd"/>
      <w:r>
        <w:t xml:space="preserve"> agenda.</w:t>
      </w:r>
    </w:p>
    <w:p w14:paraId="23BD1DFF" w14:textId="45A1A48A" w:rsidR="004C047D" w:rsidRPr="004C047D" w:rsidRDefault="004C047D" w:rsidP="004C047D">
      <w:r>
        <w:t xml:space="preserve">Philipp </w:t>
      </w:r>
      <w:r w:rsidRPr="004C047D">
        <w:rPr>
          <w:rStyle w:val="Style13ptBold"/>
        </w:rPr>
        <w:t>Carlsson-</w:t>
      </w:r>
      <w:proofErr w:type="spellStart"/>
      <w:proofErr w:type="gramStart"/>
      <w:r w:rsidRPr="004C047D">
        <w:rPr>
          <w:rStyle w:val="Style13ptBold"/>
        </w:rPr>
        <w:t>Szlezak</w:t>
      </w:r>
      <w:proofErr w:type="spellEnd"/>
      <w:r>
        <w:t xml:space="preserve"> ,</w:t>
      </w:r>
      <w:proofErr w:type="gramEnd"/>
      <w:r>
        <w:t xml:space="preserve"> </w:t>
      </w:r>
      <w:r w:rsidRPr="004C047D">
        <w:rPr>
          <w:rStyle w:val="Style13ptBold"/>
        </w:rPr>
        <w:t>5-23</w:t>
      </w:r>
      <w:r>
        <w:t>-2021, [Philipp Carlsson-</w:t>
      </w:r>
      <w:proofErr w:type="spellStart"/>
      <w:r>
        <w:t>Szlezak</w:t>
      </w:r>
      <w:proofErr w:type="spellEnd"/>
      <w:r>
        <w:t xml:space="preserve"> is a managing director and partner in BCG’s New York office and global chief economist of BCG. Paul Swartz is a director and senior economist in the BCG Henderson Institute, based in BCG’s New York office</w:t>
      </w:r>
      <w:proofErr w:type="gramStart"/>
      <w:r>
        <w:t>. ]</w:t>
      </w:r>
      <w:proofErr w:type="gramEnd"/>
      <w:r>
        <w:t xml:space="preserve">, "Commentary: Will </w:t>
      </w:r>
      <w:proofErr w:type="spellStart"/>
      <w:r>
        <w:t>Bidenomics</w:t>
      </w:r>
      <w:proofErr w:type="spellEnd"/>
      <w:r>
        <w:t xml:space="preserve"> transform America's economy? Not so fast," Fortune, </w:t>
      </w:r>
      <w:hyperlink r:id="rId18" w:history="1">
        <w:r w:rsidRPr="009345F3">
          <w:rPr>
            <w:rStyle w:val="Hyperlink"/>
          </w:rPr>
          <w:t>https://fortune.com/2021/05/23/biden-economic-agenda-bidenomics-long-term-impact-new-deal/</w:t>
        </w:r>
      </w:hyperlink>
      <w:r>
        <w:t>, Xoxo 6.14.2021</w:t>
      </w:r>
    </w:p>
    <w:p w14:paraId="7893F9F0" w14:textId="2F00A07F" w:rsidR="004C047D" w:rsidRPr="004C047D" w:rsidRDefault="004C047D" w:rsidP="004C047D">
      <w:pPr>
        <w:rPr>
          <w:sz w:val="16"/>
        </w:rPr>
      </w:pPr>
      <w:r w:rsidRPr="004C047D">
        <w:rPr>
          <w:rStyle w:val="StyleUnderline"/>
          <w:highlight w:val="lightGray"/>
        </w:rPr>
        <w:t>Economic</w:t>
      </w:r>
      <w:r w:rsidRPr="004C047D">
        <w:rPr>
          <w:rStyle w:val="StyleUnderline"/>
        </w:rPr>
        <w:t xml:space="preserve"> and societal </w:t>
      </w:r>
      <w:r w:rsidRPr="004C047D">
        <w:rPr>
          <w:rStyle w:val="StyleUnderline"/>
          <w:highlight w:val="lightGray"/>
        </w:rPr>
        <w:t>transformations</w:t>
      </w:r>
      <w:r w:rsidRPr="004C047D">
        <w:rPr>
          <w:rStyle w:val="StyleUnderline"/>
        </w:rPr>
        <w:t xml:space="preserve"> ultimately </w:t>
      </w:r>
      <w:r w:rsidRPr="004C047D">
        <w:rPr>
          <w:rStyle w:val="StyleUnderline"/>
          <w:highlight w:val="lightGray"/>
        </w:rPr>
        <w:t>depend on p</w:t>
      </w:r>
      <w:r w:rsidRPr="004C047D">
        <w:rPr>
          <w:rStyle w:val="StyleUnderline"/>
        </w:rPr>
        <w:t xml:space="preserve">olitical </w:t>
      </w:r>
      <w:r w:rsidRPr="004C047D">
        <w:rPr>
          <w:rStyle w:val="StyleUnderline"/>
          <w:highlight w:val="lightGray"/>
        </w:rPr>
        <w:t>c</w:t>
      </w:r>
      <w:r w:rsidRPr="004C047D">
        <w:rPr>
          <w:rStyle w:val="StyleUnderline"/>
        </w:rPr>
        <w:t>apital, not just vision or political will</w:t>
      </w:r>
      <w:r w:rsidRPr="004C047D">
        <w:rPr>
          <w:sz w:val="16"/>
        </w:rPr>
        <w:t xml:space="preserve">. Even if Biden wanted to engineer a historic inflection point, he knows that his </w:t>
      </w:r>
      <w:r w:rsidRPr="004C047D">
        <w:rPr>
          <w:rStyle w:val="StyleUnderline"/>
        </w:rPr>
        <w:t>political capital is lacking</w:t>
      </w:r>
      <w:r w:rsidRPr="004C047D">
        <w:rPr>
          <w:sz w:val="16"/>
        </w:rPr>
        <w:t xml:space="preserve">. That stands in stark contrast to </w:t>
      </w:r>
      <w:r w:rsidRPr="004C047D">
        <w:rPr>
          <w:rStyle w:val="StyleUnderline"/>
          <w:highlight w:val="lightGray"/>
        </w:rPr>
        <w:t>FDR</w:t>
      </w:r>
      <w:r w:rsidRPr="004C047D">
        <w:rPr>
          <w:sz w:val="16"/>
        </w:rPr>
        <w:t xml:space="preserve">, whose </w:t>
      </w:r>
      <w:r w:rsidRPr="004C047D">
        <w:rPr>
          <w:rStyle w:val="StyleUnderline"/>
          <w:highlight w:val="lightGray"/>
        </w:rPr>
        <w:t>transformative administration was rooted in</w:t>
      </w:r>
      <w:r w:rsidRPr="004C047D">
        <w:rPr>
          <w:rStyle w:val="StyleUnderline"/>
        </w:rPr>
        <w:t xml:space="preserve"> enormous </w:t>
      </w:r>
      <w:r w:rsidRPr="004C047D">
        <w:rPr>
          <w:rStyle w:val="StyleUnderline"/>
          <w:highlight w:val="lightGray"/>
        </w:rPr>
        <w:t>majorities</w:t>
      </w:r>
      <w:r w:rsidRPr="004C047D">
        <w:rPr>
          <w:rStyle w:val="StyleUnderline"/>
        </w:rPr>
        <w:t xml:space="preserve"> in both Senate and House, while Biden operates on razor thin margins.</w:t>
      </w:r>
      <w:r>
        <w:rPr>
          <w:rStyle w:val="StyleUnderline"/>
        </w:rPr>
        <w:t xml:space="preserve"> </w:t>
      </w:r>
      <w:r w:rsidRPr="004C047D">
        <w:rPr>
          <w:rStyle w:val="StyleUnderline"/>
          <w:highlight w:val="lightGray"/>
        </w:rPr>
        <w:t>To push through</w:t>
      </w:r>
      <w:r w:rsidRPr="004C047D">
        <w:rPr>
          <w:sz w:val="16"/>
        </w:rPr>
        <w:t xml:space="preserve"> a transformative </w:t>
      </w:r>
      <w:r w:rsidRPr="004C047D">
        <w:rPr>
          <w:rStyle w:val="StyleUnderline"/>
          <w:highlight w:val="lightGray"/>
        </w:rPr>
        <w:t>policy agenda</w:t>
      </w:r>
      <w:r w:rsidRPr="004C047D">
        <w:rPr>
          <w:sz w:val="16"/>
        </w:rPr>
        <w:t xml:space="preserve"> an </w:t>
      </w:r>
      <w:r w:rsidRPr="004C047D">
        <w:rPr>
          <w:rStyle w:val="StyleUnderline"/>
          <w:highlight w:val="lightGray"/>
        </w:rPr>
        <w:t>administration needs to accumulate sufficient political capital</w:t>
      </w:r>
      <w:r w:rsidRPr="004C047D">
        <w:rPr>
          <w:sz w:val="16"/>
        </w:rPr>
        <w:t xml:space="preserve">—sustaining electoral success over several cycles to build the required majorities. In Biden’s case net gains in the Senate (and House) in 2022 and again in 2024 would allow for a potentially transformative second term. On current predictions, that will be an enormous challenge, but that is the point: </w:t>
      </w:r>
      <w:proofErr w:type="gramStart"/>
      <w:r w:rsidRPr="004C047D">
        <w:rPr>
          <w:sz w:val="16"/>
        </w:rPr>
        <w:t>It’s</w:t>
      </w:r>
      <w:proofErr w:type="gramEnd"/>
      <w:r w:rsidRPr="004C047D">
        <w:rPr>
          <w:sz w:val="16"/>
        </w:rPr>
        <w:t xml:space="preserve"> easy to forget that the U.S. political system is designed to discourage abrupt swings in direction, instead requiring sustained voter approval to bring about deep change. What 'transformative' might look like If the current raft of policy proposals </w:t>
      </w:r>
      <w:proofErr w:type="gramStart"/>
      <w:r w:rsidRPr="004C047D">
        <w:rPr>
          <w:sz w:val="16"/>
        </w:rPr>
        <w:t>doesn’t</w:t>
      </w:r>
      <w:proofErr w:type="gramEnd"/>
      <w:r w:rsidRPr="004C047D">
        <w:rPr>
          <w:sz w:val="16"/>
        </w:rPr>
        <w:t xml:space="preserve"> add up to a historic transformation, what would justify Democrats’ hope and Republicans’ fear? </w:t>
      </w:r>
      <w:proofErr w:type="gramStart"/>
      <w:r w:rsidRPr="004C047D">
        <w:rPr>
          <w:sz w:val="16"/>
        </w:rPr>
        <w:t>What’s</w:t>
      </w:r>
      <w:proofErr w:type="gramEnd"/>
      <w:r w:rsidRPr="004C047D">
        <w:rPr>
          <w:sz w:val="16"/>
        </w:rPr>
        <w:t xml:space="preserve"> absent from Biden’s agenda are the kind of step changes that would withstand comparison with history. On the spending side, a UBI (Universal Basic Income) would be a discontinuity—a gigantic step change in the size and type of spending, as well as changing the way the responsibility of government is perceived. On the funding side, a transformation would be an explicit embrace of heterodox policy proposals, often summarized in “modern monetary theory” (MMT), </w:t>
      </w:r>
      <w:proofErr w:type="gramStart"/>
      <w:r w:rsidRPr="004C047D">
        <w:rPr>
          <w:sz w:val="16"/>
        </w:rPr>
        <w:t>or,</w:t>
      </w:r>
      <w:proofErr w:type="gramEnd"/>
      <w:r w:rsidRPr="004C047D">
        <w:rPr>
          <w:sz w:val="16"/>
        </w:rPr>
        <w:t xml:space="preserve"> less dramatically a federal sales tax. </w:t>
      </w:r>
      <w:proofErr w:type="gramStart"/>
      <w:r w:rsidRPr="004C047D">
        <w:rPr>
          <w:rStyle w:val="StyleUnderline"/>
        </w:rPr>
        <w:t>All of</w:t>
      </w:r>
      <w:proofErr w:type="gramEnd"/>
      <w:r w:rsidRPr="004C047D">
        <w:rPr>
          <w:rStyle w:val="StyleUnderline"/>
        </w:rPr>
        <w:t xml:space="preserve"> these </w:t>
      </w:r>
      <w:r w:rsidRPr="004C047D">
        <w:rPr>
          <w:rStyle w:val="StyleUnderline"/>
          <w:highlight w:val="lightGray"/>
        </w:rPr>
        <w:t>themes are alive</w:t>
      </w:r>
      <w:r w:rsidRPr="004C047D">
        <w:rPr>
          <w:rStyle w:val="StyleUnderline"/>
        </w:rPr>
        <w:t xml:space="preserve"> today </w:t>
      </w:r>
      <w:r w:rsidRPr="004C047D">
        <w:rPr>
          <w:rStyle w:val="StyleUnderline"/>
          <w:highlight w:val="lightGray"/>
        </w:rPr>
        <w:t>in the progressive wing of the Dem</w:t>
      </w:r>
      <w:r w:rsidRPr="004C047D">
        <w:rPr>
          <w:rStyle w:val="StyleUnderline"/>
        </w:rPr>
        <w:t xml:space="preserve">ocratic </w:t>
      </w:r>
      <w:r w:rsidRPr="004C047D">
        <w:rPr>
          <w:rStyle w:val="StyleUnderline"/>
          <w:highlight w:val="lightGray"/>
        </w:rPr>
        <w:t>party.</w:t>
      </w:r>
      <w:r w:rsidRPr="004C047D">
        <w:rPr>
          <w:sz w:val="16"/>
        </w:rPr>
        <w:t xml:space="preserve"> But Andrew Yang who pushed for UBI never polled in the double digits in the 2020 Democratic primary; Bernie Sanders, who has embraced Stephanie Kelton, an MMT cheerleader, was unable to win the Democratic nomination. The political foundations for transformation are not there. </w:t>
      </w:r>
    </w:p>
    <w:p w14:paraId="72E94631" w14:textId="77777777" w:rsidR="004C047D" w:rsidRDefault="004C047D" w:rsidP="004C047D"/>
    <w:p w14:paraId="790EE3DF" w14:textId="5652D70D" w:rsidR="00F31433" w:rsidRDefault="00F31433" w:rsidP="00F31433">
      <w:pPr>
        <w:pStyle w:val="Heading3"/>
      </w:pPr>
      <w:r>
        <w:lastRenderedPageBreak/>
        <w:t xml:space="preserve">PC Key – Moderates and Infrastructure Answers any moderate defects </w:t>
      </w:r>
      <w:proofErr w:type="spellStart"/>
      <w:proofErr w:type="gramStart"/>
      <w:r>
        <w:t>args</w:t>
      </w:r>
      <w:proofErr w:type="spellEnd"/>
      <w:proofErr w:type="gramEnd"/>
    </w:p>
    <w:p w14:paraId="4B48D0AE" w14:textId="7E8FA2F1" w:rsidR="00F31433" w:rsidRDefault="00F31433" w:rsidP="00F31433">
      <w:pPr>
        <w:pStyle w:val="Heading4"/>
      </w:pPr>
      <w:bookmarkStart w:id="1" w:name="_Hlk68966676"/>
      <w:r>
        <w:t xml:space="preserve">PC is necessary for Biden to keep moderates in line and get </w:t>
      </w:r>
      <w:r w:rsidR="00433281">
        <w:t>i</w:t>
      </w:r>
      <w:r>
        <w:t xml:space="preserve">nfrastructure </w:t>
      </w:r>
      <w:proofErr w:type="gramStart"/>
      <w:r>
        <w:t>passed</w:t>
      </w:r>
      <w:proofErr w:type="gramEnd"/>
    </w:p>
    <w:p w14:paraId="437A87FD" w14:textId="77777777" w:rsidR="00F31433" w:rsidRPr="009043F9" w:rsidRDefault="00F31433" w:rsidP="00F31433">
      <w:r w:rsidRPr="009043F9">
        <w:t>Cullen 2021</w:t>
      </w:r>
      <w:r>
        <w:t xml:space="preserve">. David Cullen, Executive Editor of </w:t>
      </w:r>
      <w:proofErr w:type="gramStart"/>
      <w:r>
        <w:t>Heavy Duty</w:t>
      </w:r>
      <w:proofErr w:type="gramEnd"/>
      <w:r>
        <w:t xml:space="preserve"> Trucking Magazine. “Highway Funding and the New Political Calculus on Capitol Hill,” Heavy Duty Trucking Magazine January 27, 2021. &lt;https://www.truckinginfo.com/10135503/highway-funding-and-the-new-political-calculus-on-capitol-hill&gt; Accessed 3/21/21. ARJH</w:t>
      </w:r>
    </w:p>
    <w:p w14:paraId="4EBFDA83" w14:textId="77777777" w:rsidR="00F31433" w:rsidRDefault="00F31433" w:rsidP="00F31433">
      <w:pPr>
        <w:rPr>
          <w:sz w:val="16"/>
        </w:rPr>
      </w:pPr>
      <w:r w:rsidRPr="009043F9">
        <w:rPr>
          <w:sz w:val="16"/>
        </w:rPr>
        <w:t xml:space="preserve">The inauguration of Joe </w:t>
      </w:r>
      <w:r w:rsidRPr="009043F9">
        <w:rPr>
          <w:rStyle w:val="Style13ptBold"/>
          <w:highlight w:val="cyan"/>
        </w:rPr>
        <w:t>Biden</w:t>
      </w:r>
      <w:r w:rsidRPr="009043F9">
        <w:rPr>
          <w:sz w:val="16"/>
        </w:rPr>
        <w:t xml:space="preserve"> as the 46th president, coupled with the Senate majority returning to Democratic control upon the swearing in of Vice President Kamala Harris, not only notched many historic “firsts,” but also </w:t>
      </w:r>
      <w:r w:rsidRPr="009043F9">
        <w:rPr>
          <w:rStyle w:val="Style13ptBold"/>
          <w:highlight w:val="cyan"/>
        </w:rPr>
        <w:t>instantly rewrote the calculus of policymaking and power-brokering on Capitol Hill</w:t>
      </w:r>
      <w:r w:rsidRPr="005B6285">
        <w:rPr>
          <w:rStyle w:val="Style13ptBold"/>
        </w:rPr>
        <w:t>.</w:t>
      </w:r>
      <w:r>
        <w:rPr>
          <w:rStyle w:val="Style13ptBold"/>
        </w:rPr>
        <w:t xml:space="preserve"> </w:t>
      </w:r>
      <w:r w:rsidRPr="009043F9">
        <w:rPr>
          <w:sz w:val="16"/>
        </w:rPr>
        <w:t xml:space="preserve">A momentous power shift in Washington happens after many elections. But this time around, the transfer of power was complex. It will force lobbyists, including the national associations that speak for trucking, to rewrite their game plans. While the House of Representatives retains its Democratic Party majority, instead of working to influence a government where Republicans control the White House and the Senate, lobbyists </w:t>
      </w:r>
      <w:proofErr w:type="gramStart"/>
      <w:r w:rsidRPr="009043F9">
        <w:rPr>
          <w:sz w:val="16"/>
        </w:rPr>
        <w:t>have to</w:t>
      </w:r>
      <w:proofErr w:type="gramEnd"/>
      <w:r w:rsidRPr="009043F9">
        <w:rPr>
          <w:sz w:val="16"/>
        </w:rPr>
        <w:t xml:space="preserve"> work with a Democrat in the Oval Office and Democrats in control of the Senate – albeit by the slimmest of margins. Only three times before has the Senate been evenly split between the parties. When this happens, the vice president of the United States, in his or her role as president of the Senate, votes whenever a tie occurs. While Harris will formally serve as a tiebreaker, by tradition the Senate’s majority and minority leaders are left to work out how power will be shared in a 50-50 body. The last time this happened was 20 years ago, after the 2000 election. At that time, Sens. Tom Daschle (D-S.D.) and Trent Lott (R-Miss.), who were known for enjoying a good working relationship, forged a deal </w:t>
      </w:r>
      <w:proofErr w:type="gramStart"/>
      <w:r w:rsidRPr="009043F9">
        <w:rPr>
          <w:sz w:val="16"/>
        </w:rPr>
        <w:t>that’s</w:t>
      </w:r>
      <w:proofErr w:type="gramEnd"/>
      <w:r w:rsidRPr="009043F9">
        <w:rPr>
          <w:sz w:val="16"/>
        </w:rPr>
        <w:t xml:space="preserve"> expected to be the model for Sens. Chuck Schumer (D-N.Y.) and Mitch McConnell (R-Ky.) to negotiate their own power-sharing agreement, formally known as an organizing resolution. That resolution will take care of how the Senate will run day to day. For example, the 2001 agreement put an equal number of Democrats and Republicans on each committee and the parties received equal office space and budgets. What no power-sharing deal can do, however, is make up for the lack of a clear majority that could help push legislation through quickly. Playing from the Center That already reads like a recipe for legislative log-jamming, and that’s without </w:t>
      </w:r>
      <w:r w:rsidRPr="005B6285">
        <w:rPr>
          <w:rStyle w:val="Style13ptBold"/>
        </w:rPr>
        <w:t xml:space="preserve">factoring in </w:t>
      </w:r>
      <w:r w:rsidRPr="009043F9">
        <w:rPr>
          <w:rStyle w:val="Style13ptBold"/>
          <w:highlight w:val="cyan"/>
        </w:rPr>
        <w:t>the power that</w:t>
      </w:r>
      <w:r w:rsidRPr="005B6285">
        <w:rPr>
          <w:rStyle w:val="Style13ptBold"/>
        </w:rPr>
        <w:t xml:space="preserve"> six </w:t>
      </w:r>
      <w:proofErr w:type="gramStart"/>
      <w:r w:rsidRPr="009043F9">
        <w:rPr>
          <w:rStyle w:val="Style13ptBold"/>
          <w:highlight w:val="cyan"/>
        </w:rPr>
        <w:t>centrist</w:t>
      </w:r>
      <w:proofErr w:type="gramEnd"/>
      <w:r w:rsidRPr="009043F9">
        <w:rPr>
          <w:sz w:val="16"/>
        </w:rPr>
        <w:t xml:space="preserve">, for lack of a better term, </w:t>
      </w:r>
      <w:r w:rsidRPr="009043F9">
        <w:rPr>
          <w:rStyle w:val="Style13ptBold"/>
          <w:highlight w:val="cyan"/>
        </w:rPr>
        <w:t>senators</w:t>
      </w:r>
      <w:r w:rsidRPr="005B6285">
        <w:rPr>
          <w:rStyle w:val="Style13ptBold"/>
        </w:rPr>
        <w:t xml:space="preserve"> from both parties </w:t>
      </w:r>
      <w:r w:rsidRPr="009043F9">
        <w:rPr>
          <w:rStyle w:val="Style13ptBold"/>
          <w:highlight w:val="cyan"/>
        </w:rPr>
        <w:t>will wield</w:t>
      </w:r>
      <w:r w:rsidRPr="005B6285">
        <w:rPr>
          <w:rStyle w:val="Style13ptBold"/>
        </w:rPr>
        <w:t xml:space="preserve"> in the 50-50 chamber: Democrats Joe </w:t>
      </w:r>
      <w:r w:rsidRPr="009043F9">
        <w:rPr>
          <w:rStyle w:val="Style13ptBold"/>
          <w:highlight w:val="cyan"/>
        </w:rPr>
        <w:t>Manchin</w:t>
      </w:r>
      <w:r w:rsidRPr="005B6285">
        <w:rPr>
          <w:rStyle w:val="Style13ptBold"/>
        </w:rPr>
        <w:t xml:space="preserve"> from West Virginia, Jon </w:t>
      </w:r>
      <w:r w:rsidRPr="009043F9">
        <w:rPr>
          <w:rStyle w:val="Style13ptBold"/>
          <w:highlight w:val="cyan"/>
        </w:rPr>
        <w:t>Tester</w:t>
      </w:r>
      <w:r w:rsidRPr="005B6285">
        <w:rPr>
          <w:rStyle w:val="Style13ptBold"/>
        </w:rPr>
        <w:t xml:space="preserve"> from Montana, </w:t>
      </w:r>
      <w:r w:rsidRPr="009043F9">
        <w:rPr>
          <w:rStyle w:val="Style13ptBold"/>
          <w:highlight w:val="cyan"/>
        </w:rPr>
        <w:t>and</w:t>
      </w:r>
      <w:r w:rsidRPr="005B6285">
        <w:rPr>
          <w:rStyle w:val="Style13ptBold"/>
        </w:rPr>
        <w:t xml:space="preserve"> Krysten </w:t>
      </w:r>
      <w:proofErr w:type="spellStart"/>
      <w:r w:rsidRPr="009043F9">
        <w:rPr>
          <w:rStyle w:val="Style13ptBold"/>
          <w:highlight w:val="cyan"/>
        </w:rPr>
        <w:t>Sinema</w:t>
      </w:r>
      <w:proofErr w:type="spellEnd"/>
      <w:r w:rsidRPr="005B6285">
        <w:rPr>
          <w:rStyle w:val="Style13ptBold"/>
        </w:rPr>
        <w:t xml:space="preserve"> from Arizona, and Republicans Lisa Murkowski from Alaska, Susan Collins from Maine, and Utah’s Mitt Romney.</w:t>
      </w:r>
      <w:r>
        <w:rPr>
          <w:rStyle w:val="Style13ptBold"/>
        </w:rPr>
        <w:t xml:space="preserve"> </w:t>
      </w:r>
      <w:r w:rsidRPr="009043F9">
        <w:rPr>
          <w:sz w:val="16"/>
        </w:rPr>
        <w:t xml:space="preserve">Although their ideologies do not neatly match up, </w:t>
      </w:r>
      <w:r w:rsidRPr="005B6285">
        <w:rPr>
          <w:rStyle w:val="Style13ptBold"/>
        </w:rPr>
        <w:t xml:space="preserve">all these politicians </w:t>
      </w:r>
      <w:r w:rsidRPr="009043F9">
        <w:rPr>
          <w:rStyle w:val="Style13ptBold"/>
          <w:highlight w:val="cyan"/>
        </w:rPr>
        <w:t xml:space="preserve">can be described as pragmatists who refuse to be boxed in by the </w:t>
      </w:r>
      <w:r w:rsidRPr="004035CB">
        <w:rPr>
          <w:rStyle w:val="Style13ptBold"/>
        </w:rPr>
        <w:t>hard</w:t>
      </w:r>
      <w:r w:rsidRPr="009043F9">
        <w:rPr>
          <w:rStyle w:val="Style13ptBold"/>
          <w:highlight w:val="cyan"/>
        </w:rPr>
        <w:t xml:space="preserve">-left or </w:t>
      </w:r>
      <w:r w:rsidRPr="004035CB">
        <w:rPr>
          <w:rStyle w:val="Style13ptBold"/>
        </w:rPr>
        <w:t>hard-</w:t>
      </w:r>
      <w:r w:rsidRPr="009043F9">
        <w:rPr>
          <w:rStyle w:val="Style13ptBold"/>
          <w:highlight w:val="cyan"/>
        </w:rPr>
        <w:t>right wings of their parties</w:t>
      </w:r>
      <w:r w:rsidRPr="005B6285">
        <w:rPr>
          <w:rStyle w:val="Style13ptBold"/>
        </w:rPr>
        <w:t xml:space="preserve">. In a sharply divided Senate, </w:t>
      </w:r>
      <w:r w:rsidRPr="004035CB">
        <w:rPr>
          <w:rStyle w:val="Style13ptBold"/>
        </w:rPr>
        <w:t>their</w:t>
      </w:r>
      <w:r w:rsidRPr="009043F9">
        <w:rPr>
          <w:rStyle w:val="Style13ptBold"/>
          <w:highlight w:val="cyan"/>
        </w:rPr>
        <w:t xml:space="preserve"> clout as </w:t>
      </w:r>
      <w:proofErr w:type="gramStart"/>
      <w:r w:rsidRPr="009043F9">
        <w:rPr>
          <w:rStyle w:val="Style13ptBold"/>
          <w:highlight w:val="cyan"/>
        </w:rPr>
        <w:t>deal-makers</w:t>
      </w:r>
      <w:proofErr w:type="gramEnd"/>
      <w:r w:rsidRPr="009043F9">
        <w:rPr>
          <w:rStyle w:val="Style13ptBold"/>
          <w:highlight w:val="cyan"/>
        </w:rPr>
        <w:t xml:space="preserve"> who are comfortable meeting in the middle is expected to corral enough votes to wrangle contentious bills across the finish line.</w:t>
      </w:r>
      <w:r>
        <w:rPr>
          <w:rStyle w:val="Style13ptBold"/>
        </w:rPr>
        <w:t xml:space="preserve"> </w:t>
      </w:r>
      <w:r w:rsidRPr="009043F9">
        <w:rPr>
          <w:sz w:val="16"/>
        </w:rPr>
        <w:t xml:space="preserve">That is not to say that senators in the minority </w:t>
      </w:r>
      <w:proofErr w:type="gramStart"/>
      <w:r w:rsidRPr="009043F9">
        <w:rPr>
          <w:sz w:val="16"/>
        </w:rPr>
        <w:t>won’t</w:t>
      </w:r>
      <w:proofErr w:type="gramEnd"/>
      <w:r w:rsidRPr="009043F9">
        <w:rPr>
          <w:sz w:val="16"/>
        </w:rPr>
        <w:t xml:space="preserve"> be tempted to filibuster to prevent a measure from being brought to a vote. A filibuster requires most bills to meet a 60-vote threshold to pass. On the other hand, the majority party is in a strong position to approve any motion that only requires a simple majority, such as confirming executive-branch appointments. However, should now-Minority Leader McConnell obstruct passage of President Biden’s agenda bill-by-bill, Democrats currently not in favor of killing the filibuster may rethink their position. Also </w:t>
      </w:r>
      <w:r w:rsidRPr="009043F9">
        <w:rPr>
          <w:rStyle w:val="Style13ptBold"/>
          <w:highlight w:val="cyan"/>
        </w:rPr>
        <w:t>helping drive the president’s agenda will be Biden</w:t>
      </w:r>
      <w:r w:rsidRPr="005B6285">
        <w:rPr>
          <w:rStyle w:val="Style13ptBold"/>
        </w:rPr>
        <w:t xml:space="preserve"> himself</w:t>
      </w:r>
      <w:r w:rsidRPr="009043F9">
        <w:rPr>
          <w:sz w:val="16"/>
        </w:rPr>
        <w:t xml:space="preserve">. The 46th president does have </w:t>
      </w:r>
      <w:r w:rsidRPr="009043F9">
        <w:rPr>
          <w:rStyle w:val="Style13ptBold"/>
          <w:highlight w:val="cyan"/>
        </w:rPr>
        <w:t>a popular-vote mandate</w:t>
      </w:r>
      <w:r w:rsidRPr="009043F9">
        <w:rPr>
          <w:sz w:val="16"/>
        </w:rPr>
        <w:t xml:space="preserve">, which </w:t>
      </w:r>
      <w:r w:rsidRPr="009043F9">
        <w:rPr>
          <w:rStyle w:val="Style13ptBold"/>
          <w:highlight w:val="cyan"/>
        </w:rPr>
        <w:t>affords him p</w:t>
      </w:r>
      <w:r w:rsidRPr="005B6285">
        <w:rPr>
          <w:rStyle w:val="Style13ptBold"/>
        </w:rPr>
        <w:t xml:space="preserve">olitical </w:t>
      </w:r>
      <w:r w:rsidRPr="009043F9">
        <w:rPr>
          <w:rStyle w:val="Style13ptBold"/>
          <w:highlight w:val="cyan"/>
        </w:rPr>
        <w:t>c</w:t>
      </w:r>
      <w:r w:rsidRPr="005B6285">
        <w:rPr>
          <w:rStyle w:val="Style13ptBold"/>
        </w:rPr>
        <w:t xml:space="preserve">apital </w:t>
      </w:r>
      <w:r w:rsidRPr="009043F9">
        <w:rPr>
          <w:rStyle w:val="Style13ptBold"/>
        </w:rPr>
        <w:t>to spend</w:t>
      </w:r>
      <w:r w:rsidRPr="005B6285">
        <w:rPr>
          <w:rStyle w:val="Style13ptBold"/>
        </w:rPr>
        <w:t xml:space="preserve"> on pushing his policies. He </w:t>
      </w:r>
      <w:r w:rsidRPr="009043F9">
        <w:rPr>
          <w:rStyle w:val="Style13ptBold"/>
          <w:highlight w:val="cyan"/>
        </w:rPr>
        <w:t>also has the know-how to horse-trade</w:t>
      </w:r>
      <w:r w:rsidRPr="005B6285">
        <w:rPr>
          <w:rStyle w:val="Style13ptBold"/>
        </w:rPr>
        <w:t xml:space="preserve"> and buttonhole </w:t>
      </w:r>
      <w:r w:rsidRPr="009043F9">
        <w:rPr>
          <w:rStyle w:val="Style13ptBold"/>
          <w:highlight w:val="cyan"/>
        </w:rPr>
        <w:t>votes</w:t>
      </w:r>
      <w:r w:rsidRPr="005B6285">
        <w:rPr>
          <w:rStyle w:val="Style13ptBold"/>
        </w:rPr>
        <w:t xml:space="preserve"> </w:t>
      </w:r>
      <w:r w:rsidRPr="009043F9">
        <w:rPr>
          <w:rStyle w:val="Style13ptBold"/>
        </w:rPr>
        <w:t>in Congress</w:t>
      </w:r>
      <w:r w:rsidRPr="005B6285">
        <w:rPr>
          <w:rStyle w:val="Style13ptBold"/>
        </w:rPr>
        <w:t>, having served in various Senate leadership posts in his 36 years there</w:t>
      </w:r>
      <w:r w:rsidRPr="009043F9">
        <w:rPr>
          <w:sz w:val="16"/>
        </w:rPr>
        <w:t xml:space="preserve">. And </w:t>
      </w:r>
      <w:r w:rsidRPr="005B6285">
        <w:rPr>
          <w:rStyle w:val="Style13ptBold"/>
        </w:rPr>
        <w:t xml:space="preserve">through two terms </w:t>
      </w:r>
      <w:r w:rsidRPr="009043F9">
        <w:rPr>
          <w:rStyle w:val="Style13ptBold"/>
          <w:highlight w:val="cyan"/>
        </w:rPr>
        <w:t>as vice president</w:t>
      </w:r>
      <w:r w:rsidRPr="005B6285">
        <w:rPr>
          <w:rStyle w:val="Style13ptBold"/>
        </w:rPr>
        <w:t xml:space="preserve"> for Barack Obama, </w:t>
      </w:r>
      <w:r w:rsidRPr="009043F9">
        <w:rPr>
          <w:rStyle w:val="Style13ptBold"/>
          <w:highlight w:val="cyan"/>
        </w:rPr>
        <w:t>he was charged with reaching compromises</w:t>
      </w:r>
      <w:r w:rsidRPr="005B6285">
        <w:rPr>
          <w:rStyle w:val="Style13ptBold"/>
        </w:rPr>
        <w:t xml:space="preserve"> with another ace of the political game, Mitch McConnell</w:t>
      </w:r>
      <w:r w:rsidRPr="009043F9">
        <w:rPr>
          <w:sz w:val="16"/>
        </w:rPr>
        <w:t>. Then there’s Harris, who also knows her way around Capitol Hill having served as a senator for several years.</w:t>
      </w:r>
      <w:r>
        <w:rPr>
          <w:sz w:val="16"/>
        </w:rPr>
        <w:t xml:space="preserve"> </w:t>
      </w:r>
      <w:r w:rsidRPr="009043F9">
        <w:rPr>
          <w:sz w:val="16"/>
        </w:rPr>
        <w:t xml:space="preserve">Action on Infrastructure </w:t>
      </w:r>
      <w:r w:rsidRPr="009043F9">
        <w:rPr>
          <w:rStyle w:val="Style13ptBold"/>
        </w:rPr>
        <w:t xml:space="preserve">Given all that, </w:t>
      </w:r>
      <w:r w:rsidRPr="009043F9">
        <w:rPr>
          <w:rStyle w:val="Style13ptBold"/>
          <w:highlight w:val="cyan"/>
        </w:rPr>
        <w:t>the outlook this year for passing a significant infrastructure bill</w:t>
      </w:r>
      <w:r w:rsidRPr="009043F9">
        <w:rPr>
          <w:sz w:val="16"/>
        </w:rPr>
        <w:t>, which likely will incorporate changes in how highways are federally funded and provide incentives for greener cars and trucks</w:t>
      </w:r>
      <w:r w:rsidRPr="009043F9">
        <w:rPr>
          <w:rStyle w:val="Style13ptBold"/>
          <w:highlight w:val="cyan"/>
        </w:rPr>
        <w:t xml:space="preserve">, appears </w:t>
      </w:r>
      <w:r w:rsidRPr="009043F9">
        <w:rPr>
          <w:rStyle w:val="Style13ptBold"/>
          <w:highlight w:val="cyan"/>
        </w:rPr>
        <w:lastRenderedPageBreak/>
        <w:t>bright</w:t>
      </w:r>
      <w:r w:rsidRPr="009043F9">
        <w:rPr>
          <w:sz w:val="16"/>
        </w:rPr>
        <w:t xml:space="preserve">er than it has in a long time. For one thing, </w:t>
      </w:r>
      <w:r w:rsidRPr="009043F9">
        <w:rPr>
          <w:rStyle w:val="Style13ptBold"/>
        </w:rPr>
        <w:t>Biden</w:t>
      </w:r>
      <w:r w:rsidRPr="009043F9">
        <w:rPr>
          <w:sz w:val="16"/>
        </w:rPr>
        <w:t xml:space="preserve">’s policy agenda </w:t>
      </w:r>
      <w:r w:rsidRPr="009043F9">
        <w:rPr>
          <w:rStyle w:val="Style13ptBold"/>
        </w:rPr>
        <w:t>calls for “</w:t>
      </w:r>
      <w:r w:rsidRPr="009043F9">
        <w:rPr>
          <w:rStyle w:val="Style13ptBold"/>
          <w:highlight w:val="cyan"/>
        </w:rPr>
        <w:t>a transformational investment in</w:t>
      </w:r>
      <w:r w:rsidRPr="009043F9">
        <w:rPr>
          <w:rStyle w:val="Style13ptBold"/>
        </w:rPr>
        <w:t xml:space="preserve"> our country’s </w:t>
      </w:r>
      <w:r w:rsidRPr="009043F9">
        <w:rPr>
          <w:rStyle w:val="Style13ptBold"/>
          <w:highlight w:val="cyan"/>
        </w:rPr>
        <w:t>infrastructure</w:t>
      </w:r>
      <w:r w:rsidRPr="009043F9">
        <w:rPr>
          <w:sz w:val="16"/>
        </w:rPr>
        <w:t xml:space="preserve"> and future” of $1.3 trillion over 10 years, which covers all sorts of infrastructure projects. More immediately, that plan will seek to spend, in just his first year in office, $50 billion “to kickstart the process” of repairing existing roads, highways, and bridges while boosting the economy. </w:t>
      </w:r>
      <w:r w:rsidRPr="009043F9">
        <w:rPr>
          <w:rStyle w:val="Style13ptBold"/>
        </w:rPr>
        <w:t xml:space="preserve">Specific items in the plan include creating a national </w:t>
      </w:r>
      <w:proofErr w:type="gramStart"/>
      <w:r w:rsidRPr="009043F9">
        <w:rPr>
          <w:rStyle w:val="Style13ptBold"/>
        </w:rPr>
        <w:t>electric-vehicle</w:t>
      </w:r>
      <w:proofErr w:type="gramEnd"/>
      <w:r w:rsidRPr="009043F9">
        <w:rPr>
          <w:rStyle w:val="Style13ptBold"/>
        </w:rPr>
        <w:t xml:space="preserve"> charging network, modernizing the nation’s electric grid, and pushing to build a national high-speed rail network.</w:t>
      </w:r>
      <w:r>
        <w:rPr>
          <w:rStyle w:val="Style13ptBold"/>
        </w:rPr>
        <w:t xml:space="preserve"> </w:t>
      </w:r>
      <w:r w:rsidRPr="009043F9">
        <w:rPr>
          <w:sz w:val="16"/>
        </w:rPr>
        <w:t xml:space="preserve">On the </w:t>
      </w:r>
      <w:proofErr w:type="gramStart"/>
      <w:r w:rsidRPr="009043F9">
        <w:rPr>
          <w:sz w:val="16"/>
        </w:rPr>
        <w:t>road side</w:t>
      </w:r>
      <w:proofErr w:type="gramEnd"/>
      <w:r w:rsidRPr="009043F9">
        <w:rPr>
          <w:sz w:val="16"/>
        </w:rPr>
        <w:t xml:space="preserve">, Biden wants to increase federal funding for safety initiatives such as the Department of Transportation’s existing Highway Safety Improvement Program and encourage state and local governments to explore new technologies that can reduce accidents, including ‘smart’ pavement, vehicle-to-infrastructure communication, connected intersections, and other such innovations. Also of direct interest to trucking is Biden’s call to </w:t>
      </w:r>
      <w:r w:rsidRPr="009043F9">
        <w:rPr>
          <w:rStyle w:val="Style13ptBold"/>
        </w:rPr>
        <w:t>invest $400 billion over 10 years in clean energy research and innovation</w:t>
      </w:r>
      <w:r w:rsidRPr="009043F9">
        <w:rPr>
          <w:sz w:val="16"/>
        </w:rPr>
        <w:t>. His plan seeks to develop a federal research program focused on reducing the cost of biofuels and increasing their energy density, while “developing more efficient engines that can power long-haul trucks, planes, and ships, to keep global commerce moving while reaching net-zero emissions by 2050.”</w:t>
      </w:r>
    </w:p>
    <w:bookmarkEnd w:id="1"/>
    <w:p w14:paraId="312EB91E" w14:textId="77777777" w:rsidR="00F31433" w:rsidRDefault="00F31433" w:rsidP="00F31433">
      <w:pPr>
        <w:pStyle w:val="Heading3"/>
      </w:pPr>
      <w:r>
        <w:lastRenderedPageBreak/>
        <w:t>A2: Bipartisanship Is Dead</w:t>
      </w:r>
    </w:p>
    <w:p w14:paraId="68809275" w14:textId="77777777" w:rsidR="00F31433" w:rsidRDefault="00F31433" w:rsidP="00F31433">
      <w:pPr>
        <w:pStyle w:val="Heading4"/>
      </w:pPr>
      <w:r>
        <w:t xml:space="preserve">Cool… not our link. Biden’s already giving up on Reps but just keeping up appearances. Reconciliation means he only needs to keep the </w:t>
      </w:r>
      <w:proofErr w:type="spellStart"/>
      <w:r>
        <w:t>dems</w:t>
      </w:r>
      <w:proofErr w:type="spellEnd"/>
      <w:r>
        <w:t xml:space="preserve"> in line. </w:t>
      </w:r>
    </w:p>
    <w:p w14:paraId="5FBF6E61" w14:textId="77777777" w:rsidR="00F31433" w:rsidRPr="00B75F39" w:rsidRDefault="00F31433" w:rsidP="00F31433"/>
    <w:p w14:paraId="787A7D7F" w14:textId="77777777" w:rsidR="00F31433" w:rsidRDefault="00F31433" w:rsidP="00F31433">
      <w:pPr>
        <w:pStyle w:val="Heading3"/>
      </w:pPr>
      <w:r>
        <w:lastRenderedPageBreak/>
        <w:t xml:space="preserve">A2: Manchin/Moderates wants </w:t>
      </w:r>
      <w:proofErr w:type="spellStart"/>
      <w:proofErr w:type="gramStart"/>
      <w:r>
        <w:t>Bipart</w:t>
      </w:r>
      <w:proofErr w:type="spellEnd"/>
      <w:proofErr w:type="gramEnd"/>
    </w:p>
    <w:p w14:paraId="0E2D68E0" w14:textId="77777777" w:rsidR="00F31433" w:rsidRDefault="00F31433" w:rsidP="00F31433">
      <w:pPr>
        <w:pStyle w:val="Heading4"/>
      </w:pPr>
      <w:r>
        <w:t>He WANTs to use reconciliation for infrastructure.</w:t>
      </w:r>
    </w:p>
    <w:p w14:paraId="7F1D170A" w14:textId="77777777" w:rsidR="00F31433" w:rsidRPr="009E418D" w:rsidRDefault="00F31433" w:rsidP="00F31433">
      <w:r w:rsidRPr="009E418D">
        <w:t xml:space="preserve">Sahil Kapur, 3-24-2021, [Sahil Kapur is a national political reporter for NBC News.], "Manchin calls for 'enormous' infrastructure package paid for with new taxes," NBC News, </w:t>
      </w:r>
      <w:hyperlink r:id="rId19" w:history="1">
        <w:r w:rsidRPr="009E418D">
          <w:rPr>
            <w:rStyle w:val="StyleUnderline"/>
          </w:rPr>
          <w:t>https://www.nbcnews.com/politics/congress/manchin-calls-enormous-infrastructure-package-paid-new-taxes-n1261949</w:t>
        </w:r>
      </w:hyperlink>
      <w:r w:rsidRPr="009E418D">
        <w:t>, Xoxo 3/25/2021</w:t>
      </w:r>
    </w:p>
    <w:p w14:paraId="1A09C748" w14:textId="77777777" w:rsidR="00F31433" w:rsidRPr="009E418D" w:rsidRDefault="00F31433" w:rsidP="00F31433">
      <w:pPr>
        <w:rPr>
          <w:rStyle w:val="Style13ptBold"/>
        </w:rPr>
      </w:pPr>
      <w:r w:rsidRPr="009E418D">
        <w:t xml:space="preserve">WASHINGTON — Sen. </w:t>
      </w:r>
      <w:r w:rsidRPr="009E418D">
        <w:rPr>
          <w:rStyle w:val="Style13ptBold"/>
        </w:rPr>
        <w:t>Joe</w:t>
      </w:r>
      <w:r w:rsidRPr="009E418D">
        <w:t xml:space="preserve"> </w:t>
      </w:r>
      <w:r w:rsidRPr="009E418D">
        <w:rPr>
          <w:rStyle w:val="Emphasis"/>
          <w:highlight w:val="cyan"/>
        </w:rPr>
        <w:t>Manchin</w:t>
      </w:r>
      <w:r w:rsidRPr="009E418D">
        <w:rPr>
          <w:rStyle w:val="Emphasis"/>
        </w:rPr>
        <w:t xml:space="preserve"> said Wednesday that he </w:t>
      </w:r>
      <w:r w:rsidRPr="009E418D">
        <w:rPr>
          <w:rStyle w:val="Emphasis"/>
          <w:highlight w:val="cyan"/>
        </w:rPr>
        <w:t>favors</w:t>
      </w:r>
      <w:r w:rsidRPr="009E418D">
        <w:rPr>
          <w:rStyle w:val="Emphasis"/>
        </w:rPr>
        <w:t xml:space="preserve"> a </w:t>
      </w:r>
      <w:r w:rsidRPr="009E418D">
        <w:rPr>
          <w:rStyle w:val="Emphasis"/>
          <w:highlight w:val="cyan"/>
        </w:rPr>
        <w:t>large infrastructure</w:t>
      </w:r>
      <w:r w:rsidRPr="009E418D">
        <w:t xml:space="preserve"> </w:t>
      </w:r>
      <w:r w:rsidRPr="009E418D">
        <w:rPr>
          <w:rStyle w:val="Style13ptBold"/>
        </w:rPr>
        <w:t>package</w:t>
      </w:r>
      <w:r w:rsidRPr="009E418D">
        <w:t xml:space="preserve"> that would be paid for in part by raising tax revenues — a point of contention between the two parties.</w:t>
      </w:r>
      <w:r>
        <w:t xml:space="preserve"> </w:t>
      </w:r>
      <w:r w:rsidRPr="009E418D">
        <w:t xml:space="preserve">"I'm sure of one thing: </w:t>
      </w:r>
      <w:r w:rsidRPr="009E418D">
        <w:rPr>
          <w:rStyle w:val="Style13ptBold"/>
        </w:rPr>
        <w:t>It’s going to be enormous</w:t>
      </w:r>
      <w:r w:rsidRPr="009E418D">
        <w:t>," the West Virginia Democrat, who is seen as a swing vote in a chamber divided 50-50, told reporters at the Capitol.</w:t>
      </w:r>
      <w:r>
        <w:t xml:space="preserve"> </w:t>
      </w:r>
      <w:r w:rsidRPr="009E418D">
        <w:t xml:space="preserve">While he </w:t>
      </w:r>
      <w:proofErr w:type="gramStart"/>
      <w:r w:rsidRPr="009E418D">
        <w:t>didn't</w:t>
      </w:r>
      <w:proofErr w:type="gramEnd"/>
      <w:r w:rsidRPr="009E418D">
        <w:t xml:space="preserve"> predict a price tag, Manchin said Congress should do "everything we possibly can" to pay for it. He said there should be "tax adjustments" to former President Donald Trump’s 2017 tax law to boost revenues, including by raising the corporate rate from the current 21 percent to at least 25 percent.</w:t>
      </w:r>
      <w:r>
        <w:t xml:space="preserve"> </w:t>
      </w:r>
      <w:r w:rsidRPr="009E418D">
        <w:t>The tax benefits in the Republican law were "weighted in one direction to the upper end," Manchin said. He also suggested an "infrastructure bank" paid for with revenues, potentially a value-added tax, that would be used for "rebuilding America."</w:t>
      </w:r>
      <w:r>
        <w:t xml:space="preserve"> </w:t>
      </w:r>
      <w:r w:rsidRPr="009E418D">
        <w:t>"I'm not afraid to look at other things," he said.</w:t>
      </w:r>
      <w:r>
        <w:t xml:space="preserve"> </w:t>
      </w:r>
      <w:r w:rsidRPr="009E418D">
        <w:t>President Biden is reportedly planning a major tax hike</w:t>
      </w:r>
      <w:r>
        <w:t xml:space="preserve"> </w:t>
      </w:r>
      <w:r w:rsidRPr="009E418D">
        <w:t>MARCH 16, 202100:35</w:t>
      </w:r>
      <w:r>
        <w:t xml:space="preserve"> </w:t>
      </w:r>
      <w:r w:rsidRPr="009E418D">
        <w:t xml:space="preserve">Notably, </w:t>
      </w:r>
      <w:r w:rsidRPr="009E418D">
        <w:rPr>
          <w:rStyle w:val="Emphasis"/>
        </w:rPr>
        <w:t xml:space="preserve">Manchin </w:t>
      </w:r>
      <w:r w:rsidRPr="009E418D">
        <w:rPr>
          <w:rStyle w:val="Emphasis"/>
          <w:highlight w:val="cyan"/>
        </w:rPr>
        <w:t>said</w:t>
      </w:r>
      <w:r w:rsidRPr="009E418D">
        <w:rPr>
          <w:rStyle w:val="Emphasis"/>
        </w:rPr>
        <w:t xml:space="preserve"> the </w:t>
      </w:r>
      <w:r w:rsidRPr="009E418D">
        <w:rPr>
          <w:rStyle w:val="Emphasis"/>
          <w:highlight w:val="cyan"/>
        </w:rPr>
        <w:t>Republican resistance</w:t>
      </w:r>
      <w:r w:rsidRPr="009E418D">
        <w:rPr>
          <w:rStyle w:val="Emphasis"/>
        </w:rPr>
        <w:t xml:space="preserve"> to higher taxes </w:t>
      </w:r>
      <w:r w:rsidRPr="009E418D">
        <w:rPr>
          <w:rStyle w:val="Emphasis"/>
          <w:highlight w:val="cyan"/>
        </w:rPr>
        <w:t>was not a "reasonable" position</w:t>
      </w:r>
      <w:r w:rsidRPr="009E418D">
        <w:rPr>
          <w:rStyle w:val="Emphasis"/>
        </w:rPr>
        <w:t xml:space="preserve"> in an infrastructure negotiation</w:t>
      </w:r>
      <w:r w:rsidRPr="009E418D">
        <w:t>.</w:t>
      </w:r>
      <w:r>
        <w:t xml:space="preserve"> </w:t>
      </w:r>
      <w:r w:rsidRPr="009E418D">
        <w:t>"Where do they think it's going to come from?" he asked. "How are you going to fix America?"</w:t>
      </w:r>
      <w:r>
        <w:t xml:space="preserve"> </w:t>
      </w:r>
      <w:r w:rsidRPr="009E418D">
        <w:rPr>
          <w:rStyle w:val="Style13ptBold"/>
        </w:rPr>
        <w:t>Manchin's</w:t>
      </w:r>
      <w:r w:rsidRPr="009E418D">
        <w:rPr>
          <w:rStyle w:val="Style13ptBold"/>
          <w:highlight w:val="cyan"/>
        </w:rPr>
        <w:t xml:space="preserve"> position</w:t>
      </w:r>
      <w:r w:rsidRPr="009E418D">
        <w:rPr>
          <w:rStyle w:val="Style13ptBold"/>
        </w:rPr>
        <w:t xml:space="preserve"> on taxes </w:t>
      </w:r>
      <w:r w:rsidRPr="009E418D">
        <w:rPr>
          <w:rStyle w:val="Style13ptBold"/>
          <w:highlight w:val="cyan"/>
        </w:rPr>
        <w:t>signals</w:t>
      </w:r>
      <w:r w:rsidRPr="009E418D">
        <w:rPr>
          <w:rStyle w:val="Style13ptBold"/>
        </w:rPr>
        <w:t xml:space="preserve"> a significant division between the two parties that could </w:t>
      </w:r>
      <w:r w:rsidRPr="009E418D">
        <w:rPr>
          <w:rStyle w:val="Style13ptBold"/>
          <w:highlight w:val="cyan"/>
        </w:rPr>
        <w:t>nudge</w:t>
      </w:r>
      <w:r w:rsidRPr="009E418D">
        <w:rPr>
          <w:rStyle w:val="Style13ptBold"/>
        </w:rPr>
        <w:t xml:space="preserve"> Democrats </w:t>
      </w:r>
      <w:r w:rsidRPr="009E418D">
        <w:rPr>
          <w:rStyle w:val="Style13ptBold"/>
          <w:highlight w:val="cyan"/>
        </w:rPr>
        <w:t>to pursue</w:t>
      </w:r>
      <w:r w:rsidRPr="009E418D">
        <w:rPr>
          <w:rStyle w:val="Style13ptBold"/>
        </w:rPr>
        <w:t xml:space="preserve"> the same budget </w:t>
      </w:r>
      <w:r w:rsidRPr="009E418D">
        <w:rPr>
          <w:rStyle w:val="Style13ptBold"/>
          <w:highlight w:val="cyan"/>
        </w:rPr>
        <w:t>reconciliation</w:t>
      </w:r>
      <w:r w:rsidRPr="009E418D">
        <w:rPr>
          <w:rStyle w:val="Style13ptBold"/>
        </w:rPr>
        <w:t xml:space="preserve"> </w:t>
      </w:r>
      <w:r w:rsidRPr="009E418D">
        <w:t xml:space="preserve">process that they used for Covid-19 relief to pass an infrastructure bill </w:t>
      </w:r>
      <w:r w:rsidRPr="009E418D">
        <w:rPr>
          <w:rStyle w:val="Style13ptBold"/>
        </w:rPr>
        <w:t>if they cannot reach common ground with Republicans on how to finance it.</w:t>
      </w:r>
    </w:p>
    <w:p w14:paraId="05A42D48" w14:textId="77777777" w:rsidR="00F31433" w:rsidRDefault="00F31433" w:rsidP="00F31433">
      <w:pPr>
        <w:rPr>
          <w:sz w:val="14"/>
        </w:rPr>
      </w:pPr>
    </w:p>
    <w:p w14:paraId="0669E4B9" w14:textId="77777777" w:rsidR="00F31433" w:rsidRDefault="00F31433" w:rsidP="00F31433">
      <w:pPr>
        <w:pStyle w:val="Heading4"/>
      </w:pPr>
      <w:r>
        <w:t xml:space="preserve">Specifically, Moderates are on board for Infrastructure because tax increases offset the </w:t>
      </w:r>
      <w:proofErr w:type="gramStart"/>
      <w:r>
        <w:t>costs</w:t>
      </w:r>
      <w:proofErr w:type="gramEnd"/>
    </w:p>
    <w:p w14:paraId="27783E36" w14:textId="77777777" w:rsidR="00F31433" w:rsidRPr="00D951A0" w:rsidRDefault="00F31433" w:rsidP="00F31433">
      <w:r w:rsidRPr="00D951A0">
        <w:t>Bolton 3/24</w:t>
      </w:r>
      <w:r>
        <w:t xml:space="preserve">. Alexander Bolton, Reporter </w:t>
      </w:r>
      <w:proofErr w:type="gramStart"/>
      <w:r>
        <w:t>The</w:t>
      </w:r>
      <w:proofErr w:type="gramEnd"/>
      <w:r>
        <w:t xml:space="preserve"> Hill. “Manchin says Democrats should pay for infrastructure, raise corporate taxes” The Hill. March 24, 2021. &lt;https://thehill.com/homenews/senate/544759-manchin-says-democrats-should-pay-for-infrastructure-raise-corporate-taxes&gt; Accessed 3/24/21. ARJH</w:t>
      </w:r>
    </w:p>
    <w:p w14:paraId="4AF76F83" w14:textId="77777777" w:rsidR="00F31433" w:rsidRPr="00D951A0" w:rsidRDefault="00F31433" w:rsidP="00F31433">
      <w:pPr>
        <w:rPr>
          <w:sz w:val="16"/>
        </w:rPr>
      </w:pPr>
      <w:r w:rsidRPr="00D951A0">
        <w:rPr>
          <w:sz w:val="16"/>
        </w:rPr>
        <w:t xml:space="preserve">Sen. Joe Manchin (D-W.Va.), a key centrist, says Democrats should pay for a planned $3 trillion infrastructure package and look at repealing parts of the 2017 Tax Cuts and Jobs Act to pay for it. </w:t>
      </w:r>
      <w:r w:rsidRPr="00D951A0">
        <w:rPr>
          <w:rStyle w:val="Style13ptBold"/>
          <w:highlight w:val="cyan"/>
        </w:rPr>
        <w:t>Manchin</w:t>
      </w:r>
      <w:r w:rsidRPr="00D951A0">
        <w:rPr>
          <w:rStyle w:val="Style13ptBold"/>
        </w:rPr>
        <w:t xml:space="preserve"> says he </w:t>
      </w:r>
      <w:r w:rsidRPr="00D951A0">
        <w:rPr>
          <w:rStyle w:val="Style13ptBold"/>
          <w:highlight w:val="cyan"/>
        </w:rPr>
        <w:t xml:space="preserve">could support a </w:t>
      </w:r>
      <w:r w:rsidRPr="00D951A0">
        <w:rPr>
          <w:rStyle w:val="Style13ptBold"/>
        </w:rPr>
        <w:t xml:space="preserve">package as large as </w:t>
      </w:r>
      <w:r w:rsidRPr="00D951A0">
        <w:rPr>
          <w:rStyle w:val="Style13ptBold"/>
          <w:highlight w:val="cyan"/>
        </w:rPr>
        <w:t>$3 trillion</w:t>
      </w:r>
      <w:r w:rsidRPr="00D951A0">
        <w:rPr>
          <w:sz w:val="16"/>
        </w:rPr>
        <w:t xml:space="preserve">, the </w:t>
      </w:r>
      <w:r w:rsidRPr="00D951A0">
        <w:rPr>
          <w:rStyle w:val="Style13ptBold"/>
          <w:highlight w:val="cyan"/>
        </w:rPr>
        <w:t>price tag</w:t>
      </w:r>
      <w:r w:rsidRPr="00D951A0">
        <w:rPr>
          <w:sz w:val="16"/>
        </w:rPr>
        <w:t xml:space="preserve"> on the proposal being floated by the White House, </w:t>
      </w:r>
      <w:proofErr w:type="gramStart"/>
      <w:r w:rsidRPr="00D951A0">
        <w:rPr>
          <w:sz w:val="16"/>
        </w:rPr>
        <w:t>as long as</w:t>
      </w:r>
      <w:proofErr w:type="gramEnd"/>
      <w:r w:rsidRPr="00D951A0">
        <w:rPr>
          <w:sz w:val="16"/>
        </w:rPr>
        <w:t xml:space="preserve"> it doesn’t add substantially to the federal deficit. “</w:t>
      </w:r>
      <w:r w:rsidRPr="00D951A0">
        <w:rPr>
          <w:rStyle w:val="Style13ptBold"/>
          <w:highlight w:val="cyan"/>
        </w:rPr>
        <w:t>As long as it’s paid for</w:t>
      </w:r>
      <w:r w:rsidRPr="00D951A0">
        <w:rPr>
          <w:sz w:val="16"/>
        </w:rPr>
        <w:t xml:space="preserve">. We need — this country needs to rebuild itself. We need to rebuild ourselves, and it has to be infrastructure,” he told reporters Tuesday. In a follow-up interview Wednesday, Manchin clarified that he wants to pay for as much of President Biden’s bold infrastructure as possible and would be willing to raise the corporate tax rate to 25 percent to raise revenues. </w:t>
      </w:r>
      <w:r w:rsidRPr="00D951A0">
        <w:rPr>
          <w:rStyle w:val="Style13ptBold"/>
        </w:rPr>
        <w:t>“I think we should be paying for anything</w:t>
      </w:r>
      <w:r w:rsidRPr="00D951A0">
        <w:rPr>
          <w:sz w:val="16"/>
        </w:rPr>
        <w:t xml:space="preserve"> that adds to the debt, I really do,” he said. “So, I’m saying everything we possibly can.” “</w:t>
      </w:r>
      <w:r w:rsidRPr="00D951A0">
        <w:rPr>
          <w:rStyle w:val="Style13ptBold"/>
        </w:rPr>
        <w:t xml:space="preserve">There will be times when we can’t; I understand </w:t>
      </w:r>
      <w:proofErr w:type="gramStart"/>
      <w:r w:rsidRPr="00D951A0">
        <w:rPr>
          <w:rStyle w:val="Style13ptBold"/>
        </w:rPr>
        <w:t>that</w:t>
      </w:r>
      <w:r w:rsidRPr="00D951A0">
        <w:rPr>
          <w:sz w:val="16"/>
        </w:rPr>
        <w:t>,</w:t>
      </w:r>
      <w:proofErr w:type="gramEnd"/>
      <w:r w:rsidRPr="00D951A0">
        <w:rPr>
          <w:sz w:val="16"/>
        </w:rPr>
        <w:t xml:space="preserve">” he added. Asked where lawmakers will find $2 trillion or $3 trillion to pay for what Democratic leaders say needs to be a “big and bold” infrastructure package, </w:t>
      </w:r>
      <w:r w:rsidRPr="00D951A0">
        <w:rPr>
          <w:rStyle w:val="Style13ptBold"/>
        </w:rPr>
        <w:t xml:space="preserve">Manchin said </w:t>
      </w:r>
      <w:r w:rsidRPr="00D951A0">
        <w:rPr>
          <w:rStyle w:val="Style13ptBold"/>
        </w:rPr>
        <w:lastRenderedPageBreak/>
        <w:t>“</w:t>
      </w:r>
      <w:r w:rsidRPr="00D951A0">
        <w:rPr>
          <w:rStyle w:val="Style13ptBold"/>
          <w:highlight w:val="cyan"/>
        </w:rPr>
        <w:t>there are going to be tax adjustments</w:t>
      </w:r>
      <w:r w:rsidRPr="00D951A0">
        <w:rPr>
          <w:rStyle w:val="Style13ptBold"/>
        </w:rPr>
        <w:t>; I understand that.”</w:t>
      </w:r>
      <w:r>
        <w:rPr>
          <w:rStyle w:val="Style13ptBold"/>
        </w:rPr>
        <w:t xml:space="preserve"> </w:t>
      </w:r>
      <w:r w:rsidRPr="00D951A0">
        <w:rPr>
          <w:sz w:val="16"/>
        </w:rPr>
        <w:t xml:space="preserve">He said Trump’s tax-reform law was “basically all weighted in one direction to the upper end.” “I think there has to be some changes, I truly do,” he said. “I think the corporate tax should never have gone below 25 percent. </w:t>
      </w:r>
      <w:proofErr w:type="gramStart"/>
      <w:r w:rsidRPr="00D951A0">
        <w:rPr>
          <w:sz w:val="16"/>
        </w:rPr>
        <w:t>That’s</w:t>
      </w:r>
      <w:proofErr w:type="gramEnd"/>
      <w:r w:rsidRPr="00D951A0">
        <w:rPr>
          <w:sz w:val="16"/>
        </w:rPr>
        <w:t xml:space="preserve"> one, that’s $400 billion right there." “I’m not afraid to look at other things,” he added. Trump’s signature tax-reform law set the corporate tax rate at 21 percent, which Republicans extolled as a major accomplishment to make the United States more competitive with other countries as a home base for corporations. The previous corporate tax rate was 35 percent, but many companies paid far less than that thanks to special tax breaks, which Trump’s reform initiative sought to eliminate or curtail. Manchin, however, </w:t>
      </w:r>
      <w:proofErr w:type="gramStart"/>
      <w:r w:rsidRPr="00D951A0">
        <w:rPr>
          <w:sz w:val="16"/>
        </w:rPr>
        <w:t>didn’t</w:t>
      </w:r>
      <w:proofErr w:type="gramEnd"/>
      <w:r w:rsidRPr="00D951A0">
        <w:rPr>
          <w:sz w:val="16"/>
        </w:rPr>
        <w:t xml:space="preserve"> balk at spending $2 trillion or $3 trillion over 10 years on infrastructure. “We’ve already spent almost $7 trillion right now just trying to survive the pandemic,” he said, predicting the infrastructure package is “going to be enormous.” </w:t>
      </w:r>
      <w:r w:rsidRPr="00D951A0">
        <w:rPr>
          <w:rStyle w:val="Style13ptBold"/>
          <w:highlight w:val="cyan"/>
        </w:rPr>
        <w:t>Other centrists in the Democratic caucus say a substantial portion of the infrastructure package should be paid for</w:t>
      </w:r>
      <w:r w:rsidRPr="00D951A0">
        <w:rPr>
          <w:rStyle w:val="Style13ptBold"/>
        </w:rPr>
        <w:t>.</w:t>
      </w:r>
      <w:r>
        <w:rPr>
          <w:rStyle w:val="Style13ptBold"/>
        </w:rPr>
        <w:t xml:space="preserve"> </w:t>
      </w:r>
      <w:r w:rsidRPr="00D951A0">
        <w:rPr>
          <w:sz w:val="16"/>
        </w:rPr>
        <w:t>“I think there have to be substantial pay-</w:t>
      </w:r>
      <w:proofErr w:type="spellStart"/>
      <w:r w:rsidRPr="00D951A0">
        <w:rPr>
          <w:sz w:val="16"/>
        </w:rPr>
        <w:t>fors</w:t>
      </w:r>
      <w:proofErr w:type="spellEnd"/>
      <w:r w:rsidRPr="00D951A0">
        <w:rPr>
          <w:sz w:val="16"/>
        </w:rPr>
        <w:t>,” said Sen. Angus King (I-Vt.), who helped mold the Senate’s version of the American Rescue Plan, which reduced weekly federal unemployment benefits from $400 — the level set in the initial House bill — to $300.</w:t>
      </w:r>
    </w:p>
    <w:p w14:paraId="117DE2E3" w14:textId="77777777" w:rsidR="00F31433" w:rsidRDefault="00F31433" w:rsidP="00F31433">
      <w:pPr>
        <w:pStyle w:val="Heading4"/>
      </w:pPr>
      <w:r>
        <w:t xml:space="preserve">AFF </w:t>
      </w:r>
      <w:proofErr w:type="spellStart"/>
      <w:r>
        <w:t>Ev</w:t>
      </w:r>
      <w:proofErr w:type="spellEnd"/>
      <w:r>
        <w:t xml:space="preserve">. Is out of context- </w:t>
      </w:r>
      <w:proofErr w:type="gramStart"/>
      <w:r>
        <w:t>That’s</w:t>
      </w:r>
      <w:proofErr w:type="gramEnd"/>
      <w:r>
        <w:t xml:space="preserve"> assumed by UQ. </w:t>
      </w:r>
      <w:proofErr w:type="spellStart"/>
      <w:r>
        <w:t>Manchins</w:t>
      </w:r>
      <w:proofErr w:type="spellEnd"/>
      <w:r>
        <w:t xml:space="preserve"> a realist when it comes to legislating and </w:t>
      </w:r>
      <w:proofErr w:type="spellStart"/>
      <w:r>
        <w:t>heres</w:t>
      </w:r>
      <w:proofErr w:type="spellEnd"/>
      <w:r>
        <w:t xml:space="preserve"> the full quote.</w:t>
      </w:r>
    </w:p>
    <w:p w14:paraId="2575E054" w14:textId="77777777" w:rsidR="00F31433" w:rsidRPr="007520D9" w:rsidRDefault="00F31433" w:rsidP="00F31433">
      <w:r>
        <w:t xml:space="preserve">Lorie </w:t>
      </w:r>
      <w:proofErr w:type="spellStart"/>
      <w:r w:rsidRPr="006D00BC">
        <w:t>Konish</w:t>
      </w:r>
      <w:proofErr w:type="spellEnd"/>
      <w:r>
        <w:t xml:space="preserve">, MAR 7 </w:t>
      </w:r>
      <w:r w:rsidRPr="006D00BC">
        <w:t>2021</w:t>
      </w:r>
      <w:r>
        <w:t xml:space="preserve">, [Lorie </w:t>
      </w:r>
      <w:proofErr w:type="spellStart"/>
      <w:r>
        <w:t>Konish</w:t>
      </w:r>
      <w:proofErr w:type="spellEnd"/>
      <w:r>
        <w:t xml:space="preserve"> is a reporter covering personal finance at CNBC.com.], “Sen. Joe Manchin open to party-line vote on future bills with voting rights legislation now in focus,” CNBC, </w:t>
      </w:r>
      <w:hyperlink r:id="rId20" w:history="1">
        <w:r w:rsidRPr="009848DE">
          <w:rPr>
            <w:rStyle w:val="StyleUnderline"/>
          </w:rPr>
          <w:t>https://www.cnbc.com/2021/03/07/sen-joe-manchin-open-to-using-reconciliation-in-senate-again.html</w:t>
        </w:r>
      </w:hyperlink>
      <w:r>
        <w:t>, Xoxo 3.20.2021</w:t>
      </w:r>
    </w:p>
    <w:p w14:paraId="362BC365" w14:textId="77777777" w:rsidR="00F31433" w:rsidRDefault="00F31433" w:rsidP="00F31433">
      <w:pPr>
        <w:rPr>
          <w:sz w:val="16"/>
        </w:rPr>
      </w:pPr>
      <w:r w:rsidRPr="006D00BC">
        <w:rPr>
          <w:sz w:val="16"/>
        </w:rPr>
        <w:t xml:space="preserve">Sen. Joe </w:t>
      </w:r>
      <w:r w:rsidRPr="007520D9">
        <w:rPr>
          <w:rStyle w:val="Style13ptBold"/>
          <w:highlight w:val="lightGray"/>
        </w:rPr>
        <w:t>Manchin</w:t>
      </w:r>
      <w:r w:rsidRPr="007520D9">
        <w:rPr>
          <w:rStyle w:val="Style13ptBold"/>
        </w:rPr>
        <w:t xml:space="preserve">, the moderate Democrat from West Virginia, said he </w:t>
      </w:r>
      <w:r w:rsidRPr="007520D9">
        <w:rPr>
          <w:rStyle w:val="Style13ptBold"/>
          <w:highlight w:val="lightGray"/>
        </w:rPr>
        <w:t>would consider passing legislation through</w:t>
      </w:r>
      <w:r w:rsidRPr="007520D9">
        <w:rPr>
          <w:rStyle w:val="Style13ptBold"/>
        </w:rPr>
        <w:t xml:space="preserve"> a </w:t>
      </w:r>
      <w:r w:rsidRPr="007520D9">
        <w:rPr>
          <w:rStyle w:val="Style13ptBold"/>
          <w:highlight w:val="lightGray"/>
        </w:rPr>
        <w:t>party-line vote</w:t>
      </w:r>
      <w:r w:rsidRPr="007520D9">
        <w:rPr>
          <w:rStyle w:val="Style13ptBold"/>
        </w:rPr>
        <w:t xml:space="preserve"> again but only in a situation </w:t>
      </w:r>
      <w:r w:rsidRPr="007520D9">
        <w:rPr>
          <w:rStyle w:val="Style13ptBold"/>
          <w:highlight w:val="lightGray"/>
        </w:rPr>
        <w:t>where Democrats have tried to engage Republicans</w:t>
      </w:r>
      <w:r w:rsidRPr="006D00BC">
        <w:rPr>
          <w:sz w:val="16"/>
        </w:rPr>
        <w:t xml:space="preserve">. Manchin’s comments come as the Biden administration and Democratic lawmakers look toward other top priorities, including voting rights legislation, </w:t>
      </w:r>
      <w:r w:rsidRPr="007520D9">
        <w:rPr>
          <w:rStyle w:val="Style13ptBold"/>
        </w:rPr>
        <w:t xml:space="preserve">after they passed a $1.9 trillion </w:t>
      </w:r>
      <w:proofErr w:type="spellStart"/>
      <w:r w:rsidRPr="007520D9">
        <w:rPr>
          <w:rStyle w:val="Style13ptBold"/>
        </w:rPr>
        <w:t>Covid</w:t>
      </w:r>
      <w:proofErr w:type="spellEnd"/>
      <w:r w:rsidRPr="007520D9">
        <w:rPr>
          <w:rStyle w:val="Style13ptBold"/>
        </w:rPr>
        <w:t xml:space="preserve"> relief bill without any Republican support in the evenly divided Senate this weekend</w:t>
      </w:r>
      <w:r w:rsidRPr="006D00BC">
        <w:rPr>
          <w:sz w:val="16"/>
        </w:rPr>
        <w:t xml:space="preserve">. The massive stimulus package was able to survive the Senate thanks to a process known as reconciliation, which allows the chamber to approve a bill with a simple majority if it impacts the federal budget. Typically, a bill needs 60 votes before moving to the Senate floor under a rule called the filibuster. The filibuster will make it difficult for voting rights legislation, passed by the House last week, to win approval in the Senate. Democrats would need the support of 10 Republicans under regular process. </w:t>
      </w:r>
      <w:r w:rsidRPr="006D00BC">
        <w:rPr>
          <w:rStyle w:val="Style13ptBold"/>
        </w:rPr>
        <w:t>When asked if he would support using reconciliation, Manchin said only if the regular process requiring 60 votes fails</w:t>
      </w:r>
      <w:r w:rsidRPr="006D00BC">
        <w:rPr>
          <w:sz w:val="16"/>
        </w:rPr>
        <w:t xml:space="preserve">. “I’m not going to change my mind on the filibuster,” Manchin told NBC’s “Meet </w:t>
      </w:r>
      <w:proofErr w:type="gramStart"/>
      <w:r w:rsidRPr="006D00BC">
        <w:rPr>
          <w:sz w:val="16"/>
        </w:rPr>
        <w:t>The</w:t>
      </w:r>
      <w:proofErr w:type="gramEnd"/>
      <w:r w:rsidRPr="006D00BC">
        <w:rPr>
          <w:sz w:val="16"/>
        </w:rPr>
        <w:t xml:space="preserve"> Press.” “</w:t>
      </w:r>
      <w:r w:rsidRPr="006D00BC">
        <w:rPr>
          <w:rStyle w:val="Emphasis"/>
          <w:highlight w:val="lightGray"/>
        </w:rPr>
        <w:t>I will change my mind if we need to go to a reconciliation</w:t>
      </w:r>
      <w:r w:rsidRPr="006D00BC">
        <w:rPr>
          <w:sz w:val="16"/>
        </w:rPr>
        <w:t xml:space="preserve"> </w:t>
      </w:r>
      <w:r w:rsidRPr="006D00BC">
        <w:rPr>
          <w:rStyle w:val="Emphasis"/>
        </w:rPr>
        <w:t>to where we have to get something done, once I know they have process into it.”</w:t>
      </w:r>
      <w:r w:rsidRPr="006D00BC">
        <w:rPr>
          <w:sz w:val="16"/>
        </w:rPr>
        <w:t xml:space="preserve"> “But I’m not going to go there until my Republican friends have the ability to have their say also,” he said. “And I’m hoping they will get involved to the point where we have 10 of them that will work with 50 of us.” Democrats have raised the possibility of creating a process like reconciliation but would apply to certain key issues such as voting rights as opposed to the budget. Manchin played an instrumental, yet at times uncertain, role in the passage of the latest </w:t>
      </w:r>
      <w:proofErr w:type="spellStart"/>
      <w:r w:rsidRPr="006D00BC">
        <w:rPr>
          <w:sz w:val="16"/>
        </w:rPr>
        <w:t>Covid</w:t>
      </w:r>
      <w:proofErr w:type="spellEnd"/>
      <w:r w:rsidRPr="006D00BC">
        <w:rPr>
          <w:sz w:val="16"/>
        </w:rPr>
        <w:t xml:space="preserve"> relief bill. Democrats could not afford to lose a single vote and had to make concessions to keep him on board. Manchin defended the changes, which include an extra $300 per week in unemployment benefits rather than $400 per week proposed by the House of Representatives. However, those benefits run through Sept. 6. rather than Aug. 29 and recipients will not have to pay taxes on the first $10,200. “</w:t>
      </w:r>
      <w:proofErr w:type="gramStart"/>
      <w:r w:rsidRPr="006D00BC">
        <w:rPr>
          <w:sz w:val="16"/>
        </w:rPr>
        <w:t>Basically</w:t>
      </w:r>
      <w:proofErr w:type="gramEnd"/>
      <w:r w:rsidRPr="006D00BC">
        <w:rPr>
          <w:sz w:val="16"/>
        </w:rPr>
        <w:t xml:space="preserve"> what would have happened, going from $300 to $400, there’s going to be a glitch with people who are going to go without unemployment checks for a while,” Manchin said on an interview with ABC’s “This Week.” The $300 per week is systematic and will keep a smooth transition, Manchin said.</w:t>
      </w:r>
    </w:p>
    <w:p w14:paraId="47F3BB1B" w14:textId="77777777" w:rsidR="00F31433" w:rsidRDefault="00F31433" w:rsidP="00F31433">
      <w:pPr>
        <w:pStyle w:val="Heading4"/>
      </w:pPr>
      <w:r>
        <w:t xml:space="preserve">Manchin only blocks if Biden </w:t>
      </w:r>
      <w:proofErr w:type="gramStart"/>
      <w:r>
        <w:t>doesn’t</w:t>
      </w:r>
      <w:proofErr w:type="gramEnd"/>
      <w:r>
        <w:t xml:space="preserve"> approach Republicans first.</w:t>
      </w:r>
    </w:p>
    <w:p w14:paraId="6C5DC43C" w14:textId="77777777" w:rsidR="00F31433" w:rsidRPr="006E4C9F" w:rsidRDefault="00F31433" w:rsidP="00F31433">
      <w:r>
        <w:t xml:space="preserve">NPR; Quote from Joe </w:t>
      </w:r>
      <w:r w:rsidRPr="006E4C9F">
        <w:t>Manchin</w:t>
      </w:r>
      <w:r>
        <w:t xml:space="preserve"> on Axios, HBO, </w:t>
      </w:r>
      <w:r w:rsidRPr="006E4C9F">
        <w:t>3-23</w:t>
      </w:r>
      <w:r>
        <w:t xml:space="preserve">-2021, "President Biden's Next Big-Ticket Item: A Transformational Infrastructure </w:t>
      </w:r>
      <w:proofErr w:type="gramStart"/>
      <w:r>
        <w:t>Plan :</w:t>
      </w:r>
      <w:proofErr w:type="gramEnd"/>
      <w:r>
        <w:t xml:space="preserve"> Consider This from NPR," </w:t>
      </w:r>
      <w:hyperlink r:id="rId21" w:history="1">
        <w:r w:rsidRPr="00964B20">
          <w:rPr>
            <w:rStyle w:val="StyleUnderline"/>
          </w:rPr>
          <w:t>https://www.npr.org/transcripts/979253826</w:t>
        </w:r>
      </w:hyperlink>
      <w:r>
        <w:t>, Xoxo 3.24.2021</w:t>
      </w:r>
    </w:p>
    <w:p w14:paraId="643E324C" w14:textId="77777777" w:rsidR="00F31433" w:rsidRPr="006E4C9F" w:rsidRDefault="00F31433" w:rsidP="00F31433">
      <w:pPr>
        <w:rPr>
          <w:rStyle w:val="Style13ptBold"/>
        </w:rPr>
      </w:pPr>
      <w:r>
        <w:lastRenderedPageBreak/>
        <w:t xml:space="preserve">MANCHIN: If my Democrats have bought on - </w:t>
      </w:r>
      <w:r w:rsidRPr="006E4C9F">
        <w:rPr>
          <w:rStyle w:val="Style13ptBold"/>
        </w:rPr>
        <w:t xml:space="preserve">my fellow Democrats have bought on that you have no Republican friends that will work in a reasonable manner, I </w:t>
      </w:r>
      <w:proofErr w:type="gramStart"/>
      <w:r w:rsidRPr="006E4C9F">
        <w:rPr>
          <w:rStyle w:val="Style13ptBold"/>
        </w:rPr>
        <w:t>don't</w:t>
      </w:r>
      <w:proofErr w:type="gramEnd"/>
      <w:r w:rsidRPr="006E4C9F">
        <w:rPr>
          <w:rStyle w:val="Style13ptBold"/>
        </w:rPr>
        <w:t xml:space="preserve"> subscribe to that</w:t>
      </w:r>
      <w:r>
        <w:t xml:space="preserve">. And </w:t>
      </w:r>
      <w:r w:rsidRPr="006E4C9F">
        <w:rPr>
          <w:rStyle w:val="Style13ptBold"/>
          <w:highlight w:val="cyan"/>
        </w:rPr>
        <w:t>I am not going to get on a bill that cuts them out completely</w:t>
      </w:r>
      <w:r w:rsidRPr="006E4C9F">
        <w:rPr>
          <w:highlight w:val="cyan"/>
        </w:rPr>
        <w:t xml:space="preserve"> </w:t>
      </w:r>
      <w:r w:rsidRPr="006E4C9F">
        <w:rPr>
          <w:rStyle w:val="Emphasis"/>
          <w:sz w:val="40"/>
          <w:szCs w:val="40"/>
          <w:highlight w:val="cyan"/>
        </w:rPr>
        <w:t>before</w:t>
      </w:r>
      <w:r w:rsidRPr="006E4C9F">
        <w:rPr>
          <w:rStyle w:val="Emphasis"/>
          <w:highlight w:val="cyan"/>
        </w:rPr>
        <w:t xml:space="preserve"> </w:t>
      </w:r>
      <w:r w:rsidRPr="006E4C9F">
        <w:rPr>
          <w:rStyle w:val="Style13ptBold"/>
          <w:highlight w:val="cyan"/>
        </w:rPr>
        <w:t>we try to make something happen.</w:t>
      </w:r>
    </w:p>
    <w:p w14:paraId="411C7B3B" w14:textId="6D16EC3B" w:rsidR="00F31433" w:rsidRDefault="00F31433" w:rsidP="00F31433">
      <w:pPr>
        <w:pStyle w:val="Heading4"/>
      </w:pPr>
    </w:p>
    <w:p w14:paraId="7CB0564E" w14:textId="77777777" w:rsidR="00F31433" w:rsidRDefault="00F31433" w:rsidP="00F31433">
      <w:pPr>
        <w:pStyle w:val="Heading3"/>
      </w:pPr>
      <w:r>
        <w:lastRenderedPageBreak/>
        <w:t>A2: Gun Control Thumps</w:t>
      </w:r>
    </w:p>
    <w:p w14:paraId="13EBE04E" w14:textId="77777777" w:rsidR="00F31433" w:rsidRDefault="00F31433" w:rsidP="00F31433">
      <w:pPr>
        <w:pStyle w:val="Heading4"/>
      </w:pPr>
      <w:r>
        <w:t xml:space="preserve">Sequencing: Biden puts gun control after infrastructure, </w:t>
      </w:r>
      <w:proofErr w:type="gramStart"/>
      <w:r>
        <w:t>he’s</w:t>
      </w:r>
      <w:proofErr w:type="gramEnd"/>
      <w:r>
        <w:t xml:space="preserve"> focused on things he can actually get done</w:t>
      </w:r>
    </w:p>
    <w:p w14:paraId="5B08CE73" w14:textId="77777777" w:rsidR="00F31433" w:rsidRPr="00846463" w:rsidRDefault="00F31433" w:rsidP="00F31433">
      <w:r w:rsidRPr="006D67F4">
        <w:t>Karni 3/26.</w:t>
      </w:r>
      <w:r>
        <w:t xml:space="preserve"> Annie Karni is a White House correspondent for The New York Times “Biden’s focus on infrastructure after two mass shootings angers gun control advocates.” NYT March 26, 2021. &lt;https://www.nytimes.com/live/2021/03/26/us/biden-news-today/biden-gun-control&gt; Accessed 3/27/21. ARJH</w:t>
      </w:r>
    </w:p>
    <w:p w14:paraId="7BE501DE" w14:textId="77777777" w:rsidR="00F31433" w:rsidRPr="006D67F4" w:rsidRDefault="00F31433" w:rsidP="00F31433">
      <w:pPr>
        <w:rPr>
          <w:rStyle w:val="Style13ptBold"/>
        </w:rPr>
      </w:pPr>
      <w:r w:rsidRPr="006D67F4">
        <w:rPr>
          <w:sz w:val="16"/>
        </w:rPr>
        <w:t xml:space="preserve">Supporters of gun control lashed out at President </w:t>
      </w:r>
      <w:r w:rsidRPr="002E2E8D">
        <w:rPr>
          <w:rStyle w:val="Style13ptBold"/>
          <w:highlight w:val="cyan"/>
        </w:rPr>
        <w:t>Biden</w:t>
      </w:r>
      <w:r w:rsidRPr="006D67F4">
        <w:rPr>
          <w:sz w:val="16"/>
        </w:rPr>
        <w:t xml:space="preserve"> on Friday for </w:t>
      </w:r>
      <w:r w:rsidRPr="002E2E8D">
        <w:rPr>
          <w:rStyle w:val="Style13ptBold"/>
          <w:highlight w:val="cyan"/>
        </w:rPr>
        <w:t>suggesting that gun legislation would not be his next priority</w:t>
      </w:r>
      <w:r w:rsidRPr="006D67F4">
        <w:rPr>
          <w:sz w:val="16"/>
        </w:rPr>
        <w:t xml:space="preserve"> even after two mass shootings in a week. Mr. Biden had initially said on Tuesday that he did not need to “wait another minute” to address the epidemic of gun violence, calling on the Senate to pass a ban on assault weapons and to close background check loopholes. But on Thursday, at </w:t>
      </w:r>
      <w:r w:rsidRPr="006D67F4">
        <w:rPr>
          <w:rStyle w:val="Style13ptBold"/>
        </w:rPr>
        <w:t>the first formal news conference of his presidency</w:t>
      </w:r>
      <w:r w:rsidRPr="006D67F4">
        <w:rPr>
          <w:sz w:val="16"/>
        </w:rPr>
        <w:t xml:space="preserve">, Mr. </w:t>
      </w:r>
      <w:r w:rsidRPr="006D67F4">
        <w:rPr>
          <w:rStyle w:val="Style13ptBold"/>
        </w:rPr>
        <w:t xml:space="preserve">Biden left gun control proponents dumbstruck and disappointed when </w:t>
      </w:r>
      <w:r w:rsidRPr="002E2E8D">
        <w:rPr>
          <w:rStyle w:val="Style13ptBold"/>
          <w:highlight w:val="cyan"/>
        </w:rPr>
        <w:t>he said that the key to legislative success was ordering priorities, and that infrastructure was next</w:t>
      </w:r>
      <w:r w:rsidRPr="006D67F4">
        <w:rPr>
          <w:rStyle w:val="Style13ptBold"/>
        </w:rPr>
        <w:t xml:space="preserve"> on his list.</w:t>
      </w:r>
      <w:r>
        <w:rPr>
          <w:rStyle w:val="Style13ptBold"/>
        </w:rPr>
        <w:t xml:space="preserve"> </w:t>
      </w:r>
      <w:r w:rsidRPr="006D67F4">
        <w:rPr>
          <w:sz w:val="16"/>
        </w:rPr>
        <w:t xml:space="preserve">“I’m disappointed he has the nerve and audacity to say he’s going to do things in sequential order,” said Maisha Fields, the vice president of organizing for Brady: United Against Gun Violence, a nonprofit group. “It’s out of order to have to bury your child. It’s out of order to be shopping for eggs and to have your life disrupted.” Greg Jackson, the national advocacy director for the Community Justice Action Fund, a group focused on gun violence in communities of color, said, “This crisis is beyond any other crisis we’ve seen.” At the news conference, Mr. </w:t>
      </w:r>
      <w:r w:rsidRPr="002E2E8D">
        <w:rPr>
          <w:rStyle w:val="Style13ptBold"/>
          <w:highlight w:val="cyan"/>
        </w:rPr>
        <w:t>Biden was asked about his plans for</w:t>
      </w:r>
      <w:r w:rsidRPr="006D67F4">
        <w:rPr>
          <w:rStyle w:val="Style13ptBold"/>
        </w:rPr>
        <w:t xml:space="preserve"> promoting gun legislation or taking executive actions on the issue. In response, </w:t>
      </w:r>
      <w:r w:rsidRPr="002E2E8D">
        <w:rPr>
          <w:rStyle w:val="Style13ptBold"/>
          <w:highlight w:val="cyan"/>
        </w:rPr>
        <w:t>he pivoted to a lengthy explanation of why infrastructure was a bigger priority.</w:t>
      </w:r>
    </w:p>
    <w:p w14:paraId="1B8597AA" w14:textId="77777777" w:rsidR="00F31433" w:rsidRDefault="00F31433" w:rsidP="00F31433">
      <w:pPr>
        <w:pStyle w:val="Heading4"/>
      </w:pPr>
      <w:r>
        <w:t xml:space="preserve">Won’t Pass – GOP obstruction prevents a real </w:t>
      </w:r>
      <w:proofErr w:type="gramStart"/>
      <w:r>
        <w:t>effort</w:t>
      </w:r>
      <w:proofErr w:type="gramEnd"/>
      <w:r>
        <w:t xml:space="preserve"> </w:t>
      </w:r>
    </w:p>
    <w:p w14:paraId="6F180B87" w14:textId="77777777" w:rsidR="00F31433" w:rsidRPr="00F4330E" w:rsidRDefault="00F31433" w:rsidP="00F31433">
      <w:bookmarkStart w:id="2" w:name="_Hlk67576237"/>
      <w:r w:rsidRPr="00F4330E">
        <w:t>Waldman and Sargent 3/23.</w:t>
      </w:r>
      <w:r>
        <w:t xml:space="preserve"> Paul Waldman and Greg Sargent, Columnists, </w:t>
      </w:r>
      <w:proofErr w:type="spellStart"/>
      <w:r>
        <w:t>WaPo</w:t>
      </w:r>
      <w:proofErr w:type="spellEnd"/>
      <w:r>
        <w:t xml:space="preserve">. “Opinion: Is this time different? The latest GOP lunacy on guns demands a tougher response.” </w:t>
      </w:r>
      <w:proofErr w:type="spellStart"/>
      <w:r>
        <w:t>WaPo</w:t>
      </w:r>
      <w:proofErr w:type="spellEnd"/>
      <w:r>
        <w:t>. March 23, 2021. &lt;https://www.washingtonpost.com/opinions/2021/03/23/is-this-time-different-latest-gop-lunacy-guns-demands-tougher-response/?itid=pr_4&gt; Accessed 3/25/21. ARJH</w:t>
      </w:r>
    </w:p>
    <w:bookmarkEnd w:id="2"/>
    <w:p w14:paraId="087F31C8" w14:textId="77777777" w:rsidR="00F31433" w:rsidRPr="00780998" w:rsidRDefault="00F31433" w:rsidP="00F31433">
      <w:pPr>
        <w:rPr>
          <w:rStyle w:val="Style13ptBold"/>
        </w:rPr>
      </w:pPr>
      <w:r w:rsidRPr="00780998">
        <w:rPr>
          <w:sz w:val="16"/>
        </w:rPr>
        <w:t xml:space="preserve">Blumenthal also noted that </w:t>
      </w:r>
      <w:r w:rsidRPr="00780998">
        <w:rPr>
          <w:rStyle w:val="Style13ptBold"/>
          <w:highlight w:val="cyan"/>
        </w:rPr>
        <w:t>Biden</w:t>
      </w:r>
      <w:r w:rsidRPr="00780998">
        <w:rPr>
          <w:rStyle w:val="Style13ptBold"/>
        </w:rPr>
        <w:t xml:space="preserve"> and</w:t>
      </w:r>
      <w:r w:rsidRPr="00780998">
        <w:rPr>
          <w:sz w:val="16"/>
        </w:rPr>
        <w:t xml:space="preserve"> Senate Majority Leader Charles E. </w:t>
      </w:r>
      <w:r w:rsidRPr="00780998">
        <w:rPr>
          <w:rStyle w:val="Style13ptBold"/>
        </w:rPr>
        <w:t>Schumer</w:t>
      </w:r>
      <w:r w:rsidRPr="00780998">
        <w:rPr>
          <w:sz w:val="16"/>
        </w:rPr>
        <w:t xml:space="preserve"> (D-N.Y.) </w:t>
      </w:r>
      <w:r w:rsidRPr="00780998">
        <w:rPr>
          <w:rStyle w:val="Style13ptBold"/>
        </w:rPr>
        <w:t xml:space="preserve">have both </w:t>
      </w:r>
      <w:r w:rsidRPr="00780998">
        <w:rPr>
          <w:rStyle w:val="Style13ptBold"/>
          <w:highlight w:val="cyan"/>
        </w:rPr>
        <w:t>declared an intention to act</w:t>
      </w:r>
      <w:r w:rsidRPr="00780998">
        <w:rPr>
          <w:sz w:val="16"/>
        </w:rPr>
        <w:t xml:space="preserve">. Schumer said Tuesday that “the Senate is going to debate and address the epidemic of gun violence in this country.” And Biden urged the House and Senate to “act,” calling for a ban on assault weapons. </w:t>
      </w:r>
      <w:r w:rsidRPr="00780998">
        <w:rPr>
          <w:rStyle w:val="Style13ptBold"/>
        </w:rPr>
        <w:t>History</w:t>
      </w:r>
      <w:r w:rsidRPr="00780998">
        <w:rPr>
          <w:sz w:val="16"/>
        </w:rPr>
        <w:t xml:space="preserve">, of course, </w:t>
      </w:r>
      <w:proofErr w:type="gramStart"/>
      <w:r w:rsidRPr="00780998">
        <w:rPr>
          <w:rStyle w:val="Style13ptBold"/>
        </w:rPr>
        <w:t>won’t</w:t>
      </w:r>
      <w:proofErr w:type="gramEnd"/>
      <w:r w:rsidRPr="00780998">
        <w:rPr>
          <w:rStyle w:val="Style13ptBold"/>
        </w:rPr>
        <w:t xml:space="preserve"> make you too optimistic. </w:t>
      </w:r>
      <w:r w:rsidRPr="00780998">
        <w:rPr>
          <w:rStyle w:val="Style13ptBold"/>
          <w:highlight w:val="cyan"/>
        </w:rPr>
        <w:t>If there were ever a time when it might have happened, it was</w:t>
      </w:r>
      <w:r w:rsidRPr="00780998">
        <w:rPr>
          <w:sz w:val="16"/>
        </w:rPr>
        <w:t xml:space="preserve"> with the Manchin-Toomey universal background check bill. That proposal came </w:t>
      </w:r>
      <w:r w:rsidRPr="00780998">
        <w:rPr>
          <w:rStyle w:val="Style13ptBold"/>
          <w:highlight w:val="cyan"/>
        </w:rPr>
        <w:t>after</w:t>
      </w:r>
      <w:r w:rsidRPr="00780998">
        <w:rPr>
          <w:sz w:val="16"/>
        </w:rPr>
        <w:t xml:space="preserve"> the unparalleled horror of </w:t>
      </w:r>
      <w:r w:rsidRPr="00780998">
        <w:rPr>
          <w:rStyle w:val="Style13ptBold"/>
          <w:highlight w:val="cyan"/>
        </w:rPr>
        <w:t>Sandy Hook</w:t>
      </w:r>
      <w:r w:rsidRPr="00780998">
        <w:rPr>
          <w:sz w:val="16"/>
        </w:rPr>
        <w:t xml:space="preserve">, when 20 children were murdered. It got the support of the reddest of red-state Democrats (Sen. Joe Manchin III of West Virginia) and a Republican from a swing state with many rural gun owners (Sen. Patrick J. Toomey of Pennsylvania). Background checks regularly received the support of more than 80 percent of the public in polls. </w:t>
      </w:r>
      <w:proofErr w:type="gramStart"/>
      <w:r w:rsidRPr="00780998">
        <w:rPr>
          <w:sz w:val="16"/>
        </w:rPr>
        <w:t>What’s</w:t>
      </w:r>
      <w:proofErr w:type="gramEnd"/>
      <w:r w:rsidRPr="00780998">
        <w:rPr>
          <w:sz w:val="16"/>
        </w:rPr>
        <w:t xml:space="preserve"> more, </w:t>
      </w:r>
      <w:r w:rsidRPr="00780998">
        <w:rPr>
          <w:rStyle w:val="Style13ptBold"/>
          <w:highlight w:val="cyan"/>
        </w:rPr>
        <w:t>this</w:t>
      </w:r>
      <w:r w:rsidRPr="00780998">
        <w:rPr>
          <w:rStyle w:val="Style13ptBold"/>
        </w:rPr>
        <w:t xml:space="preserve"> proposal </w:t>
      </w:r>
      <w:r w:rsidRPr="00780998">
        <w:rPr>
          <w:rStyle w:val="Style13ptBold"/>
          <w:highlight w:val="cyan"/>
        </w:rPr>
        <w:t>was even more modest than the one that just passed the House</w:t>
      </w:r>
      <w:r w:rsidRPr="00780998">
        <w:rPr>
          <w:rStyle w:val="Style13ptBold"/>
        </w:rPr>
        <w:t>. And it did none of the things that garner more Republican opposition</w:t>
      </w:r>
      <w:r w:rsidRPr="00780998">
        <w:rPr>
          <w:sz w:val="16"/>
        </w:rPr>
        <w:t xml:space="preserve"> — banning assault weapons, limiting the number of guns people can buy, requiring more stringent licensing. </w:t>
      </w:r>
      <w:r w:rsidRPr="00780998">
        <w:rPr>
          <w:rStyle w:val="Style13ptBold"/>
        </w:rPr>
        <w:t xml:space="preserve">But </w:t>
      </w:r>
      <w:r w:rsidRPr="00780998">
        <w:rPr>
          <w:rStyle w:val="Style13ptBold"/>
          <w:highlight w:val="cyan"/>
        </w:rPr>
        <w:t>not even that could survive the filibuster</w:t>
      </w:r>
      <w:r w:rsidRPr="00780998">
        <w:rPr>
          <w:rStyle w:val="Style13ptBold"/>
        </w:rPr>
        <w:t>. It got 54 Senate votes and died</w:t>
      </w:r>
      <w:r w:rsidRPr="00780998">
        <w:rPr>
          <w:sz w:val="16"/>
        </w:rPr>
        <w:t xml:space="preserve"> because it </w:t>
      </w:r>
      <w:proofErr w:type="gramStart"/>
      <w:r w:rsidRPr="00780998">
        <w:rPr>
          <w:sz w:val="16"/>
        </w:rPr>
        <w:t>couldn’t</w:t>
      </w:r>
      <w:proofErr w:type="gramEnd"/>
      <w:r w:rsidRPr="00780998">
        <w:rPr>
          <w:sz w:val="16"/>
        </w:rPr>
        <w:t xml:space="preserve"> get to the 60-vote supermajority. </w:t>
      </w:r>
      <w:r w:rsidRPr="00780998">
        <w:rPr>
          <w:rStyle w:val="Style13ptBold"/>
        </w:rPr>
        <w:t xml:space="preserve">Even </w:t>
      </w:r>
      <w:r w:rsidRPr="00780998">
        <w:rPr>
          <w:rStyle w:val="Style13ptBold"/>
          <w:highlight w:val="cyan"/>
        </w:rPr>
        <w:t>after this</w:t>
      </w:r>
      <w:r w:rsidRPr="00780998">
        <w:rPr>
          <w:rStyle w:val="Style13ptBold"/>
        </w:rPr>
        <w:t xml:space="preserve"> latest </w:t>
      </w:r>
      <w:r w:rsidRPr="00780998">
        <w:rPr>
          <w:rStyle w:val="Style13ptBold"/>
          <w:highlight w:val="cyan"/>
        </w:rPr>
        <w:t>shooting</w:t>
      </w:r>
      <w:r w:rsidRPr="00780998">
        <w:rPr>
          <w:sz w:val="16"/>
        </w:rPr>
        <w:t xml:space="preserve">, Senate Minority Leader Mitch </w:t>
      </w:r>
      <w:r w:rsidRPr="00780998">
        <w:rPr>
          <w:rStyle w:val="Style13ptBold"/>
          <w:highlight w:val="cyan"/>
        </w:rPr>
        <w:t>McConnell</w:t>
      </w:r>
      <w:r w:rsidRPr="00780998">
        <w:rPr>
          <w:sz w:val="16"/>
        </w:rPr>
        <w:t xml:space="preserve"> (R-Ky.) </w:t>
      </w:r>
      <w:r w:rsidRPr="00780998">
        <w:rPr>
          <w:rStyle w:val="Style13ptBold"/>
        </w:rPr>
        <w:t xml:space="preserve">quickly </w:t>
      </w:r>
      <w:r w:rsidRPr="00780998">
        <w:rPr>
          <w:rStyle w:val="Style13ptBold"/>
          <w:highlight w:val="cyan"/>
        </w:rPr>
        <w:t>signaled GOP opposition</w:t>
      </w:r>
      <w:r w:rsidRPr="00780998">
        <w:rPr>
          <w:rStyle w:val="Style13ptBold"/>
        </w:rPr>
        <w:t xml:space="preserve">. He </w:t>
      </w:r>
      <w:r w:rsidRPr="00780998">
        <w:rPr>
          <w:rStyle w:val="Style13ptBold"/>
          <w:highlight w:val="cyan"/>
        </w:rPr>
        <w:t xml:space="preserve">claimed that </w:t>
      </w:r>
      <w:proofErr w:type="gramStart"/>
      <w:r w:rsidRPr="00780998">
        <w:rPr>
          <w:rStyle w:val="Style13ptBold"/>
          <w:highlight w:val="cyan"/>
        </w:rPr>
        <w:t>he’s</w:t>
      </w:r>
      <w:proofErr w:type="gramEnd"/>
      <w:r w:rsidRPr="00780998">
        <w:rPr>
          <w:rStyle w:val="Style13ptBold"/>
          <w:highlight w:val="cyan"/>
        </w:rPr>
        <w:t xml:space="preserve"> “open to the discussion” but immediately said he’d oppose anything</w:t>
      </w:r>
      <w:r w:rsidRPr="00780998">
        <w:rPr>
          <w:rStyle w:val="Style13ptBold"/>
        </w:rPr>
        <w:t xml:space="preserve"> that “doesn’t work,” which is what Republicans will say no matter what is proposed, just as Cruz already has.</w:t>
      </w:r>
    </w:p>
    <w:p w14:paraId="12A58353" w14:textId="77777777" w:rsidR="00F31433" w:rsidRDefault="00F31433" w:rsidP="00F31433">
      <w:pPr>
        <w:pStyle w:val="Heading4"/>
      </w:pPr>
      <w:bookmarkStart w:id="3" w:name="_Hlk68966030"/>
      <w:r>
        <w:lastRenderedPageBreak/>
        <w:t xml:space="preserve">Dems Will keep it moderate and its after </w:t>
      </w:r>
      <w:proofErr w:type="gramStart"/>
      <w:r>
        <w:t>infrastructure</w:t>
      </w:r>
      <w:proofErr w:type="gramEnd"/>
    </w:p>
    <w:p w14:paraId="72ABCD6F" w14:textId="77777777" w:rsidR="00F31433" w:rsidRPr="00095571" w:rsidRDefault="00F31433" w:rsidP="00F31433">
      <w:r>
        <w:t xml:space="preserve">Paul </w:t>
      </w:r>
      <w:proofErr w:type="spellStart"/>
      <w:r w:rsidRPr="00095571">
        <w:t>MicLead</w:t>
      </w:r>
      <w:proofErr w:type="spellEnd"/>
      <w:r>
        <w:t>, 3-19-</w:t>
      </w:r>
      <w:r w:rsidRPr="00095571">
        <w:t>2021</w:t>
      </w:r>
      <w:r>
        <w:t>, [</w:t>
      </w:r>
      <w:proofErr w:type="spellStart"/>
      <w:r>
        <w:t>buzzfeed</w:t>
      </w:r>
      <w:proofErr w:type="spellEnd"/>
      <w:r>
        <w:t xml:space="preserve"> news reporter], "Democrats Are Willing To Go Small If It Means Passing The First Gun Control Bill In Decades," BuzzFeed News, </w:t>
      </w:r>
      <w:hyperlink r:id="rId22" w:history="1">
        <w:r w:rsidRPr="00964B20">
          <w:rPr>
            <w:rStyle w:val="StyleUnderline"/>
          </w:rPr>
          <w:t>https://www.buzzfeednews.com/article/paulmcleod/gun-control-senate-democrats-plan-atlanta</w:t>
        </w:r>
      </w:hyperlink>
      <w:r>
        <w:t>, xoxo 3.24.2021</w:t>
      </w:r>
    </w:p>
    <w:p w14:paraId="43F503B3" w14:textId="77777777" w:rsidR="00F31433" w:rsidRDefault="00F31433" w:rsidP="00F31433">
      <w:pPr>
        <w:rPr>
          <w:sz w:val="16"/>
        </w:rPr>
      </w:pPr>
      <w:r w:rsidRPr="00095571">
        <w:rPr>
          <w:sz w:val="16"/>
        </w:rPr>
        <w:t xml:space="preserve">WASHINGTON — </w:t>
      </w:r>
      <w:r w:rsidRPr="00095571">
        <w:rPr>
          <w:rStyle w:val="Style13ptBold"/>
        </w:rPr>
        <w:t xml:space="preserve">Senate </w:t>
      </w:r>
      <w:r w:rsidRPr="00095571">
        <w:rPr>
          <w:rStyle w:val="Style13ptBold"/>
          <w:highlight w:val="cyan"/>
        </w:rPr>
        <w:t>Dem</w:t>
      </w:r>
      <w:r w:rsidRPr="00095571">
        <w:rPr>
          <w:rStyle w:val="Style13ptBold"/>
        </w:rPr>
        <w:t>ocrat</w:t>
      </w:r>
      <w:r w:rsidRPr="00095571">
        <w:rPr>
          <w:rStyle w:val="Style13ptBold"/>
          <w:highlight w:val="cyan"/>
        </w:rPr>
        <w:t>s</w:t>
      </w:r>
      <w:r w:rsidRPr="00095571">
        <w:rPr>
          <w:sz w:val="16"/>
        </w:rPr>
        <w:t xml:space="preserve"> have told BuzzFeed News they are considering </w:t>
      </w:r>
      <w:r w:rsidRPr="00095571">
        <w:rPr>
          <w:rStyle w:val="Style13ptBold"/>
          <w:highlight w:val="cyan"/>
        </w:rPr>
        <w:t>curtailing</w:t>
      </w:r>
      <w:r w:rsidRPr="00095571">
        <w:rPr>
          <w:rStyle w:val="Style13ptBold"/>
        </w:rPr>
        <w:t xml:space="preserve"> their </w:t>
      </w:r>
      <w:r w:rsidRPr="00095571">
        <w:rPr>
          <w:rStyle w:val="Style13ptBold"/>
          <w:highlight w:val="cyan"/>
        </w:rPr>
        <w:t>ambitions on gun reform</w:t>
      </w:r>
      <w:r w:rsidRPr="00095571">
        <w:rPr>
          <w:sz w:val="16"/>
        </w:rPr>
        <w:t xml:space="preserve"> and </w:t>
      </w:r>
      <w:r w:rsidRPr="00095571">
        <w:rPr>
          <w:rStyle w:val="Style13ptBold"/>
          <w:highlight w:val="cyan"/>
        </w:rPr>
        <w:t>pushing</w:t>
      </w:r>
      <w:r w:rsidRPr="00095571">
        <w:rPr>
          <w:sz w:val="16"/>
        </w:rPr>
        <w:t xml:space="preserve"> a </w:t>
      </w:r>
      <w:r w:rsidRPr="00095571">
        <w:rPr>
          <w:rStyle w:val="Style13ptBold"/>
          <w:highlight w:val="cyan"/>
        </w:rPr>
        <w:t>narrow</w:t>
      </w:r>
      <w:r w:rsidRPr="00095571">
        <w:rPr>
          <w:rStyle w:val="Style13ptBold"/>
        </w:rPr>
        <w:t xml:space="preserve">er piece of </w:t>
      </w:r>
      <w:r w:rsidRPr="00095571">
        <w:rPr>
          <w:rStyle w:val="Style13ptBold"/>
          <w:highlight w:val="cyan"/>
        </w:rPr>
        <w:t>legislation</w:t>
      </w:r>
      <w:r w:rsidRPr="00095571">
        <w:rPr>
          <w:rStyle w:val="Style13ptBold"/>
        </w:rPr>
        <w:t xml:space="preserve"> that can </w:t>
      </w:r>
      <w:proofErr w:type="gramStart"/>
      <w:r w:rsidRPr="00095571">
        <w:rPr>
          <w:rStyle w:val="Style13ptBold"/>
        </w:rPr>
        <w:t>actually pass</w:t>
      </w:r>
      <w:proofErr w:type="gramEnd"/>
      <w:r w:rsidRPr="00095571">
        <w:rPr>
          <w:rStyle w:val="Style13ptBold"/>
        </w:rPr>
        <w:t>, rather than sweeping reforms that would likely be doomed</w:t>
      </w:r>
      <w:r w:rsidRPr="00095571">
        <w:rPr>
          <w:sz w:val="16"/>
        </w:rPr>
        <w:t xml:space="preserve">. The party winning both chambers of Congress plus the White House may have raised hopes for long-sought gun control measures, such as a ban on assault rifles. But </w:t>
      </w:r>
      <w:r w:rsidRPr="00095571">
        <w:rPr>
          <w:rStyle w:val="Emphasis"/>
        </w:rPr>
        <w:t xml:space="preserve">Democrats are instead starting to look at </w:t>
      </w:r>
      <w:r w:rsidRPr="00095571">
        <w:rPr>
          <w:rStyle w:val="Emphasis"/>
          <w:highlight w:val="cyan"/>
        </w:rPr>
        <w:t>smaller measures that can win bipartisan support</w:t>
      </w:r>
      <w:r w:rsidRPr="00095571">
        <w:rPr>
          <w:sz w:val="16"/>
        </w:rPr>
        <w:t xml:space="preserve"> and break the National Rifle Association’s strong influence over Congress. With the Senate split 50–50, any gun control measure needs at least 10 Republican votes to overcome a filibuster. The shooting rampage in Atlanta that left eight people dead this week has not softened Republican resistance to any new laws that broadly restrict access to firearms. In interviews with BuzzFeed News, a half dozen Republican senators expressed opposition to universal background checks and said that policy would likely be dead on arrival in the Senate. That leaves </w:t>
      </w:r>
      <w:r w:rsidRPr="00095571">
        <w:rPr>
          <w:rStyle w:val="Style13ptBold"/>
        </w:rPr>
        <w:t>Democrats with a choice between lowering their aims or fighting for an extensive bill and risking coming away with nothing</w:t>
      </w:r>
      <w:r w:rsidRPr="00095571">
        <w:rPr>
          <w:sz w:val="16"/>
        </w:rPr>
        <w:t xml:space="preserve">. There </w:t>
      </w:r>
      <w:r w:rsidRPr="00095571">
        <w:rPr>
          <w:rStyle w:val="Style13ptBold"/>
        </w:rPr>
        <w:t>does not appear to be</w:t>
      </w:r>
      <w:r w:rsidRPr="00095571">
        <w:rPr>
          <w:sz w:val="16"/>
        </w:rPr>
        <w:t xml:space="preserve"> much </w:t>
      </w:r>
      <w:r w:rsidRPr="00095571">
        <w:rPr>
          <w:rStyle w:val="Style13ptBold"/>
        </w:rPr>
        <w:t>appetite for</w:t>
      </w:r>
      <w:r w:rsidRPr="00095571">
        <w:rPr>
          <w:sz w:val="16"/>
        </w:rPr>
        <w:t xml:space="preserve"> the </w:t>
      </w:r>
      <w:r w:rsidRPr="00095571">
        <w:rPr>
          <w:rStyle w:val="Style13ptBold"/>
        </w:rPr>
        <w:t>latter path</w:t>
      </w:r>
      <w:r w:rsidRPr="00095571">
        <w:rPr>
          <w:sz w:val="16"/>
        </w:rPr>
        <w:t xml:space="preserve">. “Do you try and move a comprehensive gun bill that will go nowhere?” said Delaware Sen. Chris Coons. “Or do you take a small bill, pass it, then a medium-sized bill and pass it?” </w:t>
      </w:r>
      <w:proofErr w:type="gramStart"/>
      <w:r w:rsidRPr="00095571">
        <w:rPr>
          <w:sz w:val="16"/>
        </w:rPr>
        <w:t>It’s</w:t>
      </w:r>
      <w:proofErr w:type="gramEnd"/>
      <w:r w:rsidRPr="00095571">
        <w:rPr>
          <w:sz w:val="16"/>
        </w:rPr>
        <w:t xml:space="preserve"> been almost three decades since Congress last passed a meaningful gun control bill in 1994, when they banned assault weapons for a decade. Democrats want to break that streak. “I want to see us take real, concrete steps on gun safety. We </w:t>
      </w:r>
      <w:proofErr w:type="gramStart"/>
      <w:r w:rsidRPr="00095571">
        <w:rPr>
          <w:sz w:val="16"/>
        </w:rPr>
        <w:t>don’t</w:t>
      </w:r>
      <w:proofErr w:type="gramEnd"/>
      <w:r w:rsidRPr="00095571">
        <w:rPr>
          <w:sz w:val="16"/>
        </w:rPr>
        <w:t xml:space="preserve"> have to do every single thing at once. We could just take a bite, enough to show that the NRA does not have the entire Congress by the throat,” said Massachusetts Sen. Elizabeth Warren. This approach could put the Senate at odds with the Democrat-controlled House, which just passed two bills to strengthen background checks and require them for nearly all gun purchases. </w:t>
      </w:r>
      <w:r w:rsidRPr="00095571">
        <w:rPr>
          <w:rStyle w:val="Style13ptBold"/>
        </w:rPr>
        <w:t>One compromise being considered is a previous bill from Sens. Joe Manchin and Pat Toomey to expand background checks to sales at gun shows and online</w:t>
      </w:r>
      <w:r w:rsidRPr="00095571">
        <w:rPr>
          <w:sz w:val="16"/>
        </w:rPr>
        <w:t xml:space="preserve">, but not when individuals sell or give firearms to friends or family. Options like an assault rifle ban are likely off the table. But some </w:t>
      </w:r>
      <w:r w:rsidRPr="00095571">
        <w:rPr>
          <w:rStyle w:val="Style13ptBold"/>
          <w:highlight w:val="cyan"/>
        </w:rPr>
        <w:t>Dem</w:t>
      </w:r>
      <w:r w:rsidRPr="00095571">
        <w:rPr>
          <w:rStyle w:val="Style13ptBold"/>
        </w:rPr>
        <w:t>ocrat</w:t>
      </w:r>
      <w:r w:rsidRPr="00095571">
        <w:rPr>
          <w:rStyle w:val="Style13ptBold"/>
          <w:highlight w:val="cyan"/>
        </w:rPr>
        <w:t>s</w:t>
      </w:r>
      <w:r w:rsidRPr="00095571">
        <w:rPr>
          <w:rStyle w:val="Style13ptBold"/>
        </w:rPr>
        <w:t xml:space="preserve"> think they </w:t>
      </w:r>
      <w:r w:rsidRPr="00095571">
        <w:rPr>
          <w:rStyle w:val="Style13ptBold"/>
          <w:highlight w:val="cyan"/>
        </w:rPr>
        <w:t>could get to 60 votes with</w:t>
      </w:r>
      <w:r w:rsidRPr="00095571">
        <w:rPr>
          <w:rStyle w:val="Style13ptBold"/>
        </w:rPr>
        <w:t xml:space="preserve"> a </w:t>
      </w:r>
      <w:r w:rsidRPr="00095571">
        <w:rPr>
          <w:rStyle w:val="Style13ptBold"/>
          <w:highlight w:val="cyan"/>
        </w:rPr>
        <w:t>limited background check</w:t>
      </w:r>
      <w:r w:rsidRPr="00095571">
        <w:rPr>
          <w:rStyle w:val="Style13ptBold"/>
        </w:rPr>
        <w:t xml:space="preserve"> expansion paired with other </w:t>
      </w:r>
      <w:proofErr w:type="gramStart"/>
      <w:r w:rsidRPr="00095571">
        <w:rPr>
          <w:rStyle w:val="Style13ptBold"/>
        </w:rPr>
        <w:t>more narrow</w:t>
      </w:r>
      <w:proofErr w:type="gramEnd"/>
      <w:r w:rsidRPr="00095571">
        <w:rPr>
          <w:rStyle w:val="Style13ptBold"/>
        </w:rPr>
        <w:t xml:space="preserve"> measures</w:t>
      </w:r>
      <w:r w:rsidRPr="00095571">
        <w:rPr>
          <w:sz w:val="16"/>
        </w:rPr>
        <w:t xml:space="preserve">, such as expanding extreme risk protection orders, which let police preemptively seize guns from people deemed to be dangerous. “My preference would be to do something like background checks just to show that we can,” said Virginia Sen. Tim Kaine. “The NRA kind of walks around like they own Congress. I would say, rather than wait for a comprehensive bill, why not do something?” While Senate Majority Leader Chuck Schumer has said he wants to take up the House bills, there is currently no timetable to do so. In the meantime, the Senate is going its own direction with a committee study led by Connecticut Sen. Richard Blumenthal. Blumenthal said he does not expect an omnibus-style suite of gun control reforms. “There are obviously some parts and pieces of this agenda that are easier to frame in passable form than others,” he said. “I think the approach should be comprehensive, that’s the goal. But we may take it piece by piece.” Expanding background checks for firearm purchases will almost certainly be the top priority. While universal background checks are overwhelmingly popular among both Democrats and the general public, Republican lawmakers have blocked expansions at every turn. There is no sign those attitudes are changing. Florida Sen. Marco Rubio argued this week that background check laws </w:t>
      </w:r>
      <w:proofErr w:type="gramStart"/>
      <w:r w:rsidRPr="00095571">
        <w:rPr>
          <w:sz w:val="16"/>
        </w:rPr>
        <w:t>won’t</w:t>
      </w:r>
      <w:proofErr w:type="gramEnd"/>
      <w:r w:rsidRPr="00095571">
        <w:rPr>
          <w:sz w:val="16"/>
        </w:rPr>
        <w:t xml:space="preserve"> protect people because “most of these mass shootings, if not all of them,” are done by people who would be able to pass background checks. (This is inaccurate: For example, Dylann Roof, who killed nine people in 2015 at a historically Black church in Charleston, South Carolina, should have failed a background check but was able to purchase a weapon because of a loophole in the system that one of the recent House bills is aiming to close.) Texas Sen. Ted Cruz argued that his own plan, which does not expand background checks but relies on increasing funding to police, would be more likely to get to 60 votes. “If people want to try to limit the rights of law-abiding citizens under the Second Amendment, they’re going to run into a brick wall on our side,” said Sen. John Cornyn, also of Texas. But Cornyn also represents the opportunity Democrats </w:t>
      </w:r>
      <w:proofErr w:type="gramStart"/>
      <w:r w:rsidRPr="00095571">
        <w:rPr>
          <w:sz w:val="16"/>
        </w:rPr>
        <w:t>have to</w:t>
      </w:r>
      <w:proofErr w:type="gramEnd"/>
      <w:r w:rsidRPr="00095571">
        <w:rPr>
          <w:sz w:val="16"/>
        </w:rPr>
        <w:t xml:space="preserve"> get something — anything — into law. Cornyn is one of several Republicans who have waded into the gun control discussion in the wake of deadly tragedies, often in their home states. After shootings in El Paso and Midland-Odessa, Cornyn introduced legislation attempting to crack down on unlicensed gun sellers. Similarly, South Carolina Sen. Lindsey Graham embraced extreme risk protection orders after the Charleston church shooting. Sen. Marco Rubio proposed his own extreme risk protection order bill after the 2018 school shooting in Parkland, Florida. Sen. Pat Toomey first introduced his background check bill with Sen. Joe Manchin after the 2012 mass shooting at Sandy Hook Elementary School. Still, Republicans draw a hard line at requiring background checks for private gun sales between friends and family. The Manchin-Toomey proposal has been around for years and has so far been unable to get 60 votes. Despite decades of inactivity, gun control activists see the momentum as on their side. Years of lethal mass shootings have swung public sentiment strongly in favor of expanded background checks. In 2018, Congress, then still under Republican control, dropped what was effectively a two-decade ban on using federal funding to study gun violence. Republicans also supported spending money to beef up the </w:t>
      </w:r>
      <w:r w:rsidRPr="00095571">
        <w:rPr>
          <w:sz w:val="16"/>
        </w:rPr>
        <w:lastRenderedPageBreak/>
        <w:t xml:space="preserve">federal background check database. “We want to keep the momentum rolling,” said Peter Ambler, executive director at </w:t>
      </w:r>
      <w:proofErr w:type="spellStart"/>
      <w:r w:rsidRPr="00095571">
        <w:rPr>
          <w:sz w:val="16"/>
        </w:rPr>
        <w:t>Giffords</w:t>
      </w:r>
      <w:proofErr w:type="spellEnd"/>
      <w:r w:rsidRPr="00095571">
        <w:rPr>
          <w:sz w:val="16"/>
        </w:rPr>
        <w:t xml:space="preserve">, a gun control advocacy group. “The support levels are just unparalleled. There is nothing else out there as popular and unifying as universal background checks.” John Feinblatt, president of Everytown for Gun Safety, also said that expanding background checks should be the top priority. "The politics of gun safety have changed dramatically since 2013, and that means the calculus of these negotiations has changed too,” said Feinblatt. He hopes that any legislation passed by Congress could be supplemented by aggressive regulatory actions by the Biden administration. </w:t>
      </w:r>
      <w:r w:rsidRPr="00095571">
        <w:rPr>
          <w:rStyle w:val="Emphasis"/>
          <w:highlight w:val="cyan"/>
        </w:rPr>
        <w:t>No action is expected imminently</w:t>
      </w:r>
      <w:r w:rsidRPr="00095571">
        <w:rPr>
          <w:sz w:val="16"/>
        </w:rPr>
        <w:t xml:space="preserve">. </w:t>
      </w:r>
      <w:r w:rsidRPr="00095571">
        <w:rPr>
          <w:rStyle w:val="Style13ptBold"/>
        </w:rPr>
        <w:t>Multiple Democrats said they expect a gun control bill to hit the floor sometime this year, but those talks are just beginning</w:t>
      </w:r>
      <w:r w:rsidRPr="00095571">
        <w:rPr>
          <w:sz w:val="16"/>
        </w:rPr>
        <w:t xml:space="preserve">. In the past, momentum for gun control has tended to rise after a mass shooting, only to subside as Republicans block gun control measures and nothing passes through Congress. Sen. Raphael Warnock, one of the two new senators representing the state of Georgia, said </w:t>
      </w:r>
      <w:proofErr w:type="gramStart"/>
      <w:r w:rsidRPr="00095571">
        <w:rPr>
          <w:sz w:val="16"/>
        </w:rPr>
        <w:t>he’s</w:t>
      </w:r>
      <w:proofErr w:type="gramEnd"/>
      <w:r w:rsidRPr="00095571">
        <w:rPr>
          <w:sz w:val="16"/>
        </w:rPr>
        <w:t xml:space="preserve"> hoping to break that cycle. “I just hope we don’t become so numb to this kind of violence that we think this is just the way things are,” he said. “I think that this has happened in America, unfortunately, so often that we go through a kind of ritual that we condemn what happened, we call for a moment of silence and reflection, and shortly thereafter we go back to business as usual. We cannot afford to go back to business as usual.”</w:t>
      </w:r>
    </w:p>
    <w:bookmarkEnd w:id="3"/>
    <w:p w14:paraId="6B29C477" w14:textId="77777777" w:rsidR="00F31433" w:rsidRPr="00BD0DCF" w:rsidRDefault="00F31433" w:rsidP="008D5899"/>
    <w:p w14:paraId="3C63053D" w14:textId="77777777" w:rsidR="00F31433" w:rsidRDefault="00F31433" w:rsidP="00F31433">
      <w:pPr>
        <w:pStyle w:val="Heading3"/>
      </w:pPr>
      <w:r>
        <w:lastRenderedPageBreak/>
        <w:t>A2: XOs/Compartmentalization</w:t>
      </w:r>
    </w:p>
    <w:p w14:paraId="2377DEEF" w14:textId="77777777" w:rsidR="00F31433" w:rsidRPr="00884EE6" w:rsidRDefault="00F31433" w:rsidP="00F31433">
      <w:pPr>
        <w:pStyle w:val="Heading4"/>
      </w:pPr>
      <w:r>
        <w:t xml:space="preserve">Congressional backlash to XOs sinks Biden’s agenda and popular </w:t>
      </w:r>
      <w:proofErr w:type="gramStart"/>
      <w:r>
        <w:t>support</w:t>
      </w:r>
      <w:proofErr w:type="gramEnd"/>
    </w:p>
    <w:p w14:paraId="48B0493F" w14:textId="77777777" w:rsidR="00F31433" w:rsidRDefault="00F31433" w:rsidP="00F31433">
      <w:r w:rsidRPr="00884EE6">
        <w:t>Kriner 2018</w:t>
      </w:r>
      <w:r>
        <w:t>.Douglas L Kriner, Professor of Political Science, Boston University “Congress, public opinion, and an informal constraint on the commander-in-chief”. The British Journal of Politics and International Relations, 20(1), 52–68. doi:10.1177/1369148117745860 Accessed 3/21/21. ARJH</w:t>
      </w:r>
    </w:p>
    <w:p w14:paraId="2DF6C83C" w14:textId="77777777" w:rsidR="00F31433" w:rsidRPr="00DF05C4" w:rsidRDefault="00F31433" w:rsidP="00F31433">
      <w:pPr>
        <w:rPr>
          <w:sz w:val="16"/>
        </w:rPr>
      </w:pPr>
      <w:r w:rsidRPr="00DF05C4">
        <w:rPr>
          <w:sz w:val="16"/>
        </w:rPr>
        <w:t xml:space="preserve">Recent scholarship has rightly challenged the conventional view of executive dominance in security policy by showing how </w:t>
      </w:r>
      <w:r w:rsidRPr="00DF05C4">
        <w:rPr>
          <w:rStyle w:val="Style13ptBold"/>
        </w:rPr>
        <w:t>legislatures have increasingly used their formal constitutional powers to exercise a check on executive initiative in foreign affairs</w:t>
      </w:r>
      <w:r w:rsidRPr="00DF05C4">
        <w:rPr>
          <w:sz w:val="16"/>
        </w:rPr>
        <w:t xml:space="preserve"> (Mello, 2014, 2017; Peters et al., 2010; Peters and Wagner, 2014; Raunio and Wagner, 2017; Strong, 2015). This renewed scholarly attention to legislative constraints is long overdue and provides </w:t>
      </w:r>
      <w:r w:rsidRPr="00DF05C4">
        <w:rPr>
          <w:rStyle w:val="Style13ptBold"/>
        </w:rPr>
        <w:t>an important corrective</w:t>
      </w:r>
      <w:r w:rsidRPr="00DF05C4">
        <w:rPr>
          <w:sz w:val="16"/>
        </w:rPr>
        <w:t xml:space="preserve">. However, scholarship in this vein must not overlook the </w:t>
      </w:r>
      <w:r w:rsidRPr="00DF05C4">
        <w:rPr>
          <w:rStyle w:val="Style13ptBold"/>
          <w:highlight w:val="cyan"/>
        </w:rPr>
        <w:t>informal checks that legislatures can also exercise on executive authority</w:t>
      </w:r>
      <w:r w:rsidRPr="00DF05C4">
        <w:rPr>
          <w:rStyle w:val="Style13ptBold"/>
        </w:rPr>
        <w:t>. Legislatures need not necessarily exercise their constitutional war powers to influence the conduct of military affairs</w:t>
      </w:r>
      <w:r w:rsidRPr="00DF05C4">
        <w:rPr>
          <w:sz w:val="16"/>
        </w:rPr>
        <w:t xml:space="preserve">. Rather, these powers’ very existence—and arguments that they are being usurped—may give legislative critics of administration policies an important weapon when seeking to influence public opinion and raise the political costs of war for the executive. Although possessing considerable constitutional authority in foreign affairs, the US Congress has a dismal track record in successfully using its formal tools to check presidential initiative in military affairs. Instead, </w:t>
      </w:r>
      <w:r w:rsidRPr="00DF05C4">
        <w:rPr>
          <w:rStyle w:val="Style13ptBold"/>
          <w:highlight w:val="cyan"/>
        </w:rPr>
        <w:t>congressional critics have sought to influence the decision calculus of the commander-in-chief through more informal means, primarily by shaping anticipations about the political costs</w:t>
      </w:r>
      <w:r w:rsidRPr="00DF05C4">
        <w:rPr>
          <w:rStyle w:val="Style13ptBold"/>
        </w:rPr>
        <w:t xml:space="preserve"> the White House stands to incur </w:t>
      </w:r>
      <w:r w:rsidRPr="00DF05C4">
        <w:rPr>
          <w:rStyle w:val="Style13ptBold"/>
          <w:highlight w:val="cyan"/>
        </w:rPr>
        <w:t>from choosing a particular policy course</w:t>
      </w:r>
      <w:r w:rsidRPr="00DF05C4">
        <w:rPr>
          <w:sz w:val="16"/>
        </w:rPr>
        <w:t xml:space="preserve">. One of the most important mechanisms through which congressional opponents of administration policy impose political costs is by </w:t>
      </w:r>
      <w:proofErr w:type="spellStart"/>
      <w:r w:rsidRPr="00DF05C4">
        <w:rPr>
          <w:sz w:val="16"/>
        </w:rPr>
        <w:t>mobilising</w:t>
      </w:r>
      <w:proofErr w:type="spellEnd"/>
      <w:r w:rsidRPr="00DF05C4">
        <w:rPr>
          <w:sz w:val="16"/>
        </w:rPr>
        <w:t xml:space="preserve"> public opinion against the president. Throughout American history, wartime </w:t>
      </w:r>
      <w:r w:rsidRPr="00DF05C4">
        <w:rPr>
          <w:rStyle w:val="Style13ptBold"/>
        </w:rPr>
        <w:t xml:space="preserve">presidents have struggled when they are unable to maintain strong levels of popular support for their military actions. </w:t>
      </w:r>
      <w:r w:rsidRPr="00DF05C4">
        <w:rPr>
          <w:rStyle w:val="Style13ptBold"/>
          <w:highlight w:val="cyan"/>
        </w:rPr>
        <w:t>With a depleted reservoir of political capital, they have failed to gain traction on other elements of their policy agenda</w:t>
      </w:r>
      <w:r w:rsidRPr="00DF05C4">
        <w:rPr>
          <w:sz w:val="16"/>
        </w:rPr>
        <w:t xml:space="preserve"> (Kriner, 2010; Neustadt, 1960). And ultimately, they and members of their party have faced electoral retribution at the ballot box (Cotton, 1986; Karol and Miguel, 2007; Kriner and Shen, 2007). In the early 20th century, the great legal and presidential 10 scholar Edward Corwin (1917) wrote, ‘For the president, even in the exercise of his most unquestioned powers, cannot act in a vacuum. He must ultimately have the support of public sentiment’. During the Vietnam Era, Leslie Gelb (1972) reached the same conclusion, calling public support the ‘essential domino’ of military </w:t>
      </w:r>
      <w:proofErr w:type="gramStart"/>
      <w:r w:rsidRPr="00DF05C4">
        <w:rPr>
          <w:sz w:val="16"/>
        </w:rPr>
        <w:t>policy-making</w:t>
      </w:r>
      <w:proofErr w:type="gramEnd"/>
      <w:r w:rsidRPr="00DF05C4">
        <w:rPr>
          <w:sz w:val="16"/>
        </w:rPr>
        <w:t>, a view reflected in later scholarship (</w:t>
      </w:r>
      <w:proofErr w:type="spellStart"/>
      <w:r w:rsidRPr="00DF05C4">
        <w:rPr>
          <w:sz w:val="16"/>
        </w:rPr>
        <w:t>Klarevas</w:t>
      </w:r>
      <w:proofErr w:type="spellEnd"/>
      <w:r w:rsidRPr="00DF05C4">
        <w:rPr>
          <w:sz w:val="16"/>
        </w:rPr>
        <w:t xml:space="preserve">, 2002). The experimental results suggest that, somewhat paradoxically, </w:t>
      </w:r>
      <w:r w:rsidRPr="00DF05C4">
        <w:rPr>
          <w:rStyle w:val="Style13ptBold"/>
          <w:highlight w:val="cyan"/>
        </w:rPr>
        <w:t xml:space="preserve">Congress’ </w:t>
      </w:r>
      <w:r w:rsidRPr="00DF05C4">
        <w:rPr>
          <w:rStyle w:val="Style13ptBold"/>
        </w:rPr>
        <w:t xml:space="preserve">rarely used formal </w:t>
      </w:r>
      <w:r w:rsidRPr="00DF05C4">
        <w:rPr>
          <w:rStyle w:val="Style13ptBold"/>
          <w:highlight w:val="cyan"/>
        </w:rPr>
        <w:t>constitutional powers afford a significant source of leverage when seeking to battle the president</w:t>
      </w:r>
      <w:r w:rsidRPr="00DF05C4">
        <w:rPr>
          <w:sz w:val="16"/>
        </w:rPr>
        <w:t xml:space="preserve"> in the court of public opinion. When </w:t>
      </w:r>
      <w:r w:rsidRPr="00DF05C4">
        <w:rPr>
          <w:rStyle w:val="Style13ptBold"/>
        </w:rPr>
        <w:t>Members of Congress object</w:t>
      </w:r>
      <w:r w:rsidRPr="00DF05C4">
        <w:rPr>
          <w:sz w:val="16"/>
        </w:rPr>
        <w:t xml:space="preserve"> that presidents have overstepped the constitutional limits on their power by ordering the use of force unilaterally, the public responds and </w:t>
      </w:r>
      <w:r w:rsidRPr="00DF05C4">
        <w:rPr>
          <w:rStyle w:val="Style13ptBold"/>
        </w:rPr>
        <w:t>support for the president’s actions wanes</w:t>
      </w:r>
      <w:r w:rsidRPr="00DF05C4">
        <w:rPr>
          <w:sz w:val="16"/>
        </w:rPr>
        <w:t>. Moreover, as demonstrated in the first experiment, congressional constitutional arguments resonate with the public, even when presidents counter them by appealing to their own constitutional authority as commander-in-chief. Despite Congress’ abysmally low institutional approval rating, most Americans, like the Framers, still desire collective judgment in questions of war and peace. And when congressional opponents accuse presidents of ignoring this constitutional directive, public support for the president and his policies attenuates.</w:t>
      </w:r>
    </w:p>
    <w:p w14:paraId="6F6C712C" w14:textId="77777777" w:rsidR="00F31433" w:rsidRDefault="00F31433" w:rsidP="00F31433">
      <w:pPr>
        <w:pStyle w:val="Heading3"/>
      </w:pPr>
      <w:r>
        <w:lastRenderedPageBreak/>
        <w:t xml:space="preserve">A2: Filibuster </w:t>
      </w:r>
    </w:p>
    <w:p w14:paraId="2E3E9AD9" w14:textId="77777777" w:rsidR="00F31433" w:rsidRDefault="00F31433" w:rsidP="00F31433">
      <w:pPr>
        <w:pStyle w:val="Heading4"/>
      </w:pPr>
      <w:r>
        <w:t xml:space="preserve">No Link – Reconciliation already avoids the filibuster, only needs 51 </w:t>
      </w:r>
      <w:proofErr w:type="gramStart"/>
      <w:r>
        <w:t>votes</w:t>
      </w:r>
      <w:proofErr w:type="gramEnd"/>
      <w:r>
        <w:t xml:space="preserve"> </w:t>
      </w:r>
    </w:p>
    <w:p w14:paraId="32C74608" w14:textId="77777777" w:rsidR="00F31433" w:rsidRDefault="00F31433" w:rsidP="00F31433"/>
    <w:p w14:paraId="21D67A86" w14:textId="77777777" w:rsidR="00F31433" w:rsidRDefault="00F31433" w:rsidP="00F31433">
      <w:pPr>
        <w:pStyle w:val="Heading4"/>
      </w:pPr>
      <w:r>
        <w:t xml:space="preserve">Regardless, Manchin’s on board for filibuster reform which nullifies it, he stays in line as long as the divisions are </w:t>
      </w:r>
      <w:proofErr w:type="gramStart"/>
      <w:r>
        <w:t>partisan</w:t>
      </w:r>
      <w:proofErr w:type="gramEnd"/>
    </w:p>
    <w:p w14:paraId="3C272372" w14:textId="77777777" w:rsidR="00F31433" w:rsidRPr="00382005" w:rsidRDefault="00F31433" w:rsidP="00F31433">
      <w:r w:rsidRPr="00382005">
        <w:t>NYT 3/07.</w:t>
      </w:r>
      <w:r>
        <w:t xml:space="preserve"> Emily Cochrane is a reporter in the Washington bureau of The New York Times, covering Congress. “Manchin Expresses Openness to Making Filibuster Harder to Use” NYT March 7, 2018. &lt;https://www.nytimes.com/2021/03/07/us/politics/joe-manchin-filibuster-stimulus.html&gt; Accessed 3/7/21. ARJH</w:t>
      </w:r>
    </w:p>
    <w:p w14:paraId="4487B22B" w14:textId="77777777" w:rsidR="00F31433" w:rsidRDefault="00F31433" w:rsidP="00F31433">
      <w:pPr>
        <w:rPr>
          <w:rStyle w:val="Style13ptBold"/>
        </w:rPr>
      </w:pPr>
      <w:r w:rsidRPr="00382005">
        <w:rPr>
          <w:sz w:val="16"/>
        </w:rPr>
        <w:t xml:space="preserve">Senator Joe </w:t>
      </w:r>
      <w:r w:rsidRPr="0034765E">
        <w:rPr>
          <w:rStyle w:val="Style13ptBold"/>
          <w:highlight w:val="cyan"/>
        </w:rPr>
        <w:t>Manchin</w:t>
      </w:r>
      <w:r w:rsidRPr="00382005">
        <w:rPr>
          <w:sz w:val="16"/>
        </w:rPr>
        <w:t xml:space="preserve"> III of West Virginia, </w:t>
      </w:r>
      <w:r w:rsidRPr="00382005">
        <w:rPr>
          <w:rStyle w:val="Style13ptBold"/>
        </w:rPr>
        <w:t>a moderate Democrat</w:t>
      </w:r>
      <w:r w:rsidRPr="00382005">
        <w:rPr>
          <w:sz w:val="16"/>
        </w:rPr>
        <w:t xml:space="preserve"> who has often balked at efforts to alter Senate rules to allow his party to muscle through its agenda over Republican opposition, </w:t>
      </w:r>
      <w:r w:rsidRPr="0034765E">
        <w:rPr>
          <w:rStyle w:val="Style13ptBold"/>
          <w:highlight w:val="cyan"/>
        </w:rPr>
        <w:t>signaled</w:t>
      </w:r>
      <w:r w:rsidRPr="00382005">
        <w:rPr>
          <w:rStyle w:val="Style13ptBold"/>
        </w:rPr>
        <w:t xml:space="preserve"> a </w:t>
      </w:r>
      <w:r w:rsidRPr="0034765E">
        <w:rPr>
          <w:rStyle w:val="Style13ptBold"/>
          <w:highlight w:val="cyan"/>
        </w:rPr>
        <w:t>willingness</w:t>
      </w:r>
      <w:r w:rsidRPr="00382005">
        <w:rPr>
          <w:rStyle w:val="Style13ptBold"/>
        </w:rPr>
        <w:t xml:space="preserve"> on Sunday </w:t>
      </w:r>
      <w:r w:rsidRPr="0034765E">
        <w:rPr>
          <w:rStyle w:val="Style13ptBold"/>
          <w:highlight w:val="cyan"/>
        </w:rPr>
        <w:t>to make changes to the filibuster and support future party-line votes if bipartisan negotiations proved unsuccessful</w:t>
      </w:r>
      <w:r w:rsidRPr="00382005">
        <w:rPr>
          <w:sz w:val="16"/>
        </w:rPr>
        <w:t xml:space="preserve">. Mr. Manchin, whose role as perhaps the most centrist Democrat in an evenly divided Senate gives him outsize influence, remained adamant on Sunday that he would not vote to outright abolish the 60-vote supermajority threshold, which requires Democrats to attract the support of 10 Republicans to pass most legislation. But he reiterated that </w:t>
      </w:r>
      <w:r w:rsidRPr="0034765E">
        <w:rPr>
          <w:rStyle w:val="Style13ptBold"/>
          <w:highlight w:val="cyan"/>
        </w:rPr>
        <w:t>he would support altering the rules of the practice and potentially establishing a “talking filibuster”</w:t>
      </w:r>
      <w:r w:rsidRPr="00382005">
        <w:rPr>
          <w:rStyle w:val="Style13ptBold"/>
        </w:rPr>
        <w:t xml:space="preserve"> — requiring any senator objecting to ending debate to remain on the floor and speak for the entire time</w:t>
      </w:r>
      <w:r w:rsidRPr="00382005">
        <w:rPr>
          <w:sz w:val="16"/>
        </w:rPr>
        <w:t xml:space="preserve">. That could </w:t>
      </w:r>
      <w:r w:rsidRPr="0034765E">
        <w:rPr>
          <w:rStyle w:val="Style13ptBold"/>
          <w:highlight w:val="cyan"/>
        </w:rPr>
        <w:t xml:space="preserve">make filibusters far less </w:t>
      </w:r>
      <w:proofErr w:type="gramStart"/>
      <w:r w:rsidRPr="0034765E">
        <w:rPr>
          <w:rStyle w:val="Style13ptBold"/>
          <w:highlight w:val="cyan"/>
        </w:rPr>
        <w:t>frequent, and</w:t>
      </w:r>
      <w:proofErr w:type="gramEnd"/>
      <w:r w:rsidRPr="0034765E">
        <w:rPr>
          <w:rStyle w:val="Style13ptBold"/>
          <w:highlight w:val="cyan"/>
        </w:rPr>
        <w:t xml:space="preserve"> give Democrats far more opportunities to pass legislation on party-line votes</w:t>
      </w:r>
      <w:r w:rsidRPr="00382005">
        <w:rPr>
          <w:sz w:val="16"/>
        </w:rPr>
        <w:t xml:space="preserve">, with Vice President Kamala Harris casting the tiebreaker. “If you want to make it a little bit more painful, make him stand there and talk, I’m willing to look at any way we can,” Mr. Manchin said of the filibuster on NBC’s “Meet the Press.” “But I’m not willing to take away the involvement of the minority.” Mr. Manchin has previously expressed openness to a “talking filibuster,” but </w:t>
      </w:r>
      <w:r w:rsidRPr="00382005">
        <w:rPr>
          <w:rStyle w:val="Style13ptBold"/>
        </w:rPr>
        <w:t>his comments took on new weight after he became the key 50th vote to pass President Biden’s</w:t>
      </w:r>
      <w:r w:rsidRPr="00382005">
        <w:rPr>
          <w:sz w:val="16"/>
        </w:rPr>
        <w:t xml:space="preserve"> $1.9 trillion </w:t>
      </w:r>
      <w:r w:rsidRPr="00382005">
        <w:rPr>
          <w:rStyle w:val="Style13ptBold"/>
        </w:rPr>
        <w:t>stimulus</w:t>
      </w:r>
      <w:r w:rsidRPr="00382005">
        <w:rPr>
          <w:sz w:val="16"/>
        </w:rPr>
        <w:t xml:space="preserve"> in a party-line vote on </w:t>
      </w:r>
      <w:proofErr w:type="gramStart"/>
      <w:r w:rsidRPr="00382005">
        <w:rPr>
          <w:sz w:val="16"/>
        </w:rPr>
        <w:t>Saturday, and</w:t>
      </w:r>
      <w:proofErr w:type="gramEnd"/>
      <w:r w:rsidRPr="00382005">
        <w:rPr>
          <w:sz w:val="16"/>
        </w:rPr>
        <w:t xml:space="preserve"> </w:t>
      </w:r>
      <w:r w:rsidRPr="00382005">
        <w:rPr>
          <w:rStyle w:val="Style13ptBold"/>
        </w:rPr>
        <w:t>said he would be open to more such votes in the future.</w:t>
      </w:r>
    </w:p>
    <w:p w14:paraId="24CAE8B9" w14:textId="77777777" w:rsidR="00F31433" w:rsidRDefault="00F31433" w:rsidP="00F31433">
      <w:pPr>
        <w:pStyle w:val="Heading3"/>
      </w:pPr>
      <w:r>
        <w:lastRenderedPageBreak/>
        <w:t xml:space="preserve">PC Key to Dem Unity </w:t>
      </w:r>
    </w:p>
    <w:p w14:paraId="174ED787" w14:textId="77777777" w:rsidR="00F31433" w:rsidRDefault="00F31433" w:rsidP="00F31433">
      <w:pPr>
        <w:pStyle w:val="Heading4"/>
      </w:pPr>
      <w:r>
        <w:t xml:space="preserve">Biden carefully treading line to keep Dems united now, but future divides can break </w:t>
      </w:r>
      <w:proofErr w:type="gramStart"/>
      <w:r>
        <w:t>that</w:t>
      </w:r>
      <w:proofErr w:type="gramEnd"/>
    </w:p>
    <w:p w14:paraId="46AF131C" w14:textId="77777777" w:rsidR="00F31433" w:rsidRPr="00AA0B1A" w:rsidRDefault="00F31433" w:rsidP="00F31433">
      <w:r w:rsidRPr="00AA0B1A">
        <w:t>Sargent 3/18.</w:t>
      </w:r>
      <w:r>
        <w:t xml:space="preserve"> Greg Sargent, Columnist, </w:t>
      </w:r>
      <w:proofErr w:type="spellStart"/>
      <w:r>
        <w:t>WaPo</w:t>
      </w:r>
      <w:proofErr w:type="spellEnd"/>
      <w:r>
        <w:t xml:space="preserve">. “Opinion: How Biden and Democrats are destroying one of Trumpism’s biggest lies” </w:t>
      </w:r>
      <w:proofErr w:type="spellStart"/>
      <w:r>
        <w:t>WaPo</w:t>
      </w:r>
      <w:proofErr w:type="spellEnd"/>
      <w:r>
        <w:t xml:space="preserve"> March 18, 2021. &lt;https://www.washingtonpost.com/opinions/2021/03/18/biden-popularity-destroying-trumpism-lie/&gt; Accessed 3/21/21. ARJH</w:t>
      </w:r>
    </w:p>
    <w:p w14:paraId="457CF46F" w14:textId="77777777" w:rsidR="00F31433" w:rsidRPr="00AA0B1A" w:rsidRDefault="00F31433" w:rsidP="00F31433">
      <w:pPr>
        <w:rPr>
          <w:sz w:val="16"/>
        </w:rPr>
      </w:pPr>
      <w:r w:rsidRPr="00AA0B1A">
        <w:rPr>
          <w:sz w:val="16"/>
        </w:rPr>
        <w:t xml:space="preserve">A funny thing is happening in U.S. politics right now. President </w:t>
      </w:r>
      <w:r w:rsidRPr="00AA0B1A">
        <w:rPr>
          <w:rStyle w:val="Style13ptBold"/>
          <w:highlight w:val="cyan"/>
        </w:rPr>
        <w:t>Biden</w:t>
      </w:r>
      <w:r w:rsidRPr="00AA0B1A">
        <w:rPr>
          <w:sz w:val="16"/>
        </w:rPr>
        <w:t xml:space="preserve"> and Democratic leaders </w:t>
      </w:r>
      <w:r w:rsidRPr="00AA0B1A">
        <w:rPr>
          <w:rStyle w:val="Style13ptBold"/>
        </w:rPr>
        <w:t xml:space="preserve">are </w:t>
      </w:r>
      <w:r w:rsidRPr="00AA0B1A">
        <w:rPr>
          <w:rStyle w:val="Style13ptBold"/>
          <w:highlight w:val="cyan"/>
        </w:rPr>
        <w:t>working closely with the left</w:t>
      </w:r>
      <w:r w:rsidRPr="00AA0B1A">
        <w:rPr>
          <w:rStyle w:val="Style13ptBold"/>
        </w:rPr>
        <w:t xml:space="preserve"> on a variety of fronts</w:t>
      </w:r>
      <w:r w:rsidRPr="00AA0B1A">
        <w:rPr>
          <w:sz w:val="16"/>
        </w:rPr>
        <w:t xml:space="preserve">, and while complications, challenges and future divisions loom, </w:t>
      </w:r>
      <w:proofErr w:type="gramStart"/>
      <w:r w:rsidRPr="00AA0B1A">
        <w:rPr>
          <w:rStyle w:val="Style13ptBold"/>
        </w:rPr>
        <w:t>it’s</w:t>
      </w:r>
      <w:proofErr w:type="gramEnd"/>
      <w:r w:rsidRPr="00AA0B1A">
        <w:rPr>
          <w:rStyle w:val="Style13ptBold"/>
        </w:rPr>
        <w:t xml:space="preserve"> all unfolding more smoothly than you might have expected.</w:t>
      </w:r>
      <w:r>
        <w:rPr>
          <w:rStyle w:val="Style13ptBold"/>
        </w:rPr>
        <w:t xml:space="preserve"> </w:t>
      </w:r>
      <w:r w:rsidRPr="00AA0B1A">
        <w:rPr>
          <w:sz w:val="16"/>
        </w:rPr>
        <w:t xml:space="preserve">And the political sky </w:t>
      </w:r>
      <w:proofErr w:type="gramStart"/>
      <w:r w:rsidRPr="00AA0B1A">
        <w:rPr>
          <w:sz w:val="16"/>
        </w:rPr>
        <w:t>isn’t</w:t>
      </w:r>
      <w:proofErr w:type="gramEnd"/>
      <w:r w:rsidRPr="00AA0B1A">
        <w:rPr>
          <w:sz w:val="16"/>
        </w:rPr>
        <w:t xml:space="preserve"> crashing down on Democrats’ heads. In fact, Americans appear to be concluding that things are getting better. This </w:t>
      </w:r>
      <w:proofErr w:type="gramStart"/>
      <w:r w:rsidRPr="00AA0B1A">
        <w:rPr>
          <w:sz w:val="16"/>
        </w:rPr>
        <w:t>wasn’t</w:t>
      </w:r>
      <w:proofErr w:type="gramEnd"/>
      <w:r w:rsidRPr="00AA0B1A">
        <w:rPr>
          <w:sz w:val="16"/>
        </w:rPr>
        <w:t xml:space="preserve"> supposed to happen. The GOP’s 2020 campaign narrative — made especially poisonous by a certain former president — was that Democratic rule would run the country into the ground precisely because Democrats would prove wholly captive to their crazy socialist left flank. Now </w:t>
      </w:r>
      <w:r w:rsidRPr="00AA0B1A">
        <w:rPr>
          <w:rStyle w:val="Style13ptBold"/>
        </w:rPr>
        <w:t xml:space="preserve">Biden and Democratic leaders </w:t>
      </w:r>
      <w:proofErr w:type="gramStart"/>
      <w:r w:rsidRPr="00AA0B1A">
        <w:rPr>
          <w:rStyle w:val="Style13ptBold"/>
        </w:rPr>
        <w:t>actually are</w:t>
      </w:r>
      <w:proofErr w:type="gramEnd"/>
      <w:r w:rsidRPr="00AA0B1A">
        <w:rPr>
          <w:rStyle w:val="Style13ptBold"/>
        </w:rPr>
        <w:t xml:space="preserve"> working with the party’s left </w:t>
      </w:r>
      <w:r w:rsidRPr="00AA0B1A">
        <w:rPr>
          <w:rStyle w:val="Style13ptBold"/>
          <w:highlight w:val="cyan"/>
        </w:rPr>
        <w:t>to a surprising and salutary degree</w:t>
      </w:r>
      <w:r w:rsidRPr="00AA0B1A">
        <w:rPr>
          <w:rStyle w:val="Style13ptBold"/>
        </w:rPr>
        <w:t>.</w:t>
      </w:r>
      <w:r w:rsidRPr="00AA0B1A">
        <w:rPr>
          <w:sz w:val="16"/>
        </w:rPr>
        <w:t xml:space="preserve"> And that surely helps explain some of their early successes — and those successes’ popularity. Politico has a remarkable new report on a meeting between White House Chief of Staff Ron Klain and progressive House members. In it, the progressives pressed Klain on numerous fronts, and the conversation appeared constructive. For instance, progressives suggested Biden’s next big initiative — infrastructure — should include not just transportation projects but also ones on climate change and health care. The sticking point is that if Biden wants GOP support, </w:t>
      </w:r>
      <w:proofErr w:type="gramStart"/>
      <w:r w:rsidRPr="00AA0B1A">
        <w:rPr>
          <w:sz w:val="16"/>
        </w:rPr>
        <w:t>he’ll</w:t>
      </w:r>
      <w:proofErr w:type="gramEnd"/>
      <w:r w:rsidRPr="00AA0B1A">
        <w:rPr>
          <w:sz w:val="16"/>
        </w:rPr>
        <w:t xml:space="preserve"> have to confine it to transportation, and progressives don’t want the quest for bipartisanship to water down the outcome. So Klain said one possibility would be to pursue separate bills — passing roads-and-bridges projects with GOP support and others with just Democrats by simple Senate majority through reconciliation. That prompted Rep. Pramila Jayapal (D-Wash.) to tell Politico that she thinks the White House shares the progressive “commitment to addressing climate.” Klain and progressives also discussed a package raising taxes on corporations and incomes over $400,000, as Biden is reportedly mulling. Jayapal called this a “very good discussion.” On immigration, Klain said </w:t>
      </w:r>
      <w:proofErr w:type="gramStart"/>
      <w:r w:rsidRPr="00AA0B1A">
        <w:rPr>
          <w:sz w:val="16"/>
        </w:rPr>
        <w:t>they’re</w:t>
      </w:r>
      <w:proofErr w:type="gramEnd"/>
      <w:r w:rsidRPr="00AA0B1A">
        <w:rPr>
          <w:sz w:val="16"/>
        </w:rPr>
        <w:t xml:space="preserve"> working hard to improve humanitarian conditions at the border for child migrants, a sticking point on the left. Jayapal said the White House understands they </w:t>
      </w:r>
      <w:proofErr w:type="gramStart"/>
      <w:r w:rsidRPr="00AA0B1A">
        <w:rPr>
          <w:sz w:val="16"/>
        </w:rPr>
        <w:t>have to</w:t>
      </w:r>
      <w:proofErr w:type="gramEnd"/>
      <w:r w:rsidRPr="00AA0B1A">
        <w:rPr>
          <w:sz w:val="16"/>
        </w:rPr>
        <w:t xml:space="preserve"> “more quickly work” to “speed that up.” </w:t>
      </w:r>
      <w:r w:rsidRPr="00AA0B1A">
        <w:rPr>
          <w:rStyle w:val="Style13ptBold"/>
          <w:highlight w:val="cyan"/>
        </w:rPr>
        <w:t>The overwhelming takeaway here is that Biden and the White House are working hard to keep things running smoothly with the party’s left</w:t>
      </w:r>
      <w:r w:rsidRPr="00AA0B1A">
        <w:rPr>
          <w:sz w:val="16"/>
        </w:rPr>
        <w:t xml:space="preserve">. Meanwhile, Biden and Democratic leaders have largely adopted the progressive reading of the folly of chasing bipartisanship for its own sake. In short, they are talking to the left, while largely accepting that the GOP is essentially cutting itself out of the conversation about how to address the country’s major challenges. Take the $1.9 trillion rescue package. While some outcomes disappointed the left — the loss of the minimum wage hike — the ultimate result was the most far-reaching piece of progressive legislation in a half century. Its scale and ambition, secured precisely because Democrats refused to chase GOP support, unified the party. Sen. Bernie Sanders (I-Vt.) called it “the most significant legislation for working people that has passed in decades.” Indeed, Sanders himself played a key role making it both ambitious and unifying. As Jeet </w:t>
      </w:r>
      <w:proofErr w:type="spellStart"/>
      <w:r w:rsidRPr="00AA0B1A">
        <w:rPr>
          <w:sz w:val="16"/>
        </w:rPr>
        <w:t>Heer</w:t>
      </w:r>
      <w:proofErr w:type="spellEnd"/>
      <w:r w:rsidRPr="00AA0B1A">
        <w:rPr>
          <w:sz w:val="16"/>
        </w:rPr>
        <w:t xml:space="preserve"> notes, this shows how the left can influence the party via a combination of advocacy and inside-game playing. But it also shows that Biden and Democratic leaders see the benefits of this for policy outcomes — and for the party. </w:t>
      </w:r>
      <w:proofErr w:type="gramStart"/>
      <w:r w:rsidRPr="00AA0B1A">
        <w:rPr>
          <w:sz w:val="16"/>
        </w:rPr>
        <w:t>It’s</w:t>
      </w:r>
      <w:proofErr w:type="gramEnd"/>
      <w:r w:rsidRPr="00AA0B1A">
        <w:rPr>
          <w:sz w:val="16"/>
        </w:rPr>
        <w:t xml:space="preserve"> hard to overstate how dramatically different all this is from the 2020 </w:t>
      </w:r>
      <w:proofErr w:type="spellStart"/>
      <w:r w:rsidRPr="00AA0B1A">
        <w:rPr>
          <w:sz w:val="16"/>
        </w:rPr>
        <w:t>Trumpist</w:t>
      </w:r>
      <w:proofErr w:type="spellEnd"/>
      <w:r w:rsidRPr="00AA0B1A">
        <w:rPr>
          <w:sz w:val="16"/>
        </w:rPr>
        <w:t xml:space="preserve">/GOP narrative. The story was that a mentally deteriorating Biden would quickly become captive to the radical socialist left, and that this would drive the stupendous Trump economy (soaring after he vanquished </w:t>
      </w:r>
      <w:proofErr w:type="spellStart"/>
      <w:r w:rsidRPr="00AA0B1A">
        <w:rPr>
          <w:sz w:val="16"/>
        </w:rPr>
        <w:t>covid</w:t>
      </w:r>
      <w:proofErr w:type="spellEnd"/>
      <w:r w:rsidRPr="00AA0B1A">
        <w:rPr>
          <w:sz w:val="16"/>
        </w:rPr>
        <w:t xml:space="preserve">) into a “depression.” The GOP tactic of lumping together mainstream Democrats and liberals with terrifying radical elements (such as depicting civil rights liberals as tools of communism) has a long history. But Trumpism added his own special poison to the brew. Think back to the Georgia Senate runoffs. Republicans argued that the radical left threatened to take over the Senate through the (moderate and unassuming) figures of Jon </w:t>
      </w:r>
      <w:proofErr w:type="spellStart"/>
      <w:r w:rsidRPr="00AA0B1A">
        <w:rPr>
          <w:sz w:val="16"/>
        </w:rPr>
        <w:t>Ossoff</w:t>
      </w:r>
      <w:proofErr w:type="spellEnd"/>
      <w:r w:rsidRPr="00AA0B1A">
        <w:rPr>
          <w:sz w:val="16"/>
        </w:rPr>
        <w:t xml:space="preserve"> and Raphael G. Warnock. GOP ads depicted violent, unchecked antifa mobs and non-White socialist lawmakers plotting to convert the country into a hellscape of socialist devastation. Now go watch </w:t>
      </w:r>
      <w:proofErr w:type="spellStart"/>
      <w:r w:rsidRPr="00AA0B1A">
        <w:rPr>
          <w:sz w:val="16"/>
        </w:rPr>
        <w:t>Ossoff</w:t>
      </w:r>
      <w:proofErr w:type="spellEnd"/>
      <w:r w:rsidRPr="00AA0B1A">
        <w:rPr>
          <w:sz w:val="16"/>
        </w:rPr>
        <w:t xml:space="preserve"> on MSNBC, talking soberly about the benefits the rescue package will deliver to Georgia residents, and how this passed without any GOP support in Congress but with extraordinarily broad support among voters, including many Republican ones. Meanwhile, competent governance has vaccinations on track and may soon defeat covid-19. A Democratic center-left alliance largely did that. And the country broadly approves, even as GOP lawmakers sat it out entirely. All this has important implications for </w:t>
      </w:r>
      <w:proofErr w:type="gramStart"/>
      <w:r w:rsidRPr="00AA0B1A">
        <w:rPr>
          <w:sz w:val="16"/>
        </w:rPr>
        <w:t>what’s</w:t>
      </w:r>
      <w:proofErr w:type="gramEnd"/>
      <w:r w:rsidRPr="00AA0B1A">
        <w:rPr>
          <w:sz w:val="16"/>
        </w:rPr>
        <w:t xml:space="preserve"> next. Republicans are reduced to admitting </w:t>
      </w:r>
      <w:proofErr w:type="gramStart"/>
      <w:r w:rsidRPr="00AA0B1A">
        <w:rPr>
          <w:sz w:val="16"/>
        </w:rPr>
        <w:t>we’re</w:t>
      </w:r>
      <w:proofErr w:type="gramEnd"/>
      <w:r w:rsidRPr="00AA0B1A">
        <w:rPr>
          <w:sz w:val="16"/>
        </w:rPr>
        <w:t xml:space="preserve"> likely to see an economic boom while arguing it has nothing to do with Biden or Democrats. But as Michael Grunwald points out, Trump’s prediction of a Biden depression will make that harder to pull off. That has left Republicans hoping all this spending produces inflation or that they can fearmonger about the deficits that they themselves pumped up with tax cuts for the rich and corporations. </w:t>
      </w:r>
      <w:r w:rsidRPr="00AA0B1A">
        <w:rPr>
          <w:rStyle w:val="Style13ptBold"/>
        </w:rPr>
        <w:t xml:space="preserve">To be clear, </w:t>
      </w:r>
      <w:r w:rsidRPr="00AA0B1A">
        <w:rPr>
          <w:rStyle w:val="Style13ptBold"/>
          <w:highlight w:val="cyan"/>
        </w:rPr>
        <w:t xml:space="preserve">a </w:t>
      </w:r>
      <w:proofErr w:type="gramStart"/>
      <w:r w:rsidRPr="00AA0B1A">
        <w:rPr>
          <w:rStyle w:val="Style13ptBold"/>
          <w:highlight w:val="cyan"/>
        </w:rPr>
        <w:t>lot</w:t>
      </w:r>
      <w:proofErr w:type="gramEnd"/>
      <w:r w:rsidRPr="00AA0B1A">
        <w:rPr>
          <w:rStyle w:val="Style13ptBold"/>
          <w:highlight w:val="cyan"/>
        </w:rPr>
        <w:t xml:space="preserve"> can still go wrong</w:t>
      </w:r>
      <w:r w:rsidRPr="00AA0B1A">
        <w:rPr>
          <w:rStyle w:val="Style13ptBold"/>
        </w:rPr>
        <w:t xml:space="preserve">. </w:t>
      </w:r>
      <w:r w:rsidRPr="00AA0B1A">
        <w:rPr>
          <w:sz w:val="16"/>
        </w:rPr>
        <w:t xml:space="preserve">Republicans are betting Biden’s efforts to solve our border problems humanely will create long-term chaos, allowing them to claim Trump had it right all along. Getting the border right is an extremely difficult task and will make for very tough politics. </w:t>
      </w:r>
      <w:r w:rsidRPr="00AA0B1A">
        <w:rPr>
          <w:rStyle w:val="Style13ptBold"/>
        </w:rPr>
        <w:t xml:space="preserve">Meanwhile, </w:t>
      </w:r>
      <w:r w:rsidRPr="00AA0B1A">
        <w:rPr>
          <w:rStyle w:val="Style13ptBold"/>
          <w:highlight w:val="cyan"/>
        </w:rPr>
        <w:t>more Democratic divisions loom</w:t>
      </w:r>
      <w:r w:rsidRPr="00AA0B1A">
        <w:rPr>
          <w:sz w:val="16"/>
        </w:rPr>
        <w:t xml:space="preserve"> — over how to revisit the minimum-wage hike and over whether to end the filibuster to protect voting rights.</w:t>
      </w:r>
    </w:p>
    <w:p w14:paraId="65BA294D" w14:textId="77777777" w:rsidR="00F31433" w:rsidRDefault="00F31433" w:rsidP="00F31433">
      <w:pPr>
        <w:pStyle w:val="Heading4"/>
      </w:pPr>
      <w:r>
        <w:lastRenderedPageBreak/>
        <w:t xml:space="preserve">Biden PC key to keep Democratic divisions minor for his agenda, now </w:t>
      </w:r>
      <w:proofErr w:type="gramStart"/>
      <w:r>
        <w:t>key</w:t>
      </w:r>
      <w:proofErr w:type="gramEnd"/>
    </w:p>
    <w:p w14:paraId="31CF6D27" w14:textId="77777777" w:rsidR="00F31433" w:rsidRDefault="00F31433" w:rsidP="00F31433">
      <w:r w:rsidRPr="008537D4">
        <w:t>Politi and Fedor 2021.</w:t>
      </w:r>
      <w:r>
        <w:t xml:space="preserve"> James Politi and Lauren Fedor, Reporters, Financial Times. “Joe Biden’s challenge: big, early victories in a toxic political climate” FT January 18, 2021. &lt;https://www.ft.com/content/fa01bc64-a80c-4c32-abad-f8eb778c4fe6&gt; Accessed 3/26/21. ARJH</w:t>
      </w:r>
    </w:p>
    <w:p w14:paraId="7D9B4682" w14:textId="77777777" w:rsidR="00F31433" w:rsidRPr="008537D4" w:rsidRDefault="00F31433" w:rsidP="00F31433">
      <w:pPr>
        <w:rPr>
          <w:sz w:val="16"/>
        </w:rPr>
      </w:pPr>
      <w:proofErr w:type="spellStart"/>
      <w:r w:rsidRPr="008537D4">
        <w:rPr>
          <w:sz w:val="16"/>
        </w:rPr>
        <w:t>Mr</w:t>
      </w:r>
      <w:proofErr w:type="spellEnd"/>
      <w:r w:rsidRPr="008537D4">
        <w:rPr>
          <w:sz w:val="16"/>
        </w:rPr>
        <w:t xml:space="preserve"> </w:t>
      </w:r>
      <w:r w:rsidRPr="00894443">
        <w:rPr>
          <w:rStyle w:val="Style13ptBold"/>
        </w:rPr>
        <w:t>Biden is no stranger to tough starts</w:t>
      </w:r>
      <w:r w:rsidRPr="008537D4">
        <w:rPr>
          <w:sz w:val="16"/>
        </w:rPr>
        <w:t xml:space="preserve">, given that he became vice-president to Barack Obama at the height of the financial crisis. But the problems now confronting the country are arguably more severe and multi-faceted than they were in 2009, requiring even more sure-handed intervention and political skill. Many Democrats believe </w:t>
      </w:r>
      <w:proofErr w:type="spellStart"/>
      <w:r w:rsidRPr="008537D4">
        <w:rPr>
          <w:sz w:val="16"/>
        </w:rPr>
        <w:t>Mr</w:t>
      </w:r>
      <w:proofErr w:type="spellEnd"/>
      <w:r w:rsidRPr="008537D4">
        <w:rPr>
          <w:sz w:val="16"/>
        </w:rPr>
        <w:t xml:space="preserve"> Obama spent too much of his first year trying to win bipartisan support for his plans. They </w:t>
      </w:r>
      <w:proofErr w:type="gramStart"/>
      <w:r w:rsidRPr="008537D4">
        <w:rPr>
          <w:sz w:val="16"/>
        </w:rPr>
        <w:t>are well aware that</w:t>
      </w:r>
      <w:proofErr w:type="gramEnd"/>
      <w:r w:rsidRPr="008537D4">
        <w:rPr>
          <w:sz w:val="16"/>
        </w:rPr>
        <w:t xml:space="preserve"> to be successful, </w:t>
      </w:r>
      <w:proofErr w:type="spellStart"/>
      <w:r w:rsidRPr="008537D4">
        <w:rPr>
          <w:sz w:val="16"/>
        </w:rPr>
        <w:t>Mr</w:t>
      </w:r>
      <w:proofErr w:type="spellEnd"/>
      <w:r w:rsidRPr="008537D4">
        <w:rPr>
          <w:sz w:val="16"/>
        </w:rPr>
        <w:t xml:space="preserve"> Biden will need to show rapid concrete results. “To be able to deliver tangibly in the near term in ways that all people in the country can see and feel and know is a critically important thing to do,” says Mara Rudman, vice-president for policy at the Center for American Progress, a left-leaning Washington think-tank, and a former official in the Clinton and Obama administrations. “We have had a self-perpetuating cycle in a very negative direction,” she adds. “I think we have the opportunity </w:t>
      </w:r>
      <w:r w:rsidRPr="008537D4">
        <w:rPr>
          <w:rStyle w:val="Style13ptBold"/>
        </w:rPr>
        <w:t>to get to a self-perpetuating cycle in the positive direction.”</w:t>
      </w:r>
      <w:r w:rsidRPr="008537D4">
        <w:rPr>
          <w:sz w:val="16"/>
        </w:rPr>
        <w:t xml:space="preserve"> The president-elect’s transition team has already set out plans for a barrage of unilateral executive orders during the first 10 days to rejoin the Paris climate agreement and scrap the travel ban imposed on certain Muslim-majority countries, undoing some of </w:t>
      </w:r>
      <w:proofErr w:type="spellStart"/>
      <w:r w:rsidRPr="008537D4">
        <w:rPr>
          <w:sz w:val="16"/>
        </w:rPr>
        <w:t>Mr</w:t>
      </w:r>
      <w:proofErr w:type="spellEnd"/>
      <w:r w:rsidRPr="008537D4">
        <w:rPr>
          <w:sz w:val="16"/>
        </w:rPr>
        <w:t xml:space="preserve"> Trump’s most controversial policies. It has also made clear that </w:t>
      </w:r>
      <w:proofErr w:type="spellStart"/>
      <w:r w:rsidRPr="008537D4">
        <w:rPr>
          <w:sz w:val="16"/>
        </w:rPr>
        <w:t>Mr</w:t>
      </w:r>
      <w:proofErr w:type="spellEnd"/>
      <w:r w:rsidRPr="008537D4">
        <w:rPr>
          <w:sz w:val="16"/>
        </w:rPr>
        <w:t xml:space="preserve"> Biden wants to rebuild the US’s traditional alliances with other western nations that frayed during the past four years, while being more focused in confronting strategic rivals such as China and Russia. But </w:t>
      </w:r>
      <w:proofErr w:type="spellStart"/>
      <w:r w:rsidRPr="008537D4">
        <w:rPr>
          <w:sz w:val="16"/>
        </w:rPr>
        <w:t>Mr</w:t>
      </w:r>
      <w:proofErr w:type="spellEnd"/>
      <w:r w:rsidRPr="008537D4">
        <w:rPr>
          <w:sz w:val="16"/>
        </w:rPr>
        <w:t xml:space="preserve"> Biden has tried to focus the attention of lawmakers rattled by the assault on the Capitol — and an anxious public — primarily on his prescriptions to resolve America’s health and economic crises, as he prepares to enter the White House. Nearly 400,000 Americans have died from Covid-19, and 9.8m fewer Americans are employed compared with last February. At the Queen, the president-elect called on Congress to pass his sweeping relief plan, which includes a new round of direct payments to Americans, aid to cash-strapped states and cities, a top-up of federal jobless benefits, a beefed-up tax credit for children and more funding for vaccinations. Securing its passage will be the first big test of </w:t>
      </w:r>
      <w:proofErr w:type="spellStart"/>
      <w:r w:rsidRPr="008537D4">
        <w:rPr>
          <w:sz w:val="16"/>
        </w:rPr>
        <w:t>Mr</w:t>
      </w:r>
      <w:proofErr w:type="spellEnd"/>
      <w:r w:rsidRPr="008537D4">
        <w:rPr>
          <w:sz w:val="16"/>
        </w:rPr>
        <w:t xml:space="preserve"> Biden’s presidency, and no easy task given his Democratic party’s exceedingly tight edge in both the House of Representatives and the Senate — and the toxic climate on Capitol Hill that may be exacerbated by </w:t>
      </w:r>
      <w:proofErr w:type="spellStart"/>
      <w:r w:rsidRPr="008537D4">
        <w:rPr>
          <w:sz w:val="16"/>
        </w:rPr>
        <w:t>Mr</w:t>
      </w:r>
      <w:proofErr w:type="spellEnd"/>
      <w:r w:rsidRPr="008537D4">
        <w:rPr>
          <w:sz w:val="16"/>
        </w:rPr>
        <w:t xml:space="preserve"> Trump’s second impeachment trial. “There is going to be a compulsion to get something done and get something done quickly, but it is definitely under more difficult circumstances given the political environment, the non-cooperation of the Trump administration, the severity of the pandemic itself and the close margins in Congress,” says John Lawrence, former chief of staff to Nancy Pelosi, the House speaker. “</w:t>
      </w:r>
      <w:r w:rsidRPr="008537D4">
        <w:rPr>
          <w:rStyle w:val="Style13ptBold"/>
        </w:rPr>
        <w:t>It is going to be tough.”</w:t>
      </w:r>
      <w:r>
        <w:rPr>
          <w:rStyle w:val="Style13ptBold"/>
        </w:rPr>
        <w:t xml:space="preserve"> </w:t>
      </w:r>
      <w:r w:rsidRPr="008537D4">
        <w:rPr>
          <w:sz w:val="16"/>
        </w:rPr>
        <w:t xml:space="preserve">Seizing the agenda </w:t>
      </w:r>
      <w:proofErr w:type="spellStart"/>
      <w:r w:rsidRPr="008537D4">
        <w:rPr>
          <w:sz w:val="16"/>
        </w:rPr>
        <w:t>Mr</w:t>
      </w:r>
      <w:proofErr w:type="spellEnd"/>
      <w:r w:rsidRPr="008537D4">
        <w:rPr>
          <w:sz w:val="16"/>
        </w:rPr>
        <w:t xml:space="preserve"> </w:t>
      </w:r>
      <w:r w:rsidRPr="00894443">
        <w:rPr>
          <w:rStyle w:val="Style13ptBold"/>
          <w:highlight w:val="cyan"/>
        </w:rPr>
        <w:t>Biden’s urgency</w:t>
      </w:r>
      <w:r w:rsidRPr="008537D4">
        <w:rPr>
          <w:sz w:val="16"/>
        </w:rPr>
        <w:t xml:space="preserve"> in pushing for a large-scale coronavirus relief package — less than a month after another fiscal stimulus package, worth $900bn, was agreed by Congress — </w:t>
      </w:r>
      <w:r w:rsidRPr="00894443">
        <w:rPr>
          <w:rStyle w:val="Style13ptBold"/>
          <w:highlight w:val="cyan"/>
        </w:rPr>
        <w:t>reflects the knowledge that new presidents often have a short window to make use of their political capital</w:t>
      </w:r>
      <w:r w:rsidRPr="008537D4">
        <w:rPr>
          <w:rStyle w:val="Style13ptBold"/>
        </w:rPr>
        <w:t>.</w:t>
      </w:r>
      <w:r>
        <w:rPr>
          <w:rStyle w:val="Style13ptBold"/>
        </w:rPr>
        <w:t xml:space="preserve"> </w:t>
      </w:r>
      <w:r w:rsidRPr="008537D4">
        <w:rPr>
          <w:sz w:val="16"/>
        </w:rPr>
        <w:t xml:space="preserve">Midterm elections, where the entire House of Representatives and one-third of the Senate will be up for grabs, will take place in less than two years, and </w:t>
      </w:r>
      <w:proofErr w:type="spellStart"/>
      <w:r w:rsidRPr="008537D4">
        <w:rPr>
          <w:sz w:val="16"/>
        </w:rPr>
        <w:t>Mr</w:t>
      </w:r>
      <w:proofErr w:type="spellEnd"/>
      <w:r w:rsidRPr="008537D4">
        <w:rPr>
          <w:sz w:val="16"/>
        </w:rPr>
        <w:t xml:space="preserve"> Biden’s Democratic predecessors, </w:t>
      </w:r>
      <w:proofErr w:type="spellStart"/>
      <w:r w:rsidRPr="008537D4">
        <w:rPr>
          <w:sz w:val="16"/>
        </w:rPr>
        <w:t>Mr</w:t>
      </w:r>
      <w:proofErr w:type="spellEnd"/>
      <w:r w:rsidRPr="008537D4">
        <w:rPr>
          <w:sz w:val="16"/>
        </w:rPr>
        <w:t xml:space="preserve"> Obama and Bill Clinton, each saw their agendas curbed and upended after their party lost control of the House in 2010 and </w:t>
      </w:r>
      <w:proofErr w:type="gramStart"/>
      <w:r w:rsidRPr="008537D4">
        <w:rPr>
          <w:sz w:val="16"/>
        </w:rPr>
        <w:t>1994</w:t>
      </w:r>
      <w:proofErr w:type="gramEnd"/>
      <w:r w:rsidRPr="008537D4">
        <w:rPr>
          <w:sz w:val="16"/>
        </w:rPr>
        <w:t xml:space="preserve"> respectively. “What you really have in American politics is 18 months. </w:t>
      </w:r>
      <w:r w:rsidRPr="00894443">
        <w:rPr>
          <w:rStyle w:val="Style13ptBold"/>
          <w:highlight w:val="cyan"/>
        </w:rPr>
        <w:t>Every administration gets 18 months of policymaking</w:t>
      </w:r>
      <w:r w:rsidRPr="008537D4">
        <w:rPr>
          <w:rStyle w:val="Style13ptBold"/>
        </w:rPr>
        <w:t xml:space="preserve"> every four years</w:t>
      </w:r>
      <w:r w:rsidRPr="008537D4">
        <w:rPr>
          <w:sz w:val="16"/>
        </w:rPr>
        <w:t>,” says Glenn Hutchins, founder of private equity group Silver Lake Partners and a former Clinton administration official. “</w:t>
      </w:r>
      <w:proofErr w:type="gramStart"/>
      <w:r w:rsidRPr="008537D4">
        <w:rPr>
          <w:sz w:val="16"/>
        </w:rPr>
        <w:t>So</w:t>
      </w:r>
      <w:proofErr w:type="gramEnd"/>
      <w:r w:rsidRPr="008537D4">
        <w:rPr>
          <w:sz w:val="16"/>
        </w:rPr>
        <w:t xml:space="preserve"> once you've begun the process of cleaning up the dystopian nightmare that Trump left behind, how do you then pivot to addressing the long term underlying issues of importance? </w:t>
      </w:r>
      <w:r w:rsidRPr="00894443">
        <w:rPr>
          <w:rStyle w:val="Style13ptBold"/>
          <w:highlight w:val="cyan"/>
        </w:rPr>
        <w:t>What do you choose to focus on</w:t>
      </w:r>
      <w:r w:rsidRPr="008537D4">
        <w:rPr>
          <w:rStyle w:val="Style13ptBold"/>
        </w:rPr>
        <w:t>? That's going to be the main thing.”</w:t>
      </w:r>
      <w:r>
        <w:rPr>
          <w:rStyle w:val="Style13ptBold"/>
        </w:rPr>
        <w:t xml:space="preserve"> </w:t>
      </w:r>
      <w:r w:rsidRPr="008537D4">
        <w:rPr>
          <w:rStyle w:val="Style13ptBold"/>
        </w:rPr>
        <w:t xml:space="preserve">As the new administration grapples with priorities, </w:t>
      </w:r>
      <w:r w:rsidRPr="00894443">
        <w:rPr>
          <w:rStyle w:val="Style13ptBold"/>
          <w:highlight w:val="cyan"/>
        </w:rPr>
        <w:t>there has been plenty of debate among Democrats</w:t>
      </w:r>
      <w:r w:rsidRPr="008537D4">
        <w:rPr>
          <w:rStyle w:val="Style13ptBold"/>
        </w:rPr>
        <w:t xml:space="preserve"> in recent years about how to make progressive policies </w:t>
      </w:r>
      <w:proofErr w:type="gramStart"/>
      <w:r w:rsidRPr="008537D4">
        <w:rPr>
          <w:rStyle w:val="Style13ptBold"/>
        </w:rPr>
        <w:t>more easy</w:t>
      </w:r>
      <w:proofErr w:type="gramEnd"/>
      <w:r w:rsidRPr="008537D4">
        <w:rPr>
          <w:rStyle w:val="Style13ptBold"/>
        </w:rPr>
        <w:t xml:space="preserve"> to understand and more popular with the American public</w:t>
      </w:r>
      <w:r w:rsidRPr="008537D4">
        <w:rPr>
          <w:sz w:val="16"/>
        </w:rPr>
        <w:t xml:space="preserve"> — which </w:t>
      </w:r>
      <w:proofErr w:type="spellStart"/>
      <w:r w:rsidRPr="008537D4">
        <w:rPr>
          <w:sz w:val="16"/>
        </w:rPr>
        <w:t>Mr</w:t>
      </w:r>
      <w:proofErr w:type="spellEnd"/>
      <w:r w:rsidRPr="008537D4">
        <w:rPr>
          <w:sz w:val="16"/>
        </w:rPr>
        <w:t xml:space="preserve"> Biden’s team has tried to absorb both in crafting its policies and its communication. “</w:t>
      </w:r>
      <w:r w:rsidRPr="00894443">
        <w:rPr>
          <w:rStyle w:val="Style13ptBold"/>
          <w:highlight w:val="cyan"/>
        </w:rPr>
        <w:t>The ambitions are at the New Deal scale</w:t>
      </w:r>
      <w:r w:rsidRPr="008537D4">
        <w:rPr>
          <w:sz w:val="16"/>
        </w:rPr>
        <w:t xml:space="preserve">, they are about kitchen table, lunch-pail, meat-and-potatoes economic concerns that people have,” says Kenneth Baer, a former senior Obama administration official and co-founder of Crosscut Strategies, a consultancy in Washington. “And [the message is] we are going to help you.” In addition to the $1.9tn stimulus package laid out by </w:t>
      </w:r>
      <w:proofErr w:type="spellStart"/>
      <w:r w:rsidRPr="008537D4">
        <w:rPr>
          <w:sz w:val="16"/>
        </w:rPr>
        <w:t>Mr</w:t>
      </w:r>
      <w:proofErr w:type="spellEnd"/>
      <w:r w:rsidRPr="008537D4">
        <w:rPr>
          <w:sz w:val="16"/>
        </w:rPr>
        <w:t xml:space="preserve"> Biden last week, he is expected to move quickly in February to present a second recovery plan involving trillions of dollars in additional spending </w:t>
      </w:r>
      <w:proofErr w:type="spellStart"/>
      <w:r w:rsidRPr="008537D4">
        <w:rPr>
          <w:sz w:val="16"/>
        </w:rPr>
        <w:t>centred</w:t>
      </w:r>
      <w:proofErr w:type="spellEnd"/>
      <w:r w:rsidRPr="008537D4">
        <w:rPr>
          <w:sz w:val="16"/>
        </w:rPr>
        <w:t xml:space="preserve"> on infrastructure and green energy. To be at least partially funded by higher taxes on corporations and the wealthy, it is another hugely ambitious legislative </w:t>
      </w:r>
      <w:proofErr w:type="spellStart"/>
      <w:r w:rsidRPr="008537D4">
        <w:rPr>
          <w:sz w:val="16"/>
        </w:rPr>
        <w:t>endeavour</w:t>
      </w:r>
      <w:proofErr w:type="spellEnd"/>
      <w:r w:rsidRPr="008537D4">
        <w:rPr>
          <w:sz w:val="16"/>
        </w:rPr>
        <w:t xml:space="preserve">. </w:t>
      </w:r>
      <w:proofErr w:type="spellStart"/>
      <w:r w:rsidRPr="008537D4">
        <w:rPr>
          <w:sz w:val="16"/>
        </w:rPr>
        <w:t>Mr</w:t>
      </w:r>
      <w:proofErr w:type="spellEnd"/>
      <w:r w:rsidRPr="008537D4">
        <w:rPr>
          <w:sz w:val="16"/>
        </w:rPr>
        <w:t xml:space="preserve"> Biden’s hopes of a successful first-term agenda did receive a big boost on January 5, the eve of the assault on the US Capitol, when Raphael Warnock and Jon </w:t>
      </w:r>
      <w:proofErr w:type="spellStart"/>
      <w:r w:rsidRPr="008537D4">
        <w:rPr>
          <w:sz w:val="16"/>
        </w:rPr>
        <w:t>Ossoff</w:t>
      </w:r>
      <w:proofErr w:type="spellEnd"/>
      <w:r w:rsidRPr="008537D4">
        <w:rPr>
          <w:sz w:val="16"/>
        </w:rPr>
        <w:t xml:space="preserve">, two Democrats, won a pair of run-off Senate races in Georgia. The twin victories handed control of the upper chamber to </w:t>
      </w:r>
      <w:proofErr w:type="spellStart"/>
      <w:r w:rsidRPr="008537D4">
        <w:rPr>
          <w:sz w:val="16"/>
        </w:rPr>
        <w:t>Mr</w:t>
      </w:r>
      <w:proofErr w:type="spellEnd"/>
      <w:r w:rsidRPr="008537D4">
        <w:rPr>
          <w:sz w:val="16"/>
        </w:rPr>
        <w:t xml:space="preserve"> Biden’s party — albeit with a 50:50 </w:t>
      </w:r>
      <w:proofErr w:type="gramStart"/>
      <w:r w:rsidRPr="008537D4">
        <w:rPr>
          <w:sz w:val="16"/>
        </w:rPr>
        <w:t>split</w:t>
      </w:r>
      <w:proofErr w:type="gramEnd"/>
      <w:r w:rsidRPr="008537D4">
        <w:rPr>
          <w:sz w:val="16"/>
        </w:rPr>
        <w:t xml:space="preserve"> and tiebreaking votes cast by Kamala Harris, the incoming vice-president. Given that the Democrats now get to decide which proposals can be put up for a vote in the Senate, the Georgia results ensure that, at the very least, </w:t>
      </w:r>
      <w:proofErr w:type="spellStart"/>
      <w:r w:rsidRPr="008537D4">
        <w:rPr>
          <w:sz w:val="16"/>
        </w:rPr>
        <w:t>Mr</w:t>
      </w:r>
      <w:proofErr w:type="spellEnd"/>
      <w:r w:rsidRPr="008537D4">
        <w:rPr>
          <w:sz w:val="16"/>
        </w:rPr>
        <w:t xml:space="preserve"> Biden’s goals will not be blocked by Mitch McConnell, the Republican senate leader, at every turn. </w:t>
      </w:r>
      <w:proofErr w:type="spellStart"/>
      <w:r w:rsidRPr="008537D4">
        <w:rPr>
          <w:sz w:val="16"/>
        </w:rPr>
        <w:t>Mr</w:t>
      </w:r>
      <w:proofErr w:type="spellEnd"/>
      <w:r w:rsidRPr="008537D4">
        <w:rPr>
          <w:sz w:val="16"/>
        </w:rPr>
        <w:t xml:space="preserve"> </w:t>
      </w:r>
      <w:r w:rsidRPr="00894443">
        <w:rPr>
          <w:rStyle w:val="Style13ptBold"/>
          <w:highlight w:val="cyan"/>
        </w:rPr>
        <w:t xml:space="preserve">Biden’s ability to enact crucial parts of his agenda will initially depend on keeping the </w:t>
      </w:r>
      <w:r w:rsidRPr="00894443">
        <w:rPr>
          <w:rStyle w:val="Style13ptBold"/>
          <w:highlight w:val="cyan"/>
        </w:rPr>
        <w:lastRenderedPageBreak/>
        <w:t>Democratic party fully united behind any legislation</w:t>
      </w:r>
      <w:r w:rsidRPr="008537D4">
        <w:rPr>
          <w:sz w:val="16"/>
        </w:rPr>
        <w:t xml:space="preserve">, marrying the needs of conservative lawmakers with those of the progressive bloc, </w:t>
      </w:r>
      <w:r w:rsidRPr="00894443">
        <w:rPr>
          <w:rStyle w:val="Style13ptBold"/>
          <w:highlight w:val="cyan"/>
        </w:rPr>
        <w:t>with very little room for defection</w:t>
      </w:r>
      <w:r w:rsidRPr="00894443">
        <w:rPr>
          <w:sz w:val="16"/>
          <w:highlight w:val="cyan"/>
        </w:rPr>
        <w:t>.</w:t>
      </w:r>
    </w:p>
    <w:p w14:paraId="48ECE528" w14:textId="77777777" w:rsidR="00F31433" w:rsidRPr="008537D4" w:rsidRDefault="00F31433" w:rsidP="00F31433"/>
    <w:p w14:paraId="43201A28" w14:textId="77777777" w:rsidR="00F31433" w:rsidRDefault="00F31433" w:rsidP="00F31433">
      <w:pPr>
        <w:pStyle w:val="Heading4"/>
      </w:pPr>
      <w:r>
        <w:t>PC Key to Dem Unity</w:t>
      </w:r>
    </w:p>
    <w:p w14:paraId="41983637" w14:textId="77777777" w:rsidR="00F31433" w:rsidRDefault="00F31433" w:rsidP="00F31433">
      <w:proofErr w:type="spellStart"/>
      <w:r w:rsidRPr="00B66B0C">
        <w:t>Owermohle</w:t>
      </w:r>
      <w:proofErr w:type="spellEnd"/>
      <w:r w:rsidRPr="00B66B0C">
        <w:t xml:space="preserve"> 2021</w:t>
      </w:r>
      <w:r>
        <w:t xml:space="preserve">.Sarah </w:t>
      </w:r>
      <w:proofErr w:type="spellStart"/>
      <w:r>
        <w:t>Owermohle</w:t>
      </w:r>
      <w:proofErr w:type="spellEnd"/>
      <w:r>
        <w:t xml:space="preserve"> is a Health care reporter, Politico. “A new, fractured Congress” January 8, 2021. &lt;https://www.politico.com/newsletters/prescription-pulse/2021/01/08/a-new-fractured-congress-491331&gt; Accessed 3/7/21. ARJH</w:t>
      </w:r>
    </w:p>
    <w:p w14:paraId="0764B2FA" w14:textId="77777777" w:rsidR="00F31433" w:rsidRPr="006B5A64" w:rsidRDefault="00F31433" w:rsidP="00F31433">
      <w:pPr>
        <w:rPr>
          <w:sz w:val="16"/>
        </w:rPr>
      </w:pPr>
      <w:r w:rsidRPr="006B5A64">
        <w:rPr>
          <w:sz w:val="16"/>
        </w:rPr>
        <w:t xml:space="preserve">A NEW, FRACTURED CONGRESS — </w:t>
      </w:r>
      <w:r w:rsidRPr="006B5A64">
        <w:rPr>
          <w:rStyle w:val="Style13ptBold"/>
          <w:highlight w:val="cyan"/>
        </w:rPr>
        <w:t>Dem</w:t>
      </w:r>
      <w:r w:rsidRPr="00CE7688">
        <w:rPr>
          <w:rStyle w:val="Style13ptBold"/>
        </w:rPr>
        <w:t>ocrats</w:t>
      </w:r>
      <w:r w:rsidRPr="006B5A64">
        <w:rPr>
          <w:sz w:val="16"/>
        </w:rPr>
        <w:t xml:space="preserve"> officially have the majority in the Senate, giving them Congress and the White House for the first time in a decade. But it </w:t>
      </w:r>
      <w:proofErr w:type="gramStart"/>
      <w:r w:rsidRPr="006B5A64">
        <w:rPr>
          <w:sz w:val="16"/>
        </w:rPr>
        <w:t>won’t</w:t>
      </w:r>
      <w:proofErr w:type="gramEnd"/>
      <w:r w:rsidRPr="006B5A64">
        <w:rPr>
          <w:sz w:val="16"/>
        </w:rPr>
        <w:t xml:space="preserve"> be easy. The </w:t>
      </w:r>
      <w:r w:rsidRPr="006B5A64">
        <w:rPr>
          <w:rStyle w:val="Style13ptBold"/>
          <w:highlight w:val="cyan"/>
        </w:rPr>
        <w:t xml:space="preserve">majority could not be more </w:t>
      </w:r>
      <w:proofErr w:type="gramStart"/>
      <w:r w:rsidRPr="006B5A64">
        <w:rPr>
          <w:rStyle w:val="Style13ptBold"/>
          <w:highlight w:val="cyan"/>
        </w:rPr>
        <w:t>razor-thin</w:t>
      </w:r>
      <w:proofErr w:type="gramEnd"/>
      <w:r w:rsidRPr="006B5A64">
        <w:rPr>
          <w:sz w:val="16"/>
        </w:rPr>
        <w:t xml:space="preserve">. A few key centrists like West Virginia Democrat Joe </w:t>
      </w:r>
      <w:r w:rsidRPr="006B5A64">
        <w:rPr>
          <w:rStyle w:val="Style13ptBold"/>
          <w:highlight w:val="cyan"/>
        </w:rPr>
        <w:t>Manchin</w:t>
      </w:r>
      <w:r w:rsidRPr="006B5A64">
        <w:rPr>
          <w:sz w:val="16"/>
        </w:rPr>
        <w:t xml:space="preserve">, father of Mylan CEO Heather Bresch, </w:t>
      </w:r>
      <w:r w:rsidRPr="006B5A64">
        <w:rPr>
          <w:rStyle w:val="Style13ptBold"/>
          <w:highlight w:val="cyan"/>
        </w:rPr>
        <w:t>could take on an outsize role in the fate of signature Democratic priorities</w:t>
      </w:r>
      <w:r w:rsidRPr="006B5A64">
        <w:rPr>
          <w:sz w:val="16"/>
        </w:rPr>
        <w:t xml:space="preserve"> — like legislation to rein in drug costs. And even before he takes office, </w:t>
      </w:r>
      <w:r w:rsidRPr="006B5A64">
        <w:rPr>
          <w:rStyle w:val="Style13ptBold"/>
          <w:highlight w:val="cyan"/>
        </w:rPr>
        <w:t>Biden’s</w:t>
      </w:r>
      <w:r w:rsidRPr="006B5A64">
        <w:rPr>
          <w:sz w:val="16"/>
        </w:rPr>
        <w:t xml:space="preserve"> to-do list is mounting: In addition to ending the pandemic and reviving the economy, </w:t>
      </w:r>
      <w:proofErr w:type="gramStart"/>
      <w:r w:rsidRPr="00CE7688">
        <w:rPr>
          <w:rStyle w:val="Style13ptBold"/>
        </w:rPr>
        <w:t>he’ll</w:t>
      </w:r>
      <w:proofErr w:type="gramEnd"/>
      <w:r w:rsidRPr="00CE7688">
        <w:rPr>
          <w:rStyle w:val="Style13ptBold"/>
        </w:rPr>
        <w:t xml:space="preserve"> be </w:t>
      </w:r>
      <w:r w:rsidRPr="006B5A64">
        <w:rPr>
          <w:rStyle w:val="Style13ptBold"/>
          <w:highlight w:val="cyan"/>
        </w:rPr>
        <w:t>responsible for holding together a deeply fractured America</w:t>
      </w:r>
      <w:r w:rsidRPr="006B5A64">
        <w:rPr>
          <w:sz w:val="16"/>
        </w:rPr>
        <w:t xml:space="preserve"> — one that includes a sizable contingent of voters (and hundreds of Republican lawmakers) who made clear this week — amid a deadly riot at the Capitol — that they see Biden as illegitimate. </w:t>
      </w:r>
      <w:r w:rsidRPr="006B5A64">
        <w:rPr>
          <w:rStyle w:val="Style13ptBold"/>
          <w:highlight w:val="cyan"/>
        </w:rPr>
        <w:t xml:space="preserve">That will take time and political </w:t>
      </w:r>
      <w:proofErr w:type="gramStart"/>
      <w:r w:rsidRPr="006B5A64">
        <w:rPr>
          <w:rStyle w:val="Style13ptBold"/>
          <w:highlight w:val="cyan"/>
        </w:rPr>
        <w:t>capital</w:t>
      </w:r>
      <w:r w:rsidRPr="006B5A64">
        <w:rPr>
          <w:sz w:val="16"/>
        </w:rPr>
        <w:t>, and</w:t>
      </w:r>
      <w:proofErr w:type="gramEnd"/>
      <w:r w:rsidRPr="006B5A64">
        <w:rPr>
          <w:sz w:val="16"/>
        </w:rPr>
        <w:t xml:space="preserve"> leaves the prospect of sweeping reforms on shaky ground. </w:t>
      </w:r>
      <w:r w:rsidRPr="006B5A64">
        <w:rPr>
          <w:rStyle w:val="Style13ptBold"/>
          <w:highlight w:val="cyan"/>
        </w:rPr>
        <w:t>Not every Democrat is sold</w:t>
      </w:r>
      <w:r w:rsidRPr="006B5A64">
        <w:rPr>
          <w:sz w:val="16"/>
        </w:rPr>
        <w:t xml:space="preserve"> on ambitious bids to let the government negotiate directly on drug costs, a progressive-led approach. Plus, while the House passed a direct negotiation bill last year, Speaker Nancy Pelosi’s H.R. 3, Democrats there have a narrower margin to work with in this session.</w:t>
      </w:r>
    </w:p>
    <w:p w14:paraId="3D32CFE0" w14:textId="77777777" w:rsidR="00F31433" w:rsidRPr="00E062E4" w:rsidRDefault="00F31433" w:rsidP="00F31433">
      <w:pPr>
        <w:pStyle w:val="Heading3"/>
      </w:pPr>
      <w:bookmarkStart w:id="4" w:name="_Hlk67525541"/>
      <w:r w:rsidRPr="00E062E4">
        <w:lastRenderedPageBreak/>
        <w:t xml:space="preserve">Biden PC Finite </w:t>
      </w:r>
    </w:p>
    <w:p w14:paraId="615DA0E9" w14:textId="77777777" w:rsidR="00F31433" w:rsidRDefault="00F31433" w:rsidP="00F31433">
      <w:pPr>
        <w:pStyle w:val="Heading4"/>
      </w:pPr>
      <w:r>
        <w:t xml:space="preserve">Biden PC is finite and must be used </w:t>
      </w:r>
      <w:proofErr w:type="gramStart"/>
      <w:r>
        <w:t>wisely</w:t>
      </w:r>
      <w:proofErr w:type="gramEnd"/>
    </w:p>
    <w:p w14:paraId="5FF2F0FF" w14:textId="77777777" w:rsidR="00F31433" w:rsidRPr="00E062E4" w:rsidRDefault="00F31433" w:rsidP="00F31433">
      <w:r w:rsidRPr="00E062E4">
        <w:t xml:space="preserve">Young </w:t>
      </w:r>
      <w:r>
        <w:t>2020 J.T. Young former director of communications in the Office of Management and Budget under GWB. “Biden's political position is tougher than Trump's” The Hill. 11/28/20. &lt;https://thehill.com/opinion/campaign/527809-bidens-political-position-is-tougher-than-trumps&gt; Accessed 1/6/20. ARJH</w:t>
      </w:r>
    </w:p>
    <w:p w14:paraId="06144520" w14:textId="372315B3" w:rsidR="00F31433" w:rsidRDefault="00F31433" w:rsidP="00F31433">
      <w:pPr>
        <w:rPr>
          <w:sz w:val="16"/>
        </w:rPr>
      </w:pPr>
      <w:r w:rsidRPr="00E062E4">
        <w:rPr>
          <w:sz w:val="16"/>
        </w:rPr>
        <w:t xml:space="preserve">President-elect Joe </w:t>
      </w:r>
      <w:r w:rsidRPr="0034765E">
        <w:rPr>
          <w:rStyle w:val="Style13ptBold"/>
          <w:highlight w:val="cyan"/>
        </w:rPr>
        <w:t>Biden faces</w:t>
      </w:r>
      <w:r w:rsidRPr="00E062E4">
        <w:rPr>
          <w:sz w:val="16"/>
        </w:rPr>
        <w:t xml:space="preserve"> a tougher political position than President Donald Trump did when he took office. This is because of Biden’s </w:t>
      </w:r>
      <w:r w:rsidRPr="0034765E">
        <w:rPr>
          <w:rStyle w:val="Style13ptBold"/>
          <w:highlight w:val="cyan"/>
        </w:rPr>
        <w:t>thin congressional margins, a fractious Democratic Party and</w:t>
      </w:r>
      <w:r w:rsidRPr="00E062E4">
        <w:rPr>
          <w:rStyle w:val="Style13ptBold"/>
        </w:rPr>
        <w:t xml:space="preserve"> his </w:t>
      </w:r>
      <w:r w:rsidRPr="0034765E">
        <w:rPr>
          <w:rStyle w:val="Style13ptBold"/>
          <w:highlight w:val="cyan"/>
        </w:rPr>
        <w:t>limited political capital</w:t>
      </w:r>
      <w:r w:rsidRPr="00E062E4">
        <w:rPr>
          <w:rStyle w:val="Style13ptBold"/>
        </w:rPr>
        <w:t xml:space="preserve"> to address these liabilities.</w:t>
      </w:r>
      <w:r>
        <w:rPr>
          <w:rStyle w:val="Style13ptBold"/>
        </w:rPr>
        <w:t xml:space="preserve"> </w:t>
      </w:r>
      <w:r w:rsidRPr="00E062E4">
        <w:rPr>
          <w:sz w:val="16"/>
        </w:rPr>
        <w:t xml:space="preserve">Mathematics’ transitive property does not apply in politics. In math, if A is greater than B, and B is greater than C, then A must be greater than C. In 2016, Hillary Clinton won more votes than Trump; in 2020, Biden won more votes than Clinton. Yet when Biden takes office next year, he will be in a tougher political position than Trump was in 2017. When Trump took office, despite losing the popular vote by two percentage points, Republicans controlled the House with a 241 to 194 majority and the Senate with a 51 to 49 majority. When Biden takes office in 2021, at best he will have the smallest congressional majorities in 20 years. And he may well not even have that. Should Real Clear </w:t>
      </w:r>
      <w:proofErr w:type="spellStart"/>
      <w:r w:rsidRPr="00E062E4">
        <w:rPr>
          <w:sz w:val="16"/>
        </w:rPr>
        <w:t>Politics’s</w:t>
      </w:r>
      <w:proofErr w:type="spellEnd"/>
      <w:r w:rsidRPr="00E062E4">
        <w:rPr>
          <w:sz w:val="16"/>
        </w:rPr>
        <w:t xml:space="preserve"> three uncalled races all go to the Republicans (and they currently lead in all three), Democrats would hold just 222 of the House’s 435 seats — allowing them to lose four members on each vote and still pass legislation. In the Senate, Biden needs Democrats to win both of Georgia’s two runoffs to just get to a 50-50 Senate, in which Vice President Kamala Harris could cast the tie-breaking vote. If Democrats lose even one of those races, Republicans will control the chamber. Should that happen, Biden would be the first president since George H. W. Bush in 1989 to </w:t>
      </w:r>
      <w:proofErr w:type="gramStart"/>
      <w:r w:rsidRPr="00E062E4">
        <w:rPr>
          <w:sz w:val="16"/>
        </w:rPr>
        <w:t>enter into</w:t>
      </w:r>
      <w:proofErr w:type="gramEnd"/>
      <w:r w:rsidRPr="00E062E4">
        <w:rPr>
          <w:sz w:val="16"/>
        </w:rPr>
        <w:t xml:space="preserve"> office with his party being in the Senate’s minority and without full control of Congress. Without control of the Senate, Biden’s ambitious campaign agenda could be stymied. </w:t>
      </w:r>
      <w:r w:rsidRPr="00E062E4">
        <w:rPr>
          <w:rStyle w:val="Style13ptBold"/>
        </w:rPr>
        <w:t xml:space="preserve">Even </w:t>
      </w:r>
      <w:r w:rsidRPr="0034765E">
        <w:rPr>
          <w:rStyle w:val="Style13ptBold"/>
          <w:highlight w:val="cyan"/>
        </w:rPr>
        <w:t>with control</w:t>
      </w:r>
      <w:r w:rsidRPr="00E062E4">
        <w:rPr>
          <w:sz w:val="16"/>
        </w:rPr>
        <w:t xml:space="preserve"> by virtue of Harris, </w:t>
      </w:r>
      <w:r w:rsidRPr="0034765E">
        <w:rPr>
          <w:rStyle w:val="Style13ptBold"/>
          <w:highlight w:val="cyan"/>
        </w:rPr>
        <w:t>Biden could not lose a single Democrat senator’s vote</w:t>
      </w:r>
      <w:r w:rsidRPr="00E062E4">
        <w:rPr>
          <w:rStyle w:val="Style13ptBold"/>
        </w:rPr>
        <w:t xml:space="preserve"> and still pass legislation</w:t>
      </w:r>
      <w:r w:rsidRPr="00E062E4">
        <w:rPr>
          <w:sz w:val="16"/>
        </w:rPr>
        <w:t xml:space="preserve">. In the House, depending on the currently three undecided races’ outcomes, </w:t>
      </w:r>
      <w:r w:rsidRPr="00E062E4">
        <w:rPr>
          <w:rStyle w:val="Style13ptBold"/>
        </w:rPr>
        <w:t>Biden could lose anywhere from just four to seven Democrats and still pass legislation</w:t>
      </w:r>
      <w:r w:rsidRPr="00E062E4">
        <w:rPr>
          <w:sz w:val="16"/>
        </w:rPr>
        <w:t xml:space="preserve">. At best, </w:t>
      </w:r>
      <w:r w:rsidRPr="00E062E4">
        <w:rPr>
          <w:rStyle w:val="Style13ptBold"/>
        </w:rPr>
        <w:t xml:space="preserve">those are </w:t>
      </w:r>
      <w:r w:rsidRPr="0034765E">
        <w:rPr>
          <w:rStyle w:val="Style13ptBold"/>
          <w:highlight w:val="cyan"/>
        </w:rPr>
        <w:t>extremely tight squeezes</w:t>
      </w:r>
      <w:r w:rsidRPr="00E062E4">
        <w:rPr>
          <w:rStyle w:val="Style13ptBold"/>
        </w:rPr>
        <w:t>.</w:t>
      </w:r>
      <w:r>
        <w:rPr>
          <w:rStyle w:val="Style13ptBold"/>
        </w:rPr>
        <w:t xml:space="preserve"> </w:t>
      </w:r>
      <w:r w:rsidRPr="00E062E4">
        <w:rPr>
          <w:sz w:val="16"/>
        </w:rPr>
        <w:t xml:space="preserve">Some argue that lack of Senate control could help Biden by giving him cover for not achieving the Democratic Party’s left wing’s demands. Still, the left — the biggest block of the party — will expect him to deliver, without reducing demands. After all, Biden promised the left a lot to win the nomination. Coupled with the Democratic Party’s losses in the House and inability to pick up Senate seats, redistricting following the 2020 Census could cost the Democrats up to six seats. The 2020 election is more about Trump’s loss than Biden’s victory. This one-sided dynamic means that many of those who voted for Biden did not support him as much as they opposed Trump. With Trump now dispatched, Biden has his work cut out for him to keep this disparate marriage of convenience together. Evidence of Biden supporters’ lack of attachment to him was clear from polling. On Election Day, Morning Consult published a poll in which 44 percent of Biden voters said their vote was against Trump, while 54 percent said it was for Biden. In contrast, 75 percent of Trump voters supported the president and just 22 percent were voting against Biden. </w:t>
      </w:r>
      <w:r w:rsidRPr="00E062E4">
        <w:rPr>
          <w:rStyle w:val="Style13ptBold"/>
        </w:rPr>
        <w:t xml:space="preserve">Trump’s presidency proves that </w:t>
      </w:r>
      <w:r w:rsidRPr="0034765E">
        <w:rPr>
          <w:rStyle w:val="Style13ptBold"/>
          <w:highlight w:val="cyan"/>
        </w:rPr>
        <w:t>a personal base is an invaluable political commodity</w:t>
      </w:r>
      <w:r w:rsidRPr="00E062E4">
        <w:rPr>
          <w:sz w:val="16"/>
        </w:rPr>
        <w:t xml:space="preserve">. Trump’s followers supported him through four years of media and opposition vilification. This year alone, it stuck with him through impeachment, pandemic, economic collapse and summer rioting, increasing his popular vote total by 11 million and leaving him just short of reelection. </w:t>
      </w:r>
      <w:r w:rsidRPr="0034765E">
        <w:rPr>
          <w:rStyle w:val="Style13ptBold"/>
          <w:highlight w:val="cyan"/>
        </w:rPr>
        <w:t>Personal political power influences politics</w:t>
      </w:r>
      <w:r w:rsidRPr="00E062E4">
        <w:rPr>
          <w:sz w:val="16"/>
        </w:rPr>
        <w:t xml:space="preserve">. So too does its absence. A president with it can wield it for and against others. Trump was able to so quickly gain control of the party because he had it. </w:t>
      </w:r>
      <w:r w:rsidRPr="0034765E">
        <w:rPr>
          <w:rStyle w:val="Style13ptBold"/>
          <w:highlight w:val="cyan"/>
        </w:rPr>
        <w:t>Without his own substantial personal base, Biden is at a tremendous disadvantage</w:t>
      </w:r>
      <w:r w:rsidRPr="00E062E4">
        <w:rPr>
          <w:sz w:val="16"/>
        </w:rPr>
        <w:t xml:space="preserve"> to Trump as he enters office. Certainly, </w:t>
      </w:r>
      <w:r w:rsidRPr="0034765E">
        <w:rPr>
          <w:rStyle w:val="Style13ptBold"/>
          <w:highlight w:val="cyan"/>
        </w:rPr>
        <w:t>as Biden takes office, there will be an immediate</w:t>
      </w:r>
      <w:r w:rsidRPr="00E062E4">
        <w:rPr>
          <w:rStyle w:val="Style13ptBold"/>
        </w:rPr>
        <w:t xml:space="preserve">, general good feeling, a desire for normalcy and </w:t>
      </w:r>
      <w:r w:rsidRPr="0034765E">
        <w:rPr>
          <w:rStyle w:val="Style13ptBold"/>
          <w:highlight w:val="cyan"/>
        </w:rPr>
        <w:t>hope for success</w:t>
      </w:r>
      <w:r w:rsidRPr="0034765E">
        <w:rPr>
          <w:sz w:val="16"/>
          <w:highlight w:val="cyan"/>
        </w:rPr>
        <w:t>.</w:t>
      </w:r>
      <w:r w:rsidRPr="00E062E4">
        <w:rPr>
          <w:sz w:val="16"/>
        </w:rPr>
        <w:t xml:space="preserve"> </w:t>
      </w:r>
      <w:proofErr w:type="gramStart"/>
      <w:r w:rsidRPr="00E062E4">
        <w:rPr>
          <w:sz w:val="16"/>
        </w:rPr>
        <w:t>However</w:t>
      </w:r>
      <w:proofErr w:type="gramEnd"/>
      <w:r w:rsidRPr="00E062E4">
        <w:rPr>
          <w:sz w:val="16"/>
        </w:rPr>
        <w:t xml:space="preserve"> it happens though, this honeymoon ends quickly and, like a couple, the marriage dependent on a honeymoon for long-term happiness, is in trouble. The question for Biden is whether he can successfully forge a personal attachment with the electorate and then use it to aid him with Congress. His difficulty lies in the fact that this is the opposite of the way the presidential dynamic usually works.</w:t>
      </w:r>
    </w:p>
    <w:p w14:paraId="58044878" w14:textId="108E970D" w:rsidR="00E219EB" w:rsidRDefault="00E219EB" w:rsidP="00A85C02">
      <w:pPr>
        <w:pStyle w:val="Heading3"/>
      </w:pPr>
      <w:r>
        <w:lastRenderedPageBreak/>
        <w:t>Courts Link to Politics</w:t>
      </w:r>
    </w:p>
    <w:p w14:paraId="0D4C12D2" w14:textId="77777777" w:rsidR="00A85C02" w:rsidRDefault="00A85C02" w:rsidP="00A85C02">
      <w:pPr>
        <w:pStyle w:val="Heading4"/>
      </w:pPr>
      <w:r>
        <w:t>Courts link to politics</w:t>
      </w:r>
    </w:p>
    <w:p w14:paraId="3A7ACD4B" w14:textId="77777777" w:rsidR="00A85C02" w:rsidRDefault="00A85C02" w:rsidP="00A85C02">
      <w:r>
        <w:t xml:space="preserve">Maggie Jo </w:t>
      </w:r>
      <w:r w:rsidRPr="001528E3">
        <w:rPr>
          <w:rStyle w:val="Style13ptBold"/>
        </w:rPr>
        <w:t>Buchanan</w:t>
      </w:r>
      <w:r>
        <w:t>, 2-20-20</w:t>
      </w:r>
      <w:r w:rsidRPr="001528E3">
        <w:rPr>
          <w:rStyle w:val="Style13ptBold"/>
        </w:rPr>
        <w:t>20</w:t>
      </w:r>
      <w:r>
        <w:t xml:space="preserve">, "Trump’s Politicization of the Justice System," Center for American Progress, </w:t>
      </w:r>
      <w:hyperlink r:id="rId23" w:history="1">
        <w:r w:rsidRPr="00D338D1">
          <w:rPr>
            <w:rStyle w:val="Hyperlink"/>
          </w:rPr>
          <w:t>https://www.americanprogress.org/issues/courts/news/2020/02/20/480659/trumps-politicization-justice-system/</w:t>
        </w:r>
      </w:hyperlink>
      <w:r>
        <w:t>, Xoxo 6/12/2020</w:t>
      </w:r>
    </w:p>
    <w:p w14:paraId="14228945" w14:textId="77777777" w:rsidR="00A85C02" w:rsidRDefault="00A85C02" w:rsidP="00A85C02">
      <w:pPr>
        <w:rPr>
          <w:sz w:val="16"/>
        </w:rPr>
      </w:pPr>
      <w:r w:rsidRPr="001528E3">
        <w:rPr>
          <w:sz w:val="16"/>
        </w:rPr>
        <w:t xml:space="preserve">Ironically, it is </w:t>
      </w:r>
      <w:r w:rsidRPr="00B0556C">
        <w:rPr>
          <w:rStyle w:val="StyleUnderline"/>
          <w:highlight w:val="lightGray"/>
        </w:rPr>
        <w:t>Trump</w:t>
      </w:r>
      <w:r w:rsidRPr="001528E3">
        <w:rPr>
          <w:sz w:val="16"/>
        </w:rPr>
        <w:t xml:space="preserve"> who </w:t>
      </w:r>
      <w:r w:rsidRPr="00B0556C">
        <w:rPr>
          <w:rStyle w:val="StyleUnderline"/>
          <w:highlight w:val="lightGray"/>
        </w:rPr>
        <w:t>has</w:t>
      </w:r>
      <w:r w:rsidRPr="001528E3">
        <w:rPr>
          <w:sz w:val="16"/>
        </w:rPr>
        <w:t xml:space="preserve"> sought to </w:t>
      </w:r>
      <w:r w:rsidRPr="00B0556C">
        <w:rPr>
          <w:rStyle w:val="StyleUnderline"/>
          <w:highlight w:val="lightGray"/>
        </w:rPr>
        <w:t>politicize the judiciary</w:t>
      </w:r>
      <w:r w:rsidRPr="001528E3">
        <w:rPr>
          <w:rStyle w:val="StyleUnderline"/>
        </w:rPr>
        <w:t>, with strong support from Senate Republican leadership,</w:t>
      </w:r>
      <w:r w:rsidRPr="001528E3">
        <w:rPr>
          <w:sz w:val="16"/>
        </w:rPr>
        <w:t xml:space="preserve"> who have pushed through </w:t>
      </w:r>
      <w:r w:rsidRPr="00B0556C">
        <w:rPr>
          <w:rStyle w:val="StyleUnderline"/>
          <w:highlight w:val="lightGray"/>
        </w:rPr>
        <w:t>far-right nominees</w:t>
      </w:r>
      <w:r w:rsidRPr="001528E3">
        <w:rPr>
          <w:sz w:val="16"/>
        </w:rPr>
        <w:t xml:space="preserve">—despite often strenuous objection from the civil rights and legal communities. He has </w:t>
      </w:r>
      <w:r w:rsidRPr="00B0556C">
        <w:rPr>
          <w:rStyle w:val="Emphasis"/>
          <w:highlight w:val="lightGray"/>
        </w:rPr>
        <w:t>referred to his judicial appointees as “my judges</w:t>
      </w:r>
      <w:r w:rsidRPr="001528E3">
        <w:rPr>
          <w:sz w:val="16"/>
        </w:rPr>
        <w:t xml:space="preserve">” and pledged during the 2016 campaign that they would rule along a far-right ideological line. True to his word, Trump has put increasing numbers of his own </w:t>
      </w:r>
      <w:r w:rsidRPr="00B0556C">
        <w:rPr>
          <w:rStyle w:val="StyleUnderline"/>
          <w:highlight w:val="lightGray"/>
        </w:rPr>
        <w:t>former political aides on the bench</w:t>
      </w:r>
      <w:r w:rsidRPr="001528E3">
        <w:rPr>
          <w:sz w:val="16"/>
        </w:rPr>
        <w:t xml:space="preserve">. Many of these aides-turned-judges went </w:t>
      </w:r>
      <w:r w:rsidRPr="00B0556C">
        <w:rPr>
          <w:rStyle w:val="Emphasis"/>
          <w:highlight w:val="lightGray"/>
        </w:rPr>
        <w:t>straight from Trump’s White House to the bench</w:t>
      </w:r>
      <w:r w:rsidRPr="001528E3">
        <w:rPr>
          <w:sz w:val="16"/>
        </w:rPr>
        <w:t xml:space="preserve">: For example, Gregory </w:t>
      </w:r>
      <w:proofErr w:type="spellStart"/>
      <w:r w:rsidRPr="001528E3">
        <w:rPr>
          <w:sz w:val="16"/>
        </w:rPr>
        <w:t>Katsas</w:t>
      </w:r>
      <w:proofErr w:type="spellEnd"/>
      <w:r w:rsidRPr="001528E3">
        <w:rPr>
          <w:sz w:val="16"/>
        </w:rPr>
        <w:t>, who advised Trump on some of the administration’s cruelest anti-LGBTQ policies, and Steven Menashi, who worked with Stephen Miller as the administration carried out anti-immigration policies that have</w:t>
      </w:r>
      <w:r w:rsidRPr="001528E3">
        <w:rPr>
          <w:rStyle w:val="StyleUnderline"/>
        </w:rPr>
        <w:t xml:space="preserve"> left children dead in U.S. facilities and turned away individuals in need of help at America’s borders, both serve as U.S. circuit court judges</w:t>
      </w:r>
      <w:r w:rsidRPr="001528E3">
        <w:rPr>
          <w:sz w:val="16"/>
        </w:rPr>
        <w:t xml:space="preserve">. And Neomi Rao, another former aide now on the bench, wrote an opinion arguing that Trump should be able to avoid virtually any congressional oversight, voicing a legal theory that legal experts say could invoke a “constitutional crisis.” Underscoring just how intent </w:t>
      </w:r>
      <w:r w:rsidRPr="00B0556C">
        <w:rPr>
          <w:rStyle w:val="StyleUnderline"/>
          <w:highlight w:val="lightGray"/>
        </w:rPr>
        <w:t>Trump</w:t>
      </w:r>
      <w:r w:rsidRPr="001528E3">
        <w:rPr>
          <w:rStyle w:val="StyleUnderline"/>
        </w:rPr>
        <w:t xml:space="preserve"> </w:t>
      </w:r>
      <w:r w:rsidRPr="001528E3">
        <w:rPr>
          <w:sz w:val="16"/>
        </w:rPr>
        <w:t xml:space="preserve">and his allies are on </w:t>
      </w:r>
      <w:r w:rsidRPr="00B0556C">
        <w:rPr>
          <w:rStyle w:val="StyleUnderline"/>
          <w:highlight w:val="lightGray"/>
        </w:rPr>
        <w:t>bending the judiciary to their own ends</w:t>
      </w:r>
      <w:r w:rsidRPr="001528E3">
        <w:rPr>
          <w:sz w:val="16"/>
        </w:rPr>
        <w:t>, less than an hour after the Senate voted to acquit President Trump, allowing him to avoid consequences for bribing another country to interfere in the 2020 elections, they were moving forward yet another of Trump’s judicial nominees: Andrew Brasher, who managed criminal justice policy for the president as part of his 2016 transition team.</w:t>
      </w:r>
    </w:p>
    <w:p w14:paraId="0BF8D970" w14:textId="77777777" w:rsidR="00A85C02" w:rsidRPr="00025C85" w:rsidRDefault="00A85C02" w:rsidP="00A85C02">
      <w:pPr>
        <w:rPr>
          <w:rStyle w:val="Style13ptBold"/>
          <w:rFonts w:asciiTheme="minorHAnsi" w:hAnsiTheme="minorHAnsi"/>
        </w:rPr>
      </w:pPr>
      <w:r w:rsidRPr="00025C85">
        <w:rPr>
          <w:rStyle w:val="Style13ptBold"/>
          <w:rFonts w:asciiTheme="minorHAnsi" w:hAnsiTheme="minorHAnsi"/>
        </w:rPr>
        <w:t xml:space="preserve">Congress reacts to judicial decisions and cost political </w:t>
      </w:r>
      <w:proofErr w:type="gramStart"/>
      <w:r w:rsidRPr="00025C85">
        <w:rPr>
          <w:rStyle w:val="Style13ptBold"/>
          <w:rFonts w:asciiTheme="minorHAnsi" w:hAnsiTheme="minorHAnsi"/>
        </w:rPr>
        <w:t>capital</w:t>
      </w:r>
      <w:proofErr w:type="gramEnd"/>
    </w:p>
    <w:p w14:paraId="64BA4818" w14:textId="77777777" w:rsidR="00A85C02" w:rsidRPr="00025C85" w:rsidRDefault="00A85C02" w:rsidP="00A85C02">
      <w:pPr>
        <w:rPr>
          <w:rFonts w:asciiTheme="minorHAnsi" w:hAnsiTheme="minorHAnsi"/>
        </w:rPr>
      </w:pPr>
      <w:r w:rsidRPr="00025C85">
        <w:rPr>
          <w:rStyle w:val="Style13ptBold"/>
          <w:rFonts w:asciiTheme="minorHAnsi" w:hAnsiTheme="minorHAnsi"/>
        </w:rPr>
        <w:t>Canon and Johnson</w:t>
      </w:r>
      <w:r w:rsidRPr="00025C85">
        <w:rPr>
          <w:rStyle w:val="Style13ptBold"/>
          <w:rFonts w:asciiTheme="minorHAnsi" w:eastAsia="Calibri" w:hAnsiTheme="minorHAnsi"/>
        </w:rPr>
        <w:t>-</w:t>
      </w:r>
      <w:r w:rsidRPr="00025C85">
        <w:rPr>
          <w:rFonts w:asciiTheme="minorHAnsi" w:hAnsiTheme="minorHAnsi"/>
        </w:rPr>
        <w:t xml:space="preserve"> Professors of political science, </w:t>
      </w:r>
      <w:r w:rsidRPr="00025C85">
        <w:rPr>
          <w:rStyle w:val="Style13ptBold"/>
          <w:rFonts w:asciiTheme="minorHAnsi" w:hAnsiTheme="minorHAnsi"/>
        </w:rPr>
        <w:t>1999</w:t>
      </w:r>
      <w:r w:rsidRPr="00025C85">
        <w:rPr>
          <w:rFonts w:asciiTheme="minorHAnsi" w:hAnsiTheme="minorHAnsi"/>
        </w:rPr>
        <w:t xml:space="preserve"> p. 116-117</w:t>
      </w:r>
    </w:p>
    <w:p w14:paraId="596CB994" w14:textId="77777777" w:rsidR="00A85C02" w:rsidRPr="00025C85" w:rsidRDefault="00A85C02" w:rsidP="00A85C02">
      <w:pPr>
        <w:rPr>
          <w:rFonts w:asciiTheme="minorHAnsi" w:hAnsiTheme="minorHAnsi"/>
        </w:rPr>
      </w:pPr>
      <w:r w:rsidRPr="00025C85">
        <w:rPr>
          <w:rFonts w:asciiTheme="minorHAnsi" w:hAnsiTheme="minorHAnsi"/>
        </w:rPr>
        <w:t>(Bradley Canon- professor of political science at the University of Kentucky and Charles Johnson- dept. head of political science at Texas A&amp;M, judicial policies: implementation and impact)</w:t>
      </w:r>
    </w:p>
    <w:p w14:paraId="3B183C15" w14:textId="77777777" w:rsidR="00A85C02" w:rsidRPr="00025C85" w:rsidRDefault="00A85C02" w:rsidP="00A85C02">
      <w:pPr>
        <w:pStyle w:val="HotRoute"/>
        <w:rPr>
          <w:rFonts w:asciiTheme="minorHAnsi" w:hAnsiTheme="minorHAnsi"/>
        </w:rPr>
      </w:pPr>
      <w:r w:rsidRPr="00025C85">
        <w:rPr>
          <w:rFonts w:asciiTheme="minorHAnsi" w:hAnsiTheme="minorHAnsi"/>
        </w:rPr>
        <w:t>More than any other public agency</w:t>
      </w:r>
      <w:r w:rsidRPr="00025C85">
        <w:rPr>
          <w:rFonts w:asciiTheme="minorHAnsi" w:hAnsiTheme="minorHAnsi"/>
          <w:highlight w:val="lightGray"/>
        </w:rPr>
        <w:t xml:space="preserve">, </w:t>
      </w:r>
      <w:r w:rsidRPr="00025C85">
        <w:rPr>
          <w:rStyle w:val="StyleUnderline"/>
          <w:rFonts w:asciiTheme="minorHAnsi" w:hAnsiTheme="minorHAnsi"/>
          <w:highlight w:val="lightGray"/>
        </w:rPr>
        <w:t>Congress tends to be the focal point for public reaction to judicial policies</w:t>
      </w:r>
      <w:r w:rsidRPr="00025C85">
        <w:rPr>
          <w:rFonts w:asciiTheme="minorHAnsi" w:hAnsiTheme="minorHAnsi"/>
        </w:rPr>
        <w:t xml:space="preserve">.  As a political body, </w:t>
      </w:r>
      <w:r w:rsidRPr="00025C85">
        <w:rPr>
          <w:rStyle w:val="StyleUnderline"/>
          <w:rFonts w:asciiTheme="minorHAnsi" w:hAnsiTheme="minorHAnsi"/>
          <w:highlight w:val="lightGray"/>
        </w:rPr>
        <w:t>Congress cannot ignore</w:t>
      </w:r>
      <w:r w:rsidRPr="00025C85">
        <w:rPr>
          <w:rStyle w:val="StyleUnderline"/>
          <w:rFonts w:asciiTheme="minorHAnsi" w:hAnsiTheme="minorHAnsi"/>
        </w:rPr>
        <w:t xml:space="preserve"> any sizable or prominent group of </w:t>
      </w:r>
      <w:r w:rsidRPr="00025C85">
        <w:rPr>
          <w:rStyle w:val="StyleUnderline"/>
          <w:rFonts w:asciiTheme="minorHAnsi" w:hAnsiTheme="minorHAnsi"/>
          <w:highlight w:val="lightGray"/>
        </w:rPr>
        <w:t>constituents</w:t>
      </w:r>
      <w:r w:rsidRPr="00025C85">
        <w:rPr>
          <w:rFonts w:asciiTheme="minorHAnsi" w:hAnsiTheme="minorHAnsi"/>
        </w:rPr>
        <w:t xml:space="preserve">.   Some </w:t>
      </w:r>
      <w:r w:rsidRPr="00025C85">
        <w:rPr>
          <w:rStyle w:val="StyleUnderline"/>
          <w:rFonts w:asciiTheme="minorHAnsi" w:hAnsiTheme="minorHAnsi"/>
          <w:highlight w:val="lightGray"/>
        </w:rPr>
        <w:t>groups become especially agitated when they are unhappy with some judicial decision</w:t>
      </w:r>
      <w:r w:rsidRPr="00025C85">
        <w:rPr>
          <w:rStyle w:val="StyleUnderline"/>
          <w:rFonts w:asciiTheme="minorHAnsi" w:hAnsiTheme="minorHAnsi"/>
        </w:rPr>
        <w:t xml:space="preserve"> or doctrine, and </w:t>
      </w:r>
      <w:r w:rsidRPr="00025C85">
        <w:rPr>
          <w:rStyle w:val="StyleUnderline"/>
          <w:rFonts w:asciiTheme="minorHAnsi" w:hAnsiTheme="minorHAnsi"/>
          <w:highlight w:val="lightGray"/>
        </w:rPr>
        <w:t>they make their dissatisfaction known to</w:t>
      </w:r>
      <w:r w:rsidRPr="00025C85">
        <w:rPr>
          <w:rStyle w:val="StyleUnderline"/>
          <w:rFonts w:asciiTheme="minorHAnsi" w:hAnsiTheme="minorHAnsi"/>
        </w:rPr>
        <w:t xml:space="preserve"> members of </w:t>
      </w:r>
      <w:r w:rsidRPr="00025C85">
        <w:rPr>
          <w:rStyle w:val="StyleUnderline"/>
          <w:rFonts w:asciiTheme="minorHAnsi" w:hAnsiTheme="minorHAnsi"/>
          <w:highlight w:val="lightGray"/>
        </w:rPr>
        <w:t>Congress</w:t>
      </w:r>
      <w:r w:rsidRPr="00025C85">
        <w:rPr>
          <w:rStyle w:val="StyleUnderline"/>
          <w:rFonts w:asciiTheme="minorHAnsi" w:hAnsiTheme="minorHAnsi"/>
        </w:rPr>
        <w:t>.</w:t>
      </w:r>
      <w:r w:rsidRPr="00025C85">
        <w:rPr>
          <w:rFonts w:asciiTheme="minorHAnsi" w:hAnsiTheme="minorHAnsi"/>
        </w:rPr>
        <w:t xml:space="preserve">  If the pressure is great enough and is not counterbalanced by pressure from groups that support the judicial policy, Congress will, if feasible, </w:t>
      </w:r>
      <w:proofErr w:type="gramStart"/>
      <w:r w:rsidRPr="00025C85">
        <w:rPr>
          <w:rFonts w:asciiTheme="minorHAnsi" w:hAnsiTheme="minorHAnsi"/>
        </w:rPr>
        <w:t>take action</w:t>
      </w:r>
      <w:proofErr w:type="gramEnd"/>
      <w:r w:rsidRPr="00025C85">
        <w:rPr>
          <w:rFonts w:asciiTheme="minorHAnsi" w:hAnsiTheme="minorHAnsi"/>
        </w:rPr>
        <w:t xml:space="preserve">.  At the very least, </w:t>
      </w:r>
      <w:r w:rsidRPr="00025C85">
        <w:rPr>
          <w:rStyle w:val="StyleUnderline"/>
          <w:rFonts w:asciiTheme="minorHAnsi" w:hAnsiTheme="minorHAnsi"/>
        </w:rPr>
        <w:t xml:space="preserve">numerous </w:t>
      </w:r>
      <w:r w:rsidRPr="00025C85">
        <w:rPr>
          <w:rStyle w:val="StyleUnderline"/>
          <w:rFonts w:asciiTheme="minorHAnsi" w:hAnsiTheme="minorHAnsi"/>
          <w:highlight w:val="lightGray"/>
        </w:rPr>
        <w:t>members of Congress will score political points by showing righteous indignation on behalf of the disaffected groups</w:t>
      </w:r>
      <w:r w:rsidRPr="00025C85">
        <w:rPr>
          <w:rStyle w:val="StyleUnderline"/>
          <w:rFonts w:asciiTheme="minorHAnsi" w:hAnsiTheme="minorHAnsi"/>
        </w:rPr>
        <w:t>.</w:t>
      </w:r>
      <w:r w:rsidRPr="00025C85">
        <w:rPr>
          <w:rFonts w:asciiTheme="minorHAnsi" w:hAnsiTheme="minorHAnsi"/>
        </w:rPr>
        <w:t xml:space="preserve">  Clashes between Congress and the courts are virtually as old as the two branches.  Marbury v. Madison (1803) was a political finesse of a hostile Congress by the Supreme Court.  Constitutional crises have been provoked by such decisions as Dred Scott (Scott v Sandford, 1857) and several anti-New Deal decisions in the 1930s.  Strained relationships just short of crises have developed from numerous other decisions. Of course, not all differences between the courts and Congress are emotionally charged.  Many of the differences arise over mundane issues such as pension or admiralty law.  Either way, almost every year, </w:t>
      </w:r>
      <w:r w:rsidRPr="00025C85">
        <w:rPr>
          <w:rStyle w:val="StyleUnderline"/>
          <w:rFonts w:asciiTheme="minorHAnsi" w:hAnsiTheme="minorHAnsi"/>
        </w:rPr>
        <w:t>Congress reacts to judicial decisions</w:t>
      </w:r>
      <w:r w:rsidRPr="00025C85">
        <w:rPr>
          <w:rFonts w:asciiTheme="minorHAnsi" w:hAnsiTheme="minorHAnsi"/>
        </w:rPr>
        <w:t>.</w:t>
      </w:r>
    </w:p>
    <w:p w14:paraId="2BC5B8E3" w14:textId="77777777" w:rsidR="00A85C02" w:rsidRPr="00025C85" w:rsidRDefault="00A85C02" w:rsidP="00A85C02">
      <w:pPr>
        <w:pStyle w:val="Heading4"/>
        <w:rPr>
          <w:rFonts w:asciiTheme="minorHAnsi" w:hAnsiTheme="minorHAnsi"/>
        </w:rPr>
      </w:pPr>
      <w:r w:rsidRPr="00025C85">
        <w:rPr>
          <w:rFonts w:asciiTheme="minorHAnsi" w:hAnsiTheme="minorHAnsi"/>
        </w:rPr>
        <w:t>Implementation of court decisions ensures political involvement and influence.</w:t>
      </w:r>
    </w:p>
    <w:p w14:paraId="5B52AC56" w14:textId="77777777" w:rsidR="00A85C02" w:rsidRPr="00025C85" w:rsidRDefault="00A85C02" w:rsidP="00A85C02">
      <w:pPr>
        <w:rPr>
          <w:rFonts w:asciiTheme="minorHAnsi" w:hAnsiTheme="minorHAnsi"/>
        </w:rPr>
      </w:pPr>
      <w:r w:rsidRPr="00025C85">
        <w:rPr>
          <w:rFonts w:asciiTheme="minorHAnsi" w:hAnsiTheme="minorHAnsi"/>
        </w:rPr>
        <w:t xml:space="preserve">Charles A. </w:t>
      </w:r>
      <w:r w:rsidRPr="00025C85">
        <w:rPr>
          <w:rStyle w:val="Style13ptBold"/>
          <w:rFonts w:asciiTheme="minorHAnsi" w:hAnsiTheme="minorHAnsi"/>
        </w:rPr>
        <w:t>Johnson and</w:t>
      </w:r>
      <w:r w:rsidRPr="00025C85">
        <w:rPr>
          <w:rFonts w:asciiTheme="minorHAnsi" w:hAnsiTheme="minorHAnsi"/>
        </w:rPr>
        <w:t xml:space="preserve"> Bradley C. </w:t>
      </w:r>
      <w:r w:rsidRPr="00025C85">
        <w:rPr>
          <w:rStyle w:val="Style13ptBold"/>
          <w:rFonts w:asciiTheme="minorHAnsi" w:hAnsiTheme="minorHAnsi"/>
        </w:rPr>
        <w:t xml:space="preserve">Canon </w:t>
      </w:r>
      <w:r w:rsidRPr="00025C85">
        <w:rPr>
          <w:rFonts w:asciiTheme="minorHAnsi" w:hAnsiTheme="minorHAnsi"/>
        </w:rPr>
        <w:t xml:space="preserve">(professors political science @ Texas A&amp;M and Univ. Kentucky) </w:t>
      </w:r>
      <w:r w:rsidRPr="00025C85">
        <w:rPr>
          <w:rStyle w:val="Style13ptBold"/>
          <w:rFonts w:asciiTheme="minorHAnsi" w:hAnsiTheme="minorHAnsi"/>
        </w:rPr>
        <w:t xml:space="preserve">1999 </w:t>
      </w:r>
      <w:r w:rsidRPr="00025C85">
        <w:rPr>
          <w:rFonts w:asciiTheme="minorHAnsi" w:hAnsiTheme="minorHAnsi"/>
        </w:rPr>
        <w:t>Judicial Policies: Implementation and Impact, p. 24</w:t>
      </w:r>
    </w:p>
    <w:p w14:paraId="0DAA5136" w14:textId="77777777" w:rsidR="00A85C02" w:rsidRPr="00025C85" w:rsidRDefault="00A85C02" w:rsidP="00A85C02">
      <w:pPr>
        <w:pStyle w:val="HotRoute"/>
        <w:rPr>
          <w:rFonts w:asciiTheme="minorHAnsi" w:hAnsiTheme="minorHAnsi"/>
        </w:rPr>
      </w:pPr>
      <w:r w:rsidRPr="00025C85">
        <w:rPr>
          <w:rFonts w:asciiTheme="minorHAnsi" w:hAnsiTheme="minorHAnsi"/>
        </w:rPr>
        <w:t xml:space="preserve">President Andrew Jackson, unhappy with a Supreme Court decision, is said to have retorted: "John Marshall has made his decision, now let him enforce it." His remark reminds us of a central fact of American democracy: </w:t>
      </w:r>
      <w:r w:rsidRPr="00025C85">
        <w:rPr>
          <w:rStyle w:val="IntenseEmphasis"/>
          <w:rFonts w:asciiTheme="minorHAnsi" w:hAnsiTheme="minorHAnsi"/>
          <w:szCs w:val="20"/>
        </w:rPr>
        <w:lastRenderedPageBreak/>
        <w:t xml:space="preserve">judicial policies do not implement themselves. In virtually all instances, courts </w:t>
      </w:r>
      <w:r w:rsidRPr="00025C85">
        <w:rPr>
          <w:rStyle w:val="UnderlineChar"/>
          <w:rFonts w:asciiTheme="minorHAnsi" w:hAnsiTheme="minorHAnsi"/>
        </w:rPr>
        <w:t xml:space="preserve">that formulate policies must </w:t>
      </w:r>
      <w:r w:rsidRPr="00025C85">
        <w:rPr>
          <w:rStyle w:val="IntenseEmphasis"/>
          <w:rFonts w:asciiTheme="minorHAnsi" w:hAnsiTheme="minorHAnsi"/>
          <w:szCs w:val="20"/>
        </w:rPr>
        <w:t>rely on other courts or on nonjudicial actors to translate those policies into action. Inevitably</w:t>
      </w:r>
      <w:r w:rsidRPr="00025C85">
        <w:rPr>
          <w:rStyle w:val="UnderlineChar"/>
          <w:rFonts w:asciiTheme="minorHAnsi" w:hAnsiTheme="minorHAnsi"/>
        </w:rPr>
        <w:t xml:space="preserve">, </w:t>
      </w:r>
      <w:r w:rsidRPr="00025C85">
        <w:rPr>
          <w:rStyle w:val="IntenseEmphasis"/>
          <w:rFonts w:asciiTheme="minorHAnsi" w:hAnsiTheme="minorHAnsi"/>
          <w:szCs w:val="20"/>
        </w:rPr>
        <w:t xml:space="preserve">just as making judicial policies is a political process, so too is the implementation of the policies </w:t>
      </w:r>
      <w:r w:rsidRPr="00025C85">
        <w:rPr>
          <w:rStyle w:val="UnderlineChar"/>
          <w:rFonts w:asciiTheme="minorHAnsi" w:hAnsiTheme="minorHAnsi"/>
        </w:rPr>
        <w:t xml:space="preserve">- the issues are essentially politics, </w:t>
      </w:r>
      <w:r w:rsidRPr="00025C85">
        <w:rPr>
          <w:rStyle w:val="IntenseEmphasis"/>
          <w:rFonts w:asciiTheme="minorHAnsi" w:hAnsiTheme="minorHAnsi"/>
          <w:szCs w:val="20"/>
        </w:rPr>
        <w:t>and the actors are subject to political pressures</w:t>
      </w:r>
      <w:r w:rsidRPr="00025C85">
        <w:rPr>
          <w:rFonts w:asciiTheme="minorHAnsi" w:hAnsiTheme="minorHAnsi"/>
        </w:rPr>
        <w:t>.</w:t>
      </w:r>
    </w:p>
    <w:p w14:paraId="4945955B" w14:textId="77777777" w:rsidR="00A85C02" w:rsidRPr="00A85C02" w:rsidRDefault="00A85C02" w:rsidP="00A85C02"/>
    <w:p w14:paraId="07DD039B" w14:textId="77777777" w:rsidR="00E219EB" w:rsidRPr="00E062E4" w:rsidRDefault="00E219EB" w:rsidP="00F31433">
      <w:pPr>
        <w:rPr>
          <w:sz w:val="16"/>
        </w:rPr>
      </w:pPr>
    </w:p>
    <w:bookmarkEnd w:id="4"/>
    <w:p w14:paraId="52AC91F9" w14:textId="66CF249D" w:rsidR="00F31433" w:rsidRDefault="00F31433" w:rsidP="00F31433">
      <w:pPr>
        <w:pStyle w:val="Heading2"/>
      </w:pPr>
      <w:r>
        <w:lastRenderedPageBreak/>
        <w:t>Topic Links</w:t>
      </w:r>
    </w:p>
    <w:p w14:paraId="33BC9924" w14:textId="227D4A35" w:rsidR="000319AB" w:rsidRDefault="000319AB" w:rsidP="000319AB">
      <w:pPr>
        <w:pStyle w:val="Heading3"/>
      </w:pPr>
      <w:r>
        <w:lastRenderedPageBreak/>
        <w:t>Link---</w:t>
      </w:r>
      <w:r w:rsidR="002D3E53">
        <w:t xml:space="preserve">Climate </w:t>
      </w:r>
      <w:r>
        <w:t>PC</w:t>
      </w:r>
    </w:p>
    <w:p w14:paraId="56F77EF6" w14:textId="55AE937B" w:rsidR="000319AB" w:rsidRDefault="002D3E53" w:rsidP="002D3E53">
      <w:pPr>
        <w:pStyle w:val="Heading4"/>
      </w:pPr>
      <w:r>
        <w:t>Climate efforts sap domestic PC on economic recovery.</w:t>
      </w:r>
    </w:p>
    <w:p w14:paraId="255CBF69" w14:textId="18A9BE5E" w:rsidR="002D3E53" w:rsidRPr="002D3E53" w:rsidRDefault="002D3E53" w:rsidP="002D3E53">
      <w:r>
        <w:t xml:space="preserve">Nives </w:t>
      </w:r>
      <w:proofErr w:type="spellStart"/>
      <w:r w:rsidRPr="002D3E53">
        <w:rPr>
          <w:rStyle w:val="Style13ptBold"/>
        </w:rPr>
        <w:t>Dolsak</w:t>
      </w:r>
      <w:proofErr w:type="spellEnd"/>
      <w:r w:rsidRPr="002D3E53">
        <w:rPr>
          <w:rStyle w:val="Style13ptBold"/>
        </w:rPr>
        <w:t xml:space="preserve"> and</w:t>
      </w:r>
      <w:r>
        <w:t xml:space="preserve"> Aseem </w:t>
      </w:r>
      <w:r w:rsidRPr="002D3E53">
        <w:rPr>
          <w:rStyle w:val="Style13ptBold"/>
        </w:rPr>
        <w:t>Prakash</w:t>
      </w:r>
      <w:r>
        <w:t>, 10-16-</w:t>
      </w:r>
      <w:r w:rsidRPr="002D3E53">
        <w:rPr>
          <w:rStyle w:val="Style13ptBold"/>
        </w:rPr>
        <w:t>2020</w:t>
      </w:r>
      <w:r>
        <w:t xml:space="preserve">, [We write on environmental issues, climate politics and NGOs.], "Will The Biden Administration Transform U.S. Climate Policy?," Forbes, </w:t>
      </w:r>
      <w:hyperlink r:id="rId24" w:history="1">
        <w:r w:rsidRPr="00921374">
          <w:rPr>
            <w:rStyle w:val="Hyperlink"/>
          </w:rPr>
          <w:t>https://www.forbes.com/sites/prakashdolsak/2020/10/16/will-the-biden-administration-transform--us-climate-policy/</w:t>
        </w:r>
      </w:hyperlink>
      <w:r>
        <w:t>, Xoxo 6.7.2021</w:t>
      </w:r>
    </w:p>
    <w:p w14:paraId="03FC6C5E" w14:textId="5A98CC34" w:rsidR="000319AB" w:rsidRPr="002D3E53" w:rsidRDefault="000319AB" w:rsidP="000319AB">
      <w:pPr>
        <w:rPr>
          <w:sz w:val="16"/>
        </w:rPr>
      </w:pPr>
      <w:r w:rsidRPr="000319AB">
        <w:rPr>
          <w:rStyle w:val="StyleUnderline"/>
          <w:highlight w:val="lightGray"/>
        </w:rPr>
        <w:t>Biden’s pro-climate efforts will face</w:t>
      </w:r>
      <w:r w:rsidRPr="000319AB">
        <w:rPr>
          <w:rStyle w:val="StyleUnderline"/>
        </w:rPr>
        <w:t xml:space="preserve"> many </w:t>
      </w:r>
      <w:r w:rsidRPr="000319AB">
        <w:rPr>
          <w:rStyle w:val="StyleUnderline"/>
          <w:highlight w:val="lightGray"/>
        </w:rPr>
        <w:t>hurdles</w:t>
      </w:r>
      <w:r w:rsidRPr="002D3E53">
        <w:rPr>
          <w:sz w:val="16"/>
        </w:rPr>
        <w:t xml:space="preserve">. </w:t>
      </w:r>
      <w:r w:rsidRPr="000319AB">
        <w:rPr>
          <w:rStyle w:val="StyleUnderline"/>
        </w:rPr>
        <w:t>Federal policymaking is complex,</w:t>
      </w:r>
      <w:r w:rsidRPr="002D3E53">
        <w:rPr>
          <w:sz w:val="16"/>
        </w:rPr>
        <w:t xml:space="preserve"> with multiple institutional veto points. </w:t>
      </w:r>
      <w:r w:rsidRPr="000319AB">
        <w:rPr>
          <w:rStyle w:val="StyleUnderline"/>
        </w:rPr>
        <w:t>Courts could become a stumbling block</w:t>
      </w:r>
      <w:r w:rsidRPr="002D3E53">
        <w:rPr>
          <w:sz w:val="16"/>
        </w:rPr>
        <w:t xml:space="preserve">, as FDR discovered when pushing through New Deal legislations. </w:t>
      </w:r>
      <w:r w:rsidRPr="000319AB">
        <w:rPr>
          <w:rStyle w:val="StyleUnderline"/>
          <w:highlight w:val="lightGray"/>
        </w:rPr>
        <w:t>Non</w:t>
      </w:r>
      <w:r w:rsidRPr="002D3E53">
        <w:rPr>
          <w:rStyle w:val="StyleUnderline"/>
          <w:highlight w:val="lightGray"/>
        </w:rPr>
        <w:t>-climate issues</w:t>
      </w:r>
      <w:r w:rsidRPr="002D3E53">
        <w:rPr>
          <w:rStyle w:val="StyleUnderline"/>
        </w:rPr>
        <w:t xml:space="preserve"> such as court-packing might </w:t>
      </w:r>
      <w:r w:rsidRPr="002D3E53">
        <w:rPr>
          <w:rStyle w:val="StyleUnderline"/>
          <w:highlight w:val="lightGray"/>
        </w:rPr>
        <w:t>suck up Biden’s p</w:t>
      </w:r>
      <w:r w:rsidRPr="002D3E53">
        <w:rPr>
          <w:rStyle w:val="StyleUnderline"/>
        </w:rPr>
        <w:t xml:space="preserve">olitical </w:t>
      </w:r>
      <w:r w:rsidRPr="002D3E53">
        <w:rPr>
          <w:rStyle w:val="StyleUnderline"/>
          <w:highlight w:val="lightGray"/>
        </w:rPr>
        <w:t>c</w:t>
      </w:r>
      <w:r w:rsidRPr="002D3E53">
        <w:rPr>
          <w:rStyle w:val="StyleUnderline"/>
        </w:rPr>
        <w:t xml:space="preserve">apital, as healthcare did for Obama. And with Trump’s defeat, </w:t>
      </w:r>
      <w:r w:rsidRPr="002D3E53">
        <w:rPr>
          <w:rStyle w:val="StyleUnderline"/>
          <w:highlight w:val="lightGray"/>
        </w:rPr>
        <w:t>internal rivalries within the Dem</w:t>
      </w:r>
      <w:r w:rsidRPr="002D3E53">
        <w:rPr>
          <w:rStyle w:val="StyleUnderline"/>
        </w:rPr>
        <w:t xml:space="preserve">ocratic </w:t>
      </w:r>
      <w:r w:rsidRPr="002D3E53">
        <w:rPr>
          <w:rStyle w:val="StyleUnderline"/>
          <w:highlight w:val="lightGray"/>
        </w:rPr>
        <w:t>party will resurface</w:t>
      </w:r>
      <w:r w:rsidRPr="002D3E53">
        <w:rPr>
          <w:sz w:val="16"/>
        </w:rPr>
        <w:t>. Further, even if Trump loses elections, Trumpism is not going to disappear. As Tea Party mobilized Republicans against Obamacare, Trumpism could mobilize them against Biden’s climate agenda.</w:t>
      </w:r>
      <w:r w:rsidR="002D3E53" w:rsidRPr="002D3E53">
        <w:rPr>
          <w:sz w:val="16"/>
        </w:rPr>
        <w:t xml:space="preserve"> </w:t>
      </w:r>
      <w:r w:rsidRPr="002D3E53">
        <w:rPr>
          <w:sz w:val="16"/>
        </w:rPr>
        <w:t>Institutional Obstacles in Policymaking</w:t>
      </w:r>
      <w:r w:rsidR="002D3E53" w:rsidRPr="002D3E53">
        <w:rPr>
          <w:sz w:val="16"/>
        </w:rPr>
        <w:t xml:space="preserve"> </w:t>
      </w:r>
      <w:r w:rsidRPr="002D3E53">
        <w:rPr>
          <w:rStyle w:val="StyleUnderline"/>
        </w:rPr>
        <w:t xml:space="preserve">In the federal legislative process, there are three major players: </w:t>
      </w:r>
      <w:proofErr w:type="gramStart"/>
      <w:r w:rsidRPr="002D3E53">
        <w:rPr>
          <w:rStyle w:val="StyleUnderline"/>
        </w:rPr>
        <w:t>the</w:t>
      </w:r>
      <w:proofErr w:type="gramEnd"/>
      <w:r w:rsidRPr="002D3E53">
        <w:rPr>
          <w:rStyle w:val="StyleUnderline"/>
        </w:rPr>
        <w:t xml:space="preserve"> House, the Senate, and the Presidency</w:t>
      </w:r>
      <w:r w:rsidRPr="002D3E53">
        <w:rPr>
          <w:sz w:val="16"/>
        </w:rPr>
        <w:t>. What if Republicans maintain the control of the Senate? Recall, Obama did not submit the 2015 Paris Agreement to the Republican-controlled Senate for ratification. His administration made the argument that the Paris Agreement was not an inter-governmental treaty (which requires Senate ratification) because it did not impose any new legal obligations on the U.S. While this strategy worked for an international agreement, it will certainly not work for new domestic legislation.</w:t>
      </w:r>
      <w:r w:rsidR="002D3E53" w:rsidRPr="002D3E53">
        <w:rPr>
          <w:sz w:val="16"/>
        </w:rPr>
        <w:t xml:space="preserve"> </w:t>
      </w:r>
      <w:r w:rsidRPr="002D3E53">
        <w:rPr>
          <w:sz w:val="16"/>
        </w:rPr>
        <w:t>MORE FOR YOU</w:t>
      </w:r>
      <w:r w:rsidR="002D3E53" w:rsidRPr="002D3E53">
        <w:rPr>
          <w:sz w:val="16"/>
        </w:rPr>
        <w:t xml:space="preserve"> </w:t>
      </w:r>
      <w:r w:rsidRPr="002D3E53">
        <w:rPr>
          <w:sz w:val="16"/>
        </w:rPr>
        <w:t xml:space="preserve">Here Comes </w:t>
      </w:r>
      <w:proofErr w:type="gramStart"/>
      <w:r w:rsidRPr="002D3E53">
        <w:rPr>
          <w:sz w:val="16"/>
        </w:rPr>
        <w:t>The</w:t>
      </w:r>
      <w:proofErr w:type="gramEnd"/>
      <w:r w:rsidRPr="002D3E53">
        <w:rPr>
          <w:sz w:val="16"/>
        </w:rPr>
        <w:t xml:space="preserve"> Sun For ExxonMobil’s Shareholders</w:t>
      </w:r>
      <w:r w:rsidR="002D3E53" w:rsidRPr="002D3E53">
        <w:rPr>
          <w:sz w:val="16"/>
        </w:rPr>
        <w:t xml:space="preserve"> </w:t>
      </w:r>
      <w:r w:rsidRPr="002D3E53">
        <w:rPr>
          <w:sz w:val="16"/>
        </w:rPr>
        <w:t>How A Swiss Trail Builder Uses Bicycles To Bridge Cultural Divides In War Zones</w:t>
      </w:r>
      <w:r w:rsidR="002D3E53" w:rsidRPr="002D3E53">
        <w:rPr>
          <w:sz w:val="16"/>
        </w:rPr>
        <w:t xml:space="preserve"> </w:t>
      </w:r>
      <w:r w:rsidRPr="002D3E53">
        <w:rPr>
          <w:sz w:val="16"/>
        </w:rPr>
        <w:t>Mustang Mach E 2021 Review: A Genius Move By Ford?</w:t>
      </w:r>
      <w:r w:rsidR="002D3E53" w:rsidRPr="002D3E53">
        <w:rPr>
          <w:sz w:val="16"/>
        </w:rPr>
        <w:t xml:space="preserve"> </w:t>
      </w:r>
      <w:r w:rsidRPr="002D3E53">
        <w:rPr>
          <w:sz w:val="16"/>
        </w:rPr>
        <w:t>Even if Democrats retain the House and flip the Senate, Biden may not champion aggressive climate policies for several reasons. Recall that in the first two years of Obama’s first term, Democrats controlled the House (the 111th Congress) and the Senate. Thus, 2009-2010 provided Obama with a favorable institutional context to enact aggressive climate policies. His Administration saw the 2007-2009 recession as the most pressing problem and incorporated climate action in the fiscal stimulus: $37 billion climate funding in the $787 billion American Recovery and Reinvestment Act passed in 2009.</w:t>
      </w:r>
      <w:r w:rsidR="002D3E53" w:rsidRPr="002D3E53">
        <w:rPr>
          <w:sz w:val="16"/>
        </w:rPr>
        <w:t xml:space="preserve"> </w:t>
      </w:r>
      <w:r w:rsidRPr="002D3E53">
        <w:rPr>
          <w:rStyle w:val="StyleUnderline"/>
        </w:rPr>
        <w:t>In contrast to the fiscal stimulus, stand-alone climate laws did not pass</w:t>
      </w:r>
      <w:r w:rsidRPr="002D3E53">
        <w:rPr>
          <w:sz w:val="16"/>
        </w:rPr>
        <w:t>. Take the 2009 Waxman-Markey bill (the American Clean Energy and Security Act) to create a national cap and trade system. While the House passed it in 2009, the Senate did not act on it. Of course, once Republicans took control of the House in 2011, this bill was dead.</w:t>
      </w:r>
      <w:r w:rsidR="002D3E53" w:rsidRPr="002D3E53">
        <w:rPr>
          <w:sz w:val="16"/>
        </w:rPr>
        <w:t xml:space="preserve"> </w:t>
      </w:r>
      <w:r w:rsidRPr="002D3E53">
        <w:rPr>
          <w:sz w:val="16"/>
        </w:rPr>
        <w:t>Why did the Waxman-Markey bill fail? This bill unleashed unusual political dynamics: Environmental organizations were split, with</w:t>
      </w:r>
      <w:r w:rsidR="002D3E53" w:rsidRPr="002D3E53">
        <w:rPr>
          <w:sz w:val="16"/>
        </w:rPr>
        <w:t xml:space="preserve"> </w:t>
      </w:r>
      <w:r w:rsidRPr="002D3E53">
        <w:rPr>
          <w:sz w:val="16"/>
        </w:rPr>
        <w:t>Greenpeace and Friends of the Earth opposing it. The recession focused public attention on jobs, not on climate change. Some suggest that Obama could have invested more political capital in its passage, but he prioritized the Affordable Care Act.</w:t>
      </w:r>
      <w:r w:rsidR="002D3E53" w:rsidRPr="002D3E53">
        <w:rPr>
          <w:sz w:val="16"/>
        </w:rPr>
        <w:t xml:space="preserve"> </w:t>
      </w:r>
      <w:r w:rsidRPr="002D3E53">
        <w:rPr>
          <w:sz w:val="16"/>
        </w:rPr>
        <w:t xml:space="preserve">Fast forward to 2020. </w:t>
      </w:r>
      <w:r w:rsidRPr="002D3E53">
        <w:rPr>
          <w:rStyle w:val="StyleUnderline"/>
        </w:rPr>
        <w:t xml:space="preserve">Might the post-election </w:t>
      </w:r>
      <w:r w:rsidRPr="002D3E53">
        <w:rPr>
          <w:rStyle w:val="StyleUnderline"/>
          <w:highlight w:val="lightGray"/>
        </w:rPr>
        <w:t>developments compel Biden to prioritize economic recovery</w:t>
      </w:r>
      <w:r w:rsidRPr="002D3E53">
        <w:rPr>
          <w:sz w:val="16"/>
        </w:rPr>
        <w:t xml:space="preserve">, pandemic, court-packing or gun control over climate action? </w:t>
      </w:r>
      <w:proofErr w:type="gramStart"/>
      <w:r w:rsidRPr="002D3E53">
        <w:rPr>
          <w:sz w:val="16"/>
        </w:rPr>
        <w:t>Or,</w:t>
      </w:r>
      <w:proofErr w:type="gramEnd"/>
      <w:r w:rsidRPr="002D3E53">
        <w:rPr>
          <w:sz w:val="16"/>
        </w:rPr>
        <w:t xml:space="preserve"> could an international crisis such as China’s sudden move on Taiwan draw attention away from climate change? The </w:t>
      </w:r>
      <w:r w:rsidRPr="002D3E53">
        <w:rPr>
          <w:rStyle w:val="StyleUnderline"/>
        </w:rPr>
        <w:t>reality is that voters do not see climate change as a top issue</w:t>
      </w:r>
      <w:r w:rsidRPr="002D3E53">
        <w:rPr>
          <w:sz w:val="16"/>
        </w:rPr>
        <w:t>. A recent Pew poll suggests that they rank climate change very low (12th among the 13 issues). Taken together, it is not clear that Biden would have the incentives to make climate action his top priority.</w:t>
      </w:r>
      <w:r w:rsidR="002D3E53" w:rsidRPr="002D3E53">
        <w:rPr>
          <w:sz w:val="16"/>
        </w:rPr>
        <w:t xml:space="preserve"> </w:t>
      </w:r>
      <w:r w:rsidRPr="002D3E53">
        <w:rPr>
          <w:sz w:val="16"/>
        </w:rPr>
        <w:t>What Sorts of Federal Climate Policies to Expect?</w:t>
      </w:r>
      <w:r w:rsidR="002D3E53" w:rsidRPr="002D3E53">
        <w:rPr>
          <w:sz w:val="16"/>
        </w:rPr>
        <w:t xml:space="preserve"> </w:t>
      </w:r>
      <w:r w:rsidRPr="002D3E53">
        <w:rPr>
          <w:sz w:val="16"/>
        </w:rPr>
        <w:t>If Biden wins, we suspect that he will start with low cost but high visibility administrative (as opposed to legislative) actions such as rejoining the Paris Agreement and creating a Climate Czar to coordinate federal climate policies. We can see him reversing Trump’s numerous Executive Orders on environmental issues, stopping construction of fossil fuel pipelines, and denying permits for fracking on federal lands. Further, he will probably seek to reinstate California’s authority on automobile emission standards and revive the Clean Power Plan.</w:t>
      </w:r>
      <w:r w:rsidR="002D3E53" w:rsidRPr="002D3E53">
        <w:rPr>
          <w:sz w:val="16"/>
        </w:rPr>
        <w:t xml:space="preserve"> </w:t>
      </w:r>
      <w:r w:rsidRPr="002D3E53">
        <w:rPr>
          <w:sz w:val="16"/>
        </w:rPr>
        <w:t>If Republicans retain the Senate, major climate legislation is unlikely. Much will have to be done through Executive Orders, as Obama was forced to do after 2011. On the climate front, Biden’s Presidency could then look very much like Obama’s third term. Even new rules formulated under existing statutes would face legal challenges. In the extreme scenario, the Supreme Court might overturn Massachusetts v. Environmental Protection Agency, which gave authority to the Agency to regulate carbon dioxide emitted by motor vehicles as a pollutant within the purview of the Clean Air Act.</w:t>
      </w:r>
      <w:r w:rsidR="002D3E53" w:rsidRPr="002D3E53">
        <w:rPr>
          <w:sz w:val="16"/>
        </w:rPr>
        <w:t xml:space="preserve"> </w:t>
      </w:r>
      <w:r w:rsidRPr="002D3E53">
        <w:rPr>
          <w:sz w:val="16"/>
        </w:rPr>
        <w:t>The Race for the 2024 Nomination is on</w:t>
      </w:r>
      <w:r w:rsidR="002D3E53" w:rsidRPr="002D3E53">
        <w:rPr>
          <w:sz w:val="16"/>
        </w:rPr>
        <w:t xml:space="preserve"> </w:t>
      </w:r>
      <w:r w:rsidRPr="002D3E53">
        <w:rPr>
          <w:sz w:val="16"/>
        </w:rPr>
        <w:t>If elected, Biden will be the oldest President in the history of the Republic (ironically, Trump acquired this distinction in 2016). Given his advanced age, Biden will probably be a one-term president, although he has not committed to that yet.</w:t>
      </w:r>
      <w:r w:rsidR="002D3E53" w:rsidRPr="002D3E53">
        <w:rPr>
          <w:sz w:val="16"/>
        </w:rPr>
        <w:t xml:space="preserve"> </w:t>
      </w:r>
      <w:r w:rsidRPr="002D3E53">
        <w:rPr>
          <w:sz w:val="16"/>
        </w:rPr>
        <w:t>On November 4, even as Democrats (might) celebrate Biden’s win, the race for 2024 will begin. Kamala Harris, his Vice President, should have an advantage for the Democratic nomination, but she will probably confront several challengers. After all, she did not place second in the 2019 primaries. Harris could move to the left to appeal to the Sanders’ voters or seek to consolidate the centrist Biden coalition. At least for now, both Biden and Harris have distanced themselves from the Green New Deal and loudly proclaimed that they will not ban fracking.</w:t>
      </w:r>
      <w:r w:rsidR="002D3E53" w:rsidRPr="002D3E53">
        <w:rPr>
          <w:sz w:val="16"/>
        </w:rPr>
        <w:t xml:space="preserve"> </w:t>
      </w:r>
      <w:r w:rsidRPr="002D3E53">
        <w:rPr>
          <w:sz w:val="16"/>
        </w:rPr>
        <w:t xml:space="preserve">It is also unclear how much Harris would benefit from the climate agenda especially if Biden were to appoint a seasoned politician such as John Kerry as the Climate Czar. </w:t>
      </w:r>
      <w:r w:rsidRPr="002D3E53">
        <w:rPr>
          <w:rStyle w:val="StyleUnderline"/>
        </w:rPr>
        <w:t xml:space="preserve">The </w:t>
      </w:r>
      <w:r w:rsidRPr="002D3E53">
        <w:rPr>
          <w:rStyle w:val="StyleUnderline"/>
          <w:highlight w:val="lightGray"/>
        </w:rPr>
        <w:t>political push for</w:t>
      </w:r>
      <w:r w:rsidRPr="002D3E53">
        <w:rPr>
          <w:rStyle w:val="StyleUnderline"/>
        </w:rPr>
        <w:t xml:space="preserve"> climate </w:t>
      </w:r>
      <w:r w:rsidRPr="002D3E53">
        <w:rPr>
          <w:rStyle w:val="StyleUnderline"/>
          <w:highlight w:val="lightGray"/>
        </w:rPr>
        <w:t>action</w:t>
      </w:r>
      <w:r w:rsidRPr="002D3E53">
        <w:rPr>
          <w:rStyle w:val="StyleUnderline"/>
        </w:rPr>
        <w:t xml:space="preserve"> might be </w:t>
      </w:r>
      <w:r w:rsidRPr="002D3E53">
        <w:rPr>
          <w:rStyle w:val="StyleUnderline"/>
          <w:highlight w:val="lightGray"/>
        </w:rPr>
        <w:t>undermined by the clashing of ambition of actors</w:t>
      </w:r>
      <w:r w:rsidRPr="002D3E53">
        <w:rPr>
          <w:rStyle w:val="StyleUnderline"/>
        </w:rPr>
        <w:t xml:space="preserve"> </w:t>
      </w:r>
      <w:r w:rsidRPr="002D3E53">
        <w:rPr>
          <w:rStyle w:val="StyleUnderline"/>
          <w:highlight w:val="lightGray"/>
        </w:rPr>
        <w:t>who view themselves as Biden’s successors</w:t>
      </w:r>
      <w:r w:rsidRPr="002D3E53">
        <w:rPr>
          <w:sz w:val="16"/>
        </w:rPr>
        <w:t>. If the 2019 Democratic Primary Debate required a two-tiered format, 2023 primary might need a three-tiered one.</w:t>
      </w:r>
    </w:p>
    <w:p w14:paraId="49AEB693" w14:textId="01C3B0DE" w:rsidR="00F31433" w:rsidRDefault="003D6CDE" w:rsidP="008C01F6">
      <w:pPr>
        <w:pStyle w:val="Heading3"/>
      </w:pPr>
      <w:bookmarkStart w:id="5" w:name="_Hlk67525584"/>
      <w:r>
        <w:lastRenderedPageBreak/>
        <w:t>Link</w:t>
      </w:r>
      <w:r w:rsidR="00DA2362">
        <w:t>---Lobbyists</w:t>
      </w:r>
    </w:p>
    <w:p w14:paraId="755A8057" w14:textId="01809B78" w:rsidR="00A55AE1" w:rsidRPr="00A55AE1" w:rsidRDefault="003D6CDE" w:rsidP="003D6CDE">
      <w:pPr>
        <w:pStyle w:val="Heading4"/>
      </w:pPr>
      <w:r>
        <w:t>Lobbyists cause d</w:t>
      </w:r>
      <w:r w:rsidR="00A867FC">
        <w:t>i</w:t>
      </w:r>
      <w:r>
        <w:t xml:space="preserve">vides and link takes out the </w:t>
      </w:r>
      <w:r w:rsidR="00A867FC">
        <w:t>c</w:t>
      </w:r>
      <w:r>
        <w:t>ase – slows down enforcement.</w:t>
      </w:r>
    </w:p>
    <w:p w14:paraId="30617717" w14:textId="478089C2" w:rsidR="00A55AE1" w:rsidRPr="00A55AE1" w:rsidRDefault="00A55AE1" w:rsidP="00A55AE1">
      <w:r>
        <w:t xml:space="preserve">Tom </w:t>
      </w:r>
      <w:r w:rsidRPr="00A55AE1">
        <w:rPr>
          <w:rStyle w:val="Style13ptBold"/>
        </w:rPr>
        <w:t>Perkins</w:t>
      </w:r>
      <w:r>
        <w:t>, 4-26-</w:t>
      </w:r>
      <w:r w:rsidRPr="00A55AE1">
        <w:rPr>
          <w:rStyle w:val="Style13ptBold"/>
        </w:rPr>
        <w:t>2021</w:t>
      </w:r>
      <w:r>
        <w:t xml:space="preserve">, [reporter for the guardian], "How US chemical industry lobbying and cash defeated regulation in Trump era," </w:t>
      </w:r>
      <w:hyperlink r:id="rId25" w:history="1">
        <w:r w:rsidRPr="00921374">
          <w:rPr>
            <w:rStyle w:val="Hyperlink"/>
          </w:rPr>
          <w:t>https://www.theguardian.com/environment/2021/apr/26/us-chemical-companies-lobbying-donation-defeated-regulation</w:t>
        </w:r>
      </w:hyperlink>
      <w:r>
        <w:t>, Xoxo 6.7.2021</w:t>
      </w:r>
    </w:p>
    <w:p w14:paraId="4C058163" w14:textId="511B835E" w:rsidR="00DA2362" w:rsidRPr="00A55AE1" w:rsidRDefault="00DA2362" w:rsidP="00DA2362">
      <w:pPr>
        <w:rPr>
          <w:rStyle w:val="StyleUnderline"/>
        </w:rPr>
      </w:pPr>
      <w:r w:rsidRPr="00A55AE1">
        <w:rPr>
          <w:sz w:val="16"/>
        </w:rPr>
        <w:t xml:space="preserve">The nation’s top PFAS </w:t>
      </w:r>
      <w:r w:rsidRPr="002A3A20">
        <w:rPr>
          <w:rStyle w:val="StyleUnderline"/>
          <w:highlight w:val="lightGray"/>
        </w:rPr>
        <w:t>manufacturers executed a lobbying and campaign donation blitz</w:t>
      </w:r>
      <w:r w:rsidRPr="002A3A20">
        <w:rPr>
          <w:rStyle w:val="StyleUnderline"/>
        </w:rPr>
        <w:t xml:space="preserve"> in recent years </w:t>
      </w:r>
      <w:r w:rsidRPr="002A3A20">
        <w:rPr>
          <w:rStyle w:val="StyleUnderline"/>
          <w:highlight w:val="lightGray"/>
        </w:rPr>
        <w:t>as</w:t>
      </w:r>
      <w:r w:rsidRPr="002A3A20">
        <w:rPr>
          <w:rStyle w:val="StyleUnderline"/>
        </w:rPr>
        <w:t xml:space="preserve"> the </w:t>
      </w:r>
      <w:r w:rsidRPr="002A3A20">
        <w:rPr>
          <w:rStyle w:val="StyleUnderline"/>
          <w:highlight w:val="lightGray"/>
        </w:rPr>
        <w:t>fed</w:t>
      </w:r>
      <w:r w:rsidRPr="002A3A20">
        <w:rPr>
          <w:rStyle w:val="StyleUnderline"/>
        </w:rPr>
        <w:t xml:space="preserve">eral government </w:t>
      </w:r>
      <w:r w:rsidRPr="002A3A20">
        <w:rPr>
          <w:rStyle w:val="StyleUnderline"/>
          <w:highlight w:val="lightGray"/>
        </w:rPr>
        <w:t>attempted to regulate</w:t>
      </w:r>
      <w:r w:rsidRPr="002A3A20">
        <w:rPr>
          <w:rStyle w:val="StyleUnderline"/>
        </w:rPr>
        <w:t xml:space="preserve"> the toxic </w:t>
      </w:r>
      <w:r w:rsidRPr="002A3A20">
        <w:rPr>
          <w:rStyle w:val="StyleUnderline"/>
          <w:highlight w:val="lightGray"/>
        </w:rPr>
        <w:t>compounds.</w:t>
      </w:r>
      <w:r w:rsidR="00A55AE1">
        <w:rPr>
          <w:rStyle w:val="StyleUnderline"/>
        </w:rPr>
        <w:t xml:space="preserve"> </w:t>
      </w:r>
      <w:r w:rsidRPr="00A55AE1">
        <w:rPr>
          <w:sz w:val="16"/>
        </w:rPr>
        <w:t>A Guardian analysis of campaign finance records found spending on PFAS issues jumped as lawmakers introduced over 100 new pieces of legislation in 2019 and 2020, and the Environmental Protection Agency (</w:t>
      </w:r>
      <w:r w:rsidRPr="002A3A20">
        <w:rPr>
          <w:rStyle w:val="StyleUnderline"/>
        </w:rPr>
        <w:t>EPA) developed strong new restrictions</w:t>
      </w:r>
      <w:r w:rsidRPr="00A55AE1">
        <w:rPr>
          <w:sz w:val="16"/>
        </w:rPr>
        <w:t xml:space="preserve">. Observers say the results are clear: </w:t>
      </w:r>
      <w:r w:rsidRPr="002A3A20">
        <w:rPr>
          <w:rStyle w:val="StyleUnderline"/>
          <w:highlight w:val="lightGray"/>
        </w:rPr>
        <w:t>industry’s congressional allies defeated nearly all</w:t>
      </w:r>
      <w:r w:rsidRPr="002A3A20">
        <w:rPr>
          <w:rStyle w:val="StyleUnderline"/>
        </w:rPr>
        <w:t xml:space="preserve"> PFAS </w:t>
      </w:r>
      <w:r w:rsidRPr="002A3A20">
        <w:rPr>
          <w:rStyle w:val="StyleUnderline"/>
          <w:highlight w:val="lightGray"/>
        </w:rPr>
        <w:t>legislation</w:t>
      </w:r>
      <w:r w:rsidRPr="002A3A20">
        <w:rPr>
          <w:rStyle w:val="StyleUnderline"/>
        </w:rPr>
        <w:t xml:space="preserve"> while the Trump EPA killed, </w:t>
      </w:r>
      <w:r w:rsidRPr="002A3A20">
        <w:rPr>
          <w:rStyle w:val="StyleUnderline"/>
          <w:highlight w:val="lightGray"/>
        </w:rPr>
        <w:t xml:space="preserve">watered down or </w:t>
      </w:r>
      <w:proofErr w:type="spellStart"/>
      <w:r w:rsidRPr="002A3A20">
        <w:rPr>
          <w:rStyle w:val="StyleUnderline"/>
          <w:highlight w:val="lightGray"/>
        </w:rPr>
        <w:t>slowalked</w:t>
      </w:r>
      <w:proofErr w:type="spellEnd"/>
      <w:r w:rsidRPr="002A3A20">
        <w:rPr>
          <w:rStyle w:val="StyleUnderline"/>
          <w:highlight w:val="lightGray"/>
        </w:rPr>
        <w:t xml:space="preserve"> new rules</w:t>
      </w:r>
      <w:r w:rsidRPr="00A55AE1">
        <w:rPr>
          <w:sz w:val="16"/>
        </w:rPr>
        <w:t xml:space="preserve"> that never went into effect.</w:t>
      </w:r>
      <w:r w:rsidR="00A55AE1" w:rsidRPr="00A55AE1">
        <w:rPr>
          <w:sz w:val="16"/>
        </w:rPr>
        <w:t xml:space="preserve"> </w:t>
      </w:r>
      <w:r w:rsidRPr="00A55AE1">
        <w:rPr>
          <w:sz w:val="16"/>
        </w:rPr>
        <w:t>I tested my tap water, household products and cat for toxic 'forever chemicals'</w:t>
      </w:r>
      <w:r w:rsidR="00A55AE1" w:rsidRPr="00A55AE1">
        <w:rPr>
          <w:sz w:val="16"/>
        </w:rPr>
        <w:t xml:space="preserve"> </w:t>
      </w:r>
      <w:r w:rsidRPr="00A55AE1">
        <w:rPr>
          <w:sz w:val="16"/>
        </w:rPr>
        <w:t>Read more</w:t>
      </w:r>
      <w:r w:rsidR="00A55AE1" w:rsidRPr="00A55AE1">
        <w:rPr>
          <w:sz w:val="16"/>
        </w:rPr>
        <w:t xml:space="preserve"> </w:t>
      </w:r>
      <w:r w:rsidRPr="00A55AE1">
        <w:rPr>
          <w:sz w:val="16"/>
        </w:rPr>
        <w:t>Spending is expected to remain high this legislative cycle as the Biden EPA has already advanced industry-opposed restrictions and Democrats have promised to re-introduce failed legislation and billions in revenue are at stake. Chemours, one top PFAS manufacturer, in fiscal year 2020 reported about $5bn in earnings, of which fluorinated chemicals represented about $2.2bn.</w:t>
      </w:r>
      <w:r w:rsidR="00A55AE1" w:rsidRPr="00A55AE1">
        <w:rPr>
          <w:sz w:val="16"/>
        </w:rPr>
        <w:t xml:space="preserve"> </w:t>
      </w:r>
      <w:r w:rsidRPr="00A55AE1">
        <w:rPr>
          <w:sz w:val="16"/>
        </w:rPr>
        <w:t xml:space="preserve">“They see the </w:t>
      </w:r>
      <w:r w:rsidRPr="00A55AE1">
        <w:rPr>
          <w:rStyle w:val="StyleUnderline"/>
        </w:rPr>
        <w:t>chemicals as a profit center</w:t>
      </w:r>
      <w:r w:rsidRPr="00A55AE1">
        <w:rPr>
          <w:sz w:val="16"/>
        </w:rPr>
        <w:t xml:space="preserve"> and </w:t>
      </w:r>
      <w:r w:rsidRPr="00A55AE1">
        <w:rPr>
          <w:rStyle w:val="StyleUnderline"/>
        </w:rPr>
        <w:t>don’t want to give up that product</w:t>
      </w:r>
      <w:r w:rsidRPr="00A55AE1">
        <w:rPr>
          <w:sz w:val="16"/>
        </w:rPr>
        <w:t xml:space="preserve">, and they </w:t>
      </w:r>
      <w:r w:rsidRPr="00A55AE1">
        <w:rPr>
          <w:rStyle w:val="StyleUnderline"/>
        </w:rPr>
        <w:t>oppose any regulation that could cut into their revenue</w:t>
      </w:r>
      <w:r w:rsidRPr="00A55AE1">
        <w:rPr>
          <w:sz w:val="16"/>
        </w:rPr>
        <w:t xml:space="preserve">,” said </w:t>
      </w:r>
      <w:proofErr w:type="spellStart"/>
      <w:r w:rsidRPr="00A55AE1">
        <w:rPr>
          <w:sz w:val="16"/>
        </w:rPr>
        <w:t>said</w:t>
      </w:r>
      <w:proofErr w:type="spellEnd"/>
      <w:r w:rsidRPr="00A55AE1">
        <w:rPr>
          <w:sz w:val="16"/>
        </w:rPr>
        <w:t xml:space="preserve"> Erik Olson, a lobbyist with the Natural Resources Defense Council who has worked opposite the PFAS manufacturers.</w:t>
      </w:r>
      <w:r w:rsidR="00A55AE1" w:rsidRPr="00A55AE1">
        <w:rPr>
          <w:sz w:val="16"/>
        </w:rPr>
        <w:t xml:space="preserve"> </w:t>
      </w:r>
      <w:r w:rsidRPr="00A55AE1">
        <w:rPr>
          <w:sz w:val="16"/>
        </w:rPr>
        <w:t xml:space="preserve">PFAS, also called per- and polyfluoroalkyl substances, are a class of 4,500 fluorinated compounds that for decades have been used to make thousands of products water and stain resistant. </w:t>
      </w:r>
      <w:proofErr w:type="gramStart"/>
      <w:r w:rsidRPr="00A55AE1">
        <w:rPr>
          <w:sz w:val="16"/>
        </w:rPr>
        <w:t>They’re</w:t>
      </w:r>
      <w:proofErr w:type="gramEnd"/>
      <w:r w:rsidRPr="00A55AE1">
        <w:rPr>
          <w:sz w:val="16"/>
        </w:rPr>
        <w:t xml:space="preserve"> increasingly ubiquitous in the environment and human bodies because they don’t naturally break down, and they’ve been strongly linked to cancer, liver disease, kidney disease, birth defects and a range of other serious health problems.</w:t>
      </w:r>
      <w:r w:rsidR="00A55AE1" w:rsidRPr="00A55AE1">
        <w:rPr>
          <w:sz w:val="16"/>
        </w:rPr>
        <w:t xml:space="preserve"> </w:t>
      </w:r>
      <w:r w:rsidRPr="00A55AE1">
        <w:rPr>
          <w:sz w:val="16"/>
        </w:rPr>
        <w:t>The seven largest PFAS producers and their industry trade groups tallied at least $61m in federal political spending during 2019 and 2020, the bulk of which was directed at lobbying Congress and the Trump administration instead of campaign donations.</w:t>
      </w:r>
      <w:r w:rsidR="00A55AE1" w:rsidRPr="00A55AE1">
        <w:rPr>
          <w:sz w:val="16"/>
        </w:rPr>
        <w:t xml:space="preserve"> </w:t>
      </w:r>
      <w:r w:rsidRPr="00A55AE1">
        <w:rPr>
          <w:sz w:val="16"/>
        </w:rPr>
        <w:t>Loose campaign finance rules in the US make it difficult to know with precision exactly how much chemical companies spent lobbying on PFAS proposals and who they lobbied in Congress and at the EPA.</w:t>
      </w:r>
      <w:r w:rsidR="00A55AE1" w:rsidRPr="00A55AE1">
        <w:rPr>
          <w:sz w:val="16"/>
        </w:rPr>
        <w:t xml:space="preserve"> </w:t>
      </w:r>
      <w:r w:rsidRPr="00A55AE1">
        <w:rPr>
          <w:sz w:val="16"/>
        </w:rPr>
        <w:t>Main tactic by industry lobbyists is to employ sophisticated strategies out of the tobacco and oil lobbies’ playbook</w:t>
      </w:r>
      <w:r w:rsidR="00A55AE1" w:rsidRPr="00A55AE1">
        <w:rPr>
          <w:sz w:val="16"/>
        </w:rPr>
        <w:t xml:space="preserve"> </w:t>
      </w:r>
      <w:r w:rsidRPr="00A55AE1">
        <w:rPr>
          <w:sz w:val="16"/>
        </w:rPr>
        <w:t>Erik Olson</w:t>
      </w:r>
      <w:r w:rsidR="00A55AE1" w:rsidRPr="00A55AE1">
        <w:rPr>
          <w:sz w:val="16"/>
        </w:rPr>
        <w:t xml:space="preserve"> </w:t>
      </w:r>
      <w:r w:rsidRPr="00A55AE1">
        <w:rPr>
          <w:sz w:val="16"/>
        </w:rPr>
        <w:t xml:space="preserve">However, </w:t>
      </w:r>
      <w:r w:rsidRPr="00A55AE1">
        <w:rPr>
          <w:rStyle w:val="StyleUnderline"/>
        </w:rPr>
        <w:t xml:space="preserve">finance records broadly show that industry focused on killing multiple proposals that </w:t>
      </w:r>
      <w:proofErr w:type="gramStart"/>
      <w:r w:rsidRPr="00A55AE1">
        <w:rPr>
          <w:rStyle w:val="StyleUnderline"/>
        </w:rPr>
        <w:t>could’ve</w:t>
      </w:r>
      <w:proofErr w:type="gramEnd"/>
      <w:r w:rsidRPr="00A55AE1">
        <w:rPr>
          <w:rStyle w:val="StyleUnderline"/>
        </w:rPr>
        <w:t xml:space="preserve"> forced them to cover the astronomical costs for cleaning up widespread PFAS pollution</w:t>
      </w:r>
      <w:r w:rsidRPr="00A55AE1">
        <w:rPr>
          <w:sz w:val="16"/>
        </w:rPr>
        <w:t xml:space="preserve">. In other cases, </w:t>
      </w:r>
      <w:r w:rsidRPr="00A55AE1">
        <w:rPr>
          <w:rStyle w:val="StyleUnderline"/>
        </w:rPr>
        <w:t xml:space="preserve">proposed bills </w:t>
      </w:r>
      <w:proofErr w:type="gramStart"/>
      <w:r w:rsidRPr="00A55AE1">
        <w:rPr>
          <w:rStyle w:val="StyleUnderline"/>
        </w:rPr>
        <w:t>don’t</w:t>
      </w:r>
      <w:proofErr w:type="gramEnd"/>
      <w:r w:rsidRPr="00A55AE1">
        <w:rPr>
          <w:rStyle w:val="StyleUnderline"/>
        </w:rPr>
        <w:t xml:space="preserve"> present a serious threat to companies, and lobbying costs for those are largely</w:t>
      </w:r>
      <w:r w:rsidRPr="00A55AE1">
        <w:rPr>
          <w:sz w:val="16"/>
        </w:rPr>
        <w:t xml:space="preserve"> “lobbyists running their meters to justify their existence”, said Scott Faber, a lobbyist with the Environmental Working Group, which advocates for stricter regulations.</w:t>
      </w:r>
      <w:r w:rsidR="00A55AE1" w:rsidRPr="00A55AE1">
        <w:rPr>
          <w:sz w:val="16"/>
        </w:rPr>
        <w:t xml:space="preserve"> </w:t>
      </w:r>
      <w:r w:rsidRPr="00A55AE1">
        <w:rPr>
          <w:sz w:val="16"/>
        </w:rPr>
        <w:t xml:space="preserve">The </w:t>
      </w:r>
      <w:r w:rsidRPr="00A55AE1">
        <w:rPr>
          <w:rStyle w:val="StyleUnderline"/>
          <w:highlight w:val="lightGray"/>
        </w:rPr>
        <w:t>main tactic</w:t>
      </w:r>
      <w:r w:rsidRPr="00A55AE1">
        <w:rPr>
          <w:rStyle w:val="StyleUnderline"/>
        </w:rPr>
        <w:t xml:space="preserve"> used by industry lobbyists is to </w:t>
      </w:r>
      <w:r w:rsidRPr="00A55AE1">
        <w:rPr>
          <w:rStyle w:val="StyleUnderline"/>
          <w:highlight w:val="lightGray"/>
        </w:rPr>
        <w:t>employ sophisticated strategies</w:t>
      </w:r>
      <w:r w:rsidRPr="00A55AE1">
        <w:rPr>
          <w:rStyle w:val="StyleUnderline"/>
        </w:rPr>
        <w:t xml:space="preserve"> out of the tobacco and oil lobbies’ playbook that aim to “</w:t>
      </w:r>
      <w:r w:rsidRPr="00A55AE1">
        <w:rPr>
          <w:rStyle w:val="StyleUnderline"/>
          <w:highlight w:val="lightGray"/>
        </w:rPr>
        <w:t>create a cloud of doubt’’</w:t>
      </w:r>
      <w:r w:rsidRPr="00A55AE1">
        <w:rPr>
          <w:sz w:val="16"/>
        </w:rPr>
        <w:t xml:space="preserve"> over clear science that demonstrates the chemicals’ health threat, Olson said. The </w:t>
      </w:r>
      <w:r w:rsidRPr="00A55AE1">
        <w:rPr>
          <w:rStyle w:val="StyleUnderline"/>
        </w:rPr>
        <w:t>strategies have so far successfully delayed new regulations.</w:t>
      </w:r>
      <w:r w:rsidR="00A55AE1">
        <w:rPr>
          <w:rStyle w:val="StyleUnderline"/>
        </w:rPr>
        <w:t xml:space="preserve"> </w:t>
      </w:r>
      <w:r w:rsidRPr="00A55AE1">
        <w:rPr>
          <w:sz w:val="16"/>
        </w:rPr>
        <w:t>“</w:t>
      </w:r>
      <w:r w:rsidRPr="00A55AE1">
        <w:rPr>
          <w:rStyle w:val="StyleUnderline"/>
        </w:rPr>
        <w:t>The longer they can stretch things out, the longer they continue making money</w:t>
      </w:r>
      <w:r w:rsidRPr="00A55AE1">
        <w:rPr>
          <w:sz w:val="16"/>
        </w:rPr>
        <w:t>,” he said.</w:t>
      </w:r>
      <w:r w:rsidR="00A55AE1" w:rsidRPr="00A55AE1">
        <w:rPr>
          <w:sz w:val="16"/>
        </w:rPr>
        <w:t xml:space="preserve"> </w:t>
      </w:r>
      <w:r w:rsidRPr="00A55AE1">
        <w:rPr>
          <w:sz w:val="16"/>
        </w:rPr>
        <w:t>‘</w:t>
      </w:r>
      <w:r w:rsidRPr="00A55AE1">
        <w:rPr>
          <w:rStyle w:val="StyleUnderline"/>
        </w:rPr>
        <w:t xml:space="preserve">Everything was </w:t>
      </w:r>
      <w:proofErr w:type="spellStart"/>
      <w:r w:rsidRPr="00A55AE1">
        <w:rPr>
          <w:rStyle w:val="StyleUnderline"/>
        </w:rPr>
        <w:t>slowalked</w:t>
      </w:r>
      <w:proofErr w:type="spellEnd"/>
      <w:r w:rsidRPr="00A55AE1">
        <w:rPr>
          <w:rStyle w:val="StyleUnderline"/>
        </w:rPr>
        <w:t>’</w:t>
      </w:r>
      <w:r w:rsidR="00A55AE1" w:rsidRPr="00A55AE1">
        <w:rPr>
          <w:sz w:val="16"/>
        </w:rPr>
        <w:t xml:space="preserve"> </w:t>
      </w:r>
      <w:r w:rsidRPr="00A55AE1">
        <w:rPr>
          <w:sz w:val="16"/>
        </w:rPr>
        <w:t xml:space="preserve">By some estimates, toxic PFAS are in drinking water for well over 100 million people and are contaminating 98% of Americans’ blood. Though industry has for decades known of the chemicals’ environmental and human toll, they continue sending PFAS to the market. Still, the untold billions in cleanup costs </w:t>
      </w:r>
      <w:proofErr w:type="gramStart"/>
      <w:r w:rsidRPr="00A55AE1">
        <w:rPr>
          <w:sz w:val="16"/>
        </w:rPr>
        <w:t>has</w:t>
      </w:r>
      <w:proofErr w:type="gramEnd"/>
      <w:r w:rsidRPr="00A55AE1">
        <w:rPr>
          <w:sz w:val="16"/>
        </w:rPr>
        <w:t xml:space="preserve"> largely fallen on the </w:t>
      </w:r>
      <w:proofErr w:type="spellStart"/>
      <w:r w:rsidRPr="00A55AE1">
        <w:rPr>
          <w:sz w:val="16"/>
        </w:rPr>
        <w:t>the</w:t>
      </w:r>
      <w:proofErr w:type="spellEnd"/>
      <w:r w:rsidRPr="00A55AE1">
        <w:rPr>
          <w:sz w:val="16"/>
        </w:rPr>
        <w:t xml:space="preserve"> American public.</w:t>
      </w:r>
      <w:r w:rsidR="00A55AE1" w:rsidRPr="00A55AE1">
        <w:rPr>
          <w:sz w:val="16"/>
        </w:rPr>
        <w:t xml:space="preserve"> </w:t>
      </w:r>
      <w:r w:rsidRPr="00A55AE1">
        <w:rPr>
          <w:sz w:val="16"/>
        </w:rPr>
        <w:t xml:space="preserve">Rules proposed by the EPA and Congress last session largely </w:t>
      </w:r>
      <w:proofErr w:type="gramStart"/>
      <w:r w:rsidRPr="00A55AE1">
        <w:rPr>
          <w:sz w:val="16"/>
        </w:rPr>
        <w:t>would’ve</w:t>
      </w:r>
      <w:proofErr w:type="gramEnd"/>
      <w:r w:rsidRPr="00A55AE1">
        <w:rPr>
          <w:sz w:val="16"/>
        </w:rPr>
        <w:t xml:space="preserve"> shifted the cost burden to industry, but chemical companies fiercely opposed the proposals and mobilized their lobbyists.</w:t>
      </w:r>
      <w:r w:rsidR="00A55AE1" w:rsidRPr="00A55AE1">
        <w:rPr>
          <w:sz w:val="16"/>
        </w:rPr>
        <w:t xml:space="preserve"> </w:t>
      </w:r>
      <w:r w:rsidRPr="00A55AE1">
        <w:rPr>
          <w:sz w:val="16"/>
        </w:rPr>
        <w:t xml:space="preserve">“That’s because [the rules] are going to cost them money,” said Michigan representative Debbie Dingell. She introduced the PFAS Action of 2019 and an amendment to last year’s National Defense Authorization Act that </w:t>
      </w:r>
      <w:proofErr w:type="gramStart"/>
      <w:r w:rsidRPr="00A55AE1">
        <w:rPr>
          <w:sz w:val="16"/>
        </w:rPr>
        <w:t>would’ve</w:t>
      </w:r>
      <w:proofErr w:type="gramEnd"/>
      <w:r w:rsidRPr="00A55AE1">
        <w:rPr>
          <w:sz w:val="16"/>
        </w:rPr>
        <w:t xml:space="preserve"> classified PFOA and PFOS, two of the most widely used PFAS compounds, as hazardous substances under the Superfund Law. Doing so could make PFAS manufacturers liable for contamination and could force them to shoulder the cleanup costs.</w:t>
      </w:r>
      <w:r w:rsidR="00A55AE1" w:rsidRPr="00A55AE1">
        <w:rPr>
          <w:sz w:val="16"/>
        </w:rPr>
        <w:t xml:space="preserve"> </w:t>
      </w:r>
      <w:r w:rsidRPr="00A55AE1">
        <w:rPr>
          <w:rStyle w:val="StyleUnderline"/>
          <w:highlight w:val="lightGray"/>
        </w:rPr>
        <w:t>Lobbying records show</w:t>
      </w:r>
      <w:r w:rsidRPr="00A55AE1">
        <w:rPr>
          <w:sz w:val="16"/>
        </w:rPr>
        <w:t xml:space="preserve"> PFAS manufacturers like Chemours, 3M, DuPont, Daikin, Arkema, Solvay and the American Chemistry Council </w:t>
      </w:r>
      <w:r w:rsidRPr="00A55AE1">
        <w:rPr>
          <w:rStyle w:val="StyleUnderline"/>
          <w:highlight w:val="lightGray"/>
        </w:rPr>
        <w:t>trade group dispatched lobbyists</w:t>
      </w:r>
      <w:r w:rsidRPr="00A55AE1">
        <w:rPr>
          <w:rStyle w:val="StyleUnderline"/>
        </w:rPr>
        <w:t xml:space="preserve"> to Congress and </w:t>
      </w:r>
      <w:r w:rsidRPr="00A55AE1">
        <w:rPr>
          <w:rStyle w:val="StyleUnderline"/>
          <w:highlight w:val="lightGray"/>
        </w:rPr>
        <w:t>made donations to key congressional committee members as the bills were debated.</w:t>
      </w:r>
    </w:p>
    <w:p w14:paraId="21A8B99E" w14:textId="0D64763F" w:rsidR="00DA2362" w:rsidRPr="00DA2362" w:rsidRDefault="00DA2362" w:rsidP="00DA2362">
      <w:pPr>
        <w:pStyle w:val="Heading4"/>
      </w:pPr>
      <w:r>
        <w:t xml:space="preserve">Lobbyists create the </w:t>
      </w:r>
      <w:proofErr w:type="gramStart"/>
      <w:r>
        <w:t>divides</w:t>
      </w:r>
      <w:proofErr w:type="gramEnd"/>
    </w:p>
    <w:p w14:paraId="3A782543" w14:textId="3E2A5E30" w:rsidR="008C01F6" w:rsidRDefault="00DA2362" w:rsidP="00F31433">
      <w:r>
        <w:t xml:space="preserve"> Trip Van </w:t>
      </w:r>
      <w:r w:rsidRPr="00DA2362">
        <w:rPr>
          <w:rStyle w:val="Style13ptBold"/>
        </w:rPr>
        <w:t>Noppen</w:t>
      </w:r>
      <w:r>
        <w:t>, 5-29-</w:t>
      </w:r>
      <w:r w:rsidRPr="00DA2362">
        <w:rPr>
          <w:rStyle w:val="Style13ptBold"/>
        </w:rPr>
        <w:t>2015</w:t>
      </w:r>
      <w:r>
        <w:t xml:space="preserve">, "Only in Congress Is Clean Water Controversial," Earthjustice, </w:t>
      </w:r>
      <w:hyperlink r:id="rId26" w:history="1">
        <w:r w:rsidRPr="00921374">
          <w:rPr>
            <w:rStyle w:val="Hyperlink"/>
          </w:rPr>
          <w:t>https://earthjustice.org/blog/2015-may/only-in-congress-is-clean-water-controversial</w:t>
        </w:r>
      </w:hyperlink>
      <w:r>
        <w:t xml:space="preserve">, Xoxo </w:t>
      </w:r>
      <w:proofErr w:type="gramStart"/>
      <w:r>
        <w:t>6.7.2021</w:t>
      </w:r>
      <w:proofErr w:type="gramEnd"/>
    </w:p>
    <w:p w14:paraId="0E66571E" w14:textId="3D9CD282" w:rsidR="008C01F6" w:rsidRDefault="008C01F6" w:rsidP="00F31433">
      <w:pPr>
        <w:rPr>
          <w:rStyle w:val="StyleUnderline"/>
        </w:rPr>
      </w:pPr>
      <w:r w:rsidRPr="00DA2362">
        <w:rPr>
          <w:rStyle w:val="StyleUnderline"/>
        </w:rPr>
        <w:lastRenderedPageBreak/>
        <w:t xml:space="preserve">This week, the EPA finalized a Clean Water </w:t>
      </w:r>
      <w:r w:rsidRPr="00DA2362">
        <w:rPr>
          <w:rStyle w:val="StyleUnderline"/>
          <w:highlight w:val="lightGray"/>
        </w:rPr>
        <w:t>Rule to</w:t>
      </w:r>
      <w:r w:rsidRPr="00DA2362">
        <w:rPr>
          <w:rStyle w:val="StyleUnderline"/>
        </w:rPr>
        <w:t xml:space="preserve"> do much better to </w:t>
      </w:r>
      <w:r w:rsidRPr="00DA2362">
        <w:rPr>
          <w:rStyle w:val="StyleUnderline"/>
          <w:highlight w:val="lightGray"/>
        </w:rPr>
        <w:t>protect</w:t>
      </w:r>
      <w:r w:rsidRPr="00DA2362">
        <w:rPr>
          <w:rStyle w:val="StyleUnderline"/>
        </w:rPr>
        <w:t xml:space="preserve"> our nation's </w:t>
      </w:r>
      <w:r w:rsidRPr="00DA2362">
        <w:rPr>
          <w:rStyle w:val="StyleUnderline"/>
          <w:highlight w:val="lightGray"/>
        </w:rPr>
        <w:t>waterways</w:t>
      </w:r>
      <w:r w:rsidRPr="00DA2362">
        <w:rPr>
          <w:sz w:val="16"/>
        </w:rPr>
        <w:t>. The Clean Water Rule is a commonsense plan to make clean water a priority by protecting the sources that feed the drinking water for more than 117 million Americans. It is supported by the public, local elected officials, small businesses, craft brewers, and, crucially, by an overwhelming scientific record. More than 800,000 Americans have called for the Administration to finalize this plan; 87 percent of all the public comments on this rule support its adoption. Over the past decade, millions more have supported efforts to apply the Clean Water Act to all streams and wetlands in order to protect clean water.</w:t>
      </w:r>
      <w:r w:rsidR="00DA2362" w:rsidRPr="00DA2362">
        <w:rPr>
          <w:sz w:val="16"/>
        </w:rPr>
        <w:t xml:space="preserve"> </w:t>
      </w:r>
      <w:r w:rsidRPr="00DA2362">
        <w:rPr>
          <w:sz w:val="16"/>
        </w:rPr>
        <w:t xml:space="preserve">When the entire drinking water supplies for the cities of Toledo, Ohio, and Charleston, West Virginia, were shut down in 2014 due to pollution and contamination, hundreds of thousands of Americans felt the stakes of life without clean water. We </w:t>
      </w:r>
      <w:proofErr w:type="gramStart"/>
      <w:r w:rsidRPr="00DA2362">
        <w:rPr>
          <w:sz w:val="16"/>
        </w:rPr>
        <w:t>can't</w:t>
      </w:r>
      <w:proofErr w:type="gramEnd"/>
      <w:r w:rsidRPr="00DA2362">
        <w:rPr>
          <w:sz w:val="16"/>
        </w:rPr>
        <w:t xml:space="preserve"> afford to lose clean water for hundreds of millions.</w:t>
      </w:r>
      <w:r w:rsidR="00DA2362" w:rsidRPr="00DA2362">
        <w:rPr>
          <w:sz w:val="16"/>
        </w:rPr>
        <w:t xml:space="preserve"> </w:t>
      </w:r>
      <w:r w:rsidRPr="00DA2362">
        <w:rPr>
          <w:sz w:val="16"/>
        </w:rPr>
        <w:t>The Clean Water Rule will protect the drinking water of one in three Americans and will bring $388 million to $514 million in annual benefits to the public. This includes benefits from reducing flooding, filtering pollution, providing wildlife habitat, supporting hunting and fishing, and recharging groundwater.</w:t>
      </w:r>
      <w:r w:rsidR="00DA2362" w:rsidRPr="00DA2362">
        <w:rPr>
          <w:sz w:val="16"/>
        </w:rPr>
        <w:t xml:space="preserve"> </w:t>
      </w:r>
      <w:r w:rsidRPr="00DA2362">
        <w:rPr>
          <w:rStyle w:val="StyleUnderline"/>
          <w:highlight w:val="lightGray"/>
        </w:rPr>
        <w:t>Polluting industrie</w:t>
      </w:r>
      <w:r w:rsidRPr="00DA2362">
        <w:rPr>
          <w:rStyle w:val="StyleUnderline"/>
        </w:rPr>
        <w:t xml:space="preserve">s who </w:t>
      </w:r>
      <w:r w:rsidRPr="00DA2362">
        <w:rPr>
          <w:rStyle w:val="StyleUnderline"/>
          <w:highlight w:val="lightGray"/>
        </w:rPr>
        <w:t>prioritize ease of dumping their waste</w:t>
      </w:r>
      <w:r w:rsidRPr="00DA2362">
        <w:rPr>
          <w:rStyle w:val="StyleUnderline"/>
        </w:rPr>
        <w:t xml:space="preserve"> into waterways over your clean drinking water or your family's recreation are </w:t>
      </w:r>
      <w:r w:rsidRPr="00DA2362">
        <w:rPr>
          <w:rStyle w:val="StyleUnderline"/>
          <w:highlight w:val="lightGray"/>
        </w:rPr>
        <w:t>call</w:t>
      </w:r>
      <w:r w:rsidRPr="00DA2362">
        <w:rPr>
          <w:rStyle w:val="StyleUnderline"/>
        </w:rPr>
        <w:t xml:space="preserve">ing this </w:t>
      </w:r>
      <w:r w:rsidRPr="00DA2362">
        <w:rPr>
          <w:rStyle w:val="StyleUnderline"/>
          <w:highlight w:val="lightGray"/>
        </w:rPr>
        <w:t>rule "overreach</w:t>
      </w:r>
      <w:r w:rsidRPr="00DA2362">
        <w:rPr>
          <w:sz w:val="16"/>
        </w:rPr>
        <w:t xml:space="preserve">." They are </w:t>
      </w:r>
      <w:r w:rsidRPr="00DA2362">
        <w:rPr>
          <w:rStyle w:val="StyleUnderline"/>
          <w:highlight w:val="lightGray"/>
        </w:rPr>
        <w:t>promot</w:t>
      </w:r>
      <w:r w:rsidRPr="00DA2362">
        <w:rPr>
          <w:sz w:val="16"/>
        </w:rPr>
        <w:t xml:space="preserve">ing </w:t>
      </w:r>
      <w:r w:rsidRPr="00DA2362">
        <w:rPr>
          <w:rStyle w:val="StyleUnderline"/>
          <w:highlight w:val="lightGray"/>
        </w:rPr>
        <w:t>myths</w:t>
      </w:r>
      <w:r w:rsidRPr="00DA2362">
        <w:rPr>
          <w:sz w:val="16"/>
        </w:rPr>
        <w:t xml:space="preserve"> and mistruths about the rule, aiming to </w:t>
      </w:r>
      <w:r w:rsidRPr="00DA2362">
        <w:rPr>
          <w:rStyle w:val="StyleUnderline"/>
          <w:highlight w:val="lightGray"/>
        </w:rPr>
        <w:t>distract the public</w:t>
      </w:r>
      <w:r w:rsidRPr="00DA2362">
        <w:rPr>
          <w:sz w:val="16"/>
        </w:rPr>
        <w:t xml:space="preserve"> from the important work of cleaning up our waterways with politics and spin. They are also </w:t>
      </w:r>
      <w:r w:rsidRPr="00DA2362">
        <w:rPr>
          <w:rStyle w:val="StyleUnderline"/>
          <w:highlight w:val="lightGray"/>
        </w:rPr>
        <w:t>lining up</w:t>
      </w:r>
      <w:r w:rsidRPr="00DA2362">
        <w:rPr>
          <w:rStyle w:val="StyleUnderline"/>
        </w:rPr>
        <w:t xml:space="preserve"> their </w:t>
      </w:r>
      <w:r w:rsidRPr="00DA2362">
        <w:rPr>
          <w:rStyle w:val="StyleUnderline"/>
          <w:highlight w:val="lightGray"/>
        </w:rPr>
        <w:t>cohort in Congress</w:t>
      </w:r>
      <w:r w:rsidRPr="00DA2362">
        <w:rPr>
          <w:rStyle w:val="StyleUnderline"/>
        </w:rPr>
        <w:t xml:space="preserve"> to block this rule.</w:t>
      </w:r>
    </w:p>
    <w:p w14:paraId="4444A24A" w14:textId="3BBF0DA6" w:rsidR="003D6CDE" w:rsidRDefault="003D6CDE" w:rsidP="003D6CDE">
      <w:pPr>
        <w:pStyle w:val="Heading3"/>
      </w:pPr>
      <w:r>
        <w:lastRenderedPageBreak/>
        <w:t>Link---Rep</w:t>
      </w:r>
      <w:r w:rsidR="00433281">
        <w:t>ublican backlash</w:t>
      </w:r>
    </w:p>
    <w:p w14:paraId="3796BA51" w14:textId="309DF9BB" w:rsidR="003D6CDE" w:rsidRDefault="00890762" w:rsidP="00890762">
      <w:pPr>
        <w:pStyle w:val="Heading4"/>
      </w:pPr>
      <w:r>
        <w:t>Rep</w:t>
      </w:r>
      <w:r w:rsidR="00433281">
        <w:t>ublicans</w:t>
      </w:r>
      <w:r>
        <w:t xml:space="preserve"> </w:t>
      </w:r>
      <w:r w:rsidR="00433281">
        <w:t>b</w:t>
      </w:r>
      <w:r>
        <w:t>acklash</w:t>
      </w:r>
      <w:r w:rsidR="00657DB2">
        <w:t xml:space="preserve"> against pro water -</w:t>
      </w:r>
      <w:r>
        <w:t xml:space="preserve"> increase partisan fights.</w:t>
      </w:r>
    </w:p>
    <w:p w14:paraId="024EC992" w14:textId="73E92866" w:rsidR="00890762" w:rsidRPr="00890762" w:rsidRDefault="00890762" w:rsidP="00890762">
      <w:r>
        <w:t xml:space="preserve">Marianne </w:t>
      </w:r>
      <w:r w:rsidRPr="00890762">
        <w:rPr>
          <w:rStyle w:val="Style13ptBold"/>
        </w:rPr>
        <w:t>Lavelle</w:t>
      </w:r>
      <w:r>
        <w:t>, 2-23-20</w:t>
      </w:r>
      <w:r w:rsidRPr="00890762">
        <w:rPr>
          <w:rStyle w:val="Style13ptBold"/>
        </w:rPr>
        <w:t>17</w:t>
      </w:r>
      <w:r>
        <w:t xml:space="preserve">, [Marianne Lavelle is a reporter for </w:t>
      </w:r>
      <w:proofErr w:type="spellStart"/>
      <w:r>
        <w:t>InsideClimate</w:t>
      </w:r>
      <w:proofErr w:type="spellEnd"/>
      <w:r>
        <w:t xml:space="preserve"> News. She has covered environment, science, law, and business in Washington, D.C. for more than two decades. She has won the Polk Award, the Investigative Editors and Reporters Award, and numerous other honors.], "Partisan Divide in Congress Wider Than Ever on Environmental Issues, Group Says," Inside Climate News, </w:t>
      </w:r>
      <w:hyperlink r:id="rId27" w:history="1">
        <w:r w:rsidRPr="00921374">
          <w:rPr>
            <w:rStyle w:val="Hyperlink"/>
          </w:rPr>
          <w:t>https://insideclimatenews.org/news/23022017/congress-environmental-climate-change-league-conservation-voters/</w:t>
        </w:r>
      </w:hyperlink>
      <w:r>
        <w:t>, Xoxo 6.7.2021</w:t>
      </w:r>
    </w:p>
    <w:p w14:paraId="7441610E" w14:textId="37B14377" w:rsidR="003D6CDE" w:rsidRDefault="003D6CDE" w:rsidP="003D6CDE">
      <w:pPr>
        <w:rPr>
          <w:sz w:val="16"/>
        </w:rPr>
      </w:pPr>
      <w:r w:rsidRPr="00433BDD">
        <w:rPr>
          <w:rStyle w:val="StyleUnderline"/>
          <w:highlight w:val="lightGray"/>
        </w:rPr>
        <w:t>House Republicans cast pro-environmental votes just 5 percent of the time</w:t>
      </w:r>
      <w:r w:rsidRPr="00433BDD">
        <w:rPr>
          <w:rStyle w:val="StyleUnderline"/>
        </w:rPr>
        <w:t xml:space="preserve"> in 2016, while their Democratic colleagues tallied a 94 percent voting record, according to the League of Conservation Voters.</w:t>
      </w:r>
      <w:r w:rsidRPr="00890762">
        <w:rPr>
          <w:sz w:val="16"/>
        </w:rPr>
        <w:t xml:space="preserve"> That makes the 114th Congress the most politically polarized in the 46-year history of LCV’s Scorecard, the new numbers released Thursday show.</w:t>
      </w:r>
      <w:r w:rsidR="00890762" w:rsidRPr="00890762">
        <w:rPr>
          <w:sz w:val="16"/>
        </w:rPr>
        <w:t xml:space="preserve"> </w:t>
      </w:r>
      <w:r w:rsidRPr="00890762">
        <w:rPr>
          <w:sz w:val="16"/>
        </w:rPr>
        <w:t xml:space="preserve">In the Senate, the </w:t>
      </w:r>
      <w:r w:rsidRPr="00433BDD">
        <w:rPr>
          <w:rStyle w:val="StyleUnderline"/>
        </w:rPr>
        <w:t xml:space="preserve">average </w:t>
      </w:r>
      <w:r w:rsidRPr="00890762">
        <w:rPr>
          <w:rStyle w:val="StyleUnderline"/>
        </w:rPr>
        <w:t>GOP member was voting pro-environment 14 percent of the time</w:t>
      </w:r>
      <w:r w:rsidRPr="00433BDD">
        <w:rPr>
          <w:rStyle w:val="StyleUnderline"/>
        </w:rPr>
        <w:t>, while the Democrats’ average was 96 percent</w:t>
      </w:r>
      <w:r w:rsidRPr="00890762">
        <w:rPr>
          <w:sz w:val="16"/>
        </w:rPr>
        <w:t xml:space="preserve">. The gap of 85 points between the Republican and Democratic average scores in 2016 was only slightly smaller than the record 87-point divide in 2015. </w:t>
      </w:r>
      <w:proofErr w:type="gramStart"/>
      <w:r w:rsidRPr="00890762">
        <w:rPr>
          <w:sz w:val="16"/>
        </w:rPr>
        <w:t>As a whole, Congress</w:t>
      </w:r>
      <w:proofErr w:type="gramEnd"/>
      <w:r w:rsidRPr="00890762">
        <w:rPr>
          <w:sz w:val="16"/>
        </w:rPr>
        <w:t xml:space="preserve"> was more divided than ever in the two years before the most recent election.</w:t>
      </w:r>
      <w:r w:rsidR="00890762" w:rsidRPr="00890762">
        <w:rPr>
          <w:sz w:val="16"/>
        </w:rPr>
        <w:t xml:space="preserve"> </w:t>
      </w:r>
      <w:r w:rsidRPr="00433BDD">
        <w:rPr>
          <w:rStyle w:val="StyleUnderline"/>
        </w:rPr>
        <w:t>Many “pro-</w:t>
      </w:r>
      <w:proofErr w:type="gramStart"/>
      <w:r w:rsidRPr="00433BDD">
        <w:rPr>
          <w:rStyle w:val="StyleUnderline"/>
        </w:rPr>
        <w:t>environment</w:t>
      </w:r>
      <w:proofErr w:type="gramEnd"/>
      <w:r w:rsidRPr="00433BDD">
        <w:rPr>
          <w:rStyle w:val="StyleUnderline"/>
        </w:rPr>
        <w:t>” votes in 2016 were to stop GOP efforts to roll back protections, noted Sen. Tom Carper (D-Del.), ranking member of the Senate Environment Committee. Carper’s LCV score was 94 percent.</w:t>
      </w:r>
      <w:r w:rsidR="00890762">
        <w:rPr>
          <w:rStyle w:val="StyleUnderline"/>
        </w:rPr>
        <w:t xml:space="preserve"> </w:t>
      </w:r>
      <w:r w:rsidRPr="00890762">
        <w:rPr>
          <w:sz w:val="16"/>
        </w:rPr>
        <w:t xml:space="preserve">“We’re at a point now where we’ll be judged by our success in the bad </w:t>
      </w:r>
      <w:proofErr w:type="gramStart"/>
      <w:r w:rsidRPr="00890762">
        <w:rPr>
          <w:sz w:val="16"/>
        </w:rPr>
        <w:t>things</w:t>
      </w:r>
      <w:proofErr w:type="gramEnd"/>
      <w:r w:rsidRPr="00890762">
        <w:rPr>
          <w:sz w:val="16"/>
        </w:rPr>
        <w:t xml:space="preserve"> we keep </w:t>
      </w:r>
      <w:proofErr w:type="spellStart"/>
      <w:r w:rsidRPr="00890762">
        <w:rPr>
          <w:sz w:val="16"/>
        </w:rPr>
        <w:t>keep</w:t>
      </w:r>
      <w:proofErr w:type="spellEnd"/>
      <w:r w:rsidRPr="00890762">
        <w:rPr>
          <w:sz w:val="16"/>
        </w:rPr>
        <w:t xml:space="preserve"> from getting done,” he said</w:t>
      </w:r>
      <w:r w:rsidRPr="00890762">
        <w:rPr>
          <w:sz w:val="16"/>
          <w:highlight w:val="lightGray"/>
        </w:rPr>
        <w:t xml:space="preserve">. </w:t>
      </w:r>
      <w:r w:rsidRPr="00433BDD">
        <w:rPr>
          <w:rStyle w:val="StyleUnderline"/>
          <w:highlight w:val="lightGray"/>
        </w:rPr>
        <w:t>Although</w:t>
      </w:r>
      <w:r w:rsidRPr="00433BDD">
        <w:rPr>
          <w:rStyle w:val="StyleUnderline"/>
        </w:rPr>
        <w:t xml:space="preserve"> he saw </w:t>
      </w:r>
      <w:r w:rsidRPr="00433BDD">
        <w:rPr>
          <w:rStyle w:val="StyleUnderline"/>
          <w:highlight w:val="lightGray"/>
        </w:rPr>
        <w:t>some opportunities for bipartisanship</w:t>
      </w:r>
      <w:r w:rsidRPr="00433BDD">
        <w:rPr>
          <w:rStyle w:val="StyleUnderline"/>
        </w:rPr>
        <w:t xml:space="preserve"> on environmental issues—most notably on President Trump’s stated goal of infrastructure investment—he </w:t>
      </w:r>
      <w:r w:rsidRPr="00433BDD">
        <w:rPr>
          <w:rStyle w:val="StyleUnderline"/>
          <w:highlight w:val="lightGray"/>
        </w:rPr>
        <w:t>anticipate</w:t>
      </w:r>
      <w:r w:rsidRPr="00433BDD">
        <w:rPr>
          <w:rStyle w:val="StyleUnderline"/>
        </w:rPr>
        <w:t xml:space="preserve">d more </w:t>
      </w:r>
      <w:r w:rsidRPr="00433BDD">
        <w:rPr>
          <w:rStyle w:val="StyleUnderline"/>
          <w:highlight w:val="lightGray"/>
        </w:rPr>
        <w:t>partisan fights</w:t>
      </w:r>
      <w:r w:rsidRPr="00433BDD">
        <w:rPr>
          <w:rStyle w:val="StyleUnderline"/>
        </w:rPr>
        <w:t xml:space="preserve"> ahead. “For a while, we’ll be battling it out</w:t>
      </w:r>
      <w:r w:rsidRPr="00890762">
        <w:rPr>
          <w:sz w:val="16"/>
        </w:rPr>
        <w:t>.”</w:t>
      </w:r>
      <w:r w:rsidR="00890762" w:rsidRPr="00890762">
        <w:rPr>
          <w:sz w:val="16"/>
        </w:rPr>
        <w:t xml:space="preserve"> </w:t>
      </w:r>
      <w:r w:rsidRPr="00890762">
        <w:rPr>
          <w:sz w:val="16"/>
        </w:rPr>
        <w:t xml:space="preserve">The gulf between the parties on Capitol Hill also coincides with a trend in support lawmakers receive on the campaign trail: </w:t>
      </w:r>
      <w:r w:rsidRPr="00433BDD">
        <w:rPr>
          <w:rStyle w:val="StyleUnderline"/>
        </w:rPr>
        <w:t xml:space="preserve">In the 2016 election cycle, 88 percent of the $31.3 million that the fossil fuel industry donated in Congressional races went to Republicans; 12 percent to Democrats, according to data compiled by the Center for Responsive Politics. In comparison, as </w:t>
      </w:r>
      <w:r w:rsidRPr="00890762">
        <w:rPr>
          <w:rStyle w:val="StyleUnderline"/>
          <w:highlight w:val="lightGray"/>
        </w:rPr>
        <w:t>recently as 2008, political contributions from the oil, gas, and coal industries favored the GOP over the Democrats by a 75-25 percent split</w:t>
      </w:r>
      <w:r w:rsidRPr="00890762">
        <w:rPr>
          <w:sz w:val="16"/>
          <w:highlight w:val="lightGray"/>
        </w:rPr>
        <w:t>.</w:t>
      </w:r>
      <w:r w:rsidRPr="00890762">
        <w:rPr>
          <w:sz w:val="16"/>
        </w:rPr>
        <w:t xml:space="preserve"> In 1990, the Republicans’ edge was 56-44 percent.</w:t>
      </w:r>
      <w:r w:rsidR="00890762" w:rsidRPr="00890762">
        <w:rPr>
          <w:sz w:val="16"/>
        </w:rPr>
        <w:t xml:space="preserve"> </w:t>
      </w:r>
      <w:r w:rsidRPr="00890762">
        <w:rPr>
          <w:sz w:val="16"/>
        </w:rPr>
        <w:t>GOP fossil fuel contributions and environmental voting records</w:t>
      </w:r>
      <w:r w:rsidR="00890762" w:rsidRPr="00890762">
        <w:rPr>
          <w:sz w:val="16"/>
        </w:rPr>
        <w:t xml:space="preserve"> </w:t>
      </w:r>
      <w:r w:rsidRPr="00890762">
        <w:rPr>
          <w:sz w:val="16"/>
        </w:rPr>
        <w:t xml:space="preserve">Robert Brulle, a sociologist at Drexel University, said as Congress has become more politically polarized on climate </w:t>
      </w:r>
      <w:proofErr w:type="gramStart"/>
      <w:r w:rsidRPr="00890762">
        <w:rPr>
          <w:sz w:val="16"/>
        </w:rPr>
        <w:t>change in particular, so</w:t>
      </w:r>
      <w:proofErr w:type="gramEnd"/>
      <w:r w:rsidRPr="00890762">
        <w:rPr>
          <w:sz w:val="16"/>
        </w:rPr>
        <w:t xml:space="preserve"> has the American public. “Congressional votes indicate to the committed party members the party stance on environmental issues.</w:t>
      </w:r>
      <w:r w:rsidR="00890762" w:rsidRPr="00890762">
        <w:rPr>
          <w:sz w:val="16"/>
        </w:rPr>
        <w:t xml:space="preserve"> </w:t>
      </w:r>
      <w:r w:rsidRPr="00890762">
        <w:rPr>
          <w:sz w:val="16"/>
        </w:rPr>
        <w:t>These elite cues then drive public concern,” he said. “Overall, the latest LCV scores paint the picture of a highly polarized Congress, and in turn, lead to continuation of the polarization in U.S. public opinion.”</w:t>
      </w:r>
      <w:r w:rsidR="00890762" w:rsidRPr="00890762">
        <w:rPr>
          <w:sz w:val="16"/>
        </w:rPr>
        <w:t xml:space="preserve"> </w:t>
      </w:r>
      <w:r w:rsidRPr="00890762">
        <w:rPr>
          <w:sz w:val="16"/>
        </w:rPr>
        <w:t>LCV’s 2016 scorecard was based on 38 votes on environmental issues in the House, which is the largest number of votes since the environmental group began its annual tally of Congressional voting records in 1970. It reflected a slew of measures introduced both to block the Obama administration’s climate change initiatives and to roll back long-standing protections under the Clean Water Act, Clean Air Act, Endangered Species Act and other laws. “Under Speaker Paul Ryan, the U.S. House remains the most anti-environmental in history,” the LCV said in its report. The votes “left virtually no issue unscathed and included attacks on many of our cornerstone environmental laws.”</w:t>
      </w:r>
      <w:r w:rsidR="00890762" w:rsidRPr="00890762">
        <w:rPr>
          <w:sz w:val="16"/>
        </w:rPr>
        <w:t xml:space="preserve"> </w:t>
      </w:r>
      <w:r w:rsidRPr="00890762">
        <w:rPr>
          <w:rStyle w:val="StyleUnderline"/>
          <w:highlight w:val="lightGray"/>
        </w:rPr>
        <w:t>Only 17 votes on environmental issues were scored in the Senate</w:t>
      </w:r>
      <w:r w:rsidRPr="00433BDD">
        <w:rPr>
          <w:rStyle w:val="StyleUnderline"/>
        </w:rPr>
        <w:t>, reflecting the fact that many of the measures considered in the House never came to a vote there</w:t>
      </w:r>
      <w:r w:rsidRPr="00890762">
        <w:rPr>
          <w:sz w:val="16"/>
        </w:rPr>
        <w:t xml:space="preserve">. In the Senate, filibuster rules mean that 60 votes are needed to pass most legislation and the leadership often </w:t>
      </w:r>
      <w:proofErr w:type="gramStart"/>
      <w:r w:rsidRPr="00890762">
        <w:rPr>
          <w:sz w:val="16"/>
        </w:rPr>
        <w:t>won’t</w:t>
      </w:r>
      <w:proofErr w:type="gramEnd"/>
      <w:r w:rsidRPr="00890762">
        <w:rPr>
          <w:sz w:val="16"/>
        </w:rPr>
        <w:t xml:space="preserve"> spend floor time on measures that can’t garner enough bipartisan support.</w:t>
      </w:r>
    </w:p>
    <w:p w14:paraId="2675F656" w14:textId="3FD3A938" w:rsidR="00657DB2" w:rsidRDefault="0078653D" w:rsidP="0078653D">
      <w:pPr>
        <w:pStyle w:val="Heading3"/>
      </w:pPr>
      <w:r>
        <w:lastRenderedPageBreak/>
        <w:t>Link---Fracking</w:t>
      </w:r>
    </w:p>
    <w:p w14:paraId="360FA761" w14:textId="700DA3D3" w:rsidR="0078653D" w:rsidRDefault="0078653D" w:rsidP="0078653D">
      <w:pPr>
        <w:pStyle w:val="Heading4"/>
      </w:pPr>
      <w:r>
        <w:t>Fracking legislation d</w:t>
      </w:r>
      <w:r w:rsidR="00433281">
        <w:t>i</w:t>
      </w:r>
      <w:r>
        <w:t xml:space="preserve">vides </w:t>
      </w:r>
      <w:proofErr w:type="spellStart"/>
      <w:r>
        <w:t>dems.</w:t>
      </w:r>
      <w:proofErr w:type="spellEnd"/>
    </w:p>
    <w:p w14:paraId="6BFD58EC" w14:textId="4934BD72" w:rsidR="0078653D" w:rsidRPr="0078653D" w:rsidRDefault="0078653D" w:rsidP="0078653D">
      <w:r>
        <w:t xml:space="preserve">Kenneth </w:t>
      </w:r>
      <w:r w:rsidRPr="0078653D">
        <w:rPr>
          <w:rStyle w:val="Style13ptBold"/>
        </w:rPr>
        <w:t>Markowitz</w:t>
      </w:r>
      <w:r>
        <w:t xml:space="preserve"> +, 2-12-</w:t>
      </w:r>
      <w:r w:rsidRPr="0078653D">
        <w:rPr>
          <w:rStyle w:val="Style13ptBold"/>
        </w:rPr>
        <w:t>2020</w:t>
      </w:r>
      <w:r>
        <w:t xml:space="preserve">, [Akin Gump Strauss Hauer &amp; Feld LLP], "The Latest Fracas over Fracking: Legislation Aims to Ban Fracking," JD Supra, </w:t>
      </w:r>
      <w:hyperlink r:id="rId28" w:history="1">
        <w:r w:rsidRPr="009345F3">
          <w:rPr>
            <w:rStyle w:val="Hyperlink"/>
          </w:rPr>
          <w:t>https://www.jdsupra.com/legalnews/the-latest-fracas-over-fracking-47095/</w:t>
        </w:r>
      </w:hyperlink>
      <w:r>
        <w:t>, Xoxo 6.14.2021</w:t>
      </w:r>
    </w:p>
    <w:p w14:paraId="07769B78" w14:textId="26EFD900" w:rsidR="0078653D" w:rsidRDefault="0078653D" w:rsidP="0078653D">
      <w:pPr>
        <w:rPr>
          <w:sz w:val="16"/>
        </w:rPr>
      </w:pPr>
      <w:r w:rsidRPr="0078653D">
        <w:rPr>
          <w:sz w:val="16"/>
        </w:rPr>
        <w:t xml:space="preserve">Last week, a </w:t>
      </w:r>
      <w:r w:rsidRPr="0078653D">
        <w:rPr>
          <w:rStyle w:val="StyleUnderline"/>
          <w:highlight w:val="lightGray"/>
        </w:rPr>
        <w:t>subset of the Dem</w:t>
      </w:r>
      <w:r w:rsidRPr="0078653D">
        <w:rPr>
          <w:sz w:val="16"/>
        </w:rPr>
        <w:t xml:space="preserve">ocratic </w:t>
      </w:r>
      <w:r w:rsidRPr="0078653D">
        <w:rPr>
          <w:rStyle w:val="StyleUnderline"/>
          <w:highlight w:val="lightGray"/>
        </w:rPr>
        <w:t>Senators</w:t>
      </w:r>
      <w:r w:rsidRPr="0078653D">
        <w:rPr>
          <w:sz w:val="16"/>
        </w:rPr>
        <w:t xml:space="preserve"> and Representatives who previously led the introduction of the “Green New Deal” proposed legislation that, while a longshot, would alter dramatically the U.S. energy industry. Sen. Bernie Sanders (I-VT) and </w:t>
      </w:r>
      <w:r w:rsidRPr="0078653D">
        <w:rPr>
          <w:rStyle w:val="StyleUnderline"/>
        </w:rPr>
        <w:t>cosponsor</w:t>
      </w:r>
      <w:r w:rsidRPr="0078653D">
        <w:rPr>
          <w:sz w:val="16"/>
        </w:rPr>
        <w:t xml:space="preserve"> Sen. Jeff Merkley (D-OR) </w:t>
      </w:r>
      <w:r w:rsidRPr="0078653D">
        <w:rPr>
          <w:rStyle w:val="StyleUnderline"/>
          <w:highlight w:val="lightGray"/>
        </w:rPr>
        <w:t>have proposed</w:t>
      </w:r>
      <w:r w:rsidRPr="0078653D">
        <w:rPr>
          <w:sz w:val="16"/>
        </w:rPr>
        <w:t xml:space="preserve"> the </w:t>
      </w:r>
      <w:r w:rsidRPr="0078653D">
        <w:rPr>
          <w:rStyle w:val="StyleUnderline"/>
          <w:highlight w:val="lightGray"/>
        </w:rPr>
        <w:t>Fracking Ban</w:t>
      </w:r>
      <w:r w:rsidRPr="0078653D">
        <w:rPr>
          <w:sz w:val="16"/>
        </w:rPr>
        <w:t xml:space="preserve"> Act (S. 3247), which would end all U.S. onshore and offshore hydraulic fracturing activities, or “fracking,” by January 2025. Reps. Alexandria Ocasio-Cortez (D-NY) and Darren Soto (D-FL) are expected to propose similar legislation in the U.S. House of Representatives. The Fracking Ban Act would impose an immediate prohibition on federal agencies’ authority to grant permits to expand fracking infrastructure. Subsequently, by the end of January 2021, the bill would require the U.S. Environmental Protection Agency to identify all current and former fracking wells in the United States to tee up a nationwide revocation of federal permits for those wells located within 2,500 feet of homes, schools and other inhabited structures. During this time, a </w:t>
      </w:r>
      <w:r w:rsidRPr="0078653D">
        <w:rPr>
          <w:rStyle w:val="StyleUnderline"/>
        </w:rPr>
        <w:t>federal interagency working group, called the Just Transition Committee, would make recommendations to Congress to ensure the health and safety of communities impacted by the fracking phase out.</w:t>
      </w:r>
      <w:r>
        <w:rPr>
          <w:rStyle w:val="StyleUnderline"/>
        </w:rPr>
        <w:t xml:space="preserve"> </w:t>
      </w:r>
      <w:r w:rsidRPr="0078653D">
        <w:rPr>
          <w:sz w:val="16"/>
        </w:rPr>
        <w:t xml:space="preserve">While </w:t>
      </w:r>
      <w:r w:rsidRPr="0078653D">
        <w:rPr>
          <w:rStyle w:val="StyleUnderline"/>
          <w:highlight w:val="lightGray"/>
        </w:rPr>
        <w:t>most of the Democratic candidates in</w:t>
      </w:r>
      <w:r w:rsidRPr="0078653D">
        <w:rPr>
          <w:sz w:val="16"/>
        </w:rPr>
        <w:t xml:space="preserve"> the 2020 </w:t>
      </w:r>
      <w:r w:rsidRPr="0078653D">
        <w:rPr>
          <w:rStyle w:val="StyleUnderline"/>
          <w:highlight w:val="lightGray"/>
        </w:rPr>
        <w:t>presidential campaign have called for some limitation of fracking</w:t>
      </w:r>
      <w:r w:rsidRPr="0078653D">
        <w:rPr>
          <w:sz w:val="16"/>
        </w:rPr>
        <w:t xml:space="preserve">, such </w:t>
      </w:r>
      <w:r w:rsidRPr="0078653D">
        <w:rPr>
          <w:rStyle w:val="StyleUnderline"/>
          <w:highlight w:val="lightGray"/>
        </w:rPr>
        <w:t>proposals are limited</w:t>
      </w:r>
      <w:r w:rsidRPr="0078653D">
        <w:rPr>
          <w:sz w:val="16"/>
        </w:rPr>
        <w:t xml:space="preserve"> by the constraints of executive authority. </w:t>
      </w:r>
      <w:r w:rsidRPr="0078653D">
        <w:rPr>
          <w:rStyle w:val="StyleUnderline"/>
          <w:highlight w:val="lightGray"/>
        </w:rPr>
        <w:t>This legislation</w:t>
      </w:r>
      <w:r w:rsidRPr="0078653D">
        <w:rPr>
          <w:sz w:val="16"/>
        </w:rPr>
        <w:t xml:space="preserve">, the first of its kind, </w:t>
      </w:r>
      <w:r w:rsidRPr="0078653D">
        <w:rPr>
          <w:rStyle w:val="StyleUnderline"/>
          <w:highlight w:val="lightGray"/>
        </w:rPr>
        <w:t>represents a sweeping effort</w:t>
      </w:r>
      <w:r w:rsidRPr="0078653D">
        <w:rPr>
          <w:sz w:val="16"/>
        </w:rPr>
        <w:t xml:space="preserve"> that would both stop the expanded use of and, ultimately, rescind previously approved fracking permits. While </w:t>
      </w:r>
      <w:r w:rsidRPr="0078653D">
        <w:rPr>
          <w:rStyle w:val="StyleUnderline"/>
          <w:highlight w:val="lightGray"/>
        </w:rPr>
        <w:t>not likely to advance or attract more than a handful of Democratic supporters</w:t>
      </w:r>
      <w:r w:rsidRPr="0078653D">
        <w:rPr>
          <w:sz w:val="16"/>
        </w:rPr>
        <w:t xml:space="preserve"> in the current Congress, the Fracking Ban Act represents a dramatic approach that would reshape the oil and gas sector and the American economy.</w:t>
      </w:r>
    </w:p>
    <w:p w14:paraId="5A64AD90" w14:textId="799E1654" w:rsidR="00A907A0" w:rsidRDefault="00A907A0" w:rsidP="00A907A0">
      <w:pPr>
        <w:pStyle w:val="Heading3"/>
      </w:pPr>
      <w:r>
        <w:lastRenderedPageBreak/>
        <w:t>Link---Runoff</w:t>
      </w:r>
    </w:p>
    <w:p w14:paraId="40CB9CCF" w14:textId="2D855B23" w:rsidR="00A907A0" w:rsidRPr="00A907A0" w:rsidRDefault="00A907A0" w:rsidP="00A907A0">
      <w:pPr>
        <w:pStyle w:val="Heading4"/>
      </w:pPr>
      <w:r>
        <w:t>The Farm lobby attacks runoff regulations.</w:t>
      </w:r>
    </w:p>
    <w:p w14:paraId="501C7604" w14:textId="3582E529" w:rsidR="00A907A0" w:rsidRPr="00A907A0" w:rsidRDefault="00A907A0" w:rsidP="00A907A0">
      <w:r>
        <w:t xml:space="preserve">Catherine </w:t>
      </w:r>
      <w:r w:rsidRPr="00A907A0">
        <w:rPr>
          <w:rStyle w:val="Style13ptBold"/>
        </w:rPr>
        <w:t>Boudreau</w:t>
      </w:r>
      <w:r>
        <w:t xml:space="preserve"> </w:t>
      </w:r>
      <w:r w:rsidRPr="00A907A0">
        <w:rPr>
          <w:rStyle w:val="Style13ptBold"/>
        </w:rPr>
        <w:t>and</w:t>
      </w:r>
      <w:r>
        <w:t xml:space="preserve"> Annie </w:t>
      </w:r>
      <w:r w:rsidRPr="00A907A0">
        <w:rPr>
          <w:rStyle w:val="Style13ptBold"/>
        </w:rPr>
        <w:t>Snider</w:t>
      </w:r>
      <w:r>
        <w:t>, 9-19-</w:t>
      </w:r>
      <w:r w:rsidRPr="00A907A0">
        <w:rPr>
          <w:rStyle w:val="Style13ptBold"/>
        </w:rPr>
        <w:t>2019</w:t>
      </w:r>
      <w:r>
        <w:t xml:space="preserve">, "Environmental rollbacks give Trump rare win with farmers," POLITICO, </w:t>
      </w:r>
      <w:hyperlink r:id="rId29" w:history="1">
        <w:r w:rsidRPr="009345F3">
          <w:rPr>
            <w:rStyle w:val="Hyperlink"/>
          </w:rPr>
          <w:t>https://www.politico.com/story/2019/09/19/epa-rollbacks-trump-farmers-1504300</w:t>
        </w:r>
      </w:hyperlink>
      <w:r>
        <w:t>, xoxo 6.22.2021</w:t>
      </w:r>
    </w:p>
    <w:p w14:paraId="09F8D054" w14:textId="43B182F1" w:rsidR="00A907A0" w:rsidRPr="00A907A0" w:rsidRDefault="00A907A0" w:rsidP="00A907A0">
      <w:pPr>
        <w:rPr>
          <w:sz w:val="16"/>
        </w:rPr>
      </w:pPr>
      <w:r w:rsidRPr="00A907A0">
        <w:rPr>
          <w:sz w:val="16"/>
        </w:rPr>
        <w:t xml:space="preserve">Amid President Donald Trump's ever-deepening trade wars, immigration crackdown and controversial approach to ethanol policy, deregulation has provided a rare bright spot for farmers and ranchers over the past two and a half </w:t>
      </w:r>
      <w:r w:rsidRPr="00A907A0">
        <w:rPr>
          <w:rStyle w:val="StyleUnderline"/>
        </w:rPr>
        <w:t xml:space="preserve">years. EPA delivered its latest win this month when it repealed an </w:t>
      </w:r>
      <w:r w:rsidRPr="00A907A0">
        <w:rPr>
          <w:rStyle w:val="StyleUnderline"/>
          <w:highlight w:val="lightGray"/>
        </w:rPr>
        <w:t>Obama</w:t>
      </w:r>
      <w:r w:rsidRPr="00A907A0">
        <w:rPr>
          <w:rStyle w:val="StyleUnderline"/>
        </w:rPr>
        <w:t xml:space="preserve">-era </w:t>
      </w:r>
      <w:r w:rsidRPr="00A907A0">
        <w:rPr>
          <w:rStyle w:val="StyleUnderline"/>
          <w:highlight w:val="lightGray"/>
        </w:rPr>
        <w:t>water pollution rule</w:t>
      </w:r>
      <w:r w:rsidRPr="00A907A0">
        <w:rPr>
          <w:rStyle w:val="StyleUnderline"/>
        </w:rPr>
        <w:t xml:space="preserve"> that had </w:t>
      </w:r>
      <w:r w:rsidRPr="00A907A0">
        <w:rPr>
          <w:rStyle w:val="StyleUnderline"/>
          <w:highlight w:val="lightGray"/>
        </w:rPr>
        <w:t xml:space="preserve">sparked </w:t>
      </w:r>
      <w:proofErr w:type="gramStart"/>
      <w:r w:rsidRPr="00A907A0">
        <w:rPr>
          <w:rStyle w:val="StyleUnderline"/>
          <w:highlight w:val="lightGray"/>
        </w:rPr>
        <w:t>years'</w:t>
      </w:r>
      <w:proofErr w:type="gramEnd"/>
      <w:r w:rsidRPr="00A907A0">
        <w:rPr>
          <w:rStyle w:val="StyleUnderline"/>
          <w:highlight w:val="lightGray"/>
        </w:rPr>
        <w:t xml:space="preserve"> of fierce opposition from the farm lobby</w:t>
      </w:r>
      <w:r w:rsidRPr="00A907A0">
        <w:rPr>
          <w:rStyle w:val="StyleUnderline"/>
        </w:rPr>
        <w:t>, and is in the midst of an even more sweeping effort to shrink the scope of the Clean Water Act.</w:t>
      </w:r>
      <w:r w:rsidRPr="00A907A0">
        <w:rPr>
          <w:sz w:val="16"/>
        </w:rPr>
        <w:t xml:space="preserve"> Trump’s EPA has also defended the safety of two pesticides that some research has linked to cancer and damage to children’s developing brains. And the agency tried to revise rules aimed at protecting farm workers from excessive exposure to pesticides, an effort Congress ultimately blocked. The rollbacks </w:t>
      </w:r>
      <w:proofErr w:type="gramStart"/>
      <w:r w:rsidRPr="00A907A0">
        <w:rPr>
          <w:sz w:val="16"/>
        </w:rPr>
        <w:t>won’t</w:t>
      </w:r>
      <w:proofErr w:type="gramEnd"/>
      <w:r w:rsidRPr="00A907A0">
        <w:rPr>
          <w:sz w:val="16"/>
        </w:rPr>
        <w:t xml:space="preserve"> mean much to farmers' bottom lines, at least not right away. </w:t>
      </w:r>
      <w:r w:rsidRPr="00A907A0">
        <w:rPr>
          <w:rStyle w:val="StyleUnderline"/>
          <w:highlight w:val="lightGray"/>
        </w:rPr>
        <w:t>Agriculture was</w:t>
      </w:r>
      <w:r w:rsidRPr="00A907A0">
        <w:rPr>
          <w:rStyle w:val="StyleUnderline"/>
        </w:rPr>
        <w:t xml:space="preserve"> already </w:t>
      </w:r>
      <w:r w:rsidRPr="00A907A0">
        <w:rPr>
          <w:rStyle w:val="StyleUnderline"/>
          <w:highlight w:val="lightGray"/>
        </w:rPr>
        <w:t>exempt from</w:t>
      </w:r>
      <w:r w:rsidRPr="00A907A0">
        <w:rPr>
          <w:rStyle w:val="StyleUnderline"/>
        </w:rPr>
        <w:t xml:space="preserve"> many of the </w:t>
      </w:r>
      <w:r w:rsidRPr="00A907A0">
        <w:rPr>
          <w:rStyle w:val="StyleUnderline"/>
          <w:highlight w:val="lightGray"/>
        </w:rPr>
        <w:t>Clean Water Act's mandates,</w:t>
      </w:r>
      <w:r w:rsidRPr="00A907A0">
        <w:rPr>
          <w:sz w:val="16"/>
        </w:rPr>
        <w:t xml:space="preserve"> although industry lawyers fear that could eventually change because current programs have largely failed to clean up the </w:t>
      </w:r>
      <w:r w:rsidRPr="00A907A0">
        <w:rPr>
          <w:rStyle w:val="StyleUnderline"/>
          <w:highlight w:val="lightGray"/>
        </w:rPr>
        <w:t>country’s polluted waterways</w:t>
      </w:r>
      <w:r w:rsidRPr="00A907A0">
        <w:rPr>
          <w:sz w:val="16"/>
        </w:rPr>
        <w:t xml:space="preserve"> without tackling </w:t>
      </w:r>
      <w:r w:rsidRPr="00A907A0">
        <w:rPr>
          <w:rStyle w:val="StyleUnderline"/>
          <w:highlight w:val="lightGray"/>
        </w:rPr>
        <w:t>agricultural runoff</w:t>
      </w:r>
      <w:r w:rsidRPr="00A907A0">
        <w:rPr>
          <w:sz w:val="16"/>
        </w:rPr>
        <w:t xml:space="preserve">. For now, the value </w:t>
      </w:r>
      <w:r w:rsidRPr="00A907A0">
        <w:rPr>
          <w:rStyle w:val="StyleUnderline"/>
          <w:highlight w:val="lightGray"/>
        </w:rPr>
        <w:t xml:space="preserve">of the rollbacks </w:t>
      </w:r>
      <w:proofErr w:type="gramStart"/>
      <w:r w:rsidRPr="00A907A0">
        <w:rPr>
          <w:rStyle w:val="StyleUnderline"/>
          <w:highlight w:val="lightGray"/>
        </w:rPr>
        <w:t>are</w:t>
      </w:r>
      <w:proofErr w:type="gramEnd"/>
      <w:r w:rsidRPr="00A907A0">
        <w:rPr>
          <w:rStyle w:val="StyleUnderline"/>
          <w:highlight w:val="lightGray"/>
        </w:rPr>
        <w:t xml:space="preserve"> more ideological</w:t>
      </w:r>
      <w:r w:rsidRPr="00A907A0">
        <w:rPr>
          <w:sz w:val="16"/>
        </w:rPr>
        <w:t xml:space="preserve">. </w:t>
      </w:r>
      <w:r w:rsidRPr="00A907A0">
        <w:rPr>
          <w:rStyle w:val="StyleUnderline"/>
          <w:highlight w:val="lightGray"/>
        </w:rPr>
        <w:t>Scaling back environmental rules</w:t>
      </w:r>
      <w:r w:rsidRPr="00A907A0">
        <w:rPr>
          <w:rStyle w:val="StyleUnderline"/>
        </w:rPr>
        <w:t xml:space="preserve"> has been one of the only </w:t>
      </w:r>
      <w:r w:rsidRPr="00A907A0">
        <w:rPr>
          <w:rStyle w:val="StyleUnderline"/>
          <w:highlight w:val="lightGray"/>
        </w:rPr>
        <w:t>promise</w:t>
      </w:r>
      <w:r w:rsidRPr="00A907A0">
        <w:rPr>
          <w:rStyle w:val="StyleUnderline"/>
        </w:rPr>
        <w:t xml:space="preserve">s kept </w:t>
      </w:r>
      <w:r w:rsidRPr="00A907A0">
        <w:rPr>
          <w:rStyle w:val="StyleUnderline"/>
          <w:highlight w:val="lightGray"/>
        </w:rPr>
        <w:t>by</w:t>
      </w:r>
      <w:r w:rsidRPr="00A907A0">
        <w:rPr>
          <w:rStyle w:val="StyleUnderline"/>
        </w:rPr>
        <w:t xml:space="preserve"> the </w:t>
      </w:r>
      <w:r w:rsidRPr="00A907A0">
        <w:rPr>
          <w:rStyle w:val="StyleUnderline"/>
          <w:highlight w:val="lightGray"/>
        </w:rPr>
        <w:t>Trump</w:t>
      </w:r>
      <w:r w:rsidRPr="00A907A0">
        <w:rPr>
          <w:rStyle w:val="StyleUnderline"/>
        </w:rPr>
        <w:t xml:space="preserve"> administration </w:t>
      </w:r>
      <w:r w:rsidRPr="00A907A0">
        <w:rPr>
          <w:rStyle w:val="StyleUnderline"/>
          <w:highlight w:val="lightGray"/>
        </w:rPr>
        <w:t>to American agriculture</w:t>
      </w:r>
      <w:r w:rsidRPr="00A907A0">
        <w:rPr>
          <w:rStyle w:val="StyleUnderline"/>
        </w:rPr>
        <w:t xml:space="preserve">. The </w:t>
      </w:r>
      <w:r w:rsidRPr="00A907A0">
        <w:rPr>
          <w:rStyle w:val="StyleUnderline"/>
          <w:highlight w:val="lightGray"/>
        </w:rPr>
        <w:t>rollbacks are part political, part philosophical</w:t>
      </w:r>
      <w:r w:rsidRPr="00A907A0">
        <w:rPr>
          <w:sz w:val="16"/>
        </w:rPr>
        <w:t xml:space="preserve"> — a way for the White House to blunt political fallout among hard-hit farmers who were key to Trump’s election, while capitalizing on the Republican party’s calls for smaller government.</w:t>
      </w:r>
    </w:p>
    <w:p w14:paraId="103004A4" w14:textId="5D2B0DD0" w:rsidR="00A907A0" w:rsidRDefault="003807B6" w:rsidP="00F248EA">
      <w:pPr>
        <w:pStyle w:val="Heading3"/>
      </w:pPr>
      <w:r>
        <w:lastRenderedPageBreak/>
        <w:t>Link---Lead Pipes</w:t>
      </w:r>
    </w:p>
    <w:p w14:paraId="57BDBE2D" w14:textId="15C07E8A" w:rsidR="003807B6" w:rsidRDefault="003807B6" w:rsidP="003807B6">
      <w:pPr>
        <w:pStyle w:val="Heading4"/>
      </w:pPr>
      <w:r>
        <w:t>Lead pipe removal is controversial --- looks like socialism.</w:t>
      </w:r>
    </w:p>
    <w:p w14:paraId="14C3219E" w14:textId="18E49391" w:rsidR="003807B6" w:rsidRPr="003807B6" w:rsidRDefault="003807B6" w:rsidP="003807B6">
      <w:r>
        <w:t xml:space="preserve">Justin </w:t>
      </w:r>
      <w:r w:rsidRPr="003807B6">
        <w:rPr>
          <w:rStyle w:val="Style13ptBold"/>
        </w:rPr>
        <w:t>Vallejo</w:t>
      </w:r>
      <w:r>
        <w:t xml:space="preserve">, 4-1-2021, "From defending lead pipes to the interrupting iPhone: Strangest GOP criticisms of Biden’s speech," </w:t>
      </w:r>
      <w:hyperlink r:id="rId30" w:history="1">
        <w:r w:rsidRPr="009345F3">
          <w:rPr>
            <w:rStyle w:val="Hyperlink"/>
          </w:rPr>
          <w:t>https://www.independent.co.uk/news/world/americas/us-politics/gop-biden-speech-address-phone-b1839372.html</w:t>
        </w:r>
      </w:hyperlink>
      <w:r>
        <w:t>, Xoxo 6.24.2021</w:t>
      </w:r>
    </w:p>
    <w:p w14:paraId="20B36FBC" w14:textId="0E22C6EF" w:rsidR="003807B6" w:rsidRPr="003807B6" w:rsidRDefault="003807B6" w:rsidP="003807B6">
      <w:pPr>
        <w:rPr>
          <w:sz w:val="16"/>
        </w:rPr>
      </w:pPr>
      <w:r w:rsidRPr="003807B6">
        <w:rPr>
          <w:sz w:val="16"/>
        </w:rPr>
        <w:t xml:space="preserve">While lead pipes are bad, but Joe Biden’s ideas are worse, it means </w:t>
      </w:r>
      <w:r w:rsidRPr="003807B6">
        <w:rPr>
          <w:rStyle w:val="StyleUnderline"/>
          <w:highlight w:val="lightGray"/>
        </w:rPr>
        <w:t>lead pipes must be,</w:t>
      </w:r>
      <w:r w:rsidRPr="003807B6">
        <w:rPr>
          <w:sz w:val="16"/>
        </w:rPr>
        <w:t xml:space="preserve"> in reality, </w:t>
      </w:r>
      <w:r w:rsidRPr="003807B6">
        <w:rPr>
          <w:rStyle w:val="StyleUnderline"/>
          <w:highlight w:val="lightGray"/>
        </w:rPr>
        <w:t>just fine</w:t>
      </w:r>
      <w:r w:rsidRPr="003807B6">
        <w:rPr>
          <w:sz w:val="16"/>
        </w:rPr>
        <w:t xml:space="preserve">. </w:t>
      </w:r>
      <w:r w:rsidRPr="003807B6">
        <w:rPr>
          <w:rStyle w:val="StyleUnderline"/>
          <w:highlight w:val="lightGray"/>
        </w:rPr>
        <w:t>Republican criticisms</w:t>
      </w:r>
      <w:r w:rsidRPr="003807B6">
        <w:rPr>
          <w:rStyle w:val="StyleUnderline"/>
        </w:rPr>
        <w:t xml:space="preserve"> of the president’s speech </w:t>
      </w:r>
      <w:r w:rsidRPr="003807B6">
        <w:rPr>
          <w:rStyle w:val="StyleUnderline"/>
          <w:highlight w:val="lightGray"/>
        </w:rPr>
        <w:t xml:space="preserve">swung from </w:t>
      </w:r>
      <w:proofErr w:type="spellStart"/>
      <w:r w:rsidRPr="003807B6">
        <w:rPr>
          <w:rStyle w:val="StyleUnderline"/>
          <w:highlight w:val="lightGray"/>
        </w:rPr>
        <w:t>defence</w:t>
      </w:r>
      <w:proofErr w:type="spellEnd"/>
      <w:r w:rsidRPr="003807B6">
        <w:rPr>
          <w:rStyle w:val="StyleUnderline"/>
          <w:highlight w:val="lightGray"/>
        </w:rPr>
        <w:t xml:space="preserve"> of toxic plumbing</w:t>
      </w:r>
      <w:r w:rsidRPr="003807B6">
        <w:rPr>
          <w:rStyle w:val="StyleUnderline"/>
        </w:rPr>
        <w:t xml:space="preserve"> to an interrupting iPhone being a fitting symbol for an uninspiring 65-minute address</w:t>
      </w:r>
      <w:r w:rsidRPr="003807B6">
        <w:rPr>
          <w:sz w:val="16"/>
        </w:rPr>
        <w:t xml:space="preserve">. As </w:t>
      </w:r>
      <w:proofErr w:type="spellStart"/>
      <w:r w:rsidRPr="003807B6">
        <w:rPr>
          <w:sz w:val="16"/>
        </w:rPr>
        <w:t>Mr</w:t>
      </w:r>
      <w:proofErr w:type="spellEnd"/>
      <w:r w:rsidRPr="003807B6">
        <w:rPr>
          <w:sz w:val="16"/>
        </w:rPr>
        <w:t xml:space="preserve"> Biden delivered his first speech to the joint session of Congress, the </w:t>
      </w:r>
      <w:r w:rsidRPr="003807B6">
        <w:rPr>
          <w:rStyle w:val="StyleUnderline"/>
          <w:highlight w:val="lightGray"/>
        </w:rPr>
        <w:t>GOP</w:t>
      </w:r>
      <w:r w:rsidRPr="003807B6">
        <w:rPr>
          <w:rStyle w:val="StyleUnderline"/>
        </w:rPr>
        <w:t xml:space="preserve"> was </w:t>
      </w:r>
      <w:proofErr w:type="gramStart"/>
      <w:r w:rsidRPr="003807B6">
        <w:rPr>
          <w:rStyle w:val="StyleUnderline"/>
        </w:rPr>
        <w:t>live-tweeting</w:t>
      </w:r>
      <w:proofErr w:type="gramEnd"/>
      <w:r w:rsidRPr="003807B6">
        <w:rPr>
          <w:rStyle w:val="StyleUnderline"/>
        </w:rPr>
        <w:t xml:space="preserve"> the event with some of the hottest hot takes of the night.</w:t>
      </w:r>
      <w:r>
        <w:rPr>
          <w:rStyle w:val="StyleUnderline"/>
        </w:rPr>
        <w:t xml:space="preserve"> </w:t>
      </w:r>
      <w:r w:rsidRPr="003807B6">
        <w:rPr>
          <w:sz w:val="16"/>
        </w:rPr>
        <w:t xml:space="preserve">American Conservative Union Chair Matt Schlipp aimed at </w:t>
      </w:r>
      <w:proofErr w:type="spellStart"/>
      <w:r w:rsidRPr="003807B6">
        <w:rPr>
          <w:sz w:val="16"/>
        </w:rPr>
        <w:t>Mr</w:t>
      </w:r>
      <w:proofErr w:type="spellEnd"/>
      <w:r w:rsidRPr="003807B6">
        <w:rPr>
          <w:sz w:val="16"/>
        </w:rPr>
        <w:t xml:space="preserve"> Biden’s plan to replace 100 per cent of the country’s lead pipes as part of the American Jobs Plan. "I have </w:t>
      </w:r>
      <w:r w:rsidRPr="003807B6">
        <w:rPr>
          <w:rStyle w:val="StyleUnderline"/>
        </w:rPr>
        <w:t xml:space="preserve">lead pipes in my 100-year-old house. Some are impossible to take out. Joe Biden is going to replace </w:t>
      </w:r>
      <w:proofErr w:type="gramStart"/>
      <w:r w:rsidRPr="003807B6">
        <w:rPr>
          <w:rStyle w:val="StyleUnderline"/>
        </w:rPr>
        <w:t>them?</w:t>
      </w:r>
      <w:proofErr w:type="gramEnd"/>
      <w:r>
        <w:rPr>
          <w:rStyle w:val="StyleUnderline"/>
        </w:rPr>
        <w:t xml:space="preserve"> </w:t>
      </w:r>
      <w:r w:rsidRPr="003807B6">
        <w:rPr>
          <w:rStyle w:val="StyleUnderline"/>
        </w:rPr>
        <w:t>Cool."</w:t>
      </w:r>
      <w:r w:rsidRPr="003807B6">
        <w:rPr>
          <w:sz w:val="16"/>
        </w:rPr>
        <w:t xml:space="preserve"> Recommended Republican congressman says gerrymandering should help GOP take back House Republican congressman says gerrymandering should help GOP take back House Asian shares mixed after listless session on Wall Street Asian shares mixed after listless session on Wall Street Senators to pitch bipartisan infrastructure plan to Biden Senators to pitch bipartisan infrastructure plan to Biden Donald Trump’s former press secretary turned Fox News pundit, Kayleigh McEnany said the underwhelming and uninspiring speech was difficult to watch. "The old school iPhone cellphone ring bursting out, and palpably audible during Biden’s address is wholly fitting," she tweeted. Marjorie Taylor Greene was </w:t>
      </w:r>
      <w:r w:rsidRPr="003807B6">
        <w:rPr>
          <w:rStyle w:val="StyleUnderline"/>
          <w:highlight w:val="lightGray"/>
        </w:rPr>
        <w:t>concerned about the indoctrination of</w:t>
      </w:r>
      <w:r w:rsidRPr="003807B6">
        <w:rPr>
          <w:sz w:val="16"/>
        </w:rPr>
        <w:t xml:space="preserve"> free pre-schooling and community college for </w:t>
      </w:r>
      <w:r w:rsidRPr="003807B6">
        <w:rPr>
          <w:rStyle w:val="StyleUnderline"/>
          <w:highlight w:val="lightGray"/>
        </w:rPr>
        <w:t>Americans.</w:t>
      </w:r>
      <w:r>
        <w:rPr>
          <w:rStyle w:val="StyleUnderline"/>
        </w:rPr>
        <w:t xml:space="preserve"> </w:t>
      </w:r>
      <w:r w:rsidRPr="003807B6">
        <w:rPr>
          <w:sz w:val="16"/>
        </w:rPr>
        <w:t xml:space="preserve">"Federally funded school from age 3 to 20 </w:t>
      </w:r>
      <w:proofErr w:type="gramStart"/>
      <w:r w:rsidRPr="003807B6">
        <w:rPr>
          <w:sz w:val="16"/>
        </w:rPr>
        <w:t>doesn’t</w:t>
      </w:r>
      <w:proofErr w:type="gramEnd"/>
      <w:r w:rsidRPr="003807B6">
        <w:rPr>
          <w:sz w:val="16"/>
        </w:rPr>
        <w:t xml:space="preserve"> sound like education, it sounds like indoctrination. All at your expense. By force in the form of taxes," she wrote. Fox News wondered what was up with all the vaccinated politicians wearing masks despite CDC guidance that fully vaccinated people </w:t>
      </w:r>
      <w:proofErr w:type="gramStart"/>
      <w:r w:rsidRPr="003807B6">
        <w:rPr>
          <w:sz w:val="16"/>
        </w:rPr>
        <w:t>don’t</w:t>
      </w:r>
      <w:proofErr w:type="gramEnd"/>
      <w:r w:rsidRPr="003807B6">
        <w:rPr>
          <w:sz w:val="16"/>
        </w:rPr>
        <w:t xml:space="preserve"> need to wear masks. The official account of the RNC Research shared the concern the three, </w:t>
      </w:r>
      <w:proofErr w:type="gramStart"/>
      <w:r w:rsidRPr="003807B6">
        <w:rPr>
          <w:sz w:val="16"/>
        </w:rPr>
        <w:t>fully-vaccinated</w:t>
      </w:r>
      <w:proofErr w:type="gramEnd"/>
      <w:r w:rsidRPr="003807B6">
        <w:rPr>
          <w:sz w:val="16"/>
        </w:rPr>
        <w:t xml:space="preserve"> top Democrats were wearing masks, while RNC Researcher, Zach Parkinson worried the president was more interested in his buddy Xi Jinping than crossing the aisle. "Biden has spent more time talking about hanging out with Xi Jinping than he has about working with Republicans in Congress," </w:t>
      </w:r>
      <w:proofErr w:type="spellStart"/>
      <w:r w:rsidRPr="003807B6">
        <w:rPr>
          <w:sz w:val="16"/>
        </w:rPr>
        <w:t>Mr</w:t>
      </w:r>
      <w:proofErr w:type="spellEnd"/>
      <w:r w:rsidRPr="003807B6">
        <w:rPr>
          <w:sz w:val="16"/>
        </w:rPr>
        <w:t xml:space="preserve"> Parkinson tweeted. Biden returned to China repeatedly during the speech, while briefly touching on Russia, Iran and North Korea.</w:t>
      </w:r>
    </w:p>
    <w:p w14:paraId="453F7A16" w14:textId="05F41E90" w:rsidR="00E47A40" w:rsidRPr="00E47A40" w:rsidRDefault="00E47A40" w:rsidP="003807B6">
      <w:pPr>
        <w:pStyle w:val="Heading3"/>
      </w:pPr>
      <w:r>
        <w:lastRenderedPageBreak/>
        <w:t>A2: Link Turn</w:t>
      </w:r>
    </w:p>
    <w:p w14:paraId="31271D9D" w14:textId="59F4463D" w:rsidR="00E47A40" w:rsidRDefault="00E47A40" w:rsidP="00E47A40">
      <w:pPr>
        <w:pStyle w:val="Heading4"/>
      </w:pPr>
      <w:r>
        <w:t xml:space="preserve">Bipartisan water bills don’t generate </w:t>
      </w:r>
      <w:proofErr w:type="gramStart"/>
      <w:r>
        <w:t>PC</w:t>
      </w:r>
      <w:proofErr w:type="gramEnd"/>
    </w:p>
    <w:p w14:paraId="0B377F69" w14:textId="2ADB4D49" w:rsidR="00E47A40" w:rsidRPr="00E47A40" w:rsidRDefault="00E47A40" w:rsidP="00E47A40">
      <w:r>
        <w:t xml:space="preserve">Emily </w:t>
      </w:r>
      <w:r w:rsidRPr="00E47A40">
        <w:rPr>
          <w:rStyle w:val="Style13ptBold"/>
        </w:rPr>
        <w:t>Cochrane</w:t>
      </w:r>
      <w:r>
        <w:t xml:space="preserve">, April 29, </w:t>
      </w:r>
      <w:proofErr w:type="gramStart"/>
      <w:r w:rsidRPr="00E47A40">
        <w:rPr>
          <w:rStyle w:val="Style13ptBold"/>
        </w:rPr>
        <w:t>2021</w:t>
      </w:r>
      <w:r>
        <w:t>,[</w:t>
      </w:r>
      <w:proofErr w:type="gramEnd"/>
      <w:r>
        <w:t xml:space="preserve">Emily Cochrane is a reporter in the Washington bureau, covering Congress. She was raised in Miami and graduated from the University of Florida.], </w:t>
      </w:r>
      <w:hyperlink r:id="rId31" w:history="1">
        <w:r w:rsidRPr="009345F3">
          <w:rPr>
            <w:rStyle w:val="Hyperlink"/>
          </w:rPr>
          <w:t>https://www.nytimes.com/2021/04/29/us/politics/senate-water-infrastructure-bill.html</w:t>
        </w:r>
      </w:hyperlink>
      <w:r>
        <w:t>, NYT, XOXO 6.22.2021.</w:t>
      </w:r>
    </w:p>
    <w:p w14:paraId="0209D702" w14:textId="6A376913" w:rsidR="00E47A40" w:rsidRPr="00E47A40" w:rsidRDefault="00E47A40" w:rsidP="00E47A40">
      <w:pPr>
        <w:rPr>
          <w:sz w:val="16"/>
        </w:rPr>
      </w:pPr>
      <w:r w:rsidRPr="00E47A40">
        <w:rPr>
          <w:sz w:val="16"/>
        </w:rPr>
        <w:t xml:space="preserve">WASHINGTON — The Senate on Thursday overwhelmingly approved a $35 billion </w:t>
      </w:r>
      <w:r w:rsidRPr="00E47A40">
        <w:rPr>
          <w:rStyle w:val="StyleUnderline"/>
          <w:highlight w:val="lightGray"/>
        </w:rPr>
        <w:t>measure to clean up</w:t>
      </w:r>
      <w:r w:rsidRPr="00E47A40">
        <w:rPr>
          <w:rStyle w:val="StyleUnderline"/>
        </w:rPr>
        <w:t xml:space="preserve"> the </w:t>
      </w:r>
      <w:r w:rsidRPr="00E47A40">
        <w:rPr>
          <w:rStyle w:val="StyleUnderline"/>
          <w:highlight w:val="lightGray"/>
        </w:rPr>
        <w:t>nation’s water systems</w:t>
      </w:r>
      <w:r w:rsidRPr="00E47A40">
        <w:rPr>
          <w:sz w:val="16"/>
        </w:rPr>
        <w:t xml:space="preserve">, offering </w:t>
      </w:r>
      <w:proofErr w:type="gramStart"/>
      <w:r w:rsidRPr="00E47A40">
        <w:rPr>
          <w:sz w:val="16"/>
        </w:rPr>
        <w:t>a brief moment</w:t>
      </w:r>
      <w:proofErr w:type="gramEnd"/>
      <w:r w:rsidRPr="00E47A40">
        <w:rPr>
          <w:sz w:val="16"/>
        </w:rPr>
        <w:t xml:space="preserve"> of bipartisan cooperation amid deep divisions between the two parties over President Biden’s much larger ambitions for a multitrillion-dollar infrastructure package. Republicans and Democrats alike hailed passage of the bill on an 89-to-2 vote as evidence that </w:t>
      </w:r>
      <w:r w:rsidRPr="00E47A40">
        <w:rPr>
          <w:rStyle w:val="StyleUnderline"/>
          <w:highlight w:val="lightGray"/>
        </w:rPr>
        <w:t>bipartisan compromise</w:t>
      </w:r>
      <w:r w:rsidRPr="00E47A40">
        <w:rPr>
          <w:rStyle w:val="StyleUnderline"/>
        </w:rPr>
        <w:t xml:space="preserve"> is possible on infrastructure initiatives, but lawmakers in both parties suggested that the spirit of </w:t>
      </w:r>
      <w:r w:rsidRPr="00E47A40">
        <w:rPr>
          <w:rStyle w:val="StyleUnderline"/>
          <w:highlight w:val="lightGray"/>
        </w:rPr>
        <w:t>deal-making could be fleeting.</w:t>
      </w:r>
      <w:r>
        <w:rPr>
          <w:rStyle w:val="StyleUnderline"/>
        </w:rPr>
        <w:t xml:space="preserve"> </w:t>
      </w:r>
      <w:r w:rsidRPr="00E47A40">
        <w:rPr>
          <w:sz w:val="16"/>
        </w:rPr>
        <w:t xml:space="preserve">Mr. Biden and Democratic leaders have said they want Republican support for a broad infrastructure package that aims to improve the nation’s aging public works system and address economic and racial inequities, after pushing a nearly $1.9 trillion pandemic relief bill into law with just Democratic votes. But Republicans have panned those proposals, which are to be financed with tax increases on high earners and corporations, and Democrats have said they may have to move them unilaterally if no compromise can be reached. “We’re trying to work in a </w:t>
      </w:r>
      <w:r w:rsidRPr="00E47A40">
        <w:rPr>
          <w:rStyle w:val="StyleUnderline"/>
          <w:highlight w:val="lightGray"/>
        </w:rPr>
        <w:t>bipartisan</w:t>
      </w:r>
      <w:r w:rsidRPr="00E47A40">
        <w:rPr>
          <w:rStyle w:val="StyleUnderline"/>
        </w:rPr>
        <w:t xml:space="preserve"> way whenever we can — and this </w:t>
      </w:r>
      <w:r w:rsidRPr="00E47A40">
        <w:rPr>
          <w:rStyle w:val="StyleUnderline"/>
          <w:highlight w:val="lightGray"/>
        </w:rPr>
        <w:t>bill is a classic example</w:t>
      </w:r>
      <w:r w:rsidRPr="00E47A40">
        <w:rPr>
          <w:rStyle w:val="StyleUnderline"/>
        </w:rPr>
        <w:t xml:space="preserve">,” Senator Chuck Schumer of New York, the majority leader, said of the water bill. “It </w:t>
      </w:r>
      <w:r w:rsidRPr="00E47A40">
        <w:rPr>
          <w:rStyle w:val="StyleUnderline"/>
          <w:highlight w:val="lightGray"/>
        </w:rPr>
        <w:t>doesn’t mean that we’ll be able to do the whole thing bipartisan</w:t>
      </w:r>
      <w:r w:rsidRPr="00E47A40">
        <w:rPr>
          <w:sz w:val="16"/>
        </w:rPr>
        <w:t xml:space="preserve">, but we’ll do as much as we can.” The legislation approved on Thursday would authorize </w:t>
      </w:r>
      <w:r w:rsidRPr="00E47A40">
        <w:rPr>
          <w:rStyle w:val="StyleUnderline"/>
        </w:rPr>
        <w:t>funding to shore up the nation’s water systems</w:t>
      </w:r>
      <w:r w:rsidRPr="00E47A40">
        <w:rPr>
          <w:sz w:val="16"/>
        </w:rPr>
        <w:t xml:space="preserve">, particularly in rural and tribal communities that have long been neglected and suffer from poor sanitation and unclean drinking water. A House Democratic aide, speaking on the condition of anonymity, said House committees had their own substantial proposals and looked forward to negotiations. “I don’t want to overplay it, but I think it’s definitely a major positive,” Senator Shelley Moore Capito, Republican of West Virginia, said of the lopsided vote on the water infrastructure bill, which she helped spearhead. Yet Ms. Capito cautioned that the moment of cooperation might not last long if negotiations faltered. </w:t>
      </w:r>
      <w:r w:rsidRPr="00E47A40">
        <w:rPr>
          <w:rStyle w:val="StyleUnderline"/>
        </w:rPr>
        <w:t>Republicans</w:t>
      </w:r>
      <w:r w:rsidRPr="00E47A40">
        <w:rPr>
          <w:sz w:val="16"/>
        </w:rPr>
        <w:t xml:space="preserve"> have “made it clear that we </w:t>
      </w:r>
      <w:r w:rsidRPr="00E47A40">
        <w:rPr>
          <w:rStyle w:val="StyleUnderline"/>
        </w:rPr>
        <w:t>don’t see the definition of infrastructure — physical core infrastructure — the same way</w:t>
      </w:r>
      <w:r w:rsidRPr="00E47A40">
        <w:rPr>
          <w:sz w:val="16"/>
        </w:rPr>
        <w:t>” that Mr. Biden does, she said. The two spoke on Thursday afternoon in what the White House described as a friendly conversation in which both sides reiterated a desire to negotiate.</w:t>
      </w:r>
    </w:p>
    <w:bookmarkEnd w:id="5"/>
    <w:p w14:paraId="15132966" w14:textId="76D4F4CE" w:rsidR="00F31433" w:rsidRDefault="00F31433" w:rsidP="00C6562E">
      <w:pPr>
        <w:pStyle w:val="Heading2"/>
      </w:pPr>
      <w:r>
        <w:lastRenderedPageBreak/>
        <w:t xml:space="preserve">Impacts </w:t>
      </w:r>
    </w:p>
    <w:p w14:paraId="1B27E4D4" w14:textId="77777777" w:rsidR="00F31433" w:rsidRDefault="00F31433" w:rsidP="00F31433">
      <w:pPr>
        <w:pStyle w:val="Heading3"/>
      </w:pPr>
      <w:r>
        <w:lastRenderedPageBreak/>
        <w:t>Block Climate Overview (Warming = Ext)</w:t>
      </w:r>
    </w:p>
    <w:p w14:paraId="64826A63" w14:textId="77777777" w:rsidR="00F31433" w:rsidRDefault="00F31433" w:rsidP="00F31433">
      <w:pPr>
        <w:pStyle w:val="Heading4"/>
      </w:pPr>
      <w:r>
        <w:t xml:space="preserve">Biden infrastructure bill is number one way to fight climate change. Domestic production leads to cheap, effective exports to developing nations, necessary for global fight against existential climate </w:t>
      </w:r>
      <w:proofErr w:type="gramStart"/>
      <w:r>
        <w:t>change</w:t>
      </w:r>
      <w:proofErr w:type="gramEnd"/>
    </w:p>
    <w:p w14:paraId="7A383BD7" w14:textId="77777777" w:rsidR="00F31433" w:rsidRDefault="00F31433" w:rsidP="00F31433"/>
    <w:p w14:paraId="5A5CAC2D" w14:textId="77777777" w:rsidR="00F31433" w:rsidRPr="000F2174" w:rsidRDefault="00F31433" w:rsidP="00F31433">
      <w:pPr>
        <w:pStyle w:val="Heading4"/>
        <w:rPr>
          <w:iCs w:val="0"/>
        </w:rPr>
      </w:pPr>
      <w:bookmarkStart w:id="6" w:name="_Hlk43053819"/>
      <w:r>
        <w:t xml:space="preserve">Warming outweighs the case---its </w:t>
      </w:r>
      <w:r w:rsidRPr="008A1617">
        <w:rPr>
          <w:i/>
          <w:u w:val="single"/>
        </w:rPr>
        <w:t>irreversibl</w:t>
      </w:r>
      <w:r>
        <w:rPr>
          <w:i/>
          <w:u w:val="single"/>
        </w:rPr>
        <w:t xml:space="preserve">e </w:t>
      </w:r>
      <w:r w:rsidRPr="000F2174">
        <w:rPr>
          <w:u w:val="single"/>
        </w:rPr>
        <w:t xml:space="preserve">and exacerbates biodiversity loss, conflict, </w:t>
      </w:r>
      <w:proofErr w:type="gramStart"/>
      <w:r w:rsidRPr="000F2174">
        <w:rPr>
          <w:u w:val="single"/>
        </w:rPr>
        <w:t>disease</w:t>
      </w:r>
      <w:proofErr w:type="gramEnd"/>
    </w:p>
    <w:p w14:paraId="30462AF7" w14:textId="77777777" w:rsidR="00F31433" w:rsidRPr="0097356D" w:rsidRDefault="00F31433" w:rsidP="00F31433">
      <w:r w:rsidRPr="00020EB3">
        <w:t>Torres 16 (Phil Torres; author, Affiliate Scholar @ Institute for Ethics and Emerging Technologies, founder of the X-Risks Institute, published articles for Bulletin of the Atomic Scientists, Salon, Journal of Future Studies, and the Journal of Evolution and Technology; 7-22-2016, "Op-ed: Climate Change Is the Most Urgent Existential Risk," FLI - Future of Life Institute, http://futureoflife.org/2016/07/22/climate-change-is-t</w:t>
      </w:r>
      <w:r w:rsidRPr="0097356D">
        <w:t>he-most-urgent-existent</w:t>
      </w:r>
      <w:r>
        <w:t xml:space="preserve">ial-risk/, accessed 8-9-2016) </w:t>
      </w:r>
    </w:p>
    <w:p w14:paraId="0EEB1FCC" w14:textId="77777777" w:rsidR="00F31433" w:rsidRPr="002B545D" w:rsidRDefault="00F31433" w:rsidP="00F31433">
      <w:pPr>
        <w:rPr>
          <w:sz w:val="16"/>
        </w:rPr>
      </w:pPr>
      <w:r w:rsidRPr="009861D6">
        <w:rPr>
          <w:sz w:val="16"/>
        </w:rPr>
        <w:t xml:space="preserve">For example, </w:t>
      </w:r>
      <w:r w:rsidRPr="0097356D">
        <w:rPr>
          <w:rStyle w:val="Emphasis"/>
        </w:rPr>
        <w:t>according to the</w:t>
      </w:r>
      <w:r w:rsidRPr="009861D6">
        <w:rPr>
          <w:sz w:val="16"/>
        </w:rPr>
        <w:t xml:space="preserve"> </w:t>
      </w:r>
      <w:r w:rsidRPr="0097356D">
        <w:rPr>
          <w:rStyle w:val="Emphasis"/>
          <w:bdr w:val="single" w:sz="4" w:space="0" w:color="auto"/>
        </w:rPr>
        <w:t>I</w:t>
      </w:r>
      <w:r w:rsidRPr="009861D6">
        <w:rPr>
          <w:sz w:val="16"/>
        </w:rPr>
        <w:t xml:space="preserve">ntergovernmental </w:t>
      </w:r>
      <w:r w:rsidRPr="0097356D">
        <w:rPr>
          <w:rStyle w:val="Emphasis"/>
          <w:bdr w:val="single" w:sz="4" w:space="0" w:color="auto"/>
        </w:rPr>
        <w:t>P</w:t>
      </w:r>
      <w:r w:rsidRPr="009861D6">
        <w:rPr>
          <w:sz w:val="16"/>
        </w:rPr>
        <w:t xml:space="preserve">anel on </w:t>
      </w:r>
      <w:r w:rsidRPr="0097356D">
        <w:rPr>
          <w:rStyle w:val="Emphasis"/>
          <w:bdr w:val="single" w:sz="4" w:space="0" w:color="auto"/>
        </w:rPr>
        <w:t>C</w:t>
      </w:r>
      <w:r w:rsidRPr="009861D6">
        <w:rPr>
          <w:sz w:val="16"/>
        </w:rPr>
        <w:t xml:space="preserve">limate </w:t>
      </w:r>
      <w:r w:rsidRPr="0097356D">
        <w:rPr>
          <w:rStyle w:val="Emphasis"/>
          <w:bdr w:val="single" w:sz="4" w:space="0" w:color="auto"/>
        </w:rPr>
        <w:t>C</w:t>
      </w:r>
      <w:r w:rsidRPr="009861D6">
        <w:rPr>
          <w:sz w:val="16"/>
        </w:rPr>
        <w:t xml:space="preserve">hange, </w:t>
      </w:r>
      <w:r w:rsidRPr="0097356D">
        <w:rPr>
          <w:rStyle w:val="Style13ptBold"/>
        </w:rPr>
        <w:t>the effects</w:t>
      </w:r>
      <w:r w:rsidRPr="001271E8">
        <w:rPr>
          <w:rStyle w:val="Style13ptBold"/>
        </w:rPr>
        <w:t xml:space="preserve"> of </w:t>
      </w:r>
      <w:r w:rsidRPr="0034765E">
        <w:rPr>
          <w:rStyle w:val="Style13ptBold"/>
          <w:highlight w:val="cyan"/>
        </w:rPr>
        <w:t>climate change will be</w:t>
      </w:r>
      <w:r w:rsidRPr="001271E8">
        <w:rPr>
          <w:rStyle w:val="Style13ptBold"/>
        </w:rPr>
        <w:t xml:space="preserve"> “</w:t>
      </w:r>
      <w:r w:rsidRPr="00142696">
        <w:rPr>
          <w:rStyle w:val="Style13ptBold"/>
        </w:rPr>
        <w:t>severe</w:t>
      </w:r>
      <w:r w:rsidRPr="009861D6">
        <w:rPr>
          <w:sz w:val="16"/>
        </w:rPr>
        <w:t xml:space="preserve">,” “pervasive,” </w:t>
      </w:r>
      <w:r w:rsidRPr="00142696">
        <w:rPr>
          <w:rStyle w:val="Style13ptBold"/>
        </w:rPr>
        <w:t xml:space="preserve">and </w:t>
      </w:r>
      <w:r w:rsidRPr="0034765E">
        <w:rPr>
          <w:rStyle w:val="Style13ptBold"/>
          <w:highlight w:val="cyan"/>
        </w:rPr>
        <w:t>“</w:t>
      </w:r>
      <w:r w:rsidRPr="0034765E">
        <w:rPr>
          <w:rStyle w:val="Emphasis"/>
          <w:highlight w:val="cyan"/>
        </w:rPr>
        <w:t>irreversible</w:t>
      </w:r>
      <w:r w:rsidRPr="009861D6">
        <w:rPr>
          <w:sz w:val="16"/>
        </w:rPr>
        <w:t xml:space="preserve">.” Or, as </w:t>
      </w:r>
      <w:hyperlink r:id="rId32" w:history="1">
        <w:r w:rsidRPr="00142696">
          <w:rPr>
            <w:rStyle w:val="Style13ptBold"/>
          </w:rPr>
          <w:t>a 2016 study</w:t>
        </w:r>
      </w:hyperlink>
      <w:r w:rsidRPr="00142696">
        <w:rPr>
          <w:rStyle w:val="Style13ptBold"/>
        </w:rPr>
        <w:t xml:space="preserve"> </w:t>
      </w:r>
      <w:r w:rsidRPr="00142696">
        <w:rPr>
          <w:rStyle w:val="Emphasis"/>
          <w:bdr w:val="single" w:sz="4" w:space="0" w:color="auto"/>
        </w:rPr>
        <w:t>published in Nature</w:t>
      </w:r>
      <w:r w:rsidRPr="00142696">
        <w:rPr>
          <w:rStyle w:val="Style13ptBold"/>
        </w:rPr>
        <w:t xml:space="preserve"> and authored by over twenty scientists </w:t>
      </w:r>
      <w:r w:rsidRPr="009861D6">
        <w:rPr>
          <w:sz w:val="16"/>
        </w:rPr>
        <w:t xml:space="preserve">puts it, </w:t>
      </w:r>
      <w:r w:rsidRPr="00142696">
        <w:rPr>
          <w:rStyle w:val="Style13ptBold"/>
        </w:rPr>
        <w:t xml:space="preserve">the consequences of climate change “will extend longer than the entire history of human civilization thus far.” </w:t>
      </w:r>
      <w:r w:rsidRPr="009861D6">
        <w:rPr>
          <w:sz w:val="16"/>
        </w:rPr>
        <w:t xml:space="preserve">Furthermore, </w:t>
      </w:r>
      <w:hyperlink r:id="rId33" w:history="1">
        <w:r w:rsidRPr="009861D6">
          <w:rPr>
            <w:rStyle w:val="StyleUnderline"/>
            <w:sz w:val="16"/>
          </w:rPr>
          <w:t>a recent article</w:t>
        </w:r>
      </w:hyperlink>
      <w:r w:rsidRPr="009861D6">
        <w:rPr>
          <w:sz w:val="16"/>
        </w:rPr>
        <w:t xml:space="preserve"> in Science Advances </w:t>
      </w:r>
      <w:r w:rsidRPr="00142696">
        <w:rPr>
          <w:rStyle w:val="Style13ptBold"/>
        </w:rPr>
        <w:t>confirms</w:t>
      </w:r>
      <w:r w:rsidRPr="009861D6">
        <w:rPr>
          <w:sz w:val="16"/>
        </w:rPr>
        <w:t xml:space="preserve"> that humanity has already escorted the biosphere into the sixth mass extinction event in life’s 3.8 billion year history on Earth. Yet </w:t>
      </w:r>
      <w:hyperlink r:id="rId34" w:history="1">
        <w:r w:rsidRPr="009861D6">
          <w:rPr>
            <w:rStyle w:val="StyleUnderline"/>
            <w:sz w:val="16"/>
          </w:rPr>
          <w:t>another study</w:t>
        </w:r>
      </w:hyperlink>
      <w:r w:rsidRPr="009861D6">
        <w:rPr>
          <w:sz w:val="16"/>
        </w:rPr>
        <w:t xml:space="preserve"> suggests that </w:t>
      </w:r>
      <w:r w:rsidRPr="0034765E">
        <w:rPr>
          <w:rStyle w:val="Emphasis"/>
          <w:highlight w:val="cyan"/>
        </w:rPr>
        <w:t>we could be approaching a sudden</w:t>
      </w:r>
      <w:r w:rsidRPr="001271E8">
        <w:rPr>
          <w:rStyle w:val="Emphasis"/>
        </w:rPr>
        <w:t xml:space="preserve">, </w:t>
      </w:r>
      <w:r w:rsidRPr="00142696">
        <w:rPr>
          <w:rStyle w:val="Style13ptBold"/>
        </w:rPr>
        <w:t>irreversible,</w:t>
      </w:r>
      <w:r w:rsidRPr="001271E8">
        <w:rPr>
          <w:rStyle w:val="Emphasis"/>
        </w:rPr>
        <w:t xml:space="preserve"> </w:t>
      </w:r>
      <w:r w:rsidRPr="0034765E">
        <w:rPr>
          <w:rStyle w:val="Emphasis"/>
          <w:highlight w:val="cyan"/>
        </w:rPr>
        <w:t>catastrophic collapse of the global ecosystem</w:t>
      </w:r>
      <w:r w:rsidRPr="009861D6">
        <w:rPr>
          <w:sz w:val="16"/>
        </w:rPr>
        <w:t xml:space="preserve">. If this were to occur, </w:t>
      </w:r>
      <w:r w:rsidRPr="0034765E">
        <w:rPr>
          <w:rStyle w:val="Emphasis"/>
          <w:highlight w:val="cyan"/>
        </w:rPr>
        <w:t>it could result in</w:t>
      </w:r>
      <w:r w:rsidRPr="001271E8">
        <w:rPr>
          <w:rStyle w:val="Emphasis"/>
        </w:rPr>
        <w:t xml:space="preserve"> “</w:t>
      </w:r>
      <w:r w:rsidRPr="0034765E">
        <w:rPr>
          <w:rStyle w:val="Emphasis"/>
          <w:highlight w:val="cyan"/>
        </w:rPr>
        <w:t xml:space="preserve">widespread </w:t>
      </w:r>
      <w:r w:rsidRPr="009861D6">
        <w:rPr>
          <w:sz w:val="16"/>
        </w:rPr>
        <w:t>social</w:t>
      </w:r>
      <w:r w:rsidRPr="00AE5E98">
        <w:rPr>
          <w:rStyle w:val="Emphasis"/>
        </w:rPr>
        <w:t xml:space="preserve"> </w:t>
      </w:r>
      <w:r w:rsidRPr="0034765E">
        <w:rPr>
          <w:rStyle w:val="Emphasis"/>
          <w:highlight w:val="cyan"/>
        </w:rPr>
        <w:t>unrest, economic instability</w:t>
      </w:r>
      <w:r w:rsidRPr="001271E8">
        <w:rPr>
          <w:rStyle w:val="Emphasis"/>
        </w:rPr>
        <w:t xml:space="preserve"> </w:t>
      </w:r>
      <w:r w:rsidRPr="0034765E">
        <w:rPr>
          <w:rStyle w:val="Emphasis"/>
          <w:highlight w:val="cyan"/>
        </w:rPr>
        <w:t>and</w:t>
      </w:r>
      <w:r w:rsidRPr="001271E8">
        <w:rPr>
          <w:rStyle w:val="Emphasis"/>
        </w:rPr>
        <w:t xml:space="preserve"> </w:t>
      </w:r>
      <w:r w:rsidRPr="001271E8">
        <w:rPr>
          <w:rStyle w:val="Style13ptBold"/>
        </w:rPr>
        <w:t>loss of human life</w:t>
      </w:r>
      <w:r w:rsidRPr="001271E8">
        <w:rPr>
          <w:rStyle w:val="Emphasis"/>
        </w:rPr>
        <w:t xml:space="preserve">.” </w:t>
      </w:r>
      <w:r w:rsidRPr="009861D6">
        <w:rPr>
          <w:sz w:val="16"/>
        </w:rPr>
        <w:t>Given the potential for environmental degradation to</w:t>
      </w:r>
      <w:r w:rsidRPr="001271E8">
        <w:rPr>
          <w:rStyle w:val="Emphasis"/>
        </w:rPr>
        <w:t xml:space="preserve"> </w:t>
      </w:r>
      <w:r w:rsidRPr="0034765E">
        <w:rPr>
          <w:rStyle w:val="Emphasis"/>
          <w:szCs w:val="26"/>
          <w:highlight w:val="cyan"/>
          <w:bdr w:val="single" w:sz="4" w:space="0" w:color="auto"/>
        </w:rPr>
        <w:t>elevate the likelihood of nuclear war</w:t>
      </w:r>
      <w:r w:rsidRPr="009861D6">
        <w:rPr>
          <w:sz w:val="16"/>
        </w:rPr>
        <w:t>s</w:t>
      </w:r>
      <w:r w:rsidRPr="001271E8">
        <w:rPr>
          <w:rStyle w:val="Emphasis"/>
        </w:rPr>
        <w:t xml:space="preserve">, nuclear </w:t>
      </w:r>
      <w:r w:rsidRPr="0034765E">
        <w:rPr>
          <w:rStyle w:val="Emphasis"/>
          <w:highlight w:val="cyan"/>
        </w:rPr>
        <w:t>terrorism</w:t>
      </w:r>
      <w:r w:rsidRPr="001271E8">
        <w:rPr>
          <w:rStyle w:val="Emphasis"/>
        </w:rPr>
        <w:t xml:space="preserve">, </w:t>
      </w:r>
      <w:r w:rsidRPr="009861D6">
        <w:rPr>
          <w:sz w:val="16"/>
        </w:rPr>
        <w:t>engineered</w:t>
      </w:r>
      <w:r w:rsidRPr="001271E8">
        <w:rPr>
          <w:rStyle w:val="Emphasis"/>
        </w:rPr>
        <w:t xml:space="preserve"> </w:t>
      </w:r>
      <w:r w:rsidRPr="0034765E">
        <w:rPr>
          <w:rStyle w:val="Emphasis"/>
          <w:highlight w:val="cyan"/>
        </w:rPr>
        <w:t>pandemics</w:t>
      </w:r>
      <w:r w:rsidRPr="009861D6">
        <w:rPr>
          <w:sz w:val="16"/>
        </w:rPr>
        <w:t xml:space="preserve">, a superintelligence takeover, and perhaps even an </w:t>
      </w:r>
      <w:hyperlink r:id="rId35" w:history="1">
        <w:r w:rsidRPr="009861D6">
          <w:rPr>
            <w:rStyle w:val="StyleUnderline"/>
            <w:sz w:val="16"/>
          </w:rPr>
          <w:t>impact winter</w:t>
        </w:r>
      </w:hyperlink>
      <w:r w:rsidRPr="009861D6">
        <w:rPr>
          <w:sz w:val="16"/>
        </w:rPr>
        <w:t xml:space="preserve">, </w:t>
      </w:r>
      <w:r w:rsidRPr="0034765E">
        <w:rPr>
          <w:rStyle w:val="Style13ptBold"/>
          <w:highlight w:val="cyan"/>
        </w:rPr>
        <w:t>it ought to take precedence over all other risk concerns</w:t>
      </w:r>
      <w:r w:rsidRPr="009861D6">
        <w:rPr>
          <w:sz w:val="16"/>
        </w:rPr>
        <w:t xml:space="preserve"> — at least </w:t>
      </w:r>
      <w:r w:rsidRPr="0034765E">
        <w:rPr>
          <w:rStyle w:val="Style13ptBold"/>
          <w:highlight w:val="cyan"/>
        </w:rPr>
        <w:t>in the near-term</w:t>
      </w:r>
      <w:r w:rsidRPr="009861D6">
        <w:rPr>
          <w:sz w:val="16"/>
        </w:rPr>
        <w:t xml:space="preserve">. </w:t>
      </w:r>
      <w:proofErr w:type="gramStart"/>
      <w:r w:rsidRPr="009861D6">
        <w:rPr>
          <w:sz w:val="16"/>
        </w:rPr>
        <w:t>Let’s</w:t>
      </w:r>
      <w:proofErr w:type="gramEnd"/>
      <w:r w:rsidRPr="009861D6">
        <w:rPr>
          <w:sz w:val="16"/>
        </w:rPr>
        <w:t xml:space="preserve"> make sure we get our priorities straight.</w:t>
      </w:r>
    </w:p>
    <w:bookmarkEnd w:id="6"/>
    <w:p w14:paraId="6D2F9552" w14:textId="77777777" w:rsidR="00F31433" w:rsidRDefault="00F31433" w:rsidP="00F31433">
      <w:pPr>
        <w:pStyle w:val="Heading4"/>
      </w:pPr>
    </w:p>
    <w:p w14:paraId="55805E2D" w14:textId="77777777" w:rsidR="00F31433" w:rsidRPr="00E407FD" w:rsidRDefault="00F31433" w:rsidP="00F31433">
      <w:pPr>
        <w:pStyle w:val="Heading4"/>
      </w:pPr>
      <w:r>
        <w:t xml:space="preserve">Irreversibility is the metric for weighing impacts- any other impact has a chance of the world </w:t>
      </w:r>
      <w:proofErr w:type="gramStart"/>
      <w:r>
        <w:t>returning</w:t>
      </w:r>
      <w:proofErr w:type="gramEnd"/>
    </w:p>
    <w:p w14:paraId="38A9DA10" w14:textId="77777777" w:rsidR="00F31433" w:rsidRPr="00E407FD" w:rsidRDefault="00F31433" w:rsidP="00F31433">
      <w:r w:rsidRPr="008472AE">
        <w:t>Sunstein 2007</w:t>
      </w:r>
      <w:r w:rsidRPr="00E407FD">
        <w:rPr>
          <w:b/>
        </w:rPr>
        <w:t xml:space="preserve"> </w:t>
      </w:r>
      <w:r w:rsidRPr="00E407FD">
        <w:t>Cass R.—Professor in the Department of Political Science and at the Law School of the University of Chicago (“Worst-Case Scenar</w:t>
      </w:r>
      <w:r>
        <w:t>ios”, Harvard University Press)</w:t>
      </w:r>
    </w:p>
    <w:p w14:paraId="671F5900" w14:textId="77777777" w:rsidR="00F31433" w:rsidRDefault="00F31433" w:rsidP="00F31433">
      <w:pPr>
        <w:rPr>
          <w:sz w:val="14"/>
        </w:rPr>
      </w:pPr>
      <w:r w:rsidRPr="008472AE">
        <w:rPr>
          <w:sz w:val="14"/>
        </w:rPr>
        <w:t xml:space="preserve">Most worst-case scenarios appear to have an element of irreversibility. Once a species is lost, it is lost forever. The special concern for endangered species stems from the permanence of their loss (outside of Jurassic Park). One of the most serious fears associated with genetically modified organisms is that they might lead to irreversible ecological harm. Because some </w:t>
      </w:r>
      <w:r w:rsidRPr="00FA0E4A">
        <w:rPr>
          <w:b/>
          <w:u w:val="single"/>
        </w:rPr>
        <w:t xml:space="preserve">greenhouse gases stay in the atmosphere for centuries, the problem of </w:t>
      </w:r>
      <w:r w:rsidRPr="0034765E">
        <w:rPr>
          <w:b/>
          <w:highlight w:val="cyan"/>
          <w:u w:val="single"/>
        </w:rPr>
        <w:t>climate change may be irreversible,</w:t>
      </w:r>
      <w:r w:rsidRPr="00FA0E4A">
        <w:rPr>
          <w:b/>
          <w:u w:val="single"/>
        </w:rPr>
        <w:t xml:space="preserve"> at least for all practical purposes</w:t>
      </w:r>
      <w:r w:rsidRPr="008472AE">
        <w:rPr>
          <w:sz w:val="14"/>
        </w:rPr>
        <w:t xml:space="preserve">. Transgenic crops can impose irreversible losses </w:t>
      </w:r>
      <w:proofErr w:type="gramStart"/>
      <w:r w:rsidRPr="008472AE">
        <w:rPr>
          <w:sz w:val="14"/>
        </w:rPr>
        <w:t>too, because</w:t>
      </w:r>
      <w:proofErr w:type="gramEnd"/>
      <w:r w:rsidRPr="008472AE">
        <w:rPr>
          <w:sz w:val="14"/>
        </w:rPr>
        <w:t xml:space="preserve"> they can make pests more resistant to pesticides. If we invest significant wealth in one source of energy and neglect others, we may be effectively stuck forever, or at least for a long time. One objection to capital punishment is that errors cannot be reversed. In ordinary life, </w:t>
      </w:r>
      <w:r w:rsidRPr="00FA0E4A">
        <w:rPr>
          <w:b/>
          <w:u w:val="single"/>
        </w:rPr>
        <w:t xml:space="preserve">our </w:t>
      </w:r>
      <w:r w:rsidRPr="0034765E">
        <w:rPr>
          <w:b/>
          <w:highlight w:val="cyan"/>
          <w:u w:val="single"/>
        </w:rPr>
        <w:t xml:space="preserve">judgments </w:t>
      </w:r>
      <w:r w:rsidRPr="008472AE">
        <w:rPr>
          <w:sz w:val="14"/>
        </w:rPr>
        <w:t xml:space="preserve">about worst-case scenarios </w:t>
      </w:r>
      <w:r w:rsidRPr="0034765E">
        <w:rPr>
          <w:b/>
          <w:highlight w:val="cyan"/>
          <w:u w:val="single"/>
        </w:rPr>
        <w:t>have everything to do with irreversibility</w:t>
      </w:r>
      <w:r w:rsidRPr="008472AE">
        <w:rPr>
          <w:sz w:val="14"/>
        </w:rPr>
        <w:t xml:space="preserve">. </w:t>
      </w:r>
      <w:proofErr w:type="gramStart"/>
      <w:r w:rsidRPr="008472AE">
        <w:rPr>
          <w:sz w:val="14"/>
        </w:rPr>
        <w:t>Of course</w:t>
      </w:r>
      <w:proofErr w:type="gramEnd"/>
      <w:r w:rsidRPr="008472AE">
        <w:rPr>
          <w:sz w:val="14"/>
        </w:rPr>
        <w:t xml:space="preserve"> an action may be hard but not impossible to undo, and so there may be a continuum of cases, with different degrees of difficulty in reversing. A marriage can be reversed, but divorce is rarely easy; having a child is very close to irreversible; moving from New York to Paris is </w:t>
      </w:r>
      <w:proofErr w:type="gramStart"/>
      <w:r w:rsidRPr="008472AE">
        <w:rPr>
          <w:sz w:val="14"/>
        </w:rPr>
        <w:t>reversible, but</w:t>
      </w:r>
      <w:proofErr w:type="gramEnd"/>
      <w:r w:rsidRPr="008472AE">
        <w:rPr>
          <w:sz w:val="14"/>
        </w:rPr>
        <w:t xml:space="preserve"> moving back may be difficult. People often take steps to avoid courses of action that are burdensome rather than literally impossible to reverse. </w:t>
      </w:r>
      <w:r w:rsidRPr="00FA0E4A">
        <w:rPr>
          <w:b/>
          <w:u w:val="single"/>
        </w:rPr>
        <w:t>In this light, we might identify an Irreversible Harm Precautionary Principle, applicable to a subset of risks</w:t>
      </w:r>
      <w:r w:rsidRPr="008472AE">
        <w:rPr>
          <w:sz w:val="14"/>
        </w:rPr>
        <w:t xml:space="preserve">.' As a rough first approximation, the principle says this: </w:t>
      </w:r>
      <w:r w:rsidRPr="0034765E">
        <w:rPr>
          <w:rStyle w:val="Emphasis"/>
          <w:highlight w:val="cyan"/>
        </w:rPr>
        <w:t>Sp</w:t>
      </w:r>
      <w:r w:rsidRPr="0034765E">
        <w:rPr>
          <w:b/>
          <w:highlight w:val="cyan"/>
          <w:u w:val="single"/>
        </w:rPr>
        <w:t>ecial steps should be taken to avoid irreversible harms</w:t>
      </w:r>
      <w:r w:rsidRPr="00FA0E4A">
        <w:rPr>
          <w:b/>
          <w:u w:val="single"/>
        </w:rPr>
        <w:t xml:space="preserve">, through precautions that go well beyond those that would be taken if </w:t>
      </w:r>
      <w:r w:rsidRPr="00FA0E4A">
        <w:rPr>
          <w:b/>
          <w:u w:val="single"/>
        </w:rPr>
        <w:lastRenderedPageBreak/>
        <w:t xml:space="preserve">irreversibility were not a problem. </w:t>
      </w:r>
      <w:r w:rsidRPr="008472AE">
        <w:rPr>
          <w:sz w:val="14"/>
        </w:rPr>
        <w:t>The general attitude here is "act, then learn</w:t>
      </w:r>
      <w:r w:rsidRPr="00FA0E4A">
        <w:rPr>
          <w:b/>
          <w:u w:val="single"/>
        </w:rPr>
        <w:t xml:space="preserve">," as opposed to the tempting alternative of "wait and learn." </w:t>
      </w:r>
      <w:r w:rsidRPr="008472AE">
        <w:rPr>
          <w:sz w:val="14"/>
        </w:rPr>
        <w:t>In the case of climate change, some people believe that research should be our first line of defense. In</w:t>
      </w:r>
      <w:r w:rsidRPr="00FA0E4A">
        <w:rPr>
          <w:b/>
          <w:u w:val="single"/>
        </w:rPr>
        <w:t xml:space="preserve"> their view, we should refuse to commit substantial resources to the problem until e</w:t>
      </w:r>
      <w:r w:rsidRPr="008472AE">
        <w:rPr>
          <w:sz w:val="14"/>
        </w:rPr>
        <w:t>vidence of serious harm is unmistakably clear.' But even assuming that the evidence is not so clear,</w:t>
      </w:r>
      <w:r w:rsidRPr="00FA0E4A">
        <w:rPr>
          <w:b/>
          <w:u w:val="single"/>
        </w:rPr>
        <w:t xml:space="preserve"> </w:t>
      </w:r>
      <w:r w:rsidRPr="008472AE">
        <w:rPr>
          <w:sz w:val="14"/>
        </w:rPr>
        <w:t>research</w:t>
      </w:r>
      <w:r w:rsidRPr="00FA0E4A">
        <w:rPr>
          <w:b/>
          <w:u w:val="single"/>
        </w:rPr>
        <w:t xml:space="preserve"> without action allows greenhouse gas </w:t>
      </w:r>
      <w:r w:rsidRPr="0034765E">
        <w:rPr>
          <w:b/>
          <w:highlight w:val="cyan"/>
          <w:u w:val="single"/>
        </w:rPr>
        <w:t xml:space="preserve">emissions </w:t>
      </w:r>
      <w:r w:rsidRPr="008472AE">
        <w:rPr>
          <w:sz w:val="14"/>
        </w:rPr>
        <w:t>to continue, which might</w:t>
      </w:r>
      <w:r w:rsidRPr="0034765E">
        <w:rPr>
          <w:b/>
          <w:highlight w:val="cyan"/>
          <w:u w:val="single"/>
        </w:rPr>
        <w:t xml:space="preserve"> produce risks that are irreversible</w:t>
      </w:r>
      <w:r w:rsidRPr="0034765E">
        <w:rPr>
          <w:sz w:val="14"/>
          <w:highlight w:val="cyan"/>
        </w:rPr>
        <w:t>,</w:t>
      </w:r>
      <w:r w:rsidRPr="008472AE">
        <w:rPr>
          <w:sz w:val="14"/>
        </w:rPr>
        <w:t xml:space="preserve"> or at best difficult and expensive to reverse. For this reason, </w:t>
      </w:r>
      <w:r w:rsidRPr="00FA0E4A">
        <w:rPr>
          <w:b/>
          <w:u w:val="single"/>
        </w:rPr>
        <w:t xml:space="preserve">the best course of action might well be to </w:t>
      </w:r>
      <w:r w:rsidRPr="0034765E">
        <w:rPr>
          <w:b/>
          <w:highlight w:val="cyan"/>
          <w:u w:val="single"/>
        </w:rPr>
        <w:t>take precautions</w:t>
      </w:r>
      <w:r w:rsidRPr="00FA0E4A">
        <w:rPr>
          <w:b/>
          <w:u w:val="single"/>
        </w:rPr>
        <w:t xml:space="preserve"> now as a way of </w:t>
      </w:r>
      <w:r w:rsidRPr="0034765E">
        <w:rPr>
          <w:b/>
          <w:highlight w:val="cyan"/>
          <w:u w:val="single"/>
        </w:rPr>
        <w:t>preserving flexibility</w:t>
      </w:r>
      <w:r w:rsidRPr="00FA0E4A">
        <w:rPr>
          <w:b/>
          <w:u w:val="single"/>
        </w:rPr>
        <w:t xml:space="preserve"> </w:t>
      </w:r>
      <w:r w:rsidRPr="0034765E">
        <w:rPr>
          <w:b/>
          <w:highlight w:val="cyan"/>
          <w:u w:val="single"/>
        </w:rPr>
        <w:t>for future generations</w:t>
      </w:r>
      <w:r w:rsidRPr="00FA0E4A">
        <w:rPr>
          <w:b/>
          <w:u w:val="single"/>
        </w:rPr>
        <w:t>. In the environmental context in general, this principle suggests that regulators should proceed with far more aggressive measures than would otherwise seem justified</w:t>
      </w:r>
      <w:r w:rsidRPr="008472AE">
        <w:rPr>
          <w:sz w:val="14"/>
        </w:rPr>
        <w:t>.</w:t>
      </w:r>
    </w:p>
    <w:p w14:paraId="38A62FE4" w14:textId="77777777" w:rsidR="00F31433" w:rsidRPr="00143939" w:rsidRDefault="00F31433" w:rsidP="00F31433"/>
    <w:p w14:paraId="5A87FDF7" w14:textId="77777777" w:rsidR="00F31433" w:rsidRDefault="00F31433" w:rsidP="00F31433">
      <w:pPr>
        <w:pStyle w:val="Heading3"/>
      </w:pPr>
      <w:r>
        <w:lastRenderedPageBreak/>
        <w:t>2NC – Climate IL</w:t>
      </w:r>
    </w:p>
    <w:p w14:paraId="2E26D927" w14:textId="77777777" w:rsidR="00F31433" w:rsidRDefault="00F31433" w:rsidP="00F31433">
      <w:pPr>
        <w:pStyle w:val="Heading4"/>
      </w:pPr>
      <w:r>
        <w:t>Biden Bill creates investment.</w:t>
      </w:r>
    </w:p>
    <w:p w14:paraId="236580A4" w14:textId="77777777" w:rsidR="00F31433" w:rsidRPr="004C2BC5" w:rsidRDefault="00F31433" w:rsidP="00F31433">
      <w:r>
        <w:t xml:space="preserve">Tim </w:t>
      </w:r>
      <w:proofErr w:type="spellStart"/>
      <w:r w:rsidRPr="004C2BC5">
        <w:t>Mcdonnell</w:t>
      </w:r>
      <w:proofErr w:type="spellEnd"/>
      <w:r>
        <w:t xml:space="preserve">, </w:t>
      </w:r>
      <w:r w:rsidRPr="004C2BC5">
        <w:t>3-23</w:t>
      </w:r>
      <w:r>
        <w:t xml:space="preserve">-2021, [Tim is a reporter covering global climate change and energy issues, based in Washington, D.C. He has worked previously for National Public Radio and Mother Jones, and spent a couple years freelancing across sub-Saharan Africa], "Biden’s infrastructure bill will make or break his climate legacy," Quartz, </w:t>
      </w:r>
      <w:hyperlink r:id="rId36" w:history="1">
        <w:r w:rsidRPr="00964B20">
          <w:rPr>
            <w:rStyle w:val="StyleUnderline"/>
          </w:rPr>
          <w:t>https://qz.com/1987869/joe-bidens-new-infrastructure-bill-is-all-about-climate-change/</w:t>
        </w:r>
      </w:hyperlink>
      <w:r>
        <w:t>, Xoxo 3/24/2021</w:t>
      </w:r>
    </w:p>
    <w:p w14:paraId="0804D465" w14:textId="77777777" w:rsidR="00F31433" w:rsidRPr="004C2BC5" w:rsidRDefault="00F31433" w:rsidP="00F31433">
      <w:pPr>
        <w:rPr>
          <w:sz w:val="16"/>
        </w:rPr>
      </w:pPr>
      <w:r w:rsidRPr="004C2BC5">
        <w:rPr>
          <w:sz w:val="16"/>
        </w:rPr>
        <w:t xml:space="preserve">President Joe </w:t>
      </w:r>
      <w:r w:rsidRPr="004C2BC5">
        <w:rPr>
          <w:rStyle w:val="Style13ptBold"/>
          <w:highlight w:val="cyan"/>
        </w:rPr>
        <w:t>Biden</w:t>
      </w:r>
      <w:r w:rsidRPr="004C2BC5">
        <w:rPr>
          <w:rStyle w:val="Style13ptBold"/>
        </w:rPr>
        <w:t xml:space="preserve"> is </w:t>
      </w:r>
      <w:r w:rsidRPr="004C2BC5">
        <w:rPr>
          <w:rStyle w:val="Style13ptBold"/>
          <w:highlight w:val="cyan"/>
        </w:rPr>
        <w:t>turning to</w:t>
      </w:r>
      <w:r w:rsidRPr="004C2BC5">
        <w:rPr>
          <w:rStyle w:val="Style13ptBold"/>
        </w:rPr>
        <w:t xml:space="preserve"> his next legislative priority, a $3 trillion pair of </w:t>
      </w:r>
      <w:r w:rsidRPr="004C2BC5">
        <w:rPr>
          <w:rStyle w:val="Style13ptBold"/>
          <w:highlight w:val="cyan"/>
        </w:rPr>
        <w:t>infra</w:t>
      </w:r>
      <w:r w:rsidRPr="004C2BC5">
        <w:rPr>
          <w:rStyle w:val="Style13ptBold"/>
        </w:rPr>
        <w:t xml:space="preserve">structure bills that </w:t>
      </w:r>
      <w:r w:rsidRPr="004C2BC5">
        <w:rPr>
          <w:rStyle w:val="Style13ptBold"/>
          <w:highlight w:val="cyan"/>
        </w:rPr>
        <w:t>put climate</w:t>
      </w:r>
      <w:r w:rsidRPr="004C2BC5">
        <w:rPr>
          <w:rStyle w:val="Style13ptBold"/>
        </w:rPr>
        <w:t xml:space="preserve"> change </w:t>
      </w:r>
      <w:r w:rsidRPr="004C2BC5">
        <w:rPr>
          <w:rStyle w:val="Style13ptBold"/>
          <w:highlight w:val="cyan"/>
        </w:rPr>
        <w:t>front and center</w:t>
      </w:r>
      <w:r w:rsidRPr="004C2BC5">
        <w:rPr>
          <w:sz w:val="16"/>
        </w:rPr>
        <w:t xml:space="preserve">. As first reported in the New York Times on Mar. 22, </w:t>
      </w:r>
      <w:r w:rsidRPr="004C2BC5">
        <w:rPr>
          <w:rStyle w:val="Style13ptBold"/>
          <w:highlight w:val="cyan"/>
        </w:rPr>
        <w:t>funding</w:t>
      </w:r>
      <w:r w:rsidRPr="004C2BC5">
        <w:rPr>
          <w:rStyle w:val="Style13ptBold"/>
        </w:rPr>
        <w:t xml:space="preserve"> will be </w:t>
      </w:r>
      <w:r w:rsidRPr="004C2BC5">
        <w:rPr>
          <w:rStyle w:val="Style13ptBold"/>
          <w:highlight w:val="cyan"/>
        </w:rPr>
        <w:t>directed to</w:t>
      </w:r>
      <w:r w:rsidRPr="004C2BC5">
        <w:rPr>
          <w:rStyle w:val="Style13ptBold"/>
        </w:rPr>
        <w:t xml:space="preserve"> the electric </w:t>
      </w:r>
      <w:r w:rsidRPr="004C2BC5">
        <w:rPr>
          <w:rStyle w:val="Style13ptBold"/>
          <w:highlight w:val="cyan"/>
        </w:rPr>
        <w:t>grid</w:t>
      </w:r>
      <w:r w:rsidRPr="004C2BC5">
        <w:rPr>
          <w:rStyle w:val="Style13ptBold"/>
        </w:rPr>
        <w:t xml:space="preserve">, energy-efficient affordable housing, electric vehicle charging stations, and other </w:t>
      </w:r>
      <w:r w:rsidRPr="004C2BC5">
        <w:rPr>
          <w:rStyle w:val="Style13ptBold"/>
          <w:highlight w:val="cyan"/>
        </w:rPr>
        <w:t>clean energy priorities</w:t>
      </w:r>
      <w:r w:rsidRPr="004C2BC5">
        <w:rPr>
          <w:sz w:val="16"/>
        </w:rPr>
        <w:t xml:space="preserve">. It follows a $1.9 trillion economic stimulus package signed earlier this month. The infrastructure package shows that Biden is taking a different approach to the climate crisis than Barack Obama. Rather than centering his climate policy agenda on regulating greenhouse gas emissions from power plants (as Obama did, with his Clean Power Plan), Biden’s priority is to </w:t>
      </w:r>
      <w:r w:rsidRPr="004C2BC5">
        <w:rPr>
          <w:rStyle w:val="Style13ptBold"/>
          <w:highlight w:val="cyan"/>
        </w:rPr>
        <w:t>pour money into new tech</w:t>
      </w:r>
      <w:r w:rsidRPr="004C2BC5">
        <w:rPr>
          <w:rStyle w:val="Style13ptBold"/>
        </w:rPr>
        <w:t>nologies and clean energy hardware with a goal to decarbonize the US electricity system by 2035</w:t>
      </w:r>
      <w:r w:rsidRPr="004C2BC5">
        <w:rPr>
          <w:sz w:val="16"/>
        </w:rPr>
        <w:t xml:space="preserve">. The administration is betting that leading with a carrot, rather than the stick, will be the fastest, lowest-cost way to make a </w:t>
      </w:r>
      <w:r w:rsidRPr="004C2BC5">
        <w:rPr>
          <w:rStyle w:val="Emphasis"/>
        </w:rPr>
        <w:t>lasting dent in emissions</w:t>
      </w:r>
      <w:r w:rsidRPr="004C2BC5">
        <w:rPr>
          <w:sz w:val="16"/>
        </w:rPr>
        <w:t xml:space="preserve">, while breathing life </w:t>
      </w:r>
      <w:proofErr w:type="gramStart"/>
      <w:r w:rsidRPr="004C2BC5">
        <w:rPr>
          <w:sz w:val="16"/>
        </w:rPr>
        <w:t>in to</w:t>
      </w:r>
      <w:proofErr w:type="gramEnd"/>
      <w:r w:rsidRPr="004C2BC5">
        <w:rPr>
          <w:sz w:val="16"/>
        </w:rPr>
        <w:t xml:space="preserve"> the post-pandemic economy (new emissions regulations from the Environmental Protection Agency will likely follow). “This could be the most promising opportunity to make progress on decarbonization across the economy that the US has had in a long time,” said John Larsen, director of climate and energy at Rhodium Group, a research firm. “And as far as getting very quick returns on investments, the power sector is the most important place to make progress.” How infrastructure spending can benefit the climate </w:t>
      </w:r>
      <w:proofErr w:type="gramStart"/>
      <w:r w:rsidRPr="004C2BC5">
        <w:rPr>
          <w:sz w:val="16"/>
        </w:rPr>
        <w:t>The</w:t>
      </w:r>
      <w:proofErr w:type="gramEnd"/>
      <w:r w:rsidRPr="004C2BC5">
        <w:rPr>
          <w:sz w:val="16"/>
        </w:rPr>
        <w:t xml:space="preserve"> last time the US saw a big clean energy spending bill was Obama’s $90 billion green stimulus in 2009, which ultimately gave a dramatic boost to solar and wind energy. Biden’s new effort is an order of magnitude greater: The Times reports that the package includes “nearly $1 trillion in spending on the construction of roads, bridges, rail lines, ports, electric vehicle charging stations, and improvements to the electric grid and other parts of the power sector,” as well as “one million affordable and energy-efficient housing units.” The remainder of the $3 trillion is set aside for rural broadband connectivity, building and renovating schools, and job retraining for millions of workers. As for spending on the power sector, Larsen and his colleagues laid out a few guiding principles for the Biden team in a Mar. 23 report. They recommend dramatically increasing and extending the duration of tax credits for renewables, which are currently scheduled to wind down over the next few years; </w:t>
      </w:r>
      <w:r w:rsidRPr="004C2BC5">
        <w:rPr>
          <w:rStyle w:val="Style13ptBold"/>
        </w:rPr>
        <w:t xml:space="preserve">create new incentives to help existing nuclear power plants stay open; and write off old federal loans made to local governments to build coal-fired power plants, so that those can close ahead of schedule. </w:t>
      </w:r>
      <w:r w:rsidRPr="004C2BC5">
        <w:rPr>
          <w:sz w:val="16"/>
        </w:rPr>
        <w:t xml:space="preserve">The Biden plan also aims to prioritize racial equity, the Times reported, meaning that benefits like the above could be designed to be even greater if </w:t>
      </w:r>
      <w:proofErr w:type="gramStart"/>
      <w:r w:rsidRPr="004C2BC5">
        <w:rPr>
          <w:sz w:val="16"/>
        </w:rPr>
        <w:t>they’re</w:t>
      </w:r>
      <w:proofErr w:type="gramEnd"/>
      <w:r w:rsidRPr="004C2BC5">
        <w:rPr>
          <w:sz w:val="16"/>
        </w:rPr>
        <w:t xml:space="preserve"> used in underserved communities. Fossil fuel infrastructure also creates a lot of toxic local air and water pollution that disproportionately impacts minority neighborhoods, so early coal plant retirements would help on that front as well. </w:t>
      </w:r>
      <w:r w:rsidRPr="004C2BC5">
        <w:rPr>
          <w:rStyle w:val="Style13ptBold"/>
          <w:highlight w:val="cyan"/>
        </w:rPr>
        <w:t>Tax benefits for new wind and solar farms</w:t>
      </w:r>
      <w:r w:rsidRPr="004C2BC5">
        <w:rPr>
          <w:rStyle w:val="Style13ptBold"/>
        </w:rPr>
        <w:t xml:space="preserve"> </w:t>
      </w:r>
      <w:r w:rsidRPr="004C2BC5">
        <w:rPr>
          <w:sz w:val="16"/>
        </w:rPr>
        <w:t xml:space="preserve">could also be tied to fair labor standards, to promote the use of unionized labor. Your move on climate, Congress Specific details of the bills have not yet been made public, and whatever the administration proposes will have to survive scrutiny from Congress. </w:t>
      </w:r>
      <w:r w:rsidRPr="004C2BC5">
        <w:rPr>
          <w:rStyle w:val="Emphasis"/>
        </w:rPr>
        <w:t>Clean energy spending typically receives bipartisan support</w:t>
      </w:r>
      <w:r w:rsidRPr="004C2BC5">
        <w:rPr>
          <w:sz w:val="16"/>
        </w:rPr>
        <w:t>, but in this case the unprecedented price tag may face some opposition from Republicans and moderate Democrats like West Virginia’s Joe Manchin. Senate Democrats may opt to try to pass the legislation via a parliamentary maneuver called “</w:t>
      </w:r>
      <w:r w:rsidRPr="004C2BC5">
        <w:rPr>
          <w:rStyle w:val="Style13ptBold"/>
        </w:rPr>
        <w:t>budget reconciliation</w:t>
      </w:r>
      <w:r w:rsidRPr="004C2BC5">
        <w:rPr>
          <w:sz w:val="16"/>
        </w:rPr>
        <w:t xml:space="preserve">,” which would bypass the need to have a 60-member supermajority, but whether that will be possible will depend on the specific details of the bill and how the administration plans to pay for it. Another thing to watch will be whether the bills include new forms of support for </w:t>
      </w:r>
      <w:r w:rsidRPr="004C2BC5">
        <w:rPr>
          <w:rStyle w:val="Style13ptBold"/>
          <w:highlight w:val="cyan"/>
        </w:rPr>
        <w:t>carbon capture and removal technologies</w:t>
      </w:r>
      <w:r w:rsidRPr="004C2BC5">
        <w:rPr>
          <w:rStyle w:val="Style13ptBold"/>
        </w:rPr>
        <w:t xml:space="preserve">, to </w:t>
      </w:r>
      <w:r w:rsidRPr="004C2BC5">
        <w:rPr>
          <w:rStyle w:val="Style13ptBold"/>
          <w:highlight w:val="cyan"/>
        </w:rPr>
        <w:t xml:space="preserve">offset </w:t>
      </w:r>
      <w:r w:rsidRPr="00837AA6">
        <w:rPr>
          <w:rStyle w:val="Style13ptBold"/>
        </w:rPr>
        <w:t xml:space="preserve">the increase in </w:t>
      </w:r>
      <w:r w:rsidRPr="004C2BC5">
        <w:rPr>
          <w:rStyle w:val="Style13ptBold"/>
          <w:highlight w:val="cyan"/>
        </w:rPr>
        <w:t>emissions</w:t>
      </w:r>
      <w:r w:rsidRPr="004C2BC5">
        <w:rPr>
          <w:rStyle w:val="Style13ptBold"/>
        </w:rPr>
        <w:t xml:space="preserve"> that would result from the steel and concrete production needed for all those roads and bridges.</w:t>
      </w:r>
      <w:r w:rsidRPr="004C2BC5">
        <w:rPr>
          <w:sz w:val="16"/>
        </w:rPr>
        <w:t xml:space="preserve"> “We’re on the edge of our seat to see what comes out of the White House,” Larsen said, “and how Congress responds.”</w:t>
      </w:r>
    </w:p>
    <w:p w14:paraId="3C54DEBD" w14:textId="77777777" w:rsidR="00F31433" w:rsidRDefault="00F31433" w:rsidP="00F31433">
      <w:pPr>
        <w:pStyle w:val="Heading4"/>
      </w:pPr>
      <w:r>
        <w:lastRenderedPageBreak/>
        <w:t xml:space="preserve">That prevents mitigating conditions- </w:t>
      </w:r>
      <w:proofErr w:type="gramStart"/>
      <w:r>
        <w:t>solves</w:t>
      </w:r>
      <w:proofErr w:type="gramEnd"/>
    </w:p>
    <w:p w14:paraId="1EF1CD68" w14:textId="77777777" w:rsidR="00F31433" w:rsidRDefault="00F31433" w:rsidP="00F31433">
      <w:r>
        <w:t xml:space="preserve">Eric Harris </w:t>
      </w:r>
      <w:r w:rsidRPr="00EB49F9">
        <w:t>Bernstein 16</w:t>
      </w:r>
      <w:r>
        <w:t xml:space="preserve">, Senior Program Associate at the Roosevelt Institute, et al., 11/16/16, “Transformative Infrastructure Investment and American Competitiveness,” </w:t>
      </w:r>
      <w:hyperlink r:id="rId37" w:history="1">
        <w:r w:rsidRPr="00305219">
          <w:rPr>
            <w:rStyle w:val="StyleUnderline"/>
          </w:rPr>
          <w:t>http://rooseveltinstitute.org/wp-content/uploads/2016/11/Transformative.Infrastructure.Investment.pdf</w:t>
        </w:r>
      </w:hyperlink>
    </w:p>
    <w:p w14:paraId="3D61D2F7" w14:textId="77777777" w:rsidR="00F31433" w:rsidRPr="00484F45" w:rsidRDefault="00F31433" w:rsidP="00F31433">
      <w:pPr>
        <w:rPr>
          <w:sz w:val="16"/>
        </w:rPr>
      </w:pPr>
      <w:r w:rsidRPr="00484F45">
        <w:rPr>
          <w:sz w:val="16"/>
        </w:rPr>
        <w:t xml:space="preserve">Scientists believe </w:t>
      </w:r>
      <w:r w:rsidRPr="00272F6E">
        <w:rPr>
          <w:rStyle w:val="Style13ptBold"/>
        </w:rPr>
        <w:t xml:space="preserve">existing and </w:t>
      </w:r>
      <w:r w:rsidRPr="0034765E">
        <w:rPr>
          <w:rStyle w:val="Style13ptBold"/>
          <w:highlight w:val="cyan"/>
        </w:rPr>
        <w:t>emerging tech</w:t>
      </w:r>
      <w:r w:rsidRPr="00272F6E">
        <w:rPr>
          <w:rStyle w:val="Style13ptBold"/>
        </w:rPr>
        <w:t xml:space="preserve">nologies </w:t>
      </w:r>
      <w:r w:rsidRPr="0034765E">
        <w:rPr>
          <w:rStyle w:val="Style13ptBold"/>
          <w:highlight w:val="cyan"/>
        </w:rPr>
        <w:t>hold</w:t>
      </w:r>
      <w:r w:rsidRPr="00484F45">
        <w:rPr>
          <w:sz w:val="16"/>
        </w:rPr>
        <w:t xml:space="preserve"> the </w:t>
      </w:r>
      <w:r w:rsidRPr="0034765E">
        <w:rPr>
          <w:rStyle w:val="Style13ptBold"/>
          <w:highlight w:val="cyan"/>
        </w:rPr>
        <w:t>power to minimize</w:t>
      </w:r>
      <w:r w:rsidRPr="00484F45">
        <w:rPr>
          <w:sz w:val="16"/>
        </w:rPr>
        <w:t xml:space="preserve"> the </w:t>
      </w:r>
      <w:r w:rsidRPr="0034765E">
        <w:rPr>
          <w:rStyle w:val="Style13ptBold"/>
          <w:highlight w:val="cyan"/>
        </w:rPr>
        <w:t xml:space="preserve">costs of climate change and </w:t>
      </w:r>
      <w:r w:rsidRPr="0034765E">
        <w:rPr>
          <w:rStyle w:val="Emphasis"/>
          <w:highlight w:val="cyan"/>
        </w:rPr>
        <w:t>preserve</w:t>
      </w:r>
      <w:r w:rsidRPr="00272F6E">
        <w:rPr>
          <w:rStyle w:val="Emphasis"/>
        </w:rPr>
        <w:t xml:space="preserve"> the </w:t>
      </w:r>
      <w:r w:rsidRPr="0034765E">
        <w:rPr>
          <w:rStyle w:val="Emphasis"/>
          <w:highlight w:val="cyan"/>
        </w:rPr>
        <w:t>foundations of global economic and political stability</w:t>
      </w:r>
      <w:r w:rsidRPr="00484F45">
        <w:rPr>
          <w:sz w:val="16"/>
        </w:rPr>
        <w:t xml:space="preserve">. But </w:t>
      </w:r>
      <w:r w:rsidRPr="00272F6E">
        <w:rPr>
          <w:rStyle w:val="Style13ptBold"/>
        </w:rPr>
        <w:t>to ensure this</w:t>
      </w:r>
      <w:r w:rsidRPr="00484F45">
        <w:rPr>
          <w:sz w:val="16"/>
        </w:rPr>
        <w:t xml:space="preserve">, </w:t>
      </w:r>
      <w:r w:rsidRPr="00272F6E">
        <w:rPr>
          <w:rStyle w:val="Style13ptBold"/>
        </w:rPr>
        <w:t xml:space="preserve">we need </w:t>
      </w:r>
      <w:r w:rsidRPr="0034765E">
        <w:rPr>
          <w:rStyle w:val="Style13ptBold"/>
          <w:highlight w:val="cyan"/>
        </w:rPr>
        <w:t>to</w:t>
      </w:r>
      <w:r w:rsidRPr="00484F45">
        <w:rPr>
          <w:sz w:val="16"/>
        </w:rPr>
        <w:t xml:space="preserve"> muster the will and foresight to </w:t>
      </w:r>
      <w:r w:rsidRPr="00272F6E">
        <w:rPr>
          <w:rStyle w:val="Style13ptBold"/>
        </w:rPr>
        <w:t xml:space="preserve">develop and </w:t>
      </w:r>
      <w:r w:rsidRPr="0034765E">
        <w:rPr>
          <w:rStyle w:val="Style13ptBold"/>
          <w:highlight w:val="cyan"/>
        </w:rPr>
        <w:t>implement carbon</w:t>
      </w:r>
      <w:r w:rsidRPr="00272F6E">
        <w:rPr>
          <w:rStyle w:val="Style13ptBold"/>
        </w:rPr>
        <w:t xml:space="preserve"> emission-</w:t>
      </w:r>
      <w:r w:rsidRPr="0034765E">
        <w:rPr>
          <w:rStyle w:val="Style13ptBold"/>
          <w:highlight w:val="cyan"/>
        </w:rPr>
        <w:t>reducing tech</w:t>
      </w:r>
      <w:r w:rsidRPr="00272F6E">
        <w:rPr>
          <w:rStyle w:val="Style13ptBold"/>
        </w:rPr>
        <w:t>nologies now</w:t>
      </w:r>
      <w:r w:rsidRPr="00484F45">
        <w:rPr>
          <w:sz w:val="16"/>
        </w:rPr>
        <w:t xml:space="preserve">, and we need to do it on a large scale.35 </w:t>
      </w:r>
      <w:r w:rsidRPr="00272F6E">
        <w:rPr>
          <w:rStyle w:val="Style13ptBold"/>
        </w:rPr>
        <w:t xml:space="preserve">Doing so </w:t>
      </w:r>
      <w:r w:rsidRPr="0034765E">
        <w:rPr>
          <w:rStyle w:val="Style13ptBold"/>
          <w:highlight w:val="cyan"/>
        </w:rPr>
        <w:t>will</w:t>
      </w:r>
      <w:r w:rsidRPr="00484F45">
        <w:rPr>
          <w:sz w:val="16"/>
        </w:rPr>
        <w:t xml:space="preserve"> mean we can not only </w:t>
      </w:r>
      <w:r w:rsidRPr="0034765E">
        <w:rPr>
          <w:rStyle w:val="Emphasis"/>
          <w:highlight w:val="cyan"/>
        </w:rPr>
        <w:t>meet</w:t>
      </w:r>
      <w:r w:rsidRPr="00272F6E">
        <w:rPr>
          <w:rStyle w:val="Emphasis"/>
        </w:rPr>
        <w:t xml:space="preserve"> our </w:t>
      </w:r>
      <w:r w:rsidRPr="0034765E">
        <w:rPr>
          <w:rStyle w:val="Emphasis"/>
          <w:highlight w:val="cyan"/>
        </w:rPr>
        <w:t>obligations under</w:t>
      </w:r>
      <w:r w:rsidRPr="00272F6E">
        <w:rPr>
          <w:rStyle w:val="Emphasis"/>
        </w:rPr>
        <w:t xml:space="preserve"> the </w:t>
      </w:r>
      <w:r w:rsidRPr="0034765E">
        <w:rPr>
          <w:rStyle w:val="Emphasis"/>
          <w:highlight w:val="cyan"/>
        </w:rPr>
        <w:t>Paris</w:t>
      </w:r>
      <w:r w:rsidRPr="00272F6E">
        <w:rPr>
          <w:rStyle w:val="Emphasis"/>
        </w:rPr>
        <w:t xml:space="preserve"> climate accords</w:t>
      </w:r>
      <w:r w:rsidRPr="00484F45">
        <w:rPr>
          <w:sz w:val="16"/>
        </w:rPr>
        <w:t xml:space="preserve"> but also position ourselves as a leading seller and servicer of efficient energy technologies on a global scale.</w:t>
      </w:r>
    </w:p>
    <w:p w14:paraId="6CE732CE" w14:textId="77777777" w:rsidR="00F31433" w:rsidRDefault="00F31433" w:rsidP="00F31433">
      <w:pPr>
        <w:rPr>
          <w:sz w:val="16"/>
        </w:rPr>
      </w:pPr>
      <w:r w:rsidRPr="00484F45">
        <w:rPr>
          <w:sz w:val="16"/>
        </w:rPr>
        <w:t xml:space="preserve">Estimates of the current and potential size of the global green technology sector vary widely, but all suggest an international market of several trillion dollars over the next two decades, and many multiples of that over the course of the 21st century.36 Unfortunately, </w:t>
      </w:r>
      <w:r w:rsidRPr="0034765E">
        <w:rPr>
          <w:rStyle w:val="Style13ptBold"/>
          <w:highlight w:val="cyan"/>
        </w:rPr>
        <w:t>as in other infrastructure</w:t>
      </w:r>
      <w:r w:rsidRPr="00484F45">
        <w:rPr>
          <w:rStyle w:val="Style13ptBold"/>
        </w:rPr>
        <w:t xml:space="preserve"> arenas</w:t>
      </w:r>
      <w:r w:rsidRPr="00484F45">
        <w:rPr>
          <w:sz w:val="16"/>
        </w:rPr>
        <w:t xml:space="preserve">, our </w:t>
      </w:r>
      <w:r w:rsidRPr="0034765E">
        <w:rPr>
          <w:rStyle w:val="Emphasis"/>
          <w:highlight w:val="cyan"/>
        </w:rPr>
        <w:t>continuing reliance on private parties</w:t>
      </w:r>
      <w:r w:rsidRPr="0034765E">
        <w:rPr>
          <w:rStyle w:val="Style13ptBold"/>
          <w:highlight w:val="cyan"/>
        </w:rPr>
        <w:t xml:space="preserve"> to make</w:t>
      </w:r>
      <w:r w:rsidRPr="00484F45">
        <w:rPr>
          <w:rStyle w:val="Style13ptBold"/>
        </w:rPr>
        <w:t xml:space="preserve"> publicly beneficial </w:t>
      </w:r>
      <w:r w:rsidRPr="0034765E">
        <w:rPr>
          <w:rStyle w:val="Style13ptBold"/>
          <w:highlight w:val="cyan"/>
        </w:rPr>
        <w:t xml:space="preserve">investments has </w:t>
      </w:r>
      <w:r w:rsidRPr="0034765E">
        <w:rPr>
          <w:rStyle w:val="Emphasis"/>
          <w:highlight w:val="cyan"/>
        </w:rPr>
        <w:t>failed</w:t>
      </w:r>
      <w:r w:rsidRPr="00484F45">
        <w:rPr>
          <w:sz w:val="16"/>
        </w:rPr>
        <w:t xml:space="preserve"> us </w:t>
      </w:r>
      <w:r w:rsidRPr="0034765E">
        <w:rPr>
          <w:rStyle w:val="Style13ptBold"/>
          <w:highlight w:val="cyan"/>
        </w:rPr>
        <w:t>on green tech</w:t>
      </w:r>
      <w:r w:rsidRPr="00484F45">
        <w:rPr>
          <w:sz w:val="16"/>
        </w:rPr>
        <w:t xml:space="preserve">. It is simply not economically rational for individual people, households, or firms to incur costs to prevent climate change. But </w:t>
      </w:r>
      <w:r w:rsidRPr="00484F45">
        <w:rPr>
          <w:rStyle w:val="Style13ptBold"/>
        </w:rPr>
        <w:t>if these investments are not made, we will all suffer</w:t>
      </w:r>
      <w:r w:rsidRPr="00484F45">
        <w:rPr>
          <w:sz w:val="16"/>
        </w:rPr>
        <w:t>. In this sense, the world’s climate is the ultimate public good.</w:t>
      </w:r>
      <w:r>
        <w:rPr>
          <w:sz w:val="16"/>
        </w:rPr>
        <w:t xml:space="preserve"> </w:t>
      </w:r>
      <w:r w:rsidRPr="0034765E">
        <w:rPr>
          <w:rStyle w:val="Emphasis"/>
          <w:highlight w:val="cyan"/>
        </w:rPr>
        <w:t>National investment</w:t>
      </w:r>
      <w:r w:rsidRPr="0034765E">
        <w:rPr>
          <w:rStyle w:val="Style13ptBold"/>
          <w:highlight w:val="cyan"/>
        </w:rPr>
        <w:t xml:space="preserve"> can</w:t>
      </w:r>
      <w:r w:rsidRPr="00484F45">
        <w:rPr>
          <w:rStyle w:val="Style13ptBold"/>
        </w:rPr>
        <w:t xml:space="preserve"> further </w:t>
      </w:r>
      <w:r w:rsidRPr="0034765E">
        <w:rPr>
          <w:rStyle w:val="Style13ptBold"/>
          <w:highlight w:val="cyan"/>
        </w:rPr>
        <w:t>fuel innovation in green tech</w:t>
      </w:r>
      <w:r w:rsidRPr="00484F45">
        <w:rPr>
          <w:rStyle w:val="Style13ptBold"/>
        </w:rPr>
        <w:t>nologies</w:t>
      </w:r>
      <w:r w:rsidRPr="00484F45">
        <w:rPr>
          <w:sz w:val="16"/>
        </w:rPr>
        <w:t xml:space="preserve">, which will help the U.S. be competitive in this growing sector globally. But to succeed, we need to invest with both scale and speed. Accordingly, we propose </w:t>
      </w:r>
      <w:r w:rsidRPr="00484F45">
        <w:rPr>
          <w:rStyle w:val="Style13ptBold"/>
        </w:rPr>
        <w:t xml:space="preserve">game-changing </w:t>
      </w:r>
      <w:r w:rsidRPr="0034765E">
        <w:rPr>
          <w:rStyle w:val="Style13ptBold"/>
          <w:highlight w:val="cyan"/>
        </w:rPr>
        <w:t>public investments in</w:t>
      </w:r>
      <w:r w:rsidRPr="00484F45">
        <w:rPr>
          <w:rStyle w:val="Style13ptBold"/>
        </w:rPr>
        <w:t xml:space="preserve"> commercial and industrial </w:t>
      </w:r>
      <w:r w:rsidRPr="0034765E">
        <w:rPr>
          <w:rStyle w:val="Style13ptBold"/>
          <w:highlight w:val="cyan"/>
        </w:rPr>
        <w:t>building retrofits</w:t>
      </w:r>
      <w:r w:rsidRPr="00484F45">
        <w:rPr>
          <w:sz w:val="16"/>
        </w:rPr>
        <w:t xml:space="preserve">, in </w:t>
      </w:r>
      <w:r w:rsidRPr="0034765E">
        <w:rPr>
          <w:rStyle w:val="Style13ptBold"/>
          <w:highlight w:val="cyan"/>
        </w:rPr>
        <w:t>a power grid</w:t>
      </w:r>
      <w:r w:rsidRPr="00484F45">
        <w:rPr>
          <w:rStyle w:val="Style13ptBold"/>
        </w:rPr>
        <w:t xml:space="preserve"> that produces</w:t>
      </w:r>
      <w:r w:rsidRPr="00484F45">
        <w:rPr>
          <w:sz w:val="16"/>
        </w:rPr>
        <w:t xml:space="preserve"> radically </w:t>
      </w:r>
      <w:r w:rsidRPr="00484F45">
        <w:rPr>
          <w:rStyle w:val="Style13ptBold"/>
        </w:rPr>
        <w:t>lower</w:t>
      </w:r>
      <w:r w:rsidRPr="00484F45">
        <w:rPr>
          <w:sz w:val="16"/>
        </w:rPr>
        <w:t xml:space="preserve"> carbon </w:t>
      </w:r>
      <w:r w:rsidRPr="00484F45">
        <w:rPr>
          <w:rStyle w:val="Style13ptBold"/>
        </w:rPr>
        <w:t>emissions</w:t>
      </w:r>
      <w:r w:rsidRPr="00484F45">
        <w:rPr>
          <w:sz w:val="16"/>
        </w:rPr>
        <w:t xml:space="preserve">, in </w:t>
      </w:r>
      <w:r w:rsidRPr="00484F45">
        <w:rPr>
          <w:rStyle w:val="Style13ptBold"/>
        </w:rPr>
        <w:t xml:space="preserve">more </w:t>
      </w:r>
      <w:r w:rsidRPr="0034765E">
        <w:rPr>
          <w:rStyle w:val="Style13ptBold"/>
          <w:highlight w:val="cyan"/>
        </w:rPr>
        <w:t>efficient roads and air</w:t>
      </w:r>
      <w:r w:rsidRPr="00484F45">
        <w:rPr>
          <w:rStyle w:val="Style13ptBold"/>
        </w:rPr>
        <w:t xml:space="preserve"> transport</w:t>
      </w:r>
      <w:r w:rsidRPr="00484F45">
        <w:rPr>
          <w:sz w:val="16"/>
        </w:rPr>
        <w:t xml:space="preserve"> systems, and in alternative fuels and vehicles with high fuel </w:t>
      </w:r>
      <w:proofErr w:type="spellStart"/>
      <w:r w:rsidRPr="00484F45">
        <w:rPr>
          <w:sz w:val="16"/>
        </w:rPr>
        <w:t>efficiency.i</w:t>
      </w:r>
      <w:proofErr w:type="spellEnd"/>
      <w:r w:rsidRPr="00484F45">
        <w:rPr>
          <w:sz w:val="16"/>
        </w:rPr>
        <w:t xml:space="preserve"> These investments </w:t>
      </w:r>
      <w:r w:rsidRPr="0034765E">
        <w:rPr>
          <w:rStyle w:val="Style13ptBold"/>
          <w:highlight w:val="cyan"/>
        </w:rPr>
        <w:t>will</w:t>
      </w:r>
      <w:r w:rsidRPr="00484F45">
        <w:rPr>
          <w:rStyle w:val="Style13ptBold"/>
        </w:rPr>
        <w:t xml:space="preserve"> create good jobs and </w:t>
      </w:r>
      <w:r w:rsidRPr="0034765E">
        <w:rPr>
          <w:rStyle w:val="Style13ptBold"/>
          <w:highlight w:val="cyan"/>
        </w:rPr>
        <w:t>position the U</w:t>
      </w:r>
      <w:r w:rsidRPr="00484F45">
        <w:rPr>
          <w:sz w:val="16"/>
        </w:rPr>
        <w:t xml:space="preserve">nited </w:t>
      </w:r>
      <w:r w:rsidRPr="0034765E">
        <w:rPr>
          <w:rStyle w:val="Style13ptBold"/>
          <w:highlight w:val="cyan"/>
        </w:rPr>
        <w:t>S</w:t>
      </w:r>
      <w:r w:rsidRPr="00484F45">
        <w:rPr>
          <w:sz w:val="16"/>
        </w:rPr>
        <w:t xml:space="preserve">tates </w:t>
      </w:r>
      <w:r w:rsidRPr="0034765E">
        <w:rPr>
          <w:rStyle w:val="Style13ptBold"/>
          <w:highlight w:val="cyan"/>
        </w:rPr>
        <w:t>as the leader of</w:t>
      </w:r>
      <w:r w:rsidRPr="00484F45">
        <w:rPr>
          <w:rStyle w:val="Style13ptBold"/>
        </w:rPr>
        <w:t xml:space="preserve"> a </w:t>
      </w:r>
      <w:r w:rsidRPr="0034765E">
        <w:rPr>
          <w:rStyle w:val="Style13ptBold"/>
          <w:highlight w:val="cyan"/>
        </w:rPr>
        <w:t>global tech</w:t>
      </w:r>
      <w:r w:rsidRPr="00484F45">
        <w:rPr>
          <w:rStyle w:val="Style13ptBold"/>
        </w:rPr>
        <w:t xml:space="preserve">nological </w:t>
      </w:r>
      <w:r w:rsidRPr="0034765E">
        <w:rPr>
          <w:rStyle w:val="Style13ptBold"/>
          <w:highlight w:val="cyan"/>
        </w:rPr>
        <w:t>revolution</w:t>
      </w:r>
      <w:r w:rsidRPr="00484F45">
        <w:rPr>
          <w:rStyle w:val="Style13ptBold"/>
        </w:rPr>
        <w:t>, which will</w:t>
      </w:r>
      <w:r w:rsidRPr="00484F45">
        <w:rPr>
          <w:sz w:val="16"/>
        </w:rPr>
        <w:t xml:space="preserve"> help </w:t>
      </w:r>
      <w:r w:rsidRPr="0034765E">
        <w:rPr>
          <w:rStyle w:val="Emphasis"/>
          <w:highlight w:val="cyan"/>
        </w:rPr>
        <w:t>revive U.S. manufacturing</w:t>
      </w:r>
      <w:r w:rsidRPr="0034765E">
        <w:rPr>
          <w:rStyle w:val="Style13ptBold"/>
          <w:highlight w:val="cyan"/>
        </w:rPr>
        <w:t>, and</w:t>
      </w:r>
      <w:r w:rsidRPr="00484F45">
        <w:rPr>
          <w:sz w:val="16"/>
        </w:rPr>
        <w:t xml:space="preserve"> – perhaps most importantly—</w:t>
      </w:r>
      <w:r w:rsidRPr="00484F45">
        <w:rPr>
          <w:rStyle w:val="Style13ptBold"/>
        </w:rPr>
        <w:t xml:space="preserve">place us on a trajectory to </w:t>
      </w:r>
      <w:r w:rsidRPr="0034765E">
        <w:rPr>
          <w:rStyle w:val="Emphasis"/>
          <w:highlight w:val="cyan"/>
        </w:rPr>
        <w:t>meet</w:t>
      </w:r>
      <w:r w:rsidRPr="00484F45">
        <w:rPr>
          <w:rStyle w:val="Emphasis"/>
        </w:rPr>
        <w:t xml:space="preserve"> the </w:t>
      </w:r>
      <w:r w:rsidRPr="0034765E">
        <w:rPr>
          <w:rStyle w:val="Emphasis"/>
          <w:highlight w:val="cyan"/>
        </w:rPr>
        <w:t>carbon reduction goals we must</w:t>
      </w:r>
      <w:r w:rsidRPr="00484F45">
        <w:rPr>
          <w:rStyle w:val="Emphasis"/>
        </w:rPr>
        <w:t xml:space="preserve"> in order </w:t>
      </w:r>
      <w:r w:rsidRPr="0034765E">
        <w:rPr>
          <w:rStyle w:val="Emphasis"/>
          <w:highlight w:val="cyan"/>
        </w:rPr>
        <w:t>to avoid catastrophe</w:t>
      </w:r>
      <w:r w:rsidRPr="00484F45">
        <w:rPr>
          <w:sz w:val="16"/>
        </w:rPr>
        <w:t>.</w:t>
      </w:r>
    </w:p>
    <w:p w14:paraId="7C950A4F" w14:textId="77777777" w:rsidR="00F31433" w:rsidRPr="00F827F7" w:rsidRDefault="00F31433" w:rsidP="00F31433">
      <w:pPr>
        <w:pStyle w:val="Heading3"/>
      </w:pPr>
      <w:r>
        <w:lastRenderedPageBreak/>
        <w:t xml:space="preserve">Climate IL – Reps </w:t>
      </w:r>
    </w:p>
    <w:p w14:paraId="7CB9741A" w14:textId="77777777" w:rsidR="00F31433" w:rsidRDefault="00F31433" w:rsidP="00F31433">
      <w:pPr>
        <w:pStyle w:val="Heading4"/>
      </w:pPr>
      <w:r>
        <w:t>Reps Support Emission reduction- independently solves climate.</w:t>
      </w:r>
    </w:p>
    <w:p w14:paraId="71A80FF0" w14:textId="77777777" w:rsidR="00F31433" w:rsidRPr="00702629" w:rsidRDefault="00F31433" w:rsidP="00F31433">
      <w:r>
        <w:t xml:space="preserve">Lisa </w:t>
      </w:r>
      <w:r w:rsidRPr="00697615">
        <w:t>Murkowski</w:t>
      </w:r>
      <w:r>
        <w:t>, 3-19-</w:t>
      </w:r>
      <w:r w:rsidRPr="00697615">
        <w:t>2021</w:t>
      </w:r>
      <w:r>
        <w:t xml:space="preserve">, "Bipartisan group introduces nation’s first comprehensive CO2 infrastructure bill," No Publication, </w:t>
      </w:r>
      <w:hyperlink r:id="rId38" w:history="1">
        <w:r w:rsidRPr="009848DE">
          <w:rPr>
            <w:rStyle w:val="StyleUnderline"/>
          </w:rPr>
          <w:t>https://www.murkowski.senate.gov/press/release/bipartisan-group-introduces-nations-first-comprehensive-co2-infrastructure-bill</w:t>
        </w:r>
      </w:hyperlink>
      <w:r>
        <w:t>, Xoxo 3.20.2021</w:t>
      </w:r>
    </w:p>
    <w:p w14:paraId="57786C30" w14:textId="77777777" w:rsidR="00F31433" w:rsidRPr="00702629" w:rsidRDefault="00F31433" w:rsidP="00F31433">
      <w:pPr>
        <w:rPr>
          <w:rStyle w:val="Style13ptBold"/>
        </w:rPr>
      </w:pPr>
      <w:r w:rsidRPr="00702629">
        <w:rPr>
          <w:rStyle w:val="Style13ptBold"/>
          <w:highlight w:val="lightGray"/>
        </w:rPr>
        <w:t>Infrastructure to support carbon capture</w:t>
      </w:r>
      <w:r w:rsidRPr="00702629">
        <w:rPr>
          <w:rStyle w:val="Style13ptBold"/>
        </w:rPr>
        <w:t xml:space="preserve"> and storage (CCS) technology remains underdeveloped in the United State</w:t>
      </w:r>
      <w:r w:rsidRPr="00702629">
        <w:rPr>
          <w:sz w:val="16"/>
        </w:rPr>
        <w:t xml:space="preserve">s, leaving the country behind in the adoption of a </w:t>
      </w:r>
      <w:r w:rsidRPr="00702629">
        <w:rPr>
          <w:rStyle w:val="Style13ptBold"/>
          <w:highlight w:val="lightGray"/>
        </w:rPr>
        <w:t>crucial tool in</w:t>
      </w:r>
      <w:r w:rsidRPr="00702629">
        <w:rPr>
          <w:sz w:val="16"/>
        </w:rPr>
        <w:t xml:space="preserve"> the </w:t>
      </w:r>
      <w:r w:rsidRPr="00702629">
        <w:rPr>
          <w:rStyle w:val="Style13ptBold"/>
          <w:highlight w:val="lightGray"/>
        </w:rPr>
        <w:t>fight agai</w:t>
      </w:r>
      <w:r w:rsidRPr="00702629">
        <w:rPr>
          <w:rStyle w:val="Emphasis"/>
          <w:highlight w:val="lightGray"/>
        </w:rPr>
        <w:t>nst climate change</w:t>
      </w:r>
      <w:r w:rsidRPr="00702629">
        <w:rPr>
          <w:rStyle w:val="Emphasis"/>
        </w:rPr>
        <w:t xml:space="preserve">. To address this issue, U.S. </w:t>
      </w:r>
      <w:r w:rsidRPr="00702629">
        <w:rPr>
          <w:rStyle w:val="Emphasis"/>
          <w:highlight w:val="lightGray"/>
        </w:rPr>
        <w:t xml:space="preserve">Senator </w:t>
      </w:r>
      <w:r w:rsidRPr="00697615">
        <w:rPr>
          <w:rStyle w:val="Emphasis"/>
        </w:rPr>
        <w:t>Lisa</w:t>
      </w:r>
      <w:r w:rsidRPr="00702629">
        <w:rPr>
          <w:rStyle w:val="Emphasis"/>
        </w:rPr>
        <w:t xml:space="preserve"> </w:t>
      </w:r>
      <w:r w:rsidRPr="00697615">
        <w:rPr>
          <w:rStyle w:val="Emphasis"/>
          <w:highlight w:val="lightGray"/>
        </w:rPr>
        <w:t>Murkowski</w:t>
      </w:r>
      <w:r w:rsidRPr="00702629">
        <w:rPr>
          <w:rStyle w:val="Emphasis"/>
        </w:rPr>
        <w:t xml:space="preserve"> (R-Alaska) joined Senators Chris </w:t>
      </w:r>
      <w:r w:rsidRPr="00702629">
        <w:rPr>
          <w:rStyle w:val="Emphasis"/>
          <w:highlight w:val="lightGray"/>
        </w:rPr>
        <w:t>Coons</w:t>
      </w:r>
      <w:r w:rsidRPr="00702629">
        <w:rPr>
          <w:rStyle w:val="Emphasis"/>
        </w:rPr>
        <w:t xml:space="preserve"> (D-Del.) and Bill </w:t>
      </w:r>
      <w:r w:rsidRPr="00702629">
        <w:rPr>
          <w:rStyle w:val="Emphasis"/>
          <w:highlight w:val="lightGray"/>
        </w:rPr>
        <w:t>Cassidy</w:t>
      </w:r>
      <w:r w:rsidRPr="00702629">
        <w:rPr>
          <w:rStyle w:val="Emphasis"/>
        </w:rPr>
        <w:t xml:space="preserve">, M.D. (R-La.) and U.S. Representatives Marc Veasey (D-Texas) </w:t>
      </w:r>
      <w:r w:rsidRPr="00702629">
        <w:rPr>
          <w:rStyle w:val="Emphasis"/>
          <w:highlight w:val="lightGray"/>
        </w:rPr>
        <w:t>and</w:t>
      </w:r>
      <w:r w:rsidRPr="00702629">
        <w:rPr>
          <w:rStyle w:val="Emphasis"/>
        </w:rPr>
        <w:t xml:space="preserve"> David </w:t>
      </w:r>
      <w:r w:rsidRPr="00702629">
        <w:rPr>
          <w:rStyle w:val="Emphasis"/>
          <w:highlight w:val="lightGray"/>
        </w:rPr>
        <w:t>McKinley</w:t>
      </w:r>
      <w:r w:rsidRPr="00702629">
        <w:rPr>
          <w:rStyle w:val="Emphasis"/>
        </w:rPr>
        <w:t xml:space="preserve"> (R-W.Va.) in </w:t>
      </w:r>
      <w:r w:rsidRPr="00702629">
        <w:rPr>
          <w:rStyle w:val="Emphasis"/>
          <w:highlight w:val="lightGray"/>
        </w:rPr>
        <w:t>introduc</w:t>
      </w:r>
      <w:r w:rsidRPr="00702629">
        <w:rPr>
          <w:rStyle w:val="Emphasis"/>
        </w:rPr>
        <w:t xml:space="preserve">ing the Storing CO2 And Lowering </w:t>
      </w:r>
      <w:r w:rsidRPr="00702629">
        <w:rPr>
          <w:rStyle w:val="Emphasis"/>
          <w:highlight w:val="lightGray"/>
        </w:rPr>
        <w:t>Emissions</w:t>
      </w:r>
      <w:r w:rsidRPr="00702629">
        <w:rPr>
          <w:rStyle w:val="Emphasis"/>
        </w:rPr>
        <w:t xml:space="preserve"> (SCALE) </w:t>
      </w:r>
      <w:r w:rsidRPr="00702629">
        <w:rPr>
          <w:rStyle w:val="Emphasis"/>
          <w:highlight w:val="lightGray"/>
        </w:rPr>
        <w:t>Act.</w:t>
      </w:r>
      <w:r w:rsidRPr="00702629">
        <w:rPr>
          <w:rStyle w:val="Emphasis"/>
        </w:rPr>
        <w:t xml:space="preserve"> </w:t>
      </w:r>
      <w:r w:rsidRPr="00702629">
        <w:rPr>
          <w:sz w:val="16"/>
        </w:rPr>
        <w:t xml:space="preserve">The landmark bill will help develop CCS infrastructure as a critical means of reducing emissions of CO2 – or carbon dioxide, a greenhouse gas – while creating regional economic opportunities and jobs. The SCALE Act is the first comprehensive CO2 infrastructure package to be introduced in Congress. The bill would support the buildout of infrastructure to transport CO2 from the sites of capture to locations where it can be either utilized in manufacturing or sequestered safely and securely underground. </w:t>
      </w:r>
      <w:r w:rsidRPr="00702629">
        <w:rPr>
          <w:rStyle w:val="Emphasis"/>
          <w:highlight w:val="lightGray"/>
        </w:rPr>
        <w:t>Carbon capture will play a critical role in reaching net-zero</w:t>
      </w:r>
      <w:r w:rsidRPr="00702629">
        <w:rPr>
          <w:sz w:val="16"/>
        </w:rPr>
        <w:t xml:space="preserve"> </w:t>
      </w:r>
      <w:r w:rsidRPr="00702629">
        <w:rPr>
          <w:rStyle w:val="Emphasis"/>
        </w:rPr>
        <w:t>emissions by 2050, and the availability of CO2 transport infrastructure is necessary to drive investments in carbon capture technologies.</w:t>
      </w:r>
      <w:r w:rsidRPr="00702629">
        <w:rPr>
          <w:sz w:val="16"/>
        </w:rPr>
        <w:t xml:space="preserve"> The legislation would also provide critical regional economic opportunities and create thousands of jobs. An analysis released as part of the Decarb America Project shows that the provisions in the SCALE Act could create approximately 13,000 direct and indirect jobs per year through the 5-year authorization. This figure does not include the additional thousands of jobs created by retrofitting energy-intensive facilities such as cement and steel plants or by building direct air capture (DAC) plants. “It is estimated that the demand for energy across the country could grow nearly 50 percent by the year 2050, making carbon capture, utilization, and storage (CCUS) technologies as important as ever in the fight against climate change,” said Senator Murkowski. “CCUS will not only help America meet the growing demand for </w:t>
      </w:r>
      <w:proofErr w:type="gramStart"/>
      <w:r w:rsidRPr="00702629">
        <w:rPr>
          <w:sz w:val="16"/>
        </w:rPr>
        <w:t>energy, but</w:t>
      </w:r>
      <w:proofErr w:type="gramEnd"/>
      <w:r w:rsidRPr="00702629">
        <w:rPr>
          <w:sz w:val="16"/>
        </w:rPr>
        <w:t xml:space="preserve"> will also be critical to reducing emissions and supporting a cleaner environment. Through the SCALE Act, we are taking significant steps to construct and develop the critical infrastructure needed for large-scale carbon management. Investment in the expansion of CCUS will play an integral role in our nation’s all-of-the-above energy strategy.” “Carbon capture, utilization, and storage will play a critical role in meeting mid-century climate goals, supporting high-paying manufacturing jobs, and maintaining American competitiveness, but cost barriers currently stand in the way of its widespread deployment in the United States,” said Senator Coons, co-chair of the Senate Climate Solutions Caucus. “I’m working to advance the SCALE Act to build this crucial infrastructure that will help reduce industrial emissions and create thousands of high-wage jobs. Now is the time to invest in carbon capture, a promising technology with broad support.” “If the world wants less carbon in the atmosphere while preserving jobs, the answer is sequestering carbon,” said Dr. Cassidy. “There is no better place in the world than Louisiana to sequester carbon. This bill supports that vision of lower carbon and creates jobs in Louisiana.” “Carbon Capture and the associated infrastructure is essential for the United States to reach net-zero emissions by mid-century,” said Representative Veasey. “If we successfully deploy CO2 transport and storage infrastructure, we can help certain industrial sectors of our economy dramatically reduce their emissions while creating thousands of good jobs.” “Building out midstream and downstream infrastructure is a key component of supporting the deployment of carbon capture technologies,” said Representative McKinley. “For carbon capture to work, we need to be able to transport it to geologic storage or customers who can use it. Through additional investments proposed in this bill, the U.S. can take significant steps towards reducing its carbon emissions by developing a program that will support the construction of CO2 pipelines across the country and create countless jobs.” “Advancing legislation that enables wide-scale deployment of CCUS technologies must continue to be a priority,” said U.S. Senator Joe Manchin, Chairman of the Senate Committee on Energy and Natural Resources. “The SCALE Act does just that by complementing and building on the nearly $6 billion for CCUS research, development, deployment, and commercialization I secured in the Energy Act of 2020. This bill will enhance the entire CCUS value chain by incentivizing the buildout of CO2 pipeline and storage infrastructure, providing a critical link for CO2 sequestration and end-use markets. Measures like these will push our clean energy objectives forward while supporting thousands of clean energy, infrastructure and manufacturing jobs across the country, including in traditional energy producing communities like those in West Virginia.” How the SCALE Act supports carbon capture: Interconnected CO2 transport systems that collect CO2 from capture sources and deliver it to shared CO2 storage sites are the key backbone infrastructure needed for widespread carbon capture deployment at the necessary scale to achieve economy-wide emissions reductions. Yet, deployment of CO2 infrastructure faces critical cost barriers that require federal support to overcome. Many countries and regions, including the European Union, the UK, Norway, Australia, and Canada, have already committed billions to construct CO2 transport and storage infrastructure to decarbonize heavy industry, and the United States is currently </w:t>
      </w:r>
      <w:proofErr w:type="gramStart"/>
      <w:r w:rsidRPr="00702629">
        <w:rPr>
          <w:sz w:val="16"/>
        </w:rPr>
        <w:t>lagging behind</w:t>
      </w:r>
      <w:proofErr w:type="gramEnd"/>
      <w:r w:rsidRPr="00702629">
        <w:rPr>
          <w:sz w:val="16"/>
        </w:rPr>
        <w:t xml:space="preserve">. The SCALE Act would provide the </w:t>
      </w:r>
      <w:r w:rsidRPr="00702629">
        <w:rPr>
          <w:rStyle w:val="Style13ptBold"/>
          <w:highlight w:val="lightGray"/>
        </w:rPr>
        <w:t>federal support needed to kick-start a CO2</w:t>
      </w:r>
      <w:r w:rsidRPr="00702629">
        <w:rPr>
          <w:rStyle w:val="Style13ptBold"/>
        </w:rPr>
        <w:t xml:space="preserve"> transport and </w:t>
      </w:r>
      <w:r w:rsidRPr="00702629">
        <w:rPr>
          <w:rStyle w:val="Style13ptBold"/>
          <w:highlight w:val="lightGray"/>
        </w:rPr>
        <w:t>storage</w:t>
      </w:r>
      <w:r w:rsidRPr="00702629">
        <w:rPr>
          <w:rStyle w:val="Style13ptBold"/>
        </w:rPr>
        <w:t xml:space="preserve"> infrastructure build-out over the next decade to get the United States back on track. This new transport infrastructure </w:t>
      </w:r>
      <w:r w:rsidRPr="00702629">
        <w:rPr>
          <w:rStyle w:val="Style13ptBold"/>
        </w:rPr>
        <w:lastRenderedPageBreak/>
        <w:t>will enable CO2 to be transported from the site of capture to locations where it can be used or stored safely underground.</w:t>
      </w:r>
    </w:p>
    <w:p w14:paraId="41DB4CF9" w14:textId="77777777" w:rsidR="00F31433" w:rsidRPr="001C3937" w:rsidRDefault="00F31433" w:rsidP="00F31433"/>
    <w:p w14:paraId="1524B6A4" w14:textId="77777777" w:rsidR="00F31433" w:rsidRDefault="00F31433" w:rsidP="00F31433">
      <w:pPr>
        <w:pStyle w:val="Heading3"/>
      </w:pPr>
      <w:r>
        <w:lastRenderedPageBreak/>
        <w:t>2NC – Grid IL</w:t>
      </w:r>
    </w:p>
    <w:p w14:paraId="3C7F5E50" w14:textId="77777777" w:rsidR="00F31433" w:rsidRPr="00F827F7" w:rsidRDefault="00F31433" w:rsidP="00F31433"/>
    <w:p w14:paraId="7D51E765" w14:textId="77777777" w:rsidR="00F31433" w:rsidRPr="006114D4" w:rsidRDefault="00F31433" w:rsidP="00F31433">
      <w:pPr>
        <w:pStyle w:val="Heading4"/>
      </w:pPr>
      <w:r>
        <w:t xml:space="preserve">Federal infrastructure bill is key to stop a catastrophic collapse of the </w:t>
      </w:r>
      <w:proofErr w:type="gramStart"/>
      <w:r>
        <w:t>grid</w:t>
      </w:r>
      <w:proofErr w:type="gramEnd"/>
      <w:r>
        <w:t xml:space="preserve"> </w:t>
      </w:r>
    </w:p>
    <w:p w14:paraId="4A2700B5" w14:textId="77777777" w:rsidR="00F31433" w:rsidRPr="00D90E02" w:rsidRDefault="00F31433" w:rsidP="00F31433">
      <w:r w:rsidRPr="00D90E02">
        <w:t>Woolsey 18</w:t>
      </w:r>
      <w:r>
        <w:t xml:space="preserve"> (</w:t>
      </w:r>
      <w:r w:rsidRPr="00D90E02">
        <w:t>James, former CIA director,</w:t>
      </w:r>
      <w:r>
        <w:t xml:space="preserve"> </w:t>
      </w:r>
      <w:r w:rsidRPr="00D90E02">
        <w:t xml:space="preserve">10-28-2018, "America must act to protect its power grid," Financial Times, </w:t>
      </w:r>
      <w:hyperlink r:id="rId39" w:history="1">
        <w:r w:rsidRPr="00B7423D">
          <w:rPr>
            <w:rStyle w:val="StyleUnderline"/>
          </w:rPr>
          <w:t>https://www.ft.com/content/ddaccc0e-d918-11e8-aa22-36538487e3d0</w:t>
        </w:r>
      </w:hyperlink>
      <w:r>
        <w:t xml:space="preserve">) </w:t>
      </w:r>
    </w:p>
    <w:p w14:paraId="5552F2B3" w14:textId="77777777" w:rsidR="00F31433" w:rsidRDefault="00F31433" w:rsidP="00F31433">
      <w:pPr>
        <w:rPr>
          <w:rStyle w:val="Emphasis"/>
        </w:rPr>
      </w:pPr>
      <w:r w:rsidRPr="000832D5">
        <w:rPr>
          <w:sz w:val="16"/>
        </w:rPr>
        <w:t xml:space="preserve">In March, </w:t>
      </w:r>
      <w:r w:rsidRPr="006114D4">
        <w:rPr>
          <w:rStyle w:val="Style13ptBold"/>
        </w:rPr>
        <w:t xml:space="preserve">the FBI revealed that </w:t>
      </w:r>
      <w:r w:rsidRPr="0034765E">
        <w:rPr>
          <w:rStyle w:val="Style13ptBold"/>
          <w:highlight w:val="cyan"/>
        </w:rPr>
        <w:t>the</w:t>
      </w:r>
      <w:r w:rsidRPr="006114D4">
        <w:rPr>
          <w:rStyle w:val="Style13ptBold"/>
        </w:rPr>
        <w:t xml:space="preserve"> US’s electrical </w:t>
      </w:r>
      <w:r w:rsidRPr="0034765E">
        <w:rPr>
          <w:rStyle w:val="Style13ptBold"/>
          <w:highlight w:val="cyan"/>
        </w:rPr>
        <w:t>grid is under constant threat</w:t>
      </w:r>
      <w:r w:rsidRPr="006114D4">
        <w:rPr>
          <w:rStyle w:val="Style13ptBold"/>
        </w:rPr>
        <w:t xml:space="preserve"> of </w:t>
      </w:r>
      <w:proofErr w:type="spellStart"/>
      <w:r w:rsidRPr="006114D4">
        <w:rPr>
          <w:rStyle w:val="Style13ptBold"/>
        </w:rPr>
        <w:t>cyber attack</w:t>
      </w:r>
      <w:proofErr w:type="spellEnd"/>
      <w:r w:rsidRPr="006114D4">
        <w:rPr>
          <w:rStyle w:val="Style13ptBold"/>
        </w:rPr>
        <w:t xml:space="preserve"> </w:t>
      </w:r>
      <w:r w:rsidRPr="000832D5">
        <w:rPr>
          <w:sz w:val="16"/>
        </w:rPr>
        <w:t xml:space="preserve">by Russian actors. Every </w:t>
      </w:r>
      <w:r w:rsidRPr="006114D4">
        <w:rPr>
          <w:rStyle w:val="Style13ptBold"/>
        </w:rPr>
        <w:t xml:space="preserve">day, sophisticated hackers attempt to disrupt water processing plants, air transport </w:t>
      </w:r>
      <w:r w:rsidRPr="006114D4">
        <w:rPr>
          <w:rStyle w:val="Emphasis"/>
        </w:rPr>
        <w:t xml:space="preserve">and other </w:t>
      </w:r>
      <w:r w:rsidRPr="0034765E">
        <w:rPr>
          <w:rStyle w:val="Emphasis"/>
          <w:highlight w:val="cyan"/>
        </w:rPr>
        <w:t>critical infrastructure</w:t>
      </w:r>
      <w:r w:rsidRPr="006114D4">
        <w:rPr>
          <w:rStyle w:val="Emphasis"/>
        </w:rPr>
        <w:t xml:space="preserve"> that </w:t>
      </w:r>
      <w:r w:rsidRPr="0034765E">
        <w:rPr>
          <w:rStyle w:val="Emphasis"/>
          <w:highlight w:val="cyan"/>
        </w:rPr>
        <w:t>Americans</w:t>
      </w:r>
      <w:r w:rsidRPr="006114D4">
        <w:rPr>
          <w:rStyle w:val="Emphasis"/>
        </w:rPr>
        <w:t xml:space="preserve"> </w:t>
      </w:r>
      <w:r w:rsidRPr="0034765E">
        <w:rPr>
          <w:rStyle w:val="Emphasis"/>
          <w:highlight w:val="cyan"/>
        </w:rPr>
        <w:t>rely on</w:t>
      </w:r>
      <w:r w:rsidRPr="006114D4">
        <w:rPr>
          <w:rStyle w:val="Emphasis"/>
        </w:rPr>
        <w:t xml:space="preserve"> for basic services.</w:t>
      </w:r>
      <w:r>
        <w:rPr>
          <w:rStyle w:val="Emphasis"/>
        </w:rPr>
        <w:t xml:space="preserve"> </w:t>
      </w:r>
      <w:r w:rsidRPr="000832D5">
        <w:rPr>
          <w:sz w:val="16"/>
        </w:rPr>
        <w:t xml:space="preserve">And </w:t>
      </w:r>
      <w:r w:rsidRPr="0034765E">
        <w:rPr>
          <w:rStyle w:val="Emphasis"/>
          <w:highlight w:val="cyan"/>
        </w:rPr>
        <w:t>the country is not prepared</w:t>
      </w:r>
      <w:r w:rsidRPr="006114D4">
        <w:rPr>
          <w:rStyle w:val="Emphasis"/>
        </w:rPr>
        <w:t xml:space="preserve"> to protect itself against it.</w:t>
      </w:r>
      <w:r w:rsidRPr="000832D5">
        <w:rPr>
          <w:sz w:val="16"/>
        </w:rPr>
        <w:t xml:space="preserve"> The threat of Russian hackers is the latest example of the vulnerability of the US’s electrical grid and it shows how </w:t>
      </w:r>
      <w:r w:rsidRPr="006114D4">
        <w:rPr>
          <w:rStyle w:val="Style13ptBold"/>
        </w:rPr>
        <w:t xml:space="preserve">a </w:t>
      </w:r>
      <w:proofErr w:type="spellStart"/>
      <w:r w:rsidRPr="006114D4">
        <w:rPr>
          <w:rStyle w:val="Style13ptBold"/>
        </w:rPr>
        <w:t>cyber attack</w:t>
      </w:r>
      <w:proofErr w:type="spellEnd"/>
      <w:r w:rsidRPr="006114D4">
        <w:rPr>
          <w:rStyle w:val="Style13ptBold"/>
        </w:rPr>
        <w:t>, or even a</w:t>
      </w:r>
      <w:r>
        <w:rPr>
          <w:rStyle w:val="Style13ptBold"/>
        </w:rPr>
        <w:t xml:space="preserve"> </w:t>
      </w:r>
      <w:r w:rsidRPr="006114D4">
        <w:rPr>
          <w:rStyle w:val="Style13ptBold"/>
        </w:rPr>
        <w:t>natural occurrence, could wreak havoc on the American way of life.</w:t>
      </w:r>
      <w:r>
        <w:rPr>
          <w:rStyle w:val="Style13ptBold"/>
        </w:rPr>
        <w:t xml:space="preserve"> </w:t>
      </w:r>
      <w:r w:rsidRPr="006114D4">
        <w:rPr>
          <w:rStyle w:val="Style13ptBold"/>
        </w:rPr>
        <w:t>We already know what a large-scale blackout on US soil could look like: in September last year, when Hurricane Maria struck the US territory of Puerto Rico, the entire island lost power</w:t>
      </w:r>
      <w:r w:rsidRPr="000832D5">
        <w:rPr>
          <w:sz w:val="16"/>
        </w:rPr>
        <w:t xml:space="preserve">. </w:t>
      </w:r>
      <w:r w:rsidRPr="006114D4">
        <w:rPr>
          <w:rStyle w:val="Style13ptBold"/>
        </w:rPr>
        <w:t xml:space="preserve">Without functional treatment </w:t>
      </w:r>
      <w:proofErr w:type="spellStart"/>
      <w:r w:rsidRPr="006114D4">
        <w:rPr>
          <w:rStyle w:val="Style13ptBold"/>
        </w:rPr>
        <w:t>centres</w:t>
      </w:r>
      <w:proofErr w:type="spellEnd"/>
      <w:r w:rsidRPr="006114D4">
        <w:rPr>
          <w:rStyle w:val="Style13ptBold"/>
        </w:rPr>
        <w:t xml:space="preserve">, raw sewage flooded into the water. </w:t>
      </w:r>
      <w:r w:rsidRPr="0034765E">
        <w:rPr>
          <w:rStyle w:val="Style13ptBold"/>
          <w:highlight w:val="cyan"/>
        </w:rPr>
        <w:t>Without</w:t>
      </w:r>
      <w:r w:rsidRPr="006114D4">
        <w:rPr>
          <w:rStyle w:val="Style13ptBold"/>
        </w:rPr>
        <w:t xml:space="preserve"> refrigeration and </w:t>
      </w:r>
      <w:r w:rsidRPr="0034765E">
        <w:rPr>
          <w:rStyle w:val="Style13ptBold"/>
          <w:highlight w:val="cyan"/>
        </w:rPr>
        <w:t xml:space="preserve">fresh water, </w:t>
      </w:r>
      <w:r w:rsidRPr="0034765E">
        <w:rPr>
          <w:rStyle w:val="Emphasis"/>
          <w:highlight w:val="cyan"/>
        </w:rPr>
        <w:t>food</w:t>
      </w:r>
      <w:r w:rsidRPr="006114D4">
        <w:rPr>
          <w:rStyle w:val="Emphasis"/>
        </w:rPr>
        <w:t xml:space="preserve"> </w:t>
      </w:r>
      <w:r w:rsidRPr="0034765E">
        <w:rPr>
          <w:rStyle w:val="Emphasis"/>
          <w:highlight w:val="cyan"/>
        </w:rPr>
        <w:t>supplies</w:t>
      </w:r>
      <w:r w:rsidRPr="006114D4">
        <w:rPr>
          <w:rStyle w:val="Emphasis"/>
        </w:rPr>
        <w:t xml:space="preserve"> </w:t>
      </w:r>
      <w:r w:rsidRPr="0034765E">
        <w:rPr>
          <w:rStyle w:val="Emphasis"/>
          <w:highlight w:val="cyan"/>
        </w:rPr>
        <w:t>vanish</w:t>
      </w:r>
      <w:r w:rsidRPr="006114D4">
        <w:rPr>
          <w:rStyle w:val="Emphasis"/>
        </w:rPr>
        <w:t>ed</w:t>
      </w:r>
      <w:r w:rsidRPr="000832D5">
        <w:rPr>
          <w:sz w:val="16"/>
        </w:rPr>
        <w:t>. In the months following the hurricane</w:t>
      </w:r>
      <w:r w:rsidRPr="006114D4">
        <w:rPr>
          <w:rStyle w:val="Style13ptBold"/>
        </w:rPr>
        <w:t>, 2,975 deaths were attributed</w:t>
      </w:r>
      <w:r>
        <w:rPr>
          <w:rStyle w:val="Style13ptBold"/>
        </w:rPr>
        <w:t xml:space="preserve"> </w:t>
      </w:r>
      <w:r w:rsidRPr="006114D4">
        <w:rPr>
          <w:rStyle w:val="Style13ptBold"/>
        </w:rPr>
        <w:t>to the conditions caused by the storm, 46 times as many as the 64 who died during the storm</w:t>
      </w:r>
      <w:r w:rsidRPr="000832D5">
        <w:rPr>
          <w:sz w:val="16"/>
        </w:rPr>
        <w:t xml:space="preserve">. </w:t>
      </w:r>
      <w:r w:rsidRPr="00282A88">
        <w:rPr>
          <w:rStyle w:val="Style13ptBold"/>
        </w:rPr>
        <w:t>Even now</w:t>
      </w:r>
      <w:r w:rsidRPr="006114D4">
        <w:rPr>
          <w:rStyle w:val="Style13ptBold"/>
        </w:rPr>
        <w:t>, half a year later, thousands of US citizens still lack electricity and even more continue to experience intermittent blackouts</w:t>
      </w:r>
      <w:r w:rsidRPr="000832D5">
        <w:rPr>
          <w:sz w:val="16"/>
        </w:rPr>
        <w:t xml:space="preserve">. </w:t>
      </w:r>
      <w:r w:rsidRPr="0034765E">
        <w:rPr>
          <w:rStyle w:val="Emphasis"/>
          <w:highlight w:val="cyan"/>
        </w:rPr>
        <w:t>Without electricity, our way</w:t>
      </w:r>
      <w:r w:rsidRPr="006114D4">
        <w:rPr>
          <w:rStyle w:val="Emphasis"/>
        </w:rPr>
        <w:t xml:space="preserve"> </w:t>
      </w:r>
      <w:r w:rsidRPr="0034765E">
        <w:rPr>
          <w:rStyle w:val="Emphasis"/>
          <w:highlight w:val="cyan"/>
        </w:rPr>
        <w:t>of life is untenable</w:t>
      </w:r>
      <w:r w:rsidRPr="000832D5">
        <w:rPr>
          <w:sz w:val="16"/>
        </w:rPr>
        <w:t xml:space="preserve">. </w:t>
      </w:r>
      <w:r w:rsidRPr="006114D4">
        <w:rPr>
          <w:rStyle w:val="Style13ptBold"/>
        </w:rPr>
        <w:t>We rely on an uninterrupted supply of power to bring food to our supermarkets, water into our homes and prosperity to our citizens.</w:t>
      </w:r>
      <w:r>
        <w:rPr>
          <w:rStyle w:val="Style13ptBold"/>
        </w:rPr>
        <w:t xml:space="preserve"> </w:t>
      </w:r>
      <w:r w:rsidRPr="000832D5">
        <w:rPr>
          <w:sz w:val="16"/>
        </w:rPr>
        <w:t xml:space="preserve">Even minor blackouts, like that which occurred at the airport in Atlanta in December, cause severe disruption. Yet the </w:t>
      </w:r>
      <w:r w:rsidRPr="0034765E">
        <w:rPr>
          <w:rStyle w:val="Style13ptBold"/>
          <w:highlight w:val="cyan"/>
        </w:rPr>
        <w:t>critical infrastructure</w:t>
      </w:r>
      <w:r w:rsidRPr="006114D4">
        <w:rPr>
          <w:rStyle w:val="Style13ptBold"/>
        </w:rPr>
        <w:t xml:space="preserve"> on which society depends has been built for efficiency, not for resilience. </w:t>
      </w:r>
      <w:r w:rsidRPr="006114D4">
        <w:rPr>
          <w:rStyle w:val="Emphasis"/>
        </w:rPr>
        <w:t xml:space="preserve">It </w:t>
      </w:r>
      <w:r w:rsidRPr="0034765E">
        <w:rPr>
          <w:rStyle w:val="Emphasis"/>
          <w:highlight w:val="cyan"/>
        </w:rPr>
        <w:t>is fragile.</w:t>
      </w:r>
      <w:r>
        <w:rPr>
          <w:rStyle w:val="Emphasis"/>
        </w:rPr>
        <w:t xml:space="preserve"> </w:t>
      </w:r>
      <w:r w:rsidRPr="0034765E">
        <w:rPr>
          <w:rStyle w:val="Emphasis"/>
          <w:highlight w:val="cyan"/>
        </w:rPr>
        <w:t>The</w:t>
      </w:r>
      <w:r w:rsidRPr="006114D4">
        <w:rPr>
          <w:rStyle w:val="Emphasis"/>
        </w:rPr>
        <w:t xml:space="preserve"> US </w:t>
      </w:r>
      <w:r w:rsidRPr="0034765E">
        <w:rPr>
          <w:rStyle w:val="Emphasis"/>
          <w:highlight w:val="cyan"/>
        </w:rPr>
        <w:t>grid is</w:t>
      </w:r>
      <w:r w:rsidRPr="006114D4">
        <w:rPr>
          <w:rStyle w:val="Emphasis"/>
        </w:rPr>
        <w:t xml:space="preserve"> </w:t>
      </w:r>
      <w:r w:rsidRPr="0034765E">
        <w:rPr>
          <w:rStyle w:val="Emphasis"/>
          <w:highlight w:val="cyan"/>
        </w:rPr>
        <w:t xml:space="preserve">threatened by </w:t>
      </w:r>
      <w:proofErr w:type="spellStart"/>
      <w:r w:rsidRPr="0034765E">
        <w:rPr>
          <w:rStyle w:val="Emphasis"/>
          <w:highlight w:val="cyan"/>
        </w:rPr>
        <w:t>cyber attacks</w:t>
      </w:r>
      <w:proofErr w:type="spellEnd"/>
      <w:r w:rsidRPr="006114D4">
        <w:rPr>
          <w:rStyle w:val="Emphasis"/>
        </w:rPr>
        <w:t xml:space="preserve">, </w:t>
      </w:r>
      <w:r w:rsidRPr="0034765E">
        <w:rPr>
          <w:rStyle w:val="Emphasis"/>
          <w:highlight w:val="cyan"/>
        </w:rPr>
        <w:t>hurricanes</w:t>
      </w:r>
      <w:r w:rsidRPr="006114D4">
        <w:rPr>
          <w:rStyle w:val="Emphasis"/>
        </w:rPr>
        <w:t xml:space="preserve"> and earthquakes, </w:t>
      </w:r>
      <w:r w:rsidRPr="0034765E">
        <w:rPr>
          <w:rStyle w:val="Emphasis"/>
          <w:highlight w:val="cyan"/>
        </w:rPr>
        <w:t>solar storms</w:t>
      </w:r>
      <w:r w:rsidRPr="006114D4">
        <w:rPr>
          <w:rStyle w:val="Emphasis"/>
        </w:rPr>
        <w:t xml:space="preserve">, </w:t>
      </w:r>
      <w:r w:rsidRPr="0034765E">
        <w:rPr>
          <w:rStyle w:val="Emphasis"/>
          <w:highlight w:val="cyan"/>
        </w:rPr>
        <w:t>terrorist strikes and</w:t>
      </w:r>
      <w:r w:rsidRPr="006114D4">
        <w:rPr>
          <w:rStyle w:val="Emphasis"/>
        </w:rPr>
        <w:t xml:space="preserve"> </w:t>
      </w:r>
      <w:r w:rsidRPr="0034765E">
        <w:rPr>
          <w:rStyle w:val="Emphasis"/>
          <w:highlight w:val="cyan"/>
        </w:rPr>
        <w:t>e</w:t>
      </w:r>
      <w:r w:rsidRPr="006114D4">
        <w:rPr>
          <w:rStyle w:val="Emphasis"/>
        </w:rPr>
        <w:t>lectro</w:t>
      </w:r>
      <w:r w:rsidRPr="0034765E">
        <w:rPr>
          <w:rStyle w:val="Emphasis"/>
          <w:highlight w:val="cyan"/>
        </w:rPr>
        <w:t>m</w:t>
      </w:r>
      <w:r w:rsidRPr="006114D4">
        <w:rPr>
          <w:rStyle w:val="Emphasis"/>
        </w:rPr>
        <w:t xml:space="preserve">agnetic </w:t>
      </w:r>
      <w:r w:rsidRPr="0034765E">
        <w:rPr>
          <w:rStyle w:val="Emphasis"/>
          <w:highlight w:val="cyan"/>
        </w:rPr>
        <w:t>p</w:t>
      </w:r>
      <w:r w:rsidRPr="006114D4">
        <w:rPr>
          <w:rStyle w:val="Emphasis"/>
        </w:rPr>
        <w:t>ulses.</w:t>
      </w:r>
      <w:r w:rsidRPr="000832D5">
        <w:rPr>
          <w:sz w:val="16"/>
        </w:rPr>
        <w:t xml:space="preserve"> </w:t>
      </w:r>
      <w:r w:rsidRPr="006114D4">
        <w:rPr>
          <w:rStyle w:val="Style13ptBold"/>
        </w:rPr>
        <w:t xml:space="preserve">And the odds are not in America’s </w:t>
      </w:r>
      <w:proofErr w:type="spellStart"/>
      <w:r w:rsidRPr="006114D4">
        <w:rPr>
          <w:rStyle w:val="Style13ptBold"/>
        </w:rPr>
        <w:t>favour</w:t>
      </w:r>
      <w:proofErr w:type="spellEnd"/>
      <w:r w:rsidRPr="000832D5">
        <w:rPr>
          <w:sz w:val="16"/>
        </w:rPr>
        <w:t xml:space="preserve">. Each decade, </w:t>
      </w:r>
      <w:r w:rsidRPr="006114D4">
        <w:rPr>
          <w:rStyle w:val="Style13ptBold"/>
        </w:rPr>
        <w:t>the US faces roughly a one in 10 chance of losing much of its grid to a solar storm</w:t>
      </w:r>
      <w:r w:rsidRPr="000832D5">
        <w:rPr>
          <w:sz w:val="16"/>
        </w:rPr>
        <w:t xml:space="preserve"> — a burst of radiation from the sun that could affect the earth’s atmosphere by compromising the power grid or disrupting radio communications. In fact, Lloyd’s of London concluded that such a </w:t>
      </w:r>
      <w:r w:rsidRPr="006114D4">
        <w:rPr>
          <w:rStyle w:val="Style13ptBold"/>
        </w:rPr>
        <w:t>storm is so likely, and its effects so devastating, that it refuses to offer insurance against one</w:t>
      </w:r>
      <w:r w:rsidRPr="000832D5">
        <w:rPr>
          <w:sz w:val="16"/>
        </w:rPr>
        <w:t xml:space="preserve">. </w:t>
      </w:r>
      <w:r w:rsidRPr="006114D4">
        <w:rPr>
          <w:rStyle w:val="Style13ptBold"/>
        </w:rPr>
        <w:t xml:space="preserve">The entire grid can be shut down by destroying just nine critical transformer substations, like the one </w:t>
      </w:r>
      <w:r w:rsidRPr="006114D4">
        <w:rPr>
          <w:rStyle w:val="Style13ptBold"/>
          <w:strike/>
        </w:rPr>
        <w:t>crippled</w:t>
      </w:r>
      <w:r w:rsidRPr="006114D4">
        <w:rPr>
          <w:rStyle w:val="Style13ptBold"/>
        </w:rPr>
        <w:t xml:space="preserve"> </w:t>
      </w:r>
      <w:r>
        <w:rPr>
          <w:rStyle w:val="Style13ptBold"/>
        </w:rPr>
        <w:t xml:space="preserve">[destroyed] </w:t>
      </w:r>
      <w:r w:rsidRPr="006114D4">
        <w:rPr>
          <w:rStyle w:val="Style13ptBold"/>
        </w:rPr>
        <w:t>in minutes by a team of armed attackers near San Jose in California in 2013.</w:t>
      </w:r>
      <w:r>
        <w:rPr>
          <w:rStyle w:val="Style13ptBold"/>
        </w:rPr>
        <w:t xml:space="preserve"> </w:t>
      </w:r>
      <w:r w:rsidRPr="0034765E">
        <w:rPr>
          <w:rStyle w:val="Emphasis"/>
          <w:highlight w:val="cyan"/>
        </w:rPr>
        <w:t>It is only a</w:t>
      </w:r>
      <w:r w:rsidRPr="006114D4">
        <w:rPr>
          <w:rStyle w:val="Emphasis"/>
        </w:rPr>
        <w:t xml:space="preserve"> </w:t>
      </w:r>
      <w:r w:rsidRPr="0034765E">
        <w:rPr>
          <w:rStyle w:val="Emphasis"/>
          <w:highlight w:val="cyan"/>
        </w:rPr>
        <w:t>matter of time until one</w:t>
      </w:r>
      <w:r w:rsidRPr="006114D4">
        <w:rPr>
          <w:rStyle w:val="Emphasis"/>
        </w:rPr>
        <w:t xml:space="preserve"> of these events </w:t>
      </w:r>
      <w:r w:rsidRPr="0034765E">
        <w:rPr>
          <w:rStyle w:val="Emphasis"/>
          <w:highlight w:val="cyan"/>
        </w:rPr>
        <w:t>triggers a catastrophic blackout</w:t>
      </w:r>
      <w:r w:rsidRPr="006114D4">
        <w:rPr>
          <w:rStyle w:val="Emphasis"/>
        </w:rPr>
        <w:t xml:space="preserve"> in the US. </w:t>
      </w:r>
      <w:r w:rsidRPr="0034765E">
        <w:rPr>
          <w:rStyle w:val="Style13ptBold"/>
          <w:highlight w:val="cyan"/>
        </w:rPr>
        <w:t>Experts estimate it</w:t>
      </w:r>
      <w:r w:rsidRPr="006114D4">
        <w:rPr>
          <w:rStyle w:val="Style13ptBold"/>
        </w:rPr>
        <w:t xml:space="preserve"> </w:t>
      </w:r>
      <w:r w:rsidRPr="0034765E">
        <w:rPr>
          <w:rStyle w:val="Style13ptBold"/>
          <w:highlight w:val="cyan"/>
        </w:rPr>
        <w:t>would result in the loss of</w:t>
      </w:r>
      <w:r w:rsidRPr="006114D4">
        <w:rPr>
          <w:rStyle w:val="Style13ptBold"/>
        </w:rPr>
        <w:t xml:space="preserve"> trillions of dollars in economic value and </w:t>
      </w:r>
      <w:r w:rsidRPr="0034765E">
        <w:rPr>
          <w:rStyle w:val="Style13ptBold"/>
          <w:highlight w:val="cyan"/>
        </w:rPr>
        <w:t>millions of American live</w:t>
      </w:r>
      <w:r w:rsidRPr="0034765E">
        <w:rPr>
          <w:sz w:val="16"/>
          <w:highlight w:val="cyan"/>
        </w:rPr>
        <w:t>s</w:t>
      </w:r>
      <w:r w:rsidRPr="000832D5">
        <w:rPr>
          <w:sz w:val="16"/>
        </w:rPr>
        <w:t xml:space="preserve"> — many times greater than the losses from Hurricanes Harvey, Sandy and Katrina combined. And </w:t>
      </w:r>
      <w:r w:rsidRPr="006114D4">
        <w:rPr>
          <w:rStyle w:val="Style13ptBold"/>
        </w:rPr>
        <w:t xml:space="preserve">with no outside force to rescue us, </w:t>
      </w:r>
      <w:r w:rsidRPr="0034765E">
        <w:rPr>
          <w:rStyle w:val="Emphasis"/>
          <w:highlight w:val="cyan"/>
        </w:rPr>
        <w:t>a</w:t>
      </w:r>
      <w:r w:rsidRPr="006114D4">
        <w:rPr>
          <w:rStyle w:val="Emphasis"/>
        </w:rPr>
        <w:t xml:space="preserve"> countrywide </w:t>
      </w:r>
      <w:r w:rsidRPr="0034765E">
        <w:rPr>
          <w:rStyle w:val="Emphasis"/>
          <w:highlight w:val="cyan"/>
        </w:rPr>
        <w:t>blackout</w:t>
      </w:r>
      <w:r w:rsidRPr="006114D4">
        <w:rPr>
          <w:rStyle w:val="Emphasis"/>
        </w:rPr>
        <w:t xml:space="preserve"> could last more than a year and </w:t>
      </w:r>
      <w:r w:rsidRPr="0034765E">
        <w:rPr>
          <w:rStyle w:val="Emphasis"/>
          <w:highlight w:val="cyan"/>
        </w:rPr>
        <w:t>would</w:t>
      </w:r>
      <w:r w:rsidRPr="006114D4">
        <w:rPr>
          <w:rStyle w:val="Emphasis"/>
        </w:rPr>
        <w:t xml:space="preserve"> </w:t>
      </w:r>
      <w:r w:rsidRPr="0034765E">
        <w:rPr>
          <w:rStyle w:val="Emphasis"/>
          <w:highlight w:val="cyan"/>
        </w:rPr>
        <w:t>be</w:t>
      </w:r>
      <w:r w:rsidRPr="006114D4">
        <w:rPr>
          <w:rStyle w:val="Emphasis"/>
        </w:rPr>
        <w:t xml:space="preserve"> next to </w:t>
      </w:r>
      <w:r w:rsidRPr="0034765E">
        <w:rPr>
          <w:rStyle w:val="Emphasis"/>
          <w:highlight w:val="cyan"/>
        </w:rPr>
        <w:t>impossible to recover from</w:t>
      </w:r>
      <w:r w:rsidRPr="006114D4">
        <w:rPr>
          <w:rStyle w:val="Emphasis"/>
        </w:rPr>
        <w:t>.</w:t>
      </w:r>
      <w:r>
        <w:rPr>
          <w:rStyle w:val="Emphasis"/>
        </w:rPr>
        <w:t xml:space="preserve"> </w:t>
      </w:r>
      <w:r w:rsidRPr="0034765E">
        <w:rPr>
          <w:rStyle w:val="Emphasis"/>
          <w:highlight w:val="cyan"/>
        </w:rPr>
        <w:t>This tragedy is preventable</w:t>
      </w:r>
      <w:r w:rsidRPr="000832D5">
        <w:rPr>
          <w:sz w:val="16"/>
        </w:rPr>
        <w:t xml:space="preserve">. </w:t>
      </w:r>
      <w:r w:rsidRPr="006114D4">
        <w:rPr>
          <w:rStyle w:val="Style13ptBold"/>
        </w:rPr>
        <w:t>We know how to defend our electrical infrastructure and we can afford to do so</w:t>
      </w:r>
      <w:r w:rsidRPr="000832D5">
        <w:rPr>
          <w:sz w:val="16"/>
        </w:rPr>
        <w:t xml:space="preserve">. </w:t>
      </w:r>
      <w:r w:rsidRPr="006114D4">
        <w:rPr>
          <w:rStyle w:val="Emphasis"/>
        </w:rPr>
        <w:t>More intelligent federal</w:t>
      </w:r>
      <w:r w:rsidRPr="000832D5">
        <w:rPr>
          <w:sz w:val="16"/>
        </w:rPr>
        <w:t xml:space="preserve"> resilience </w:t>
      </w:r>
      <w:r w:rsidRPr="006114D4">
        <w:rPr>
          <w:rStyle w:val="Emphasis"/>
        </w:rPr>
        <w:t>standards</w:t>
      </w:r>
      <w:r w:rsidRPr="000832D5">
        <w:rPr>
          <w:sz w:val="16"/>
        </w:rPr>
        <w:t xml:space="preserve">, a greater density of micro-grids and individual state action to harden infrastructure would offer enough protection to turn an existential catastrophe into a minor disaster. </w:t>
      </w:r>
      <w:r w:rsidRPr="006114D4">
        <w:rPr>
          <w:rStyle w:val="Style13ptBold"/>
        </w:rPr>
        <w:t xml:space="preserve">In a </w:t>
      </w:r>
      <w:r w:rsidRPr="006114D4">
        <w:rPr>
          <w:rStyle w:val="Style13ptBold"/>
        </w:rPr>
        <w:lastRenderedPageBreak/>
        <w:t xml:space="preserve">sweeping blackout, the difference between 30 per cent electrical coverage and zero per cent could prove the difference between an enduring </w:t>
      </w:r>
      <w:proofErr w:type="spellStart"/>
      <w:r w:rsidRPr="006114D4">
        <w:rPr>
          <w:rStyle w:val="Style13ptBold"/>
        </w:rPr>
        <w:t>civilisation</w:t>
      </w:r>
      <w:proofErr w:type="spellEnd"/>
      <w:r w:rsidRPr="006114D4">
        <w:rPr>
          <w:rStyle w:val="Style13ptBold"/>
        </w:rPr>
        <w:t xml:space="preserve"> and none.</w:t>
      </w:r>
      <w:r>
        <w:rPr>
          <w:rStyle w:val="Style13ptBold"/>
        </w:rPr>
        <w:t xml:space="preserve"> </w:t>
      </w:r>
      <w:r w:rsidRPr="006114D4">
        <w:rPr>
          <w:rStyle w:val="Emphasis"/>
        </w:rPr>
        <w:t xml:space="preserve">We have sat on this knowledge for years without acting. </w:t>
      </w:r>
      <w:r w:rsidRPr="000832D5">
        <w:rPr>
          <w:sz w:val="16"/>
        </w:rPr>
        <w:t xml:space="preserve">The American government first learnt of the threat from electromagnetic pulses in the 1960s. In 1989, a small solar storm left millions of people without power in Quebec. In Ukraine, </w:t>
      </w:r>
      <w:proofErr w:type="spellStart"/>
      <w:r w:rsidRPr="000832D5">
        <w:rPr>
          <w:sz w:val="16"/>
        </w:rPr>
        <w:t>cyber attacks</w:t>
      </w:r>
      <w:proofErr w:type="spellEnd"/>
      <w:r w:rsidRPr="000832D5">
        <w:rPr>
          <w:sz w:val="16"/>
        </w:rPr>
        <w:t xml:space="preserve"> have cut power to hundreds of thousands of homes twice since 2015. To this day, Hurricane Maria is showing how difficult it can be to restore electricity after an outage, even to a small and contained area. </w:t>
      </w:r>
      <w:r w:rsidRPr="006114D4">
        <w:rPr>
          <w:rStyle w:val="Style13ptBold"/>
        </w:rPr>
        <w:t xml:space="preserve">It often takes tragedy to drive change. If we wait until after a </w:t>
      </w:r>
      <w:proofErr w:type="spellStart"/>
      <w:r w:rsidRPr="006114D4">
        <w:rPr>
          <w:rStyle w:val="Style13ptBold"/>
        </w:rPr>
        <w:t>cyber attack</w:t>
      </w:r>
      <w:proofErr w:type="spellEnd"/>
      <w:r w:rsidRPr="006114D4">
        <w:rPr>
          <w:rStyle w:val="Style13ptBold"/>
        </w:rPr>
        <w:t xml:space="preserve">, solar storm or earthquake has plunged part of the US into chaos, </w:t>
      </w:r>
      <w:r w:rsidRPr="006114D4">
        <w:rPr>
          <w:rStyle w:val="Emphasis"/>
        </w:rPr>
        <w:t>it will be too late to act</w:t>
      </w:r>
      <w:r w:rsidRPr="000832D5">
        <w:rPr>
          <w:sz w:val="16"/>
        </w:rPr>
        <w:t xml:space="preserve">. </w:t>
      </w:r>
      <w:r w:rsidRPr="006114D4">
        <w:rPr>
          <w:rStyle w:val="Style13ptBold"/>
        </w:rPr>
        <w:t>That is why I chose to work with the Helena Group</w:t>
      </w:r>
      <w:r w:rsidRPr="000832D5">
        <w:rPr>
          <w:sz w:val="16"/>
        </w:rPr>
        <w:t xml:space="preserve"> and California Senator Robert Hertzberg </w:t>
      </w:r>
      <w:r w:rsidRPr="006114D4">
        <w:rPr>
          <w:rStyle w:val="Style13ptBold"/>
        </w:rPr>
        <w:t>to</w:t>
      </w:r>
      <w:r w:rsidRPr="000832D5">
        <w:rPr>
          <w:sz w:val="16"/>
        </w:rPr>
        <w:t xml:space="preserve"> pass a bill, the first of its kind, creating a plan to </w:t>
      </w:r>
      <w:r w:rsidRPr="006114D4">
        <w:rPr>
          <w:rStyle w:val="Style13ptBold"/>
        </w:rPr>
        <w:t>harden California’s critical infrastructure.</w:t>
      </w:r>
      <w:r>
        <w:rPr>
          <w:rStyle w:val="Style13ptBold"/>
        </w:rPr>
        <w:t xml:space="preserve"> </w:t>
      </w:r>
      <w:r w:rsidRPr="000832D5">
        <w:rPr>
          <w:sz w:val="16"/>
        </w:rPr>
        <w:t xml:space="preserve">We are now call on the other 49 American states to follow our lead. </w:t>
      </w:r>
      <w:r w:rsidRPr="0034765E">
        <w:rPr>
          <w:rStyle w:val="Emphasis"/>
          <w:highlight w:val="cyan"/>
        </w:rPr>
        <w:t>The federal government must do the</w:t>
      </w:r>
      <w:r w:rsidRPr="006114D4">
        <w:rPr>
          <w:rStyle w:val="Emphasis"/>
        </w:rPr>
        <w:t xml:space="preserve"> </w:t>
      </w:r>
      <w:r w:rsidRPr="0034765E">
        <w:rPr>
          <w:rStyle w:val="Emphasis"/>
          <w:highlight w:val="cyan"/>
        </w:rPr>
        <w:t>same</w:t>
      </w:r>
      <w:r w:rsidRPr="006114D4">
        <w:rPr>
          <w:rStyle w:val="Emphasis"/>
        </w:rPr>
        <w:t>.</w:t>
      </w:r>
      <w:r w:rsidRPr="000832D5">
        <w:rPr>
          <w:sz w:val="16"/>
        </w:rPr>
        <w:t xml:space="preserve"> The US </w:t>
      </w:r>
      <w:r w:rsidRPr="0034765E">
        <w:rPr>
          <w:rStyle w:val="Emphasis"/>
          <w:highlight w:val="cyan"/>
        </w:rPr>
        <w:t>Congress</w:t>
      </w:r>
      <w:r w:rsidRPr="000832D5">
        <w:rPr>
          <w:sz w:val="16"/>
        </w:rPr>
        <w:t xml:space="preserve">, the White House and the Department of Homeland Security </w:t>
      </w:r>
      <w:r w:rsidRPr="0034765E">
        <w:rPr>
          <w:rStyle w:val="Emphasis"/>
          <w:highlight w:val="cyan"/>
        </w:rPr>
        <w:t>have the authority</w:t>
      </w:r>
      <w:r w:rsidRPr="006114D4">
        <w:rPr>
          <w:rStyle w:val="Emphasis"/>
        </w:rPr>
        <w:t xml:space="preserve">, </w:t>
      </w:r>
      <w:r w:rsidRPr="0034765E">
        <w:rPr>
          <w:rStyle w:val="Emphasis"/>
          <w:highlight w:val="cyan"/>
        </w:rPr>
        <w:t>the ability</w:t>
      </w:r>
      <w:r w:rsidRPr="006114D4">
        <w:rPr>
          <w:rStyle w:val="Emphasis"/>
        </w:rPr>
        <w:t xml:space="preserve"> and the duty </w:t>
      </w:r>
      <w:r w:rsidRPr="0034765E">
        <w:rPr>
          <w:rStyle w:val="Emphasis"/>
          <w:highlight w:val="cyan"/>
        </w:rPr>
        <w:t>to solve this problem</w:t>
      </w:r>
      <w:r w:rsidRPr="006114D4">
        <w:rPr>
          <w:rStyle w:val="Emphasis"/>
        </w:rPr>
        <w:t>.</w:t>
      </w:r>
      <w:r>
        <w:rPr>
          <w:rStyle w:val="Emphasis"/>
        </w:rPr>
        <w:t xml:space="preserve"> </w:t>
      </w:r>
      <w:r w:rsidRPr="006114D4">
        <w:rPr>
          <w:rStyle w:val="Emphasis"/>
        </w:rPr>
        <w:t>They must stop trying to pass the buck and move. Now.</w:t>
      </w:r>
    </w:p>
    <w:p w14:paraId="6A3599C9" w14:textId="77777777" w:rsidR="00F31433" w:rsidRPr="008A66A0" w:rsidRDefault="00F31433" w:rsidP="00F31433">
      <w:pPr>
        <w:pStyle w:val="Heading4"/>
      </w:pPr>
      <w:r>
        <w:t>Key to critical infrastructure</w:t>
      </w:r>
    </w:p>
    <w:p w14:paraId="2559AF47" w14:textId="77777777" w:rsidR="00F31433" w:rsidRPr="00AE5D64" w:rsidRDefault="00F31433" w:rsidP="00F31433">
      <w:r w:rsidRPr="00AE5D64">
        <w:t>Marks 17</w:t>
      </w:r>
      <w:r>
        <w:t>.</w:t>
      </w:r>
      <w:r w:rsidRPr="00AE5D64">
        <w:t xml:space="preserve"> Major General James “Spider” Marks (U.S. Army, ret.), is president of the Marks Collaborative, "Trump’s Infrastructure Plan Is Critical </w:t>
      </w:r>
      <w:proofErr w:type="gramStart"/>
      <w:r w:rsidRPr="00AE5D64">
        <w:t>For</w:t>
      </w:r>
      <w:proofErr w:type="gramEnd"/>
      <w:r w:rsidRPr="00AE5D64">
        <w:t xml:space="preserve"> National Security," 12-30-17, http://dailycaller.com/2017/12/30/trumps-infrastructure-plan-is-critical-for-national-security/</w:t>
      </w:r>
    </w:p>
    <w:p w14:paraId="7CA608E9" w14:textId="77777777" w:rsidR="00F31433" w:rsidRPr="008A66A0" w:rsidRDefault="00F31433" w:rsidP="00F31433">
      <w:pPr>
        <w:rPr>
          <w:sz w:val="16"/>
        </w:rPr>
      </w:pPr>
      <w:r w:rsidRPr="008A66A0">
        <w:rPr>
          <w:rStyle w:val="Style13ptBold"/>
        </w:rPr>
        <w:t>On the top of</w:t>
      </w:r>
      <w:r w:rsidRPr="008A66A0">
        <w:rPr>
          <w:sz w:val="16"/>
        </w:rPr>
        <w:t xml:space="preserve"> President </w:t>
      </w:r>
      <w:r w:rsidRPr="008A66A0">
        <w:rPr>
          <w:rStyle w:val="Style13ptBold"/>
        </w:rPr>
        <w:t>Trump’s to-do list for 2018 is a plan to upgrade and expand America’s failing infrastructure</w:t>
      </w:r>
      <w:r w:rsidRPr="008A66A0">
        <w:rPr>
          <w:sz w:val="16"/>
        </w:rPr>
        <w:t xml:space="preserve">. With our nation’s roads, dams and power plants in collapse, the </w:t>
      </w:r>
      <w:r w:rsidRPr="008A66A0">
        <w:rPr>
          <w:rStyle w:val="Style13ptBold"/>
        </w:rPr>
        <w:t xml:space="preserve">administration’s focus on infrastructure could not be </w:t>
      </w:r>
      <w:proofErr w:type="gramStart"/>
      <w:r w:rsidRPr="008A66A0">
        <w:rPr>
          <w:rStyle w:val="Style13ptBold"/>
        </w:rPr>
        <w:t>more timely</w:t>
      </w:r>
      <w:proofErr w:type="gramEnd"/>
      <w:r w:rsidRPr="008A66A0">
        <w:rPr>
          <w:rStyle w:val="Style13ptBold"/>
        </w:rPr>
        <w:t>.</w:t>
      </w:r>
      <w:r w:rsidRPr="008A66A0">
        <w:rPr>
          <w:sz w:val="16"/>
        </w:rPr>
        <w:t xml:space="preserve"> According to the World Economic Forum</w:t>
      </w:r>
      <w:r w:rsidRPr="002846E1">
        <w:rPr>
          <w:sz w:val="16"/>
        </w:rPr>
        <w:t xml:space="preserve">, the United States continues to </w:t>
      </w:r>
      <w:proofErr w:type="gramStart"/>
      <w:r w:rsidRPr="002846E1">
        <w:rPr>
          <w:sz w:val="16"/>
        </w:rPr>
        <w:t>lag behind</w:t>
      </w:r>
      <w:proofErr w:type="gramEnd"/>
      <w:r w:rsidRPr="002846E1">
        <w:rPr>
          <w:sz w:val="16"/>
        </w:rPr>
        <w:t xml:space="preserve"> several countries such as Japan, France, United Arab Emirates and South Korea in infrastructure. Crumbling dams, the rising cost of traffic congestion, chronic underfunding and countless other preventable issues earned the United States a D+ on the American Society of Civil Engineers’ infrastructure report card. (I understand the D but why the +? We must be doing something right!) Inarguably, increasing infrastructure investment would better our lives in many ways. It would shave off time on morning commutes, reduce injuries and fatal accidents, and make electricity and water utilities more affordable. But </w:t>
      </w:r>
      <w:r w:rsidRPr="002846E1">
        <w:rPr>
          <w:rStyle w:val="Style13ptBold"/>
        </w:rPr>
        <w:t xml:space="preserve">what is not sufficiently considered is that improvements to bridges, highways, waterways, and power systems accomplish good beyond our own convenience and finances. </w:t>
      </w:r>
      <w:r w:rsidRPr="002846E1">
        <w:rPr>
          <w:rStyle w:val="Emphasis"/>
        </w:rPr>
        <w:t xml:space="preserve">Maintaining innovative and safe infrastructure is imperative </w:t>
      </w:r>
      <w:r w:rsidRPr="0034765E">
        <w:rPr>
          <w:rStyle w:val="Emphasis"/>
          <w:highlight w:val="cyan"/>
        </w:rPr>
        <w:t>in protecting</w:t>
      </w:r>
      <w:r w:rsidRPr="002846E1">
        <w:rPr>
          <w:rStyle w:val="Emphasis"/>
        </w:rPr>
        <w:t xml:space="preserve"> our </w:t>
      </w:r>
      <w:r w:rsidRPr="0034765E">
        <w:rPr>
          <w:rStyle w:val="Emphasis"/>
          <w:highlight w:val="cyan"/>
        </w:rPr>
        <w:t>national security</w:t>
      </w:r>
      <w:r w:rsidRPr="002846E1">
        <w:rPr>
          <w:sz w:val="16"/>
        </w:rPr>
        <w:t xml:space="preserve">. President Dwight D. Eisenhower popularized this concept — that infrastructure plays a key role in national security. As a young officer in 1919 during a cross country, motorized military convoy, Eisenhower and his soldiers encountered inadequate bridges and limited access to clean drinking water. Unsafe conditions sank heavy trucks in mud and ran them off dirt roads. If America’s infrastructure is a D+ today, </w:t>
      </w:r>
      <w:r w:rsidRPr="002846E1">
        <w:rPr>
          <w:rStyle w:val="Style13ptBold"/>
        </w:rPr>
        <w:t>Eisenhower</w:t>
      </w:r>
      <w:r w:rsidRPr="008A66A0">
        <w:rPr>
          <w:sz w:val="16"/>
        </w:rPr>
        <w:t xml:space="preserve"> must have given it an F back then. Moving troops and supplies across the country during wartime was simply a task too great; it could not be done safely or swiftly. He </w:t>
      </w:r>
      <w:r w:rsidRPr="008A66A0">
        <w:rPr>
          <w:rStyle w:val="Style13ptBold"/>
        </w:rPr>
        <w:t xml:space="preserve">knew our infrastructure needed a big fix </w:t>
      </w:r>
      <w:proofErr w:type="gramStart"/>
      <w:r w:rsidRPr="008A66A0">
        <w:rPr>
          <w:rStyle w:val="Style13ptBold"/>
        </w:rPr>
        <w:t>in order for</w:t>
      </w:r>
      <w:proofErr w:type="gramEnd"/>
      <w:r w:rsidRPr="008A66A0">
        <w:rPr>
          <w:rStyle w:val="Style13ptBold"/>
        </w:rPr>
        <w:t xml:space="preserve"> our military to properly defend the homeland</w:t>
      </w:r>
      <w:r w:rsidRPr="008A66A0">
        <w:rPr>
          <w:sz w:val="16"/>
        </w:rPr>
        <w:t xml:space="preserve">. Luckily, much progress has been made since the mid-century. Inspired by his disastrous experience on that military convoy many decades before, President Eisenhower signed the Federal Aid Highway Act of 1956 into law. The law, also known as the National Interstate and Defense Highways Act, provided a 90/10 federal to state funding split for road construction. Today, </w:t>
      </w:r>
      <w:r w:rsidRPr="008A66A0">
        <w:rPr>
          <w:rStyle w:val="Style13ptBold"/>
        </w:rPr>
        <w:t>national security remains a priority in keeping our infrastructure up to date and sufficiently funded</w:t>
      </w:r>
      <w:r w:rsidRPr="008A66A0">
        <w:rPr>
          <w:sz w:val="16"/>
        </w:rPr>
        <w:t xml:space="preserve">. According to Eisenhower, the goal was to address “the appalling inadequacies to meet the demands of catastrophe or defense.” His warning is no less relevant today. </w:t>
      </w:r>
      <w:r w:rsidRPr="0034765E">
        <w:rPr>
          <w:rStyle w:val="Style13ptBold"/>
          <w:highlight w:val="cyan"/>
        </w:rPr>
        <w:t xml:space="preserve">America’s infrastructure is </w:t>
      </w:r>
      <w:r w:rsidRPr="0034765E">
        <w:rPr>
          <w:rStyle w:val="Emphasis"/>
          <w:highlight w:val="cyan"/>
        </w:rPr>
        <w:t>ill prepared</w:t>
      </w:r>
      <w:r w:rsidRPr="0034765E">
        <w:rPr>
          <w:rStyle w:val="Style13ptBold"/>
          <w:highlight w:val="cyan"/>
        </w:rPr>
        <w:t xml:space="preserve"> to handle the</w:t>
      </w:r>
      <w:r w:rsidRPr="008A66A0">
        <w:rPr>
          <w:rStyle w:val="Style13ptBold"/>
        </w:rPr>
        <w:t xml:space="preserve"> challenges we routinely face with nature – hurricanes, tornadoes, mud slides, </w:t>
      </w:r>
      <w:proofErr w:type="gramStart"/>
      <w:r w:rsidRPr="008A66A0">
        <w:rPr>
          <w:rStyle w:val="Style13ptBold"/>
        </w:rPr>
        <w:t>wild fires</w:t>
      </w:r>
      <w:proofErr w:type="gramEnd"/>
      <w:r w:rsidRPr="008A66A0">
        <w:rPr>
          <w:rStyle w:val="Style13ptBold"/>
        </w:rPr>
        <w:t xml:space="preserve">, flooding – and the </w:t>
      </w:r>
      <w:r w:rsidRPr="0034765E">
        <w:rPr>
          <w:rStyle w:val="Emphasis"/>
          <w:highlight w:val="cyan"/>
        </w:rPr>
        <w:t>increasing threat</w:t>
      </w:r>
      <w:r w:rsidRPr="0034765E">
        <w:rPr>
          <w:rStyle w:val="Style13ptBold"/>
          <w:highlight w:val="cyan"/>
        </w:rPr>
        <w:t xml:space="preserve"> from rogue nations</w:t>
      </w:r>
      <w:r w:rsidRPr="008A66A0">
        <w:rPr>
          <w:rStyle w:val="Style13ptBold"/>
        </w:rPr>
        <w:t xml:space="preserve"> such as North Korea and non-nation actors</w:t>
      </w:r>
      <w:r w:rsidRPr="008A66A0">
        <w:rPr>
          <w:sz w:val="16"/>
        </w:rPr>
        <w:t xml:space="preserve">. North Korean leader Kim Jong-Un remains unchecked in his efforts to build out his missile program and test nuclear weapons. However likely or unlikely an attack on the US mainland might be, </w:t>
      </w:r>
      <w:r w:rsidRPr="0034765E">
        <w:rPr>
          <w:rStyle w:val="Emphasis"/>
          <w:highlight w:val="cyan"/>
        </w:rPr>
        <w:t>without updated infrastructure</w:t>
      </w:r>
      <w:r w:rsidRPr="00E4698D">
        <w:rPr>
          <w:rStyle w:val="Style13ptBold"/>
        </w:rPr>
        <w:t xml:space="preserve">, </w:t>
      </w:r>
      <w:r w:rsidRPr="008A66A0">
        <w:rPr>
          <w:rStyle w:val="Style13ptBold"/>
        </w:rPr>
        <w:t xml:space="preserve">the </w:t>
      </w:r>
      <w:r w:rsidRPr="008A66A0">
        <w:rPr>
          <w:rStyle w:val="Style13ptBold"/>
        </w:rPr>
        <w:lastRenderedPageBreak/>
        <w:t xml:space="preserve">disastrous effects of a ballistic missile strike against the US would multiply. Large-scale blackouts and </w:t>
      </w:r>
      <w:r w:rsidRPr="00875F13">
        <w:rPr>
          <w:rStyle w:val="Style13ptBold"/>
        </w:rPr>
        <w:t xml:space="preserve">roadway gridlock for evacuees are the least of the worries. </w:t>
      </w:r>
      <w:r w:rsidRPr="00875F13">
        <w:rPr>
          <w:rStyle w:val="Emphasis"/>
        </w:rPr>
        <w:t>Large scale suffering and an unrelenting stress on access to medical care would crush any hint of civility</w:t>
      </w:r>
      <w:r w:rsidRPr="00875F13">
        <w:rPr>
          <w:sz w:val="16"/>
        </w:rPr>
        <w:t xml:space="preserve">. </w:t>
      </w:r>
      <w:r w:rsidRPr="00875F13">
        <w:rPr>
          <w:rStyle w:val="Style13ptBold"/>
        </w:rPr>
        <w:t>The United States would be in chaos</w:t>
      </w:r>
      <w:r w:rsidRPr="00875F13">
        <w:rPr>
          <w:sz w:val="16"/>
        </w:rPr>
        <w:t>. These are not hyperbolic predictions of a dystopian reality. Sadly, this is possible.</w:t>
      </w:r>
      <w:r w:rsidRPr="008A66A0">
        <w:rPr>
          <w:sz w:val="16"/>
        </w:rPr>
        <w:t xml:space="preserve"> </w:t>
      </w:r>
      <w:r w:rsidRPr="00FE3009">
        <w:rPr>
          <w:rStyle w:val="Style13ptBold"/>
        </w:rPr>
        <w:t>Much of this chaos could otherwise be avoided if Congress takes action to improve our infrastructure now</w:t>
      </w:r>
      <w:r w:rsidRPr="008A66A0">
        <w:rPr>
          <w:sz w:val="16"/>
        </w:rPr>
        <w:t xml:space="preserve">. If a North Korean missile attack seems too unlikely an example, just consider the largest natural disasters of this year. Hurricane Harvey dumped record-breaking rain on the Houston area and shut down the entire city because its drainage system was not prepared to handle a storm of such magnitude. Hurricane Maria finished off what Hurricane Irma managed to leave behind of Puerto Rico’s already failing and underfunded electric grid, leaving 3.5 million people without power on the island. Wildfire season in California has been the most destructive on record. Residents of areas evacuated by the fires sat for hours in bumper-to-bumper traffic watching brush and trees burn around them. </w:t>
      </w:r>
      <w:proofErr w:type="gramStart"/>
      <w:r w:rsidRPr="008A66A0">
        <w:rPr>
          <w:sz w:val="16"/>
        </w:rPr>
        <w:t>Or,</w:t>
      </w:r>
      <w:proofErr w:type="gramEnd"/>
      <w:r w:rsidRPr="008A66A0">
        <w:rPr>
          <w:sz w:val="16"/>
        </w:rPr>
        <w:t xml:space="preserve"> </w:t>
      </w:r>
      <w:r w:rsidRPr="008A66A0">
        <w:rPr>
          <w:rStyle w:val="Style13ptBold"/>
        </w:rPr>
        <w:t xml:space="preserve">consider </w:t>
      </w:r>
      <w:r w:rsidRPr="0034765E">
        <w:rPr>
          <w:rStyle w:val="Style13ptBold"/>
          <w:highlight w:val="cyan"/>
        </w:rPr>
        <w:t xml:space="preserve">a </w:t>
      </w:r>
      <w:r w:rsidRPr="0034765E">
        <w:rPr>
          <w:rStyle w:val="Emphasis"/>
          <w:highlight w:val="cyan"/>
        </w:rPr>
        <w:t>massive cyber</w:t>
      </w:r>
      <w:r w:rsidRPr="00E4698D">
        <w:rPr>
          <w:rStyle w:val="Emphasis"/>
        </w:rPr>
        <w:t xml:space="preserve"> </w:t>
      </w:r>
      <w:r w:rsidRPr="008A66A0">
        <w:rPr>
          <w:rStyle w:val="Emphasis"/>
        </w:rPr>
        <w:t xml:space="preserve">security </w:t>
      </w:r>
      <w:r w:rsidRPr="0034765E">
        <w:rPr>
          <w:rStyle w:val="Emphasis"/>
          <w:highlight w:val="cyan"/>
        </w:rPr>
        <w:t>attack</w:t>
      </w:r>
      <w:r w:rsidRPr="0034765E">
        <w:rPr>
          <w:rStyle w:val="Style13ptBold"/>
          <w:highlight w:val="cyan"/>
        </w:rPr>
        <w:t xml:space="preserve">. Experts </w:t>
      </w:r>
      <w:proofErr w:type="gramStart"/>
      <w:r w:rsidRPr="00875F13">
        <w:rPr>
          <w:rStyle w:val="Style13ptBold"/>
        </w:rPr>
        <w:t>don’t</w:t>
      </w:r>
      <w:proofErr w:type="gramEnd"/>
      <w:r w:rsidRPr="00875F13">
        <w:rPr>
          <w:rStyle w:val="Style13ptBold"/>
        </w:rPr>
        <w:t xml:space="preserve"> </w:t>
      </w:r>
      <w:r w:rsidRPr="0034765E">
        <w:rPr>
          <w:rStyle w:val="Style13ptBold"/>
          <w:highlight w:val="cyan"/>
        </w:rPr>
        <w:t xml:space="preserve">believe </w:t>
      </w:r>
      <w:r w:rsidRPr="00875F13">
        <w:rPr>
          <w:rStyle w:val="Style13ptBold"/>
        </w:rPr>
        <w:t xml:space="preserve">we’re prepared to handle an event in which </w:t>
      </w:r>
      <w:r w:rsidRPr="0034765E">
        <w:rPr>
          <w:rStyle w:val="Style13ptBold"/>
          <w:highlight w:val="cyan"/>
        </w:rPr>
        <w:t>hackers</w:t>
      </w:r>
      <w:r w:rsidRPr="008A66A0">
        <w:rPr>
          <w:rStyle w:val="Style13ptBold"/>
        </w:rPr>
        <w:t xml:space="preserve"> would </w:t>
      </w:r>
      <w:r w:rsidRPr="0034765E">
        <w:rPr>
          <w:rStyle w:val="Style13ptBold"/>
          <w:highlight w:val="cyan"/>
        </w:rPr>
        <w:t xml:space="preserve">infect </w:t>
      </w:r>
      <w:r w:rsidRPr="0034765E">
        <w:rPr>
          <w:rStyle w:val="Emphasis"/>
          <w:highlight w:val="cyan"/>
        </w:rPr>
        <w:t>infrastructure</w:t>
      </w:r>
      <w:r w:rsidRPr="008A66A0">
        <w:rPr>
          <w:rStyle w:val="Style13ptBold"/>
        </w:rPr>
        <w:t xml:space="preserve"> control systems with malware, </w:t>
      </w:r>
      <w:r w:rsidRPr="0034765E">
        <w:rPr>
          <w:rStyle w:val="Style13ptBold"/>
          <w:highlight w:val="cyan"/>
        </w:rPr>
        <w:t>creating</w:t>
      </w:r>
      <w:r w:rsidRPr="008A66A0">
        <w:rPr>
          <w:rStyle w:val="Style13ptBold"/>
        </w:rPr>
        <w:t xml:space="preserve"> widespread power </w:t>
      </w:r>
      <w:r w:rsidRPr="0034765E">
        <w:rPr>
          <w:rStyle w:val="Emphasis"/>
          <w:highlight w:val="cyan"/>
        </w:rPr>
        <w:t>outages</w:t>
      </w:r>
      <w:r w:rsidRPr="008A66A0">
        <w:rPr>
          <w:sz w:val="16"/>
        </w:rPr>
        <w:t xml:space="preserve">. President Trump’s recently-released </w:t>
      </w:r>
      <w:hyperlink r:id="rId40" w:history="1">
        <w:r w:rsidRPr="008A66A0">
          <w:rPr>
            <w:rStyle w:val="StyleUnderline"/>
            <w:sz w:val="16"/>
          </w:rPr>
          <w:t>National Security Strategy report</w:t>
        </w:r>
      </w:hyperlink>
      <w:r w:rsidRPr="008A66A0">
        <w:rPr>
          <w:sz w:val="16"/>
        </w:rPr>
        <w:t xml:space="preserve"> has rightly drawn attention to that shortcoming, stating, “We will improve America’s digital infrastructure by deploying a secure 5G Internet capability nationwide.” Our adversaries are creating cyber capabilities specifically designed to attack our nation’s infrastructure and military. These are recognized vulnerabilities that must be addressed. When Eisenhower pushed his highway legislation, he thought it was crucial for the federal government to foot most of the bill. The way he saw it, strengthening America’s infrastructure was rooted in uniquely national goals. The 90/10 federal to state funding share still holds today. So why then are essential infrastructure projects underfunded? Our interstates are congested, perforated with potholes and unsafe driving conditions. We accept structurally deficient bridges and insufficient energy infrastructure. We need roads we can depend on to quickly move materials for our economy and evacuees during natural disasters. We need pipeline infrastructure and energy generators to power factories and commercial facilities, especially during a crisis. </w:t>
      </w:r>
      <w:r w:rsidRPr="008A66A0">
        <w:rPr>
          <w:rStyle w:val="Style13ptBold"/>
        </w:rPr>
        <w:t>America needs infrastructure that will sustain and protect our society in wartime and in peace. The current state of America’s infrastructure is not sustainable</w:t>
      </w:r>
      <w:r w:rsidRPr="008A66A0">
        <w:rPr>
          <w:sz w:val="16"/>
        </w:rPr>
        <w:t xml:space="preserve">. </w:t>
      </w:r>
      <w:r w:rsidRPr="008A66A0">
        <w:rPr>
          <w:rStyle w:val="Style13ptBold"/>
        </w:rPr>
        <w:t>I welcome</w:t>
      </w:r>
      <w:r w:rsidRPr="008A66A0">
        <w:rPr>
          <w:sz w:val="16"/>
        </w:rPr>
        <w:t xml:space="preserve"> President </w:t>
      </w:r>
      <w:r w:rsidRPr="008A66A0">
        <w:rPr>
          <w:rStyle w:val="Style13ptBold"/>
        </w:rPr>
        <w:t xml:space="preserve">Trump’s plan to repair and maintain it because </w:t>
      </w:r>
      <w:proofErr w:type="gramStart"/>
      <w:r w:rsidRPr="008A66A0">
        <w:rPr>
          <w:rStyle w:val="Style13ptBold"/>
        </w:rPr>
        <w:t>it’s</w:t>
      </w:r>
      <w:proofErr w:type="gramEnd"/>
      <w:r w:rsidRPr="008A66A0">
        <w:rPr>
          <w:rStyle w:val="Style13ptBold"/>
        </w:rPr>
        <w:t xml:space="preserve"> </w:t>
      </w:r>
      <w:r w:rsidRPr="008A66A0">
        <w:rPr>
          <w:rStyle w:val="Emphasis"/>
        </w:rPr>
        <w:t>absolutely critical to our national security</w:t>
      </w:r>
      <w:r w:rsidRPr="008A66A0">
        <w:rPr>
          <w:sz w:val="16"/>
        </w:rPr>
        <w:t>—and I know General Eisenhower would agree.</w:t>
      </w:r>
    </w:p>
    <w:p w14:paraId="08B0D5D9" w14:textId="77777777" w:rsidR="00F31433" w:rsidRPr="00866C8C" w:rsidRDefault="00F31433" w:rsidP="00F31433">
      <w:pPr>
        <w:pStyle w:val="Heading4"/>
        <w:rPr>
          <w:rFonts w:asciiTheme="minorHAnsi" w:hAnsiTheme="minorHAnsi" w:cstheme="minorHAnsi"/>
        </w:rPr>
      </w:pPr>
      <w:r w:rsidRPr="00866C8C">
        <w:rPr>
          <w:rFonts w:asciiTheme="minorHAnsi" w:hAnsiTheme="minorHAnsi" w:cstheme="minorHAnsi"/>
        </w:rPr>
        <w:t xml:space="preserve">Dem infrastructure plan includes grid </w:t>
      </w:r>
      <w:proofErr w:type="gramStart"/>
      <w:r w:rsidRPr="00866C8C">
        <w:rPr>
          <w:rFonts w:asciiTheme="minorHAnsi" w:hAnsiTheme="minorHAnsi" w:cstheme="minorHAnsi"/>
        </w:rPr>
        <w:t>hardening</w:t>
      </w:r>
      <w:proofErr w:type="gramEnd"/>
    </w:p>
    <w:p w14:paraId="03089B69" w14:textId="77777777" w:rsidR="00F31433" w:rsidRPr="00866C8C" w:rsidRDefault="00F31433" w:rsidP="00F31433">
      <w:pPr>
        <w:rPr>
          <w:rFonts w:asciiTheme="minorHAnsi" w:hAnsiTheme="minorHAnsi" w:cstheme="minorHAnsi"/>
        </w:rPr>
      </w:pPr>
      <w:r w:rsidRPr="00732049">
        <w:t>Azulay 2018</w:t>
      </w:r>
      <w:r w:rsidRPr="00866C8C">
        <w:rPr>
          <w:rFonts w:asciiTheme="minorHAnsi" w:hAnsiTheme="minorHAnsi" w:cstheme="minorHAnsi"/>
        </w:rPr>
        <w:t xml:space="preserve"> – New Reporter for The Gothamist [Zoe Azulay, OCT 16, 2018, What You Need </w:t>
      </w:r>
      <w:proofErr w:type="gramStart"/>
      <w:r w:rsidRPr="00866C8C">
        <w:rPr>
          <w:rFonts w:asciiTheme="minorHAnsi" w:hAnsiTheme="minorHAnsi" w:cstheme="minorHAnsi"/>
        </w:rPr>
        <w:t>To</w:t>
      </w:r>
      <w:proofErr w:type="gramEnd"/>
      <w:r w:rsidRPr="00866C8C">
        <w:rPr>
          <w:rFonts w:asciiTheme="minorHAnsi" w:hAnsiTheme="minorHAnsi" w:cstheme="minorHAnsi"/>
        </w:rPr>
        <w:t xml:space="preserve"> Know About The Democrats' Infrastructure Plan Before Voting November 6th, </w:t>
      </w:r>
      <w:hyperlink r:id="rId41" w:history="1">
        <w:r w:rsidRPr="00866C8C">
          <w:rPr>
            <w:rStyle w:val="StyleUnderline"/>
            <w:rFonts w:asciiTheme="minorHAnsi" w:hAnsiTheme="minorHAnsi" w:cstheme="minorHAnsi"/>
          </w:rPr>
          <w:t>http://gothamist.com/2018/10/16/infrastructure_midterms_democrats.php</w:t>
        </w:r>
      </w:hyperlink>
      <w:r w:rsidRPr="00866C8C">
        <w:rPr>
          <w:rFonts w:asciiTheme="minorHAnsi" w:hAnsiTheme="minorHAnsi" w:cstheme="minorHAnsi"/>
        </w:rPr>
        <w:t>]</w:t>
      </w:r>
    </w:p>
    <w:p w14:paraId="7C3EB9BF" w14:textId="77777777" w:rsidR="00F31433" w:rsidRDefault="00F31433" w:rsidP="00F31433">
      <w:pPr>
        <w:rPr>
          <w:rFonts w:asciiTheme="minorHAnsi" w:hAnsiTheme="minorHAnsi" w:cstheme="minorHAnsi"/>
          <w:sz w:val="12"/>
        </w:rPr>
      </w:pPr>
      <w:r w:rsidRPr="00866C8C">
        <w:rPr>
          <w:rFonts w:asciiTheme="minorHAnsi" w:hAnsiTheme="minorHAnsi" w:cstheme="minorHAnsi"/>
          <w:sz w:val="12"/>
        </w:rPr>
        <w:t xml:space="preserve">When he was first elected president, Donald </w:t>
      </w:r>
      <w:r w:rsidRPr="00866C8C">
        <w:rPr>
          <w:rStyle w:val="Style13ptBold"/>
          <w:rFonts w:asciiTheme="minorHAnsi" w:hAnsiTheme="minorHAnsi" w:cstheme="minorHAnsi"/>
        </w:rPr>
        <w:t>Trump called infrastructure “the easy” issue, and said he was “saving it”</w:t>
      </w:r>
      <w:r w:rsidRPr="00866C8C">
        <w:rPr>
          <w:rFonts w:asciiTheme="minorHAnsi" w:hAnsiTheme="minorHAnsi" w:cstheme="minorHAnsi"/>
          <w:sz w:val="12"/>
        </w:rPr>
        <w:t xml:space="preserve"> for last after he got done cutting taxes for wealthiest Americans and eradicating the Affordable Care Act. “We're going to have tremendous Democrat [sic] support on infrastructure,” Trump predicted at the tail end of 2017. But when the administration finally got around to addressing infrastructure, a full year after the election, it was less like the gooey best last bite of a Cinnabon bun, and more like a year-old sandwich no one wanted to eat. </w:t>
      </w:r>
      <w:r w:rsidRPr="00866C8C">
        <w:rPr>
          <w:rStyle w:val="Style13ptBold"/>
          <w:rFonts w:asciiTheme="minorHAnsi" w:hAnsiTheme="minorHAnsi" w:cstheme="minorHAnsi"/>
        </w:rPr>
        <w:t>The original</w:t>
      </w:r>
      <w:r w:rsidRPr="00866C8C">
        <w:rPr>
          <w:rFonts w:asciiTheme="minorHAnsi" w:hAnsiTheme="minorHAnsi" w:cstheme="minorHAnsi"/>
          <w:sz w:val="12"/>
        </w:rPr>
        <w:t xml:space="preserve"> $1 trillion </w:t>
      </w:r>
      <w:r w:rsidRPr="00866C8C">
        <w:rPr>
          <w:rStyle w:val="Style13ptBold"/>
          <w:rFonts w:asciiTheme="minorHAnsi" w:hAnsiTheme="minorHAnsi" w:cstheme="minorHAnsi"/>
        </w:rPr>
        <w:t>plan</w:t>
      </w:r>
      <w:r w:rsidRPr="00866C8C">
        <w:rPr>
          <w:rFonts w:asciiTheme="minorHAnsi" w:hAnsiTheme="minorHAnsi" w:cstheme="minorHAnsi"/>
          <w:sz w:val="12"/>
        </w:rPr>
        <w:t xml:space="preserve"> Trump had </w:t>
      </w:r>
      <w:r w:rsidRPr="00866C8C">
        <w:rPr>
          <w:rStyle w:val="Style13ptBold"/>
          <w:rFonts w:asciiTheme="minorHAnsi" w:hAnsiTheme="minorHAnsi" w:cstheme="minorHAnsi"/>
        </w:rPr>
        <w:t>campaigned on was whittled down</w:t>
      </w:r>
      <w:r w:rsidRPr="00866C8C">
        <w:rPr>
          <w:rFonts w:asciiTheme="minorHAnsi" w:hAnsiTheme="minorHAnsi" w:cstheme="minorHAnsi"/>
          <w:sz w:val="12"/>
        </w:rPr>
        <w:t xml:space="preserve"> to $200 billion, a sum Democratic Senate Majority Leader Chuck Schumer called “paltry” and an insult to the working people of America. </w:t>
      </w:r>
      <w:r w:rsidRPr="00866C8C">
        <w:rPr>
          <w:rFonts w:asciiTheme="minorHAnsi" w:hAnsiTheme="minorHAnsi" w:cstheme="minorHAnsi"/>
          <w:sz w:val="12"/>
          <w:szCs w:val="16"/>
        </w:rPr>
        <w:t xml:space="preserve">Why does this matter in November? </w:t>
      </w:r>
      <w:r w:rsidRPr="00866C8C">
        <w:rPr>
          <w:rFonts w:asciiTheme="minorHAnsi" w:hAnsiTheme="minorHAnsi" w:cstheme="minorHAnsi"/>
          <w:sz w:val="12"/>
        </w:rPr>
        <w:t xml:space="preserve">House Minority Leader Nancy </w:t>
      </w:r>
      <w:r w:rsidRPr="00866C8C">
        <w:rPr>
          <w:rStyle w:val="Style13ptBold"/>
          <w:rFonts w:asciiTheme="minorHAnsi" w:hAnsiTheme="minorHAnsi" w:cstheme="minorHAnsi"/>
        </w:rPr>
        <w:t xml:space="preserve">Pelosi said </w:t>
      </w:r>
      <w:r w:rsidRPr="0034765E">
        <w:rPr>
          <w:rStyle w:val="Style13ptBold"/>
          <w:rFonts w:asciiTheme="minorHAnsi" w:hAnsiTheme="minorHAnsi" w:cstheme="minorHAnsi"/>
          <w:highlight w:val="cyan"/>
        </w:rPr>
        <w:t>if Democrats win</w:t>
      </w:r>
      <w:r w:rsidRPr="00866C8C">
        <w:rPr>
          <w:rFonts w:asciiTheme="minorHAnsi" w:hAnsiTheme="minorHAnsi" w:cstheme="minorHAnsi"/>
          <w:sz w:val="12"/>
        </w:rPr>
        <w:t xml:space="preserve"> control of </w:t>
      </w:r>
      <w:r w:rsidRPr="00866C8C">
        <w:rPr>
          <w:rStyle w:val="Style13ptBold"/>
          <w:rFonts w:asciiTheme="minorHAnsi" w:hAnsiTheme="minorHAnsi" w:cstheme="minorHAnsi"/>
        </w:rPr>
        <w:t xml:space="preserve">the House, </w:t>
      </w:r>
      <w:r w:rsidRPr="0034765E">
        <w:rPr>
          <w:rStyle w:val="Style13ptBold"/>
          <w:rFonts w:asciiTheme="minorHAnsi" w:hAnsiTheme="minorHAnsi" w:cstheme="minorHAnsi"/>
          <w:highlight w:val="cyan"/>
        </w:rPr>
        <w:t>passing</w:t>
      </w:r>
      <w:r w:rsidRPr="00866C8C">
        <w:rPr>
          <w:rFonts w:asciiTheme="minorHAnsi" w:hAnsiTheme="minorHAnsi" w:cstheme="minorHAnsi"/>
          <w:sz w:val="12"/>
        </w:rPr>
        <w:t xml:space="preserve"> an </w:t>
      </w:r>
      <w:r w:rsidRPr="0034765E">
        <w:rPr>
          <w:rStyle w:val="Style13ptBold"/>
          <w:rFonts w:asciiTheme="minorHAnsi" w:hAnsiTheme="minorHAnsi" w:cstheme="minorHAnsi"/>
          <w:highlight w:val="cyan"/>
        </w:rPr>
        <w:t>infrastructure</w:t>
      </w:r>
      <w:r w:rsidRPr="00866C8C">
        <w:rPr>
          <w:rFonts w:asciiTheme="minorHAnsi" w:hAnsiTheme="minorHAnsi" w:cstheme="minorHAnsi"/>
          <w:sz w:val="12"/>
        </w:rPr>
        <w:t xml:space="preserve"> bill </w:t>
      </w:r>
      <w:r w:rsidRPr="0034765E">
        <w:rPr>
          <w:rStyle w:val="Style13ptBold"/>
          <w:rFonts w:asciiTheme="minorHAnsi" w:hAnsiTheme="minorHAnsi" w:cstheme="minorHAnsi"/>
          <w:highlight w:val="cyan"/>
        </w:rPr>
        <w:t>will be</w:t>
      </w:r>
      <w:r w:rsidRPr="00866C8C">
        <w:rPr>
          <w:rFonts w:asciiTheme="minorHAnsi" w:hAnsiTheme="minorHAnsi" w:cstheme="minorHAnsi"/>
          <w:sz w:val="12"/>
        </w:rPr>
        <w:t xml:space="preserve"> among </w:t>
      </w:r>
      <w:r w:rsidRPr="00866C8C">
        <w:rPr>
          <w:rStyle w:val="Style13ptBold"/>
          <w:rFonts w:asciiTheme="minorHAnsi" w:hAnsiTheme="minorHAnsi" w:cstheme="minorHAnsi"/>
        </w:rPr>
        <w:t xml:space="preserve">its </w:t>
      </w:r>
      <w:r w:rsidRPr="0034765E">
        <w:rPr>
          <w:rStyle w:val="Style13ptBold"/>
          <w:rFonts w:asciiTheme="minorHAnsi" w:hAnsiTheme="minorHAnsi" w:cstheme="minorHAnsi"/>
          <w:highlight w:val="cyan"/>
        </w:rPr>
        <w:t>first priorities</w:t>
      </w:r>
      <w:r w:rsidRPr="00866C8C">
        <w:rPr>
          <w:rFonts w:asciiTheme="minorHAnsi" w:hAnsiTheme="minorHAnsi" w:cstheme="minorHAnsi"/>
          <w:sz w:val="12"/>
        </w:rPr>
        <w:t xml:space="preserve">. </w:t>
      </w:r>
      <w:proofErr w:type="gramStart"/>
      <w:r w:rsidRPr="00866C8C">
        <w:rPr>
          <w:rFonts w:asciiTheme="minorHAnsi" w:hAnsiTheme="minorHAnsi" w:cstheme="minorHAnsi"/>
          <w:sz w:val="12"/>
        </w:rPr>
        <w:t>It’s</w:t>
      </w:r>
      <w:proofErr w:type="gramEnd"/>
      <w:r w:rsidRPr="00866C8C">
        <w:rPr>
          <w:rFonts w:asciiTheme="minorHAnsi" w:hAnsiTheme="minorHAnsi" w:cstheme="minorHAnsi"/>
          <w:sz w:val="12"/>
        </w:rPr>
        <w:t xml:space="preserve"> likely the version brought to the table will be a variation of a plan released earlier this year in “A Better Deal,” a package of proposals put out by House Democrats around issues like labor, federal housing and pensions (note what’s left out: more inflammatory issues like immigration and health care, on which Democrats seem more divided and have trouble establishing a party line). </w:t>
      </w:r>
      <w:r w:rsidRPr="0034765E">
        <w:rPr>
          <w:rStyle w:val="Style13ptBold"/>
          <w:rFonts w:asciiTheme="minorHAnsi" w:hAnsiTheme="minorHAnsi" w:cstheme="minorHAnsi"/>
          <w:highlight w:val="cyan"/>
        </w:rPr>
        <w:t>The</w:t>
      </w:r>
      <w:r w:rsidRPr="00866C8C">
        <w:rPr>
          <w:rFonts w:asciiTheme="minorHAnsi" w:hAnsiTheme="minorHAnsi" w:cstheme="minorHAnsi"/>
          <w:sz w:val="12"/>
        </w:rPr>
        <w:t xml:space="preserve"> Democrats’ </w:t>
      </w:r>
      <w:r w:rsidRPr="0034765E">
        <w:rPr>
          <w:rStyle w:val="Style13ptBold"/>
          <w:rFonts w:asciiTheme="minorHAnsi" w:hAnsiTheme="minorHAnsi" w:cstheme="minorHAnsi"/>
          <w:highlight w:val="cyan"/>
        </w:rPr>
        <w:t>proposal</w:t>
      </w:r>
      <w:r w:rsidRPr="00866C8C">
        <w:rPr>
          <w:rFonts w:asciiTheme="minorHAnsi" w:hAnsiTheme="minorHAnsi" w:cstheme="minorHAnsi"/>
          <w:sz w:val="12"/>
        </w:rPr>
        <w:t xml:space="preserve"> on infrastructure </w:t>
      </w:r>
      <w:r w:rsidRPr="0034765E">
        <w:rPr>
          <w:rStyle w:val="Style13ptBold"/>
          <w:rFonts w:asciiTheme="minorHAnsi" w:hAnsiTheme="minorHAnsi" w:cstheme="minorHAnsi"/>
          <w:highlight w:val="cyan"/>
        </w:rPr>
        <w:t>would cost</w:t>
      </w:r>
      <w:r w:rsidRPr="00866C8C">
        <w:rPr>
          <w:rFonts w:asciiTheme="minorHAnsi" w:hAnsiTheme="minorHAnsi" w:cstheme="minorHAnsi"/>
          <w:sz w:val="12"/>
        </w:rPr>
        <w:t xml:space="preserve"> the federal government $1 trillion </w:t>
      </w:r>
      <w:r w:rsidRPr="00866C8C">
        <w:rPr>
          <w:rStyle w:val="Style13ptBold"/>
          <w:rFonts w:asciiTheme="minorHAnsi" w:hAnsiTheme="minorHAnsi" w:cstheme="minorHAnsi"/>
        </w:rPr>
        <w:t>divided</w:t>
      </w:r>
      <w:r w:rsidRPr="00866C8C">
        <w:rPr>
          <w:rFonts w:asciiTheme="minorHAnsi" w:hAnsiTheme="minorHAnsi" w:cstheme="minorHAnsi"/>
          <w:sz w:val="12"/>
        </w:rPr>
        <w:t xml:space="preserve"> </w:t>
      </w:r>
      <w:r w:rsidRPr="00866C8C">
        <w:rPr>
          <w:rStyle w:val="Style13ptBold"/>
          <w:rFonts w:asciiTheme="minorHAnsi" w:hAnsiTheme="minorHAnsi" w:cstheme="minorHAnsi"/>
        </w:rPr>
        <w:t>among</w:t>
      </w:r>
      <w:r w:rsidRPr="00866C8C">
        <w:rPr>
          <w:rFonts w:asciiTheme="minorHAnsi" w:hAnsiTheme="minorHAnsi" w:cstheme="minorHAnsi"/>
          <w:sz w:val="12"/>
        </w:rPr>
        <w:t xml:space="preserve"> a diverse range of </w:t>
      </w:r>
      <w:r w:rsidRPr="00866C8C">
        <w:rPr>
          <w:rStyle w:val="Style13ptBold"/>
          <w:rFonts w:asciiTheme="minorHAnsi" w:hAnsiTheme="minorHAnsi" w:cstheme="minorHAnsi"/>
        </w:rPr>
        <w:t>projects</w:t>
      </w:r>
      <w:r w:rsidRPr="0034765E">
        <w:rPr>
          <w:rStyle w:val="Style13ptBold"/>
          <w:rFonts w:asciiTheme="minorHAnsi" w:hAnsiTheme="minorHAnsi" w:cstheme="minorHAnsi"/>
          <w:highlight w:val="cyan"/>
        </w:rPr>
        <w:t>—$140 billion for roads and bridges</w:t>
      </w:r>
      <w:r w:rsidRPr="00866C8C">
        <w:rPr>
          <w:rFonts w:asciiTheme="minorHAnsi" w:hAnsiTheme="minorHAnsi" w:cstheme="minorHAnsi"/>
          <w:sz w:val="12"/>
        </w:rPr>
        <w:t xml:space="preserve">, </w:t>
      </w:r>
      <w:r w:rsidRPr="0034765E">
        <w:rPr>
          <w:rStyle w:val="Style13ptBold"/>
          <w:rFonts w:asciiTheme="minorHAnsi" w:hAnsiTheme="minorHAnsi" w:cstheme="minorHAnsi"/>
          <w:highlight w:val="cyan"/>
        </w:rPr>
        <w:t>$30 billion in railways</w:t>
      </w:r>
      <w:r w:rsidRPr="00866C8C">
        <w:rPr>
          <w:rFonts w:asciiTheme="minorHAnsi" w:hAnsiTheme="minorHAnsi" w:cstheme="minorHAnsi"/>
          <w:sz w:val="12"/>
        </w:rPr>
        <w:t xml:space="preserve">, </w:t>
      </w:r>
      <w:r w:rsidRPr="0034765E">
        <w:rPr>
          <w:rStyle w:val="Style13ptBold"/>
          <w:rFonts w:asciiTheme="minorHAnsi" w:hAnsiTheme="minorHAnsi" w:cstheme="minorHAnsi"/>
          <w:highlight w:val="cyan"/>
        </w:rPr>
        <w:t>$115 billion for water</w:t>
      </w:r>
      <w:r w:rsidRPr="00866C8C">
        <w:rPr>
          <w:rFonts w:asciiTheme="minorHAnsi" w:hAnsiTheme="minorHAnsi" w:cstheme="minorHAnsi"/>
          <w:sz w:val="12"/>
        </w:rPr>
        <w:t xml:space="preserve"> and sewer </w:t>
      </w:r>
      <w:r w:rsidRPr="00866C8C">
        <w:rPr>
          <w:rStyle w:val="Style13ptBold"/>
          <w:rFonts w:asciiTheme="minorHAnsi" w:hAnsiTheme="minorHAnsi" w:cstheme="minorHAnsi"/>
        </w:rPr>
        <w:t>infrastructure and</w:t>
      </w:r>
      <w:r w:rsidRPr="00866C8C">
        <w:rPr>
          <w:rFonts w:asciiTheme="minorHAnsi" w:hAnsiTheme="minorHAnsi" w:cstheme="minorHAnsi"/>
          <w:sz w:val="12"/>
        </w:rPr>
        <w:t xml:space="preserve"> $50 billion to </w:t>
      </w:r>
      <w:r w:rsidRPr="00866C8C">
        <w:rPr>
          <w:rStyle w:val="Style13ptBold"/>
          <w:rFonts w:asciiTheme="minorHAnsi" w:hAnsiTheme="minorHAnsi" w:cstheme="minorHAnsi"/>
        </w:rPr>
        <w:t>rebuild schools</w:t>
      </w:r>
      <w:r w:rsidRPr="00866C8C">
        <w:rPr>
          <w:rFonts w:asciiTheme="minorHAnsi" w:hAnsiTheme="minorHAnsi" w:cstheme="minorHAnsi"/>
          <w:sz w:val="12"/>
        </w:rPr>
        <w:t xml:space="preserve">. </w:t>
      </w:r>
      <w:r w:rsidRPr="00866C8C">
        <w:rPr>
          <w:rStyle w:val="Style13ptBold"/>
          <w:rFonts w:asciiTheme="minorHAnsi" w:hAnsiTheme="minorHAnsi" w:cstheme="minorHAnsi"/>
        </w:rPr>
        <w:t xml:space="preserve">It </w:t>
      </w:r>
      <w:r w:rsidRPr="0034765E">
        <w:rPr>
          <w:rStyle w:val="Style13ptBold"/>
          <w:rFonts w:asciiTheme="minorHAnsi" w:hAnsiTheme="minorHAnsi" w:cstheme="minorHAnsi"/>
          <w:highlight w:val="cyan"/>
        </w:rPr>
        <w:t>would</w:t>
      </w:r>
      <w:r w:rsidRPr="00866C8C">
        <w:rPr>
          <w:rStyle w:val="Style13ptBold"/>
          <w:rFonts w:asciiTheme="minorHAnsi" w:hAnsiTheme="minorHAnsi" w:cstheme="minorHAnsi"/>
        </w:rPr>
        <w:t xml:space="preserve"> </w:t>
      </w:r>
      <w:r w:rsidRPr="00866C8C">
        <w:rPr>
          <w:rFonts w:asciiTheme="minorHAnsi" w:hAnsiTheme="minorHAnsi" w:cstheme="minorHAnsi"/>
          <w:sz w:val="12"/>
        </w:rPr>
        <w:t xml:space="preserve">also </w:t>
      </w:r>
      <w:r w:rsidRPr="0034765E">
        <w:rPr>
          <w:rStyle w:val="Emphasis"/>
          <w:rFonts w:asciiTheme="minorHAnsi" w:hAnsiTheme="minorHAnsi" w:cstheme="minorHAnsi"/>
          <w:highlight w:val="cyan"/>
        </w:rPr>
        <w:t>allocate money to less conventional areas</w:t>
      </w:r>
      <w:r w:rsidRPr="00866C8C">
        <w:rPr>
          <w:rFonts w:asciiTheme="minorHAnsi" w:hAnsiTheme="minorHAnsi" w:cstheme="minorHAnsi"/>
          <w:sz w:val="12"/>
        </w:rPr>
        <w:t xml:space="preserve">—$80 billion </w:t>
      </w:r>
      <w:r w:rsidRPr="0034765E">
        <w:rPr>
          <w:rStyle w:val="Emphasis"/>
          <w:rFonts w:asciiTheme="minorHAnsi" w:hAnsiTheme="minorHAnsi" w:cstheme="minorHAnsi"/>
          <w:highlight w:val="cyan"/>
        </w:rPr>
        <w:t>to</w:t>
      </w:r>
      <w:r w:rsidRPr="00866C8C">
        <w:rPr>
          <w:rStyle w:val="Emphasis"/>
          <w:rFonts w:asciiTheme="minorHAnsi" w:hAnsiTheme="minorHAnsi" w:cstheme="minorHAnsi"/>
        </w:rPr>
        <w:t xml:space="preserve"> </w:t>
      </w:r>
      <w:r w:rsidRPr="0034765E">
        <w:rPr>
          <w:rStyle w:val="Style13ptBold"/>
          <w:rFonts w:asciiTheme="minorHAnsi" w:hAnsiTheme="minorHAnsi" w:cstheme="minorHAnsi"/>
          <w:highlight w:val="cyan"/>
        </w:rPr>
        <w:t>upgrade the</w:t>
      </w:r>
      <w:r w:rsidRPr="00866C8C">
        <w:rPr>
          <w:rStyle w:val="Style13ptBold"/>
          <w:rFonts w:asciiTheme="minorHAnsi" w:hAnsiTheme="minorHAnsi" w:cstheme="minorHAnsi"/>
        </w:rPr>
        <w:t xml:space="preserve"> </w:t>
      </w:r>
      <w:r w:rsidRPr="00866C8C">
        <w:rPr>
          <w:rFonts w:asciiTheme="minorHAnsi" w:hAnsiTheme="minorHAnsi" w:cstheme="minorHAnsi"/>
          <w:sz w:val="12"/>
        </w:rPr>
        <w:t xml:space="preserve">country’s </w:t>
      </w:r>
      <w:r w:rsidRPr="0034765E">
        <w:rPr>
          <w:rStyle w:val="Emphasis"/>
          <w:rFonts w:asciiTheme="minorHAnsi" w:hAnsiTheme="minorHAnsi" w:cstheme="minorHAnsi"/>
          <w:highlight w:val="cyan"/>
        </w:rPr>
        <w:t>energy grid</w:t>
      </w:r>
      <w:r w:rsidRPr="0034765E">
        <w:rPr>
          <w:rFonts w:asciiTheme="minorHAnsi" w:hAnsiTheme="minorHAnsi" w:cstheme="minorHAnsi"/>
          <w:sz w:val="12"/>
          <w:highlight w:val="cyan"/>
        </w:rPr>
        <w:t xml:space="preserve"> </w:t>
      </w:r>
      <w:r w:rsidRPr="0034765E">
        <w:rPr>
          <w:rStyle w:val="Style13ptBold"/>
          <w:rFonts w:asciiTheme="minorHAnsi" w:hAnsiTheme="minorHAnsi" w:cstheme="minorHAnsi"/>
          <w:highlight w:val="cyan"/>
        </w:rPr>
        <w:t>and</w:t>
      </w:r>
      <w:r w:rsidRPr="00866C8C">
        <w:rPr>
          <w:rFonts w:asciiTheme="minorHAnsi" w:hAnsiTheme="minorHAnsi" w:cstheme="minorHAnsi"/>
          <w:sz w:val="12"/>
        </w:rPr>
        <w:t xml:space="preserve"> $40 billion to </w:t>
      </w:r>
      <w:r w:rsidRPr="0034765E">
        <w:rPr>
          <w:rStyle w:val="Emphasis"/>
          <w:rFonts w:asciiTheme="minorHAnsi" w:hAnsiTheme="minorHAnsi" w:cstheme="minorHAnsi"/>
          <w:highlight w:val="cyan"/>
        </w:rPr>
        <w:t xml:space="preserve">build high-speed Internet connections in </w:t>
      </w:r>
      <w:proofErr w:type="gramStart"/>
      <w:r w:rsidRPr="0034765E">
        <w:rPr>
          <w:rStyle w:val="Emphasis"/>
          <w:rFonts w:asciiTheme="minorHAnsi" w:hAnsiTheme="minorHAnsi" w:cstheme="minorHAnsi"/>
          <w:highlight w:val="cyan"/>
        </w:rPr>
        <w:t>hard to reach</w:t>
      </w:r>
      <w:proofErr w:type="gramEnd"/>
      <w:r w:rsidRPr="0034765E">
        <w:rPr>
          <w:rStyle w:val="Emphasis"/>
          <w:rFonts w:asciiTheme="minorHAnsi" w:hAnsiTheme="minorHAnsi" w:cstheme="minorHAnsi"/>
          <w:highlight w:val="cyan"/>
        </w:rPr>
        <w:t xml:space="preserve"> areas</w:t>
      </w:r>
      <w:r w:rsidRPr="00866C8C">
        <w:rPr>
          <w:rFonts w:asciiTheme="minorHAnsi" w:hAnsiTheme="minorHAnsi" w:cstheme="minorHAnsi"/>
          <w:sz w:val="12"/>
        </w:rPr>
        <w:t xml:space="preserve">. </w:t>
      </w:r>
      <w:r w:rsidRPr="00866C8C">
        <w:rPr>
          <w:rFonts w:asciiTheme="minorHAnsi" w:hAnsiTheme="minorHAnsi" w:cstheme="minorHAnsi"/>
          <w:sz w:val="12"/>
          <w:szCs w:val="16"/>
        </w:rPr>
        <w:t xml:space="preserve">“This isn’t your grandfather's plan,” Schumer said at the launch of the proposal. “FDR said every rural home should have electricity. We think that every rural home, and </w:t>
      </w:r>
      <w:proofErr w:type="gramStart"/>
      <w:r w:rsidRPr="00866C8C">
        <w:rPr>
          <w:rFonts w:asciiTheme="minorHAnsi" w:hAnsiTheme="minorHAnsi" w:cstheme="minorHAnsi"/>
          <w:sz w:val="12"/>
          <w:szCs w:val="16"/>
        </w:rPr>
        <w:t>inner city</w:t>
      </w:r>
      <w:proofErr w:type="gramEnd"/>
      <w:r w:rsidRPr="00866C8C">
        <w:rPr>
          <w:rFonts w:asciiTheme="minorHAnsi" w:hAnsiTheme="minorHAnsi" w:cstheme="minorHAnsi"/>
          <w:sz w:val="12"/>
          <w:szCs w:val="16"/>
        </w:rPr>
        <w:t xml:space="preserve"> home, should have high speed internet.” The Democrats estimate the plan will create 10 million jobs, and to pay for it they propose rolling back the recently passed Republican tax overhaul and reinstating a top income tax rate of 39.6 percent, along with restoring the </w:t>
      </w:r>
      <w:r w:rsidRPr="00866C8C">
        <w:rPr>
          <w:rFonts w:asciiTheme="minorHAnsi" w:hAnsiTheme="minorHAnsi" w:cstheme="minorHAnsi"/>
          <w:sz w:val="12"/>
          <w:szCs w:val="16"/>
        </w:rPr>
        <w:lastRenderedPageBreak/>
        <w:t xml:space="preserve">individual alternative minimum tax, reversing cuts to the estate tax, and raising the corporate income tax from 21 percent to 25 percent. Sounds like the Republicans would be cool with that ha </w:t>
      </w:r>
      <w:proofErr w:type="spellStart"/>
      <w:r w:rsidRPr="00866C8C">
        <w:rPr>
          <w:rFonts w:asciiTheme="minorHAnsi" w:hAnsiTheme="minorHAnsi" w:cstheme="minorHAnsi"/>
          <w:sz w:val="12"/>
          <w:szCs w:val="16"/>
        </w:rPr>
        <w:t>ha</w:t>
      </w:r>
      <w:proofErr w:type="spellEnd"/>
      <w:r w:rsidRPr="00866C8C">
        <w:rPr>
          <w:rFonts w:asciiTheme="minorHAnsi" w:hAnsiTheme="minorHAnsi" w:cstheme="minorHAnsi"/>
          <w:sz w:val="12"/>
          <w:szCs w:val="16"/>
        </w:rPr>
        <w:t xml:space="preserve">, right? Other ideas include imposing a federal gas tax. But could a massive infrastructure bill pass? </w:t>
      </w:r>
      <w:r w:rsidRPr="00866C8C">
        <w:rPr>
          <w:rStyle w:val="Style13ptBold"/>
          <w:rFonts w:asciiTheme="minorHAnsi" w:hAnsiTheme="minorHAnsi" w:cstheme="minorHAnsi"/>
        </w:rPr>
        <w:t>This may be an issue where the President</w:t>
      </w:r>
      <w:r w:rsidRPr="00866C8C">
        <w:rPr>
          <w:rFonts w:asciiTheme="minorHAnsi" w:hAnsiTheme="minorHAnsi" w:cstheme="minorHAnsi"/>
          <w:sz w:val="12"/>
        </w:rPr>
        <w:t xml:space="preserve"> himself </w:t>
      </w:r>
      <w:r w:rsidRPr="00866C8C">
        <w:rPr>
          <w:rStyle w:val="Style13ptBold"/>
          <w:rFonts w:asciiTheme="minorHAnsi" w:hAnsiTheme="minorHAnsi" w:cstheme="minorHAnsi"/>
        </w:rPr>
        <w:t>is</w:t>
      </w:r>
      <w:r w:rsidRPr="00866C8C">
        <w:rPr>
          <w:rFonts w:asciiTheme="minorHAnsi" w:hAnsiTheme="minorHAnsi" w:cstheme="minorHAnsi"/>
          <w:sz w:val="12"/>
        </w:rPr>
        <w:t xml:space="preserve"> more </w:t>
      </w:r>
      <w:r w:rsidRPr="00866C8C">
        <w:rPr>
          <w:rStyle w:val="Style13ptBold"/>
          <w:rFonts w:asciiTheme="minorHAnsi" w:hAnsiTheme="minorHAnsi" w:cstheme="minorHAnsi"/>
        </w:rPr>
        <w:t>in line with Democrats</w:t>
      </w:r>
      <w:r w:rsidRPr="00866C8C">
        <w:rPr>
          <w:rFonts w:asciiTheme="minorHAnsi" w:hAnsiTheme="minorHAnsi" w:cstheme="minorHAnsi"/>
          <w:sz w:val="12"/>
        </w:rPr>
        <w:t xml:space="preserve"> than with his own party in Congress. </w:t>
      </w:r>
      <w:r w:rsidRPr="00866C8C">
        <w:rPr>
          <w:rStyle w:val="Style13ptBold"/>
          <w:rFonts w:asciiTheme="minorHAnsi" w:hAnsiTheme="minorHAnsi" w:cstheme="minorHAnsi"/>
        </w:rPr>
        <w:t>He wanted</w:t>
      </w:r>
      <w:r w:rsidRPr="00866C8C">
        <w:rPr>
          <w:rFonts w:asciiTheme="minorHAnsi" w:hAnsiTheme="minorHAnsi" w:cstheme="minorHAnsi"/>
          <w:sz w:val="12"/>
        </w:rPr>
        <w:t xml:space="preserve"> his </w:t>
      </w:r>
      <w:r w:rsidRPr="00866C8C">
        <w:rPr>
          <w:rStyle w:val="Style13ptBold"/>
          <w:rFonts w:asciiTheme="minorHAnsi" w:hAnsiTheme="minorHAnsi" w:cstheme="minorHAnsi"/>
        </w:rPr>
        <w:t>infrastructure</w:t>
      </w:r>
      <w:r w:rsidRPr="00866C8C">
        <w:rPr>
          <w:rFonts w:asciiTheme="minorHAnsi" w:hAnsiTheme="minorHAnsi" w:cstheme="minorHAnsi"/>
          <w:sz w:val="12"/>
        </w:rPr>
        <w:t xml:space="preserve"> proposal </w:t>
      </w:r>
      <w:r w:rsidRPr="00866C8C">
        <w:rPr>
          <w:rStyle w:val="Style13ptBold"/>
          <w:rFonts w:asciiTheme="minorHAnsi" w:hAnsiTheme="minorHAnsi" w:cstheme="minorHAnsi"/>
        </w:rPr>
        <w:t>to include more federal funding</w:t>
      </w:r>
      <w:r w:rsidRPr="00866C8C">
        <w:rPr>
          <w:rFonts w:asciiTheme="minorHAnsi" w:hAnsiTheme="minorHAnsi" w:cstheme="minorHAnsi"/>
          <w:sz w:val="12"/>
        </w:rPr>
        <w:t xml:space="preserve">, but then-economic advisor Gary Cohn talked him into backing a public-private model—which Republicans were more comfortable with—where the federal government only pays $200 billion, and private businesses and local governments kick in more. In an interview in September, </w:t>
      </w:r>
      <w:r w:rsidRPr="0034765E">
        <w:rPr>
          <w:rStyle w:val="Style13ptBold"/>
          <w:rFonts w:asciiTheme="minorHAnsi" w:hAnsiTheme="minorHAnsi" w:cstheme="minorHAnsi"/>
          <w:highlight w:val="cyan"/>
        </w:rPr>
        <w:t>Cohn</w:t>
      </w:r>
      <w:r w:rsidRPr="00866C8C">
        <w:rPr>
          <w:rStyle w:val="Style13ptBold"/>
          <w:rFonts w:asciiTheme="minorHAnsi" w:hAnsiTheme="minorHAnsi" w:cstheme="minorHAnsi"/>
        </w:rPr>
        <w:t xml:space="preserve"> told Reuters</w:t>
      </w:r>
      <w:r w:rsidRPr="00866C8C">
        <w:rPr>
          <w:rFonts w:asciiTheme="minorHAnsi" w:hAnsiTheme="minorHAnsi" w:cstheme="minorHAnsi"/>
          <w:sz w:val="12"/>
        </w:rPr>
        <w:t xml:space="preserve"> that </w:t>
      </w:r>
      <w:r w:rsidRPr="00866C8C">
        <w:rPr>
          <w:rStyle w:val="Style13ptBold"/>
          <w:rFonts w:asciiTheme="minorHAnsi" w:hAnsiTheme="minorHAnsi" w:cstheme="minorHAnsi"/>
        </w:rPr>
        <w:t>if Democrats win the House</w:t>
      </w:r>
      <w:r w:rsidRPr="00866C8C">
        <w:rPr>
          <w:rFonts w:asciiTheme="minorHAnsi" w:hAnsiTheme="minorHAnsi" w:cstheme="minorHAnsi"/>
          <w:sz w:val="12"/>
        </w:rPr>
        <w:t xml:space="preserve">, </w:t>
      </w:r>
      <w:r w:rsidRPr="00866C8C">
        <w:rPr>
          <w:rStyle w:val="Style13ptBold"/>
          <w:rFonts w:asciiTheme="minorHAnsi" w:hAnsiTheme="minorHAnsi" w:cstheme="minorHAnsi"/>
        </w:rPr>
        <w:t xml:space="preserve">he </w:t>
      </w:r>
      <w:r w:rsidRPr="0034765E">
        <w:rPr>
          <w:rStyle w:val="Style13ptBold"/>
          <w:rFonts w:asciiTheme="minorHAnsi" w:hAnsiTheme="minorHAnsi" w:cstheme="minorHAnsi"/>
          <w:highlight w:val="cyan"/>
        </w:rPr>
        <w:t>expects them to introduce</w:t>
      </w:r>
      <w:r w:rsidRPr="00866C8C">
        <w:rPr>
          <w:rFonts w:asciiTheme="minorHAnsi" w:hAnsiTheme="minorHAnsi" w:cstheme="minorHAnsi"/>
          <w:sz w:val="12"/>
        </w:rPr>
        <w:t xml:space="preserve"> </w:t>
      </w:r>
      <w:r w:rsidRPr="0034765E">
        <w:rPr>
          <w:rStyle w:val="Style13ptBold"/>
          <w:rFonts w:asciiTheme="minorHAnsi" w:hAnsiTheme="minorHAnsi" w:cstheme="minorHAnsi"/>
          <w:highlight w:val="cyan"/>
        </w:rPr>
        <w:t>infrastructure</w:t>
      </w:r>
      <w:r w:rsidRPr="00866C8C">
        <w:rPr>
          <w:rFonts w:asciiTheme="minorHAnsi" w:hAnsiTheme="minorHAnsi" w:cstheme="minorHAnsi"/>
          <w:sz w:val="12"/>
        </w:rPr>
        <w:t xml:space="preserve"> legislation </w:t>
      </w:r>
      <w:r w:rsidRPr="00866C8C">
        <w:rPr>
          <w:rStyle w:val="Style13ptBold"/>
          <w:rFonts w:asciiTheme="minorHAnsi" w:hAnsiTheme="minorHAnsi" w:cstheme="minorHAnsi"/>
        </w:rPr>
        <w:t xml:space="preserve">first </w:t>
      </w:r>
      <w:r w:rsidRPr="0034765E">
        <w:rPr>
          <w:rStyle w:val="Emphasis"/>
          <w:rFonts w:asciiTheme="minorHAnsi" w:hAnsiTheme="minorHAnsi" w:cstheme="minorHAnsi"/>
          <w:highlight w:val="cyan"/>
        </w:rPr>
        <w:t>and predicts</w:t>
      </w:r>
      <w:r w:rsidRPr="00866C8C">
        <w:rPr>
          <w:rStyle w:val="Style13ptBold"/>
          <w:rFonts w:asciiTheme="minorHAnsi" w:hAnsiTheme="minorHAnsi" w:cstheme="minorHAnsi"/>
        </w:rPr>
        <w:t xml:space="preserve"> </w:t>
      </w:r>
      <w:r w:rsidRPr="00866C8C">
        <w:rPr>
          <w:rFonts w:asciiTheme="minorHAnsi" w:hAnsiTheme="minorHAnsi" w:cstheme="minorHAnsi"/>
          <w:sz w:val="12"/>
        </w:rPr>
        <w:t xml:space="preserve">the President to revert to earlier form. “I think they'll do a trillion dollars, trillion and a half dollars of infrastructure, and </w:t>
      </w:r>
      <w:r w:rsidRPr="0034765E">
        <w:rPr>
          <w:rStyle w:val="Emphasis"/>
          <w:rFonts w:asciiTheme="minorHAnsi" w:hAnsiTheme="minorHAnsi" w:cstheme="minorHAnsi"/>
          <w:highlight w:val="cyan"/>
        </w:rPr>
        <w:t>the president will sign it</w:t>
      </w:r>
      <w:r w:rsidRPr="0034765E">
        <w:rPr>
          <w:rFonts w:asciiTheme="minorHAnsi" w:hAnsiTheme="minorHAnsi" w:cstheme="minorHAnsi"/>
          <w:sz w:val="12"/>
          <w:highlight w:val="cyan"/>
        </w:rPr>
        <w:t>.</w:t>
      </w:r>
      <w:r w:rsidRPr="00866C8C">
        <w:rPr>
          <w:rFonts w:asciiTheme="minorHAnsi" w:hAnsiTheme="minorHAnsi" w:cstheme="minorHAnsi"/>
          <w:sz w:val="12"/>
        </w:rPr>
        <w:t>"</w:t>
      </w:r>
    </w:p>
    <w:p w14:paraId="0D68D3D8" w14:textId="77777777" w:rsidR="00F31433" w:rsidRDefault="00F31433" w:rsidP="00F31433">
      <w:pPr>
        <w:pStyle w:val="Heading3"/>
      </w:pPr>
      <w:r>
        <w:lastRenderedPageBreak/>
        <w:t>Grids - Impacts</w:t>
      </w:r>
    </w:p>
    <w:p w14:paraId="0993CED4" w14:textId="77777777" w:rsidR="00F31433" w:rsidRDefault="00F31433" w:rsidP="00F31433">
      <w:pPr>
        <w:pStyle w:val="Heading4"/>
      </w:pPr>
      <w:r>
        <w:t xml:space="preserve">Grid-attacks devastate military readiness and create domestic turmoil—escalates to nuclear </w:t>
      </w:r>
      <w:proofErr w:type="gramStart"/>
      <w:r>
        <w:t>war</w:t>
      </w:r>
      <w:proofErr w:type="gramEnd"/>
    </w:p>
    <w:p w14:paraId="067247D4" w14:textId="77777777" w:rsidR="00F31433" w:rsidRPr="00C65025" w:rsidRDefault="00F31433" w:rsidP="00F31433">
      <w:r>
        <w:t xml:space="preserve">Robert </w:t>
      </w:r>
      <w:r w:rsidRPr="00C65025">
        <w:t>Tilford, US Army Airborne School Graduate, 2012</w:t>
      </w:r>
      <w:r>
        <w:t xml:space="preserve"> </w:t>
      </w:r>
      <w:r w:rsidRPr="00C65025">
        <w:t>"Cyber attackers could shut down the electric grid for the entire east coast," Examiner, </w:t>
      </w:r>
      <w:hyperlink r:id="rId42" w:history="1">
        <w:r w:rsidRPr="00C65025">
          <w:rPr>
            <w:rStyle w:val="StyleUnderline"/>
          </w:rPr>
          <w:t>http://www.examiner.com/article/cyber-attackers-could-easily-shut-down-the-electric-grid-for-the-entire-east-coa</w:t>
        </w:r>
      </w:hyperlink>
    </w:p>
    <w:p w14:paraId="693A34F4" w14:textId="77777777" w:rsidR="00F31433" w:rsidRPr="002906F0" w:rsidRDefault="00F31433" w:rsidP="00F31433">
      <w:r w:rsidRPr="002906F0">
        <w:t>“</w:t>
      </w:r>
      <w:r w:rsidRPr="0034765E">
        <w:rPr>
          <w:rStyle w:val="Style13ptBold"/>
          <w:highlight w:val="cyan"/>
        </w:rPr>
        <w:t xml:space="preserve">Cyber attackers could </w:t>
      </w:r>
      <w:r w:rsidRPr="00C65025">
        <w:rPr>
          <w:rStyle w:val="Style13ptBold"/>
        </w:rPr>
        <w:t xml:space="preserve">all too easily </w:t>
      </w:r>
      <w:r w:rsidRPr="0034765E">
        <w:rPr>
          <w:rStyle w:val="Style13ptBold"/>
          <w:highlight w:val="cyan"/>
        </w:rPr>
        <w:t>shut down the electric grid</w:t>
      </w:r>
      <w:r w:rsidRPr="002906F0">
        <w:t xml:space="preserve"> for the entire east coast, the west coast, and the middle part of our country”, said Senator Grassley on July 26, 2012.</w:t>
      </w:r>
      <w:r>
        <w:t xml:space="preserve"> </w:t>
      </w:r>
      <w:r w:rsidRPr="002906F0">
        <w:t>“</w:t>
      </w:r>
      <w:r w:rsidRPr="0034765E">
        <w:rPr>
          <w:rStyle w:val="Style13ptBold"/>
          <w:highlight w:val="cyan"/>
        </w:rPr>
        <w:t>Any one attack could leave dozens of major cities and tens of millions of Americans without power</w:t>
      </w:r>
      <w:r w:rsidRPr="002906F0">
        <w:t>. We know, because we were shown in a room here in the Capitol, how an attack could take place and what damage it would do, so we know this is not just make believe”, he said.</w:t>
      </w:r>
      <w:r>
        <w:t xml:space="preserve"> </w:t>
      </w:r>
      <w:proofErr w:type="gramStart"/>
      <w:r w:rsidRPr="002906F0">
        <w:t>So</w:t>
      </w:r>
      <w:proofErr w:type="gramEnd"/>
      <w:r w:rsidRPr="002906F0">
        <w:t xml:space="preserve"> what would a </w:t>
      </w:r>
      <w:proofErr w:type="spellStart"/>
      <w:r w:rsidRPr="002906F0">
        <w:t>cyber attack</w:t>
      </w:r>
      <w:proofErr w:type="spellEnd"/>
      <w:r w:rsidRPr="002906F0">
        <w:t xml:space="preserve"> look like anyway?</w:t>
      </w:r>
      <w:r>
        <w:t xml:space="preserve"> </w:t>
      </w:r>
      <w:r w:rsidRPr="002906F0">
        <w:t>The Senator explained:</w:t>
      </w:r>
      <w:r>
        <w:t xml:space="preserve"> </w:t>
      </w:r>
      <w:r w:rsidRPr="002906F0">
        <w:t xml:space="preserve">“Without ATMs or debit card readers, </w:t>
      </w:r>
      <w:r w:rsidRPr="0034765E">
        <w:rPr>
          <w:rStyle w:val="Style13ptBold"/>
          <w:highlight w:val="cyan"/>
        </w:rPr>
        <w:t>commerce would immediately grind to a halt</w:t>
      </w:r>
      <w:r w:rsidRPr="002906F0">
        <w:t xml:space="preserve">. My daughter, who lives here in the DC area, lost power when the storm hit. They waited for </w:t>
      </w:r>
      <w:proofErr w:type="gramStart"/>
      <w:r w:rsidRPr="002906F0">
        <w:t>a number of</w:t>
      </w:r>
      <w:proofErr w:type="gramEnd"/>
      <w:r w:rsidRPr="002906F0">
        <w:t xml:space="preserve"> hours, and then they took all the food out of their freezer, they gave away what they could, and they threw the rest away. And that was the way it was all over. Their power was out for about a week, and it made it very difficult. They are fortunate enough to have a basement, and the heat </w:t>
      </w:r>
      <w:proofErr w:type="gramStart"/>
      <w:r w:rsidRPr="002906F0">
        <w:t>wasn’t</w:t>
      </w:r>
      <w:proofErr w:type="gramEnd"/>
      <w:r w:rsidRPr="002906F0">
        <w:t xml:space="preserve"> oppressive down there. Without refrigeration, </w:t>
      </w:r>
      <w:r w:rsidRPr="0034765E">
        <w:rPr>
          <w:rStyle w:val="Style13ptBold"/>
          <w:highlight w:val="cyan"/>
        </w:rPr>
        <w:t>food would rot on the shelves</w:t>
      </w:r>
      <w:r w:rsidRPr="002906F0">
        <w:t xml:space="preserve">, the freezers would have to be emptied, and people could </w:t>
      </w:r>
      <w:proofErr w:type="gramStart"/>
      <w:r w:rsidRPr="002906F0">
        <w:t>actually go</w:t>
      </w:r>
      <w:proofErr w:type="gramEnd"/>
      <w:r w:rsidRPr="002906F0">
        <w:t xml:space="preserve"> hungry. Without gas pumps, </w:t>
      </w:r>
      <w:r w:rsidRPr="0034765E">
        <w:rPr>
          <w:rStyle w:val="Style13ptBold"/>
          <w:highlight w:val="cyan"/>
        </w:rPr>
        <w:t>transportation arteries would clog</w:t>
      </w:r>
      <w:r w:rsidRPr="002906F0">
        <w:t xml:space="preserve"> with abandoned vehicles. Without cell phones or computers, whole regions of the country would be cut off from communication and families would be unable to reach each other. Without air conditioning and without lifesaving technology and the service of hospitals and nursing homes, the elderly and sick would become much sicker and die. Most major hospitals have backup power, but it is only for a limited amount of time. It depends on how much fuel they can store, and that is very limited”, Senator Grassley said.</w:t>
      </w:r>
      <w:r>
        <w:t xml:space="preserve"> </w:t>
      </w:r>
      <w:r w:rsidRPr="002906F0">
        <w:t>The devastation that the Senator describes is truly unimaginable.</w:t>
      </w:r>
      <w:r>
        <w:t xml:space="preserve"> </w:t>
      </w:r>
      <w:r w:rsidRPr="002906F0">
        <w:t xml:space="preserve">To make matters worse a </w:t>
      </w:r>
      <w:proofErr w:type="spellStart"/>
      <w:r w:rsidRPr="002906F0">
        <w:t>cyber attack</w:t>
      </w:r>
      <w:proofErr w:type="spellEnd"/>
      <w:r w:rsidRPr="002906F0">
        <w:t xml:space="preserve"> that can take out a civilian power grid, for example </w:t>
      </w:r>
      <w:r w:rsidRPr="0034765E">
        <w:rPr>
          <w:rStyle w:val="Style13ptBold"/>
          <w:highlight w:val="cyan"/>
        </w:rPr>
        <w:t xml:space="preserve">could also cripple the U.S. </w:t>
      </w:r>
      <w:hyperlink r:id="rId43" w:tgtFrame="_blank" w:history="1">
        <w:r w:rsidRPr="0034765E">
          <w:rPr>
            <w:rStyle w:val="Style13ptBold"/>
            <w:highlight w:val="cyan"/>
          </w:rPr>
          <w:t>military</w:t>
        </w:r>
      </w:hyperlink>
      <w:r w:rsidRPr="002906F0">
        <w:t>.</w:t>
      </w:r>
      <w:r>
        <w:t xml:space="preserve"> </w:t>
      </w:r>
      <w:r w:rsidRPr="002906F0">
        <w:t xml:space="preserve">The senator notes that </w:t>
      </w:r>
      <w:proofErr w:type="gramStart"/>
      <w:r w:rsidRPr="002906F0">
        <w:t>is</w:t>
      </w:r>
      <w:proofErr w:type="gramEnd"/>
      <w:r w:rsidRPr="002906F0">
        <w:t xml:space="preserve"> that the same power grids that supply cities and towns, stores and gas stations, cell towers and heart monitors also power “every military base in our country.”</w:t>
      </w:r>
      <w:r>
        <w:t xml:space="preserve"> </w:t>
      </w:r>
      <w:r w:rsidRPr="002906F0">
        <w:t>“Although bases would be prepared to weather a short power outage with backup diesel generators, within hours, not days, fuel supplies would run out”, he said.</w:t>
      </w:r>
      <w:r>
        <w:t xml:space="preserve"> </w:t>
      </w:r>
      <w:r w:rsidRPr="002906F0">
        <w:t>Which means military command and control centers could go dark.</w:t>
      </w:r>
      <w:r>
        <w:t xml:space="preserve"> </w:t>
      </w:r>
      <w:r w:rsidRPr="0034765E">
        <w:rPr>
          <w:rStyle w:val="Style13ptBold"/>
          <w:highlight w:val="cyan"/>
        </w:rPr>
        <w:t>Radar systems</w:t>
      </w:r>
      <w:r w:rsidRPr="002906F0">
        <w:t xml:space="preserve"> that detect air threats to our country </w:t>
      </w:r>
      <w:r w:rsidRPr="0034765E">
        <w:rPr>
          <w:rStyle w:val="Style13ptBold"/>
          <w:highlight w:val="cyan"/>
        </w:rPr>
        <w:t>would shut Down</w:t>
      </w:r>
      <w:r w:rsidRPr="002906F0">
        <w:t xml:space="preserve"> completely.</w:t>
      </w:r>
      <w:r>
        <w:t xml:space="preserve"> </w:t>
      </w:r>
      <w:r w:rsidRPr="002906F0">
        <w:t>“Communication between commanders and their troops would also go silent. And many weapons systems would be left without either fuel or electric power”, said Senator Grassley.</w:t>
      </w:r>
      <w:r>
        <w:t xml:space="preserve"> </w:t>
      </w:r>
      <w:r w:rsidRPr="002906F0">
        <w:t>“</w:t>
      </w:r>
      <w:proofErr w:type="gramStart"/>
      <w:r w:rsidRPr="002906F0">
        <w:t>So</w:t>
      </w:r>
      <w:proofErr w:type="gramEnd"/>
      <w:r w:rsidRPr="002906F0">
        <w:t xml:space="preserve"> in a few short hours or days, the mightiest military in the world would be left scrambling to maintain base functions”, he said.</w:t>
      </w:r>
      <w:r>
        <w:t xml:space="preserve"> </w:t>
      </w:r>
      <w:r w:rsidRPr="002906F0">
        <w:t>We contacted the</w:t>
      </w:r>
      <w:r>
        <w:t xml:space="preserve"> </w:t>
      </w:r>
      <w:hyperlink r:id="rId44" w:tgtFrame="_blank" w:history="1">
        <w:r w:rsidRPr="002906F0">
          <w:rPr>
            <w:rStyle w:val="StyleUnderline"/>
          </w:rPr>
          <w:t>Pentagon</w:t>
        </w:r>
      </w:hyperlink>
      <w:r>
        <w:t xml:space="preserve"> </w:t>
      </w:r>
      <w:r w:rsidRPr="002906F0">
        <w:t xml:space="preserve">and officials confirmed the threat of a </w:t>
      </w:r>
      <w:proofErr w:type="spellStart"/>
      <w:r w:rsidRPr="002906F0">
        <w:t>cyber attack</w:t>
      </w:r>
      <w:proofErr w:type="spellEnd"/>
      <w:r w:rsidRPr="002906F0">
        <w:t xml:space="preserve"> is something very real.</w:t>
      </w:r>
      <w:r>
        <w:t xml:space="preserve"> </w:t>
      </w:r>
      <w:r w:rsidRPr="002906F0">
        <w:t xml:space="preserve">Top national security officials—including the Chairman of the Joint Chiefs, the Director of the National Security Agency, the Secretary of Defense, and the CIA Director— have said, “preventing a </w:t>
      </w:r>
      <w:proofErr w:type="spellStart"/>
      <w:r w:rsidRPr="002906F0">
        <w:t>cyber attack</w:t>
      </w:r>
      <w:proofErr w:type="spellEnd"/>
      <w:r w:rsidRPr="002906F0">
        <w:t xml:space="preserve"> and improving the nation’s electric grids is among the most urgent priorities of our country” (source: Congressional Record).</w:t>
      </w:r>
      <w:r>
        <w:t xml:space="preserve"> </w:t>
      </w:r>
      <w:r w:rsidRPr="002906F0">
        <w:t>So how serious is the Pentagon taking all this?</w:t>
      </w:r>
      <w:r>
        <w:t xml:space="preserve"> </w:t>
      </w:r>
      <w:r w:rsidRPr="0034765E">
        <w:rPr>
          <w:rStyle w:val="Style13ptBold"/>
          <w:highlight w:val="cyan"/>
        </w:rPr>
        <w:t>Enough to start</w:t>
      </w:r>
      <w:r w:rsidRPr="002906F0">
        <w:t xml:space="preserve">, or end </w:t>
      </w:r>
      <w:r w:rsidRPr="0034765E">
        <w:rPr>
          <w:rStyle w:val="Style13ptBold"/>
          <w:highlight w:val="cyan"/>
        </w:rPr>
        <w:t>a war</w:t>
      </w:r>
      <w:r w:rsidRPr="002906F0">
        <w:t xml:space="preserve"> over it, for sure (see video: Pentagon declares war on </w:t>
      </w:r>
      <w:proofErr w:type="spellStart"/>
      <w:r w:rsidRPr="002906F0">
        <w:t>cyber attacks</w:t>
      </w:r>
      <w:proofErr w:type="spellEnd"/>
      <w:r>
        <w:t xml:space="preserve"> </w:t>
      </w:r>
      <w:hyperlink r:id="rId45" w:tgtFrame="_blank" w:history="1">
        <w:r w:rsidRPr="002906F0">
          <w:rPr>
            <w:rStyle w:val="StyleUnderline"/>
          </w:rPr>
          <w:t>http://www.youtube.com/watch?v=_kVQrp_D0kY&amp;feature=relmfu</w:t>
        </w:r>
      </w:hyperlink>
      <w:r>
        <w:t xml:space="preserve"> </w:t>
      </w:r>
      <w:r w:rsidRPr="002906F0">
        <w:t>).</w:t>
      </w:r>
      <w:r>
        <w:t xml:space="preserve"> </w:t>
      </w:r>
      <w:r w:rsidRPr="002906F0">
        <w:t xml:space="preserve">A </w:t>
      </w:r>
      <w:proofErr w:type="spellStart"/>
      <w:r w:rsidRPr="002906F0">
        <w:t>cyber attack</w:t>
      </w:r>
      <w:proofErr w:type="spellEnd"/>
      <w:r w:rsidRPr="002906F0">
        <w:t xml:space="preserve"> today against the </w:t>
      </w:r>
      <w:r w:rsidRPr="002906F0">
        <w:lastRenderedPageBreak/>
        <w:t xml:space="preserve">US could very well </w:t>
      </w:r>
      <w:proofErr w:type="gramStart"/>
      <w:r w:rsidRPr="002906F0">
        <w:t>be seen as</w:t>
      </w:r>
      <w:proofErr w:type="gramEnd"/>
      <w:r w:rsidRPr="002906F0">
        <w:t xml:space="preserve"> an “Act of War” </w:t>
      </w:r>
      <w:r w:rsidRPr="0034765E">
        <w:rPr>
          <w:rStyle w:val="Style13ptBold"/>
          <w:highlight w:val="cyan"/>
        </w:rPr>
        <w:t>and could be met with a “full scale” US military response. That could include the use of “nuclear weapons</w:t>
      </w:r>
      <w:r w:rsidRPr="002906F0">
        <w:t>”, if authorized by the President.</w:t>
      </w:r>
    </w:p>
    <w:p w14:paraId="790E6388" w14:textId="77777777" w:rsidR="00F31433" w:rsidRPr="00F6713E" w:rsidRDefault="00F31433" w:rsidP="00F31433">
      <w:pPr>
        <w:pStyle w:val="Heading4"/>
      </w:pPr>
      <w:r w:rsidRPr="00F6713E">
        <w:t>Blackouts go nuclear.</w:t>
      </w:r>
    </w:p>
    <w:p w14:paraId="380D5204" w14:textId="77777777" w:rsidR="00F31433" w:rsidRPr="00F6713E" w:rsidRDefault="00F31433" w:rsidP="00F31433">
      <w:pPr>
        <w:rPr>
          <w:rFonts w:asciiTheme="minorHAnsi" w:hAnsiTheme="minorHAnsi" w:cstheme="minorHAnsi"/>
        </w:rPr>
      </w:pPr>
      <w:r w:rsidRPr="00F6713E">
        <w:rPr>
          <w:rFonts w:asciiTheme="minorHAnsi" w:hAnsiTheme="minorHAnsi" w:cstheme="minorHAnsi"/>
        </w:rPr>
        <w:t xml:space="preserve">Andres 11 </w:t>
      </w:r>
      <w:r w:rsidRPr="00F6713E">
        <w:rPr>
          <w:rFonts w:asciiTheme="minorHAnsi" w:hAnsiTheme="minorHAnsi" w:cstheme="minorHAnsi"/>
          <w:sz w:val="16"/>
          <w:szCs w:val="16"/>
        </w:rPr>
        <w:t xml:space="preserve">Richard Andres and Hanna Breetz, 2011. Professor of National Security Strategy at the National War College and a Senior Fellow and Energy and Environmental Security and Policy Chair in the Center for Strategic Research, Institute for National Strategic Studies, at the National Defense University, doctoral candidate in the Department of Political Science at The Massachusetts Institute of Technology. “Small Nuclear Reactors for Military Installations: Capabilities, Costs, and Technological Implications”, </w:t>
      </w:r>
      <w:hyperlink r:id="rId46" w:history="1">
        <w:r w:rsidRPr="00F6713E">
          <w:rPr>
            <w:rStyle w:val="StyleUnderline"/>
            <w:rFonts w:asciiTheme="minorHAnsi" w:hAnsiTheme="minorHAnsi" w:cstheme="minorHAnsi"/>
            <w:sz w:val="16"/>
            <w:szCs w:val="16"/>
          </w:rPr>
          <w:t>www.ndu.edu/press/lib/pdf/StrForum/SF-262.pdf</w:t>
        </w:r>
      </w:hyperlink>
    </w:p>
    <w:p w14:paraId="721035CC" w14:textId="77777777" w:rsidR="00F31433" w:rsidRDefault="00F31433" w:rsidP="00F31433">
      <w:pPr>
        <w:rPr>
          <w:rFonts w:asciiTheme="minorHAnsi" w:hAnsiTheme="minorHAnsi" w:cstheme="minorHAnsi"/>
          <w:sz w:val="16"/>
        </w:rPr>
      </w:pPr>
      <w:r w:rsidRPr="00F6713E">
        <w:rPr>
          <w:rFonts w:asciiTheme="minorHAnsi" w:hAnsiTheme="minorHAnsi" w:cstheme="minorHAnsi"/>
          <w:sz w:val="16"/>
        </w:rPr>
        <w:t xml:space="preserve">The DOD interest in small reactors derives largely from problems with base and logistics vulnerability. Over the last few years, the Services have begun to reexamine virtually every aspect of how they generate and use energy with an eye toward cutting costs, decreasing carbon emissions, and reducing energy-related vulnerabilities. These actions have resulted in programs that have significantly reduced DOD energy consumption and greenhouse gas emissions at domestic bases. Despite strong efforts, however, two critical security issues have thus far proven resistant to existing solutions: bases’ vulnerability to civilian power outages, and the need to transport large quantities of fuel via convoys through hostile territory to forward locations. Each of these is explored below. Grid Vulnerability. </w:t>
      </w:r>
      <w:r w:rsidRPr="0034765E">
        <w:rPr>
          <w:rStyle w:val="Emphasis"/>
          <w:rFonts w:asciiTheme="minorHAnsi" w:hAnsiTheme="minorHAnsi" w:cstheme="minorHAnsi"/>
          <w:highlight w:val="cyan"/>
        </w:rPr>
        <w:t>DOD is unable to provide</w:t>
      </w:r>
      <w:r w:rsidRPr="00F6713E">
        <w:rPr>
          <w:rFonts w:asciiTheme="minorHAnsi" w:hAnsiTheme="minorHAnsi" w:cstheme="minorHAnsi"/>
          <w:sz w:val="16"/>
        </w:rPr>
        <w:t xml:space="preserve"> its </w:t>
      </w:r>
      <w:r w:rsidRPr="0034765E">
        <w:rPr>
          <w:rStyle w:val="Emphasis"/>
          <w:rFonts w:asciiTheme="minorHAnsi" w:hAnsiTheme="minorHAnsi" w:cstheme="minorHAnsi"/>
          <w:highlight w:val="cyan"/>
        </w:rPr>
        <w:t>bases</w:t>
      </w:r>
      <w:r w:rsidRPr="00F6713E">
        <w:rPr>
          <w:rFonts w:asciiTheme="minorHAnsi" w:hAnsiTheme="minorHAnsi" w:cstheme="minorHAnsi"/>
          <w:sz w:val="16"/>
        </w:rPr>
        <w:t xml:space="preserve"> with </w:t>
      </w:r>
      <w:r w:rsidRPr="0034765E">
        <w:rPr>
          <w:rStyle w:val="Emphasis"/>
          <w:rFonts w:asciiTheme="minorHAnsi" w:hAnsiTheme="minorHAnsi" w:cstheme="minorHAnsi"/>
          <w:highlight w:val="cyan"/>
        </w:rPr>
        <w:t>electricity when the</w:t>
      </w:r>
      <w:r w:rsidRPr="00F6713E">
        <w:rPr>
          <w:rFonts w:asciiTheme="minorHAnsi" w:hAnsiTheme="minorHAnsi" w:cstheme="minorHAnsi"/>
          <w:sz w:val="16"/>
        </w:rPr>
        <w:t xml:space="preserve"> civilian electrical </w:t>
      </w:r>
      <w:r w:rsidRPr="0034765E">
        <w:rPr>
          <w:rStyle w:val="Emphasis"/>
          <w:rFonts w:asciiTheme="minorHAnsi" w:hAnsiTheme="minorHAnsi" w:cstheme="minorHAnsi"/>
          <w:highlight w:val="cyan"/>
        </w:rPr>
        <w:t>grid is offline</w:t>
      </w:r>
      <w:r w:rsidRPr="00F6713E">
        <w:rPr>
          <w:rFonts w:asciiTheme="minorHAnsi" w:hAnsiTheme="minorHAnsi" w:cstheme="minorHAnsi"/>
          <w:sz w:val="16"/>
        </w:rPr>
        <w:t xml:space="preserve"> for an extended </w:t>
      </w:r>
      <w:proofErr w:type="gramStart"/>
      <w:r w:rsidRPr="00F6713E">
        <w:rPr>
          <w:rFonts w:asciiTheme="minorHAnsi" w:hAnsiTheme="minorHAnsi" w:cstheme="minorHAnsi"/>
          <w:sz w:val="16"/>
        </w:rPr>
        <w:t>period of time</w:t>
      </w:r>
      <w:proofErr w:type="gramEnd"/>
      <w:r w:rsidRPr="00F6713E">
        <w:rPr>
          <w:rFonts w:asciiTheme="minorHAnsi" w:hAnsiTheme="minorHAnsi" w:cstheme="minorHAnsi"/>
          <w:sz w:val="16"/>
        </w:rPr>
        <w:t xml:space="preserve">. Currently, domestic military installations receive 99 percent of their electricity from the civilian power grid. As explained in a recent study from the Defense Science Board: DOD’s key problem with electricity is that critical missions, such as national </w:t>
      </w:r>
      <w:r w:rsidRPr="0034765E">
        <w:rPr>
          <w:rStyle w:val="Emphasis"/>
          <w:rFonts w:asciiTheme="minorHAnsi" w:hAnsiTheme="minorHAnsi" w:cstheme="minorHAnsi"/>
          <w:highlight w:val="cyan"/>
        </w:rPr>
        <w:t>strategic awareness and</w:t>
      </w:r>
      <w:r w:rsidRPr="00F6713E">
        <w:rPr>
          <w:rFonts w:asciiTheme="minorHAnsi" w:hAnsiTheme="minorHAnsi" w:cstheme="minorHAnsi"/>
          <w:sz w:val="16"/>
        </w:rPr>
        <w:t xml:space="preserve"> national </w:t>
      </w:r>
      <w:r w:rsidRPr="0034765E">
        <w:rPr>
          <w:rStyle w:val="Emphasis"/>
          <w:rFonts w:asciiTheme="minorHAnsi" w:hAnsiTheme="minorHAnsi" w:cstheme="minorHAnsi"/>
          <w:highlight w:val="cyan"/>
        </w:rPr>
        <w:t>command authorities</w:t>
      </w:r>
      <w:r w:rsidRPr="00F6713E">
        <w:rPr>
          <w:rFonts w:asciiTheme="minorHAnsi" w:hAnsiTheme="minorHAnsi" w:cstheme="minorHAnsi"/>
          <w:sz w:val="16"/>
        </w:rPr>
        <w:t xml:space="preserve">, are almost entirely </w:t>
      </w:r>
      <w:r w:rsidRPr="0034765E">
        <w:rPr>
          <w:rStyle w:val="Emphasis"/>
          <w:rFonts w:asciiTheme="minorHAnsi" w:hAnsiTheme="minorHAnsi" w:cstheme="minorHAnsi"/>
          <w:highlight w:val="cyan"/>
        </w:rPr>
        <w:t>depend</w:t>
      </w:r>
      <w:r w:rsidRPr="00F6713E">
        <w:rPr>
          <w:rFonts w:asciiTheme="minorHAnsi" w:hAnsiTheme="minorHAnsi" w:cstheme="minorHAnsi"/>
          <w:sz w:val="16"/>
        </w:rPr>
        <w:t xml:space="preserve">ent </w:t>
      </w:r>
      <w:r w:rsidRPr="0034765E">
        <w:rPr>
          <w:rStyle w:val="Emphasis"/>
          <w:rFonts w:asciiTheme="minorHAnsi" w:hAnsiTheme="minorHAnsi" w:cstheme="minorHAnsi"/>
          <w:highlight w:val="cyan"/>
        </w:rPr>
        <w:t>on the</w:t>
      </w:r>
      <w:r w:rsidRPr="00F6713E">
        <w:rPr>
          <w:rFonts w:asciiTheme="minorHAnsi" w:hAnsiTheme="minorHAnsi" w:cstheme="minorHAnsi"/>
          <w:sz w:val="16"/>
        </w:rPr>
        <w:t xml:space="preserve"> national transmission </w:t>
      </w:r>
      <w:r w:rsidRPr="0034765E">
        <w:rPr>
          <w:rStyle w:val="Emphasis"/>
          <w:rFonts w:asciiTheme="minorHAnsi" w:hAnsiTheme="minorHAnsi" w:cstheme="minorHAnsi"/>
          <w:highlight w:val="cyan"/>
        </w:rPr>
        <w:t>grid</w:t>
      </w:r>
      <w:r w:rsidRPr="00F6713E">
        <w:rPr>
          <w:rFonts w:asciiTheme="minorHAnsi" w:hAnsiTheme="minorHAnsi" w:cstheme="minorHAnsi"/>
          <w:sz w:val="16"/>
        </w:rPr>
        <w:t xml:space="preserve"> . . . [</w:t>
      </w:r>
      <w:r w:rsidRPr="0034765E">
        <w:rPr>
          <w:rStyle w:val="Emphasis"/>
          <w:rFonts w:asciiTheme="minorHAnsi" w:hAnsiTheme="minorHAnsi" w:cstheme="minorHAnsi"/>
          <w:highlight w:val="cyan"/>
        </w:rPr>
        <w:t>which] is</w:t>
      </w:r>
      <w:r w:rsidRPr="00F6713E">
        <w:rPr>
          <w:rFonts w:asciiTheme="minorHAnsi" w:hAnsiTheme="minorHAnsi" w:cstheme="minorHAnsi"/>
          <w:sz w:val="16"/>
        </w:rPr>
        <w:t xml:space="preserve"> fragile, </w:t>
      </w:r>
      <w:r w:rsidRPr="0034765E">
        <w:rPr>
          <w:rStyle w:val="Emphasis"/>
          <w:rFonts w:asciiTheme="minorHAnsi" w:hAnsiTheme="minorHAnsi" w:cstheme="minorHAnsi"/>
          <w:highlight w:val="cyan"/>
        </w:rPr>
        <w:t>vulnerable</w:t>
      </w:r>
      <w:r w:rsidRPr="00F6713E">
        <w:rPr>
          <w:rFonts w:asciiTheme="minorHAnsi" w:hAnsiTheme="minorHAnsi" w:cstheme="minorHAnsi"/>
          <w:sz w:val="16"/>
        </w:rPr>
        <w:t xml:space="preserve">, near its capacity limit, and outside of DOD control. In most cases, neither the grid nor on-base backup power provides sufficient reliability to ensure continuity of critical national priority functions and oversight of strategic missions in the face of a long term (several months) outage.7 The grid’s fragility was demonstrated during the 2003 Northeast blackout in which 50 million people in the United States and Canada lost power, some for up to a week, when one Ohio utility failed to properly trim trees. The blackout created cascading disruptions in sewage systems, gas station pumping, cellular communications, border check systems, and so forth, and demonstrated the interdependence of modern infrastructural systems.8 More recently, awareness has been growing that the grid is also vulnerable to purposive attacks. A report sponsored by the Department of Homeland Security suggests that a coordinated cyberattack on the grid could result in a third of the country losing power for a period of weeks or months.9 Cyberattacks on critical infrastructure are not well understood. It is not clear, for instance, whether existing terrorist groups might be able to develop the capability to conduct this type of attack. It is likely, however, that some nation-states either have or are working on developing the ability to take down the U.S. grid. In the event of a war with one of these states, it is possible, if not likely, that parts of the civilian grid would cease to function, taking with them military bases located in affected regions. Government and private organizations are currently working to secure the grid against attacks; however, it is not clear that they will be successful. Most military bases currently have backup power that allows them to function for a period of hours or, at most, a few days on their own. If power were not restored after this amount of time, the results could be disastrous. First, military assets taken offline by the crisis would not be available to help with disaster relief. Second, during an extended blackout, </w:t>
      </w:r>
      <w:r w:rsidRPr="0034765E">
        <w:rPr>
          <w:rStyle w:val="Emphasis"/>
          <w:rFonts w:asciiTheme="minorHAnsi" w:hAnsiTheme="minorHAnsi" w:cstheme="minorHAnsi"/>
          <w:highlight w:val="cyan"/>
        </w:rPr>
        <w:t>global military operations could be</w:t>
      </w:r>
      <w:r w:rsidRPr="00F6713E">
        <w:rPr>
          <w:rFonts w:asciiTheme="minorHAnsi" w:hAnsiTheme="minorHAnsi" w:cstheme="minorHAnsi"/>
          <w:sz w:val="16"/>
        </w:rPr>
        <w:t xml:space="preserve"> seriously </w:t>
      </w:r>
      <w:r w:rsidRPr="0034765E">
        <w:rPr>
          <w:rStyle w:val="Emphasis"/>
          <w:rFonts w:asciiTheme="minorHAnsi" w:hAnsiTheme="minorHAnsi" w:cstheme="minorHAnsi"/>
          <w:highlight w:val="cyan"/>
        </w:rPr>
        <w:t>compromised</w:t>
      </w:r>
      <w:r w:rsidRPr="00F6713E">
        <w:rPr>
          <w:rFonts w:asciiTheme="minorHAnsi" w:hAnsiTheme="minorHAnsi" w:cstheme="minorHAnsi"/>
          <w:sz w:val="16"/>
        </w:rPr>
        <w:t xml:space="preserve">; this disruption would be particularly serious if the blackout </w:t>
      </w:r>
      <w:proofErr w:type="gramStart"/>
      <w:r w:rsidRPr="00F6713E">
        <w:rPr>
          <w:rFonts w:asciiTheme="minorHAnsi" w:hAnsiTheme="minorHAnsi" w:cstheme="minorHAnsi"/>
          <w:sz w:val="16"/>
        </w:rPr>
        <w:t>was</w:t>
      </w:r>
      <w:proofErr w:type="gramEnd"/>
      <w:r w:rsidRPr="00F6713E">
        <w:rPr>
          <w:rFonts w:asciiTheme="minorHAnsi" w:hAnsiTheme="minorHAnsi" w:cstheme="minorHAnsi"/>
          <w:sz w:val="16"/>
        </w:rPr>
        <w:t xml:space="preserve"> induced during major combat operations. During the Cold War, this type of event was far less likely because the United States and Soviet Union shared the common understanding that blinding an opponent with a grid </w:t>
      </w:r>
      <w:r w:rsidRPr="0034765E">
        <w:rPr>
          <w:rStyle w:val="Emphasis"/>
          <w:rFonts w:asciiTheme="minorHAnsi" w:hAnsiTheme="minorHAnsi" w:cstheme="minorHAnsi"/>
          <w:sz w:val="26"/>
          <w:highlight w:val="cyan"/>
        </w:rPr>
        <w:t>blackout could escalate to nuclear war</w:t>
      </w:r>
      <w:r w:rsidRPr="00F6713E">
        <w:rPr>
          <w:rFonts w:asciiTheme="minorHAnsi" w:hAnsiTheme="minorHAnsi" w:cstheme="minorHAnsi"/>
          <w:sz w:val="16"/>
        </w:rPr>
        <w:t xml:space="preserve">. America’s current opponents, however, may not share this fear or be deterred by this possibility. In 2008, the Defense Science Board stressed that DOD should mitigate the electrical grid’s vulnerabilities by turning military installations into “islands” of energy self-sufficiency. The department has made efforts to do so by promoting efficiency programs that lower power consumption on bases and by constructing renewable power generation facilities on selected bases. Unfortunately, these programs will not come close to reaching the goal of islanding </w:t>
      </w:r>
      <w:proofErr w:type="gramStart"/>
      <w:r w:rsidRPr="00F6713E">
        <w:rPr>
          <w:rFonts w:asciiTheme="minorHAnsi" w:hAnsiTheme="minorHAnsi" w:cstheme="minorHAnsi"/>
          <w:sz w:val="16"/>
        </w:rPr>
        <w:t>the vast majority of</w:t>
      </w:r>
      <w:proofErr w:type="gramEnd"/>
      <w:r w:rsidRPr="00F6713E">
        <w:rPr>
          <w:rFonts w:asciiTheme="minorHAnsi" w:hAnsiTheme="minorHAnsi" w:cstheme="minorHAnsi"/>
          <w:sz w:val="16"/>
        </w:rPr>
        <w:t xml:space="preserve"> bases. Even with massive investment in efficiency and </w:t>
      </w:r>
      <w:proofErr w:type="spellStart"/>
      <w:r w:rsidRPr="00F6713E">
        <w:rPr>
          <w:rFonts w:asciiTheme="minorHAnsi" w:hAnsiTheme="minorHAnsi" w:cstheme="minorHAnsi"/>
          <w:sz w:val="16"/>
        </w:rPr>
        <w:t>renewables</w:t>
      </w:r>
      <w:proofErr w:type="spellEnd"/>
      <w:r w:rsidRPr="00F6713E">
        <w:rPr>
          <w:rFonts w:asciiTheme="minorHAnsi" w:hAnsiTheme="minorHAnsi" w:cstheme="minorHAnsi"/>
          <w:sz w:val="16"/>
        </w:rPr>
        <w:t>, most bases would not be able to function for more than a few days after the civilian grid went offline Unlike other alternative sources of energy, small reactors have the potential to solve DOD’s vulnerability to grid outages. Most bases have relatively light power demands when compared to civilian towns or cities. Small reactors could easily support bases’ power demands separate from the civilian grid during crises. In some cases, the reactors could be designed to produce enough power not only to supply the base, but also to provide critical services in surrounding towns during long-term outages. Strategically, islanding bases with small reactors has another benefit. One of the main reasons an enemy might be willing to risk reprisals by taking down the U.S. grid during a period of military hostilities would be to affect ongoing military operations. Without the lifeline of intelligence, communication, and logistics provided by U.S. domestic bases, American military operations would be compromised in almost any conceivable contingency. Making bases more resilient to civilian power outages would reduce the incentive for an opponent to attack the grid. An opponent might still attempt to take down the grid for the sake of disrupting civilian systems, but the powerful incentive to do so in order to win an ongoing battle or war would be greatly reduced.</w:t>
      </w:r>
    </w:p>
    <w:p w14:paraId="72ECC4D9" w14:textId="77777777" w:rsidR="00F31433" w:rsidRDefault="00F31433" w:rsidP="00F31433"/>
    <w:p w14:paraId="0048AED9" w14:textId="77777777" w:rsidR="00F31433" w:rsidRPr="00DC79D1" w:rsidRDefault="00F31433" w:rsidP="00F31433">
      <w:pPr>
        <w:pStyle w:val="Heading4"/>
      </w:pPr>
      <w:r>
        <w:lastRenderedPageBreak/>
        <w:t xml:space="preserve">Even limited attacks cause </w:t>
      </w:r>
      <w:r>
        <w:rPr>
          <w:u w:val="single"/>
        </w:rPr>
        <w:t>meltdowns</w:t>
      </w:r>
      <w:r>
        <w:t>---</w:t>
      </w:r>
      <w:r>
        <w:rPr>
          <w:u w:val="single"/>
        </w:rPr>
        <w:t>extinction</w:t>
      </w:r>
      <w:r>
        <w:t xml:space="preserve">. </w:t>
      </w:r>
    </w:p>
    <w:p w14:paraId="7F68719A" w14:textId="77777777" w:rsidR="00F31433" w:rsidRDefault="00F31433" w:rsidP="00F31433">
      <w:r w:rsidRPr="00AD38A7">
        <w:t xml:space="preserve">Kinch 17 </w:t>
      </w:r>
      <w:r>
        <w:t xml:space="preserve">(Daniel, pundit at Brooklyn Culture Jam, "What Are The Most Likely Extinction Events For </w:t>
      </w:r>
      <w:proofErr w:type="gramStart"/>
      <w:r>
        <w:t>Humanity?,</w:t>
      </w:r>
      <w:proofErr w:type="gramEnd"/>
      <w:r>
        <w:t>" Quora, 12-21-2017, https://www.quora.com/What-are-the-most-likely-extinction-events-for-humanity/answer/Daniel-Kinch-2)</w:t>
      </w:r>
    </w:p>
    <w:p w14:paraId="64DB18AE" w14:textId="77777777" w:rsidR="00F31433" w:rsidRDefault="00F31433" w:rsidP="00F31433">
      <w:pPr>
        <w:rPr>
          <w:rStyle w:val="Emphasis"/>
        </w:rPr>
      </w:pPr>
      <w:r w:rsidRPr="00493247">
        <w:t xml:space="preserve">Or </w:t>
      </w:r>
      <w:r w:rsidRPr="0034765E">
        <w:rPr>
          <w:rStyle w:val="Style13ptBold"/>
          <w:highlight w:val="cyan"/>
        </w:rPr>
        <w:t>we could</w:t>
      </w:r>
      <w:r w:rsidRPr="00493247">
        <w:rPr>
          <w:rStyle w:val="Style13ptBold"/>
        </w:rPr>
        <w:t xml:space="preserve"> have a </w:t>
      </w:r>
      <w:r w:rsidRPr="0034765E">
        <w:rPr>
          <w:rStyle w:val="Style13ptBold"/>
          <w:highlight w:val="cyan"/>
        </w:rPr>
        <w:t>crash</w:t>
      </w:r>
      <w:r w:rsidRPr="00493247">
        <w:rPr>
          <w:rStyle w:val="Style13ptBold"/>
        </w:rPr>
        <w:t xml:space="preserve"> of </w:t>
      </w:r>
      <w:r w:rsidRPr="0034765E">
        <w:rPr>
          <w:rStyle w:val="Style13ptBold"/>
          <w:highlight w:val="cyan"/>
        </w:rPr>
        <w:t>the</w:t>
      </w:r>
      <w:r w:rsidRPr="00493247">
        <w:t xml:space="preserve"> global </w:t>
      </w:r>
      <w:r w:rsidRPr="00493247">
        <w:rPr>
          <w:rStyle w:val="Emphasis"/>
        </w:rPr>
        <w:t xml:space="preserve">electricity </w:t>
      </w:r>
      <w:r w:rsidRPr="0034765E">
        <w:rPr>
          <w:rStyle w:val="Emphasis"/>
          <w:highlight w:val="cyan"/>
        </w:rPr>
        <w:t>grid</w:t>
      </w:r>
      <w:r w:rsidRPr="00493247">
        <w:t xml:space="preserve">. </w:t>
      </w:r>
      <w:r w:rsidRPr="00493247">
        <w:rPr>
          <w:rStyle w:val="Style13ptBold"/>
        </w:rPr>
        <w:t>Once that happens, a lot of different things occur (no more</w:t>
      </w:r>
      <w:r w:rsidRPr="00493247">
        <w:t xml:space="preserve"> </w:t>
      </w:r>
      <w:r w:rsidRPr="00493247">
        <w:rPr>
          <w:rStyle w:val="Emphasis"/>
        </w:rPr>
        <w:t>water from taps</w:t>
      </w:r>
      <w:r w:rsidRPr="00493247">
        <w:t xml:space="preserve">, </w:t>
      </w:r>
      <w:r w:rsidRPr="00493247">
        <w:rPr>
          <w:rStyle w:val="Style13ptBold"/>
        </w:rPr>
        <w:t>no more</w:t>
      </w:r>
      <w:r w:rsidRPr="00493247">
        <w:t xml:space="preserve"> shipments of </w:t>
      </w:r>
      <w:r w:rsidRPr="00493247">
        <w:rPr>
          <w:rStyle w:val="Emphasis"/>
        </w:rPr>
        <w:t>fossil fuels</w:t>
      </w:r>
      <w:r w:rsidRPr="00493247">
        <w:rPr>
          <w:rStyle w:val="Style13ptBold"/>
        </w:rPr>
        <w:t xml:space="preserve">, </w:t>
      </w:r>
      <w:proofErr w:type="spellStart"/>
      <w:r w:rsidRPr="00493247">
        <w:rPr>
          <w:rStyle w:val="Style13ptBold"/>
        </w:rPr>
        <w:t>etc</w:t>
      </w:r>
      <w:proofErr w:type="spellEnd"/>
      <w:r w:rsidRPr="00493247">
        <w:rPr>
          <w:rStyle w:val="Style13ptBold"/>
        </w:rPr>
        <w:t xml:space="preserve">). Critical is the </w:t>
      </w:r>
      <w:r w:rsidRPr="0034765E">
        <w:rPr>
          <w:rStyle w:val="Emphasis"/>
          <w:highlight w:val="cyan"/>
        </w:rPr>
        <w:t>loss of backup power</w:t>
      </w:r>
      <w:r w:rsidRPr="0034765E">
        <w:rPr>
          <w:highlight w:val="cyan"/>
        </w:rPr>
        <w:t xml:space="preserve"> </w:t>
      </w:r>
      <w:r w:rsidRPr="0034765E">
        <w:rPr>
          <w:rStyle w:val="Style13ptBold"/>
          <w:highlight w:val="cyan"/>
        </w:rPr>
        <w:t>to</w:t>
      </w:r>
      <w:r w:rsidRPr="00493247">
        <w:rPr>
          <w:rStyle w:val="Style13ptBold"/>
        </w:rPr>
        <w:t xml:space="preserve"> keep coolant over the </w:t>
      </w:r>
      <w:r w:rsidRPr="0034765E">
        <w:rPr>
          <w:rStyle w:val="Emphasis"/>
          <w:highlight w:val="cyan"/>
        </w:rPr>
        <w:t>nuclear fuel</w:t>
      </w:r>
      <w:r w:rsidRPr="00493247">
        <w:rPr>
          <w:rStyle w:val="Emphasis"/>
        </w:rPr>
        <w:t xml:space="preserve"> pools</w:t>
      </w:r>
      <w:r w:rsidRPr="00493247">
        <w:rPr>
          <w:rStyle w:val="Style13ptBold"/>
        </w:rPr>
        <w:t xml:space="preserve">. That </w:t>
      </w:r>
      <w:r w:rsidRPr="0034765E">
        <w:rPr>
          <w:rStyle w:val="Style13ptBold"/>
          <w:highlight w:val="cyan"/>
        </w:rPr>
        <w:t>would</w:t>
      </w:r>
      <w:r w:rsidRPr="00493247">
        <w:rPr>
          <w:rStyle w:val="Style13ptBold"/>
        </w:rPr>
        <w:t xml:space="preserve"> probably </w:t>
      </w:r>
      <w:r w:rsidRPr="0034765E">
        <w:rPr>
          <w:rStyle w:val="Style13ptBold"/>
          <w:highlight w:val="cyan"/>
        </w:rPr>
        <w:t>come</w:t>
      </w:r>
      <w:r w:rsidRPr="00493247">
        <w:rPr>
          <w:rStyle w:val="Style13ptBold"/>
        </w:rPr>
        <w:t xml:space="preserve"> to pass </w:t>
      </w:r>
      <w:r w:rsidRPr="0034765E">
        <w:rPr>
          <w:rStyle w:val="Style13ptBold"/>
          <w:highlight w:val="cyan"/>
        </w:rPr>
        <w:t>in</w:t>
      </w:r>
      <w:r w:rsidRPr="00493247">
        <w:rPr>
          <w:rStyle w:val="Style13ptBold"/>
        </w:rPr>
        <w:t xml:space="preserve"> a </w:t>
      </w:r>
      <w:r w:rsidRPr="00493247">
        <w:rPr>
          <w:rStyle w:val="Emphasis"/>
        </w:rPr>
        <w:t xml:space="preserve">few </w:t>
      </w:r>
      <w:r w:rsidRPr="0034765E">
        <w:rPr>
          <w:rStyle w:val="Emphasis"/>
          <w:highlight w:val="cyan"/>
        </w:rPr>
        <w:t>days</w:t>
      </w:r>
      <w:r w:rsidRPr="00493247">
        <w:t xml:space="preserve"> (</w:t>
      </w:r>
      <w:r w:rsidRPr="00493247">
        <w:rPr>
          <w:rStyle w:val="Style13ptBold"/>
        </w:rPr>
        <w:t xml:space="preserve">while all reactors have </w:t>
      </w:r>
      <w:r w:rsidRPr="0034765E">
        <w:rPr>
          <w:rStyle w:val="Style13ptBold"/>
          <w:highlight w:val="cyan"/>
        </w:rPr>
        <w:t>backup generators</w:t>
      </w:r>
      <w:r w:rsidRPr="00493247">
        <w:rPr>
          <w:rStyle w:val="Style13ptBold"/>
        </w:rPr>
        <w:t xml:space="preserve">, those </w:t>
      </w:r>
      <w:proofErr w:type="gramStart"/>
      <w:r w:rsidRPr="00493247">
        <w:rPr>
          <w:rStyle w:val="Style13ptBold"/>
        </w:rPr>
        <w:t>aren’t</w:t>
      </w:r>
      <w:proofErr w:type="gramEnd"/>
      <w:r w:rsidRPr="00493247">
        <w:rPr>
          <w:rStyle w:val="Style13ptBold"/>
        </w:rPr>
        <w:t xml:space="preserve"> designed to be online for periods longer than a few days, and (see above) </w:t>
      </w:r>
      <w:r w:rsidRPr="00493247">
        <w:rPr>
          <w:rStyle w:val="Emphasis"/>
        </w:rPr>
        <w:t>shipments of fuel</w:t>
      </w:r>
      <w:r w:rsidRPr="00493247">
        <w:t xml:space="preserve"> </w:t>
      </w:r>
      <w:r w:rsidRPr="0034765E">
        <w:rPr>
          <w:rStyle w:val="Style13ptBold"/>
          <w:highlight w:val="cyan"/>
        </w:rPr>
        <w:t>will</w:t>
      </w:r>
      <w:r w:rsidRPr="00493247">
        <w:rPr>
          <w:rStyle w:val="Style13ptBold"/>
        </w:rPr>
        <w:t xml:space="preserve"> be </w:t>
      </w:r>
      <w:r w:rsidRPr="0034765E">
        <w:rPr>
          <w:rStyle w:val="Style13ptBold"/>
          <w:highlight w:val="cyan"/>
        </w:rPr>
        <w:t>halt</w:t>
      </w:r>
      <w:r w:rsidRPr="00493247">
        <w:rPr>
          <w:rStyle w:val="Style13ptBold"/>
        </w:rPr>
        <w:t xml:space="preserve">ed). </w:t>
      </w:r>
      <w:r w:rsidRPr="0034765E">
        <w:rPr>
          <w:rStyle w:val="Emphasis"/>
          <w:highlight w:val="cyan"/>
        </w:rPr>
        <w:t>Runaway meltdowns would</w:t>
      </w:r>
      <w:r w:rsidRPr="00493247">
        <w:rPr>
          <w:rStyle w:val="Emphasis"/>
        </w:rPr>
        <w:t xml:space="preserve"> be enough to </w:t>
      </w:r>
      <w:r w:rsidRPr="0034765E">
        <w:rPr>
          <w:rStyle w:val="Emphasis"/>
          <w:highlight w:val="cyan"/>
        </w:rPr>
        <w:t xml:space="preserve">end things </w:t>
      </w:r>
      <w:proofErr w:type="gramStart"/>
      <w:r w:rsidRPr="0034765E">
        <w:rPr>
          <w:rStyle w:val="Emphasis"/>
          <w:highlight w:val="cyan"/>
        </w:rPr>
        <w:t>pretty quickly</w:t>
      </w:r>
      <w:proofErr w:type="gramEnd"/>
      <w:r w:rsidRPr="00493247">
        <w:rPr>
          <w:rStyle w:val="Emphasis"/>
        </w:rPr>
        <w:t>.</w:t>
      </w:r>
    </w:p>
    <w:p w14:paraId="444EBD7A" w14:textId="77777777" w:rsidR="00F31433" w:rsidRPr="00AD38A7" w:rsidRDefault="00F31433" w:rsidP="00F31433"/>
    <w:p w14:paraId="1BC7CB3D" w14:textId="77777777" w:rsidR="00F31433" w:rsidRDefault="00F31433" w:rsidP="00F31433">
      <w:pPr>
        <w:pStyle w:val="Heading3"/>
      </w:pPr>
      <w:r>
        <w:lastRenderedPageBreak/>
        <w:t>A2: Grids Resilient</w:t>
      </w:r>
    </w:p>
    <w:p w14:paraId="5ACC9570" w14:textId="77777777" w:rsidR="00F31433" w:rsidRPr="004A42D2" w:rsidRDefault="00F31433" w:rsidP="00F31433">
      <w:pPr>
        <w:pStyle w:val="Heading4"/>
      </w:pPr>
      <w:r>
        <w:t xml:space="preserve">Grid is weak </w:t>
      </w:r>
      <w:proofErr w:type="gramStart"/>
      <w:r>
        <w:t>now</w:t>
      </w:r>
      <w:proofErr w:type="gramEnd"/>
    </w:p>
    <w:p w14:paraId="758DBEF4" w14:textId="77777777" w:rsidR="00F31433" w:rsidRDefault="00F31433" w:rsidP="00F31433">
      <w:r w:rsidRPr="007B12D5">
        <w:t>Guarin</w:t>
      </w:r>
      <w:r>
        <w:t>o</w:t>
      </w:r>
      <w:r w:rsidRPr="007B12D5">
        <w:t xml:space="preserve"> 18</w:t>
      </w:r>
      <w:r>
        <w:t xml:space="preserve"> (Professor Arthur S. Guarino, MBA, </w:t>
      </w:r>
      <w:proofErr w:type="spellStart"/>
      <w:r>
        <w:t>MSSc</w:t>
      </w:r>
      <w:proofErr w:type="spellEnd"/>
      <w:r>
        <w:t xml:space="preserve">, JD, Rutgers University, “The Trump Administration's Infrastructure Plan.” April 4, 2018. </w:t>
      </w:r>
      <w:hyperlink r:id="rId47" w:history="1">
        <w:r w:rsidRPr="00255AD0">
          <w:rPr>
            <w:rStyle w:val="StyleUnderline"/>
          </w:rPr>
          <w:t>https://www.focus-economics.com/blog/trump-administrations-infrastructure-plan-and-the-economy)</w:t>
        </w:r>
      </w:hyperlink>
      <w:r>
        <w:t xml:space="preserve"> </w:t>
      </w:r>
    </w:p>
    <w:p w14:paraId="59E38B9A" w14:textId="77777777" w:rsidR="00F31433" w:rsidRPr="00AD38A7" w:rsidRDefault="00F31433" w:rsidP="00F31433">
      <w:r w:rsidRPr="00AD38A7">
        <w:t xml:space="preserve">Electric grids: </w:t>
      </w:r>
      <w:r w:rsidRPr="0034765E">
        <w:rPr>
          <w:highlight w:val="cyan"/>
          <w:u w:val="single"/>
        </w:rPr>
        <w:t>ASCE gave the nation’s</w:t>
      </w:r>
      <w:r w:rsidRPr="00AD38A7">
        <w:rPr>
          <w:u w:val="single"/>
        </w:rPr>
        <w:t xml:space="preserve"> entire </w:t>
      </w:r>
      <w:r w:rsidRPr="0034765E">
        <w:rPr>
          <w:highlight w:val="cyan"/>
          <w:u w:val="single"/>
        </w:rPr>
        <w:t>energy infrastructure a grade of “</w:t>
      </w:r>
      <w:r w:rsidRPr="0034765E">
        <w:rPr>
          <w:rStyle w:val="Emphasis"/>
          <w:highlight w:val="cyan"/>
        </w:rPr>
        <w:t>D+</w:t>
      </w:r>
      <w:r w:rsidRPr="0034765E">
        <w:rPr>
          <w:highlight w:val="cyan"/>
          <w:u w:val="single"/>
        </w:rPr>
        <w:t>”</w:t>
      </w:r>
      <w:r w:rsidRPr="00AD38A7">
        <w:t xml:space="preserve"> in its 2017 report and </w:t>
      </w:r>
      <w:r w:rsidRPr="00AD38A7">
        <w:rPr>
          <w:u w:val="single"/>
        </w:rPr>
        <w:t xml:space="preserve">this includes the electric grids servicing the country. The nation’s electric grid has more than 640,000 miles of high-voltage lines that are functioning at full capacity. </w:t>
      </w:r>
      <w:r w:rsidRPr="00AD38A7">
        <w:t xml:space="preserve">To make matters worse, </w:t>
      </w:r>
      <w:r w:rsidRPr="0034765E">
        <w:rPr>
          <w:highlight w:val="cyan"/>
          <w:u w:val="single"/>
        </w:rPr>
        <w:t>many of the nation’s power lines were built in the 1950’s and 1960’s and are</w:t>
      </w:r>
      <w:r w:rsidRPr="00AD38A7">
        <w:rPr>
          <w:u w:val="single"/>
        </w:rPr>
        <w:t xml:space="preserve"> regarded as being </w:t>
      </w:r>
      <w:r w:rsidRPr="0034765E">
        <w:rPr>
          <w:highlight w:val="cyan"/>
          <w:u w:val="single"/>
        </w:rPr>
        <w:t>significantly past their normal usage period.</w:t>
      </w:r>
      <w:r w:rsidRPr="00AD38A7">
        <w:rPr>
          <w:u w:val="single"/>
        </w:rPr>
        <w:t xml:space="preserve"> </w:t>
      </w:r>
      <w:r w:rsidRPr="00AD38A7">
        <w:t xml:space="preserve">The problem is that it will cost billions to replace these aging power lines in which </w:t>
      </w:r>
      <w:r w:rsidRPr="0034765E">
        <w:rPr>
          <w:highlight w:val="cyan"/>
          <w:u w:val="single"/>
        </w:rPr>
        <w:t>operators</w:t>
      </w:r>
      <w:r w:rsidRPr="00AD38A7">
        <w:rPr>
          <w:u w:val="single"/>
        </w:rPr>
        <w:t xml:space="preserve"> are having a difficult time raising the necessary funds </w:t>
      </w:r>
      <w:proofErr w:type="gramStart"/>
      <w:r w:rsidRPr="00AD38A7">
        <w:rPr>
          <w:u w:val="single"/>
        </w:rPr>
        <w:t>and also</w:t>
      </w:r>
      <w:proofErr w:type="gramEnd"/>
      <w:r w:rsidRPr="00AD38A7">
        <w:rPr>
          <w:u w:val="single"/>
        </w:rPr>
        <w:t xml:space="preserve"> </w:t>
      </w:r>
      <w:r w:rsidRPr="0034765E">
        <w:rPr>
          <w:highlight w:val="cyan"/>
          <w:u w:val="single"/>
        </w:rPr>
        <w:t>deal with</w:t>
      </w:r>
      <w:r w:rsidRPr="00AD38A7">
        <w:rPr>
          <w:u w:val="single"/>
        </w:rPr>
        <w:t xml:space="preserve"> frequent </w:t>
      </w:r>
      <w:r w:rsidRPr="0034765E">
        <w:rPr>
          <w:highlight w:val="cyan"/>
          <w:u w:val="single"/>
        </w:rPr>
        <w:t>power outages</w:t>
      </w:r>
      <w:r w:rsidRPr="00AD38A7">
        <w:rPr>
          <w:u w:val="single"/>
        </w:rPr>
        <w:t xml:space="preserve"> which are costing the country’s economy billions in lost productivity.</w:t>
      </w:r>
      <w:r w:rsidRPr="00AD38A7">
        <w:t xml:space="preserve"> According to Joshua D. Rhodes, a postdoctoral researcher of Energy at the University of Texas at Austin, the cost to replace the nation’s power plants, wires, power cables, transformers and poles would be approximately $5 trillion. Dr. Rhodes has estimated that replacing the nation’s power plants would cost $2.7 trillion.</w:t>
      </w:r>
    </w:p>
    <w:p w14:paraId="096F819E" w14:textId="77777777" w:rsidR="00F31433" w:rsidRPr="00866C8C" w:rsidRDefault="00F31433" w:rsidP="00F31433">
      <w:pPr>
        <w:pStyle w:val="Heading4"/>
        <w:rPr>
          <w:rFonts w:asciiTheme="minorHAnsi" w:hAnsiTheme="minorHAnsi" w:cstheme="minorHAnsi"/>
        </w:rPr>
      </w:pPr>
      <w:r w:rsidRPr="00866C8C">
        <w:rPr>
          <w:rFonts w:asciiTheme="minorHAnsi" w:hAnsiTheme="minorHAnsi" w:cstheme="minorHAnsi"/>
        </w:rPr>
        <w:t xml:space="preserve">Grid is </w:t>
      </w:r>
      <w:proofErr w:type="gramStart"/>
      <w:r w:rsidRPr="00866C8C">
        <w:rPr>
          <w:rFonts w:asciiTheme="minorHAnsi" w:hAnsiTheme="minorHAnsi" w:cstheme="minorHAnsi"/>
          <w:u w:val="single"/>
        </w:rPr>
        <w:t>fragile</w:t>
      </w:r>
      <w:proofErr w:type="gramEnd"/>
    </w:p>
    <w:p w14:paraId="15CC48BE" w14:textId="77777777" w:rsidR="00F31433" w:rsidRPr="00866C8C" w:rsidRDefault="00F31433" w:rsidP="00F31433">
      <w:pPr>
        <w:rPr>
          <w:rFonts w:asciiTheme="minorHAnsi" w:hAnsiTheme="minorHAnsi" w:cstheme="minorHAnsi"/>
        </w:rPr>
      </w:pPr>
      <w:r w:rsidRPr="00866C8C">
        <w:rPr>
          <w:rFonts w:asciiTheme="minorHAnsi" w:hAnsiTheme="minorHAnsi" w:cstheme="minorHAnsi"/>
        </w:rPr>
        <w:t xml:space="preserve">Garrison </w:t>
      </w:r>
      <w:r w:rsidRPr="004051FE">
        <w:t>Wells 13</w:t>
      </w:r>
      <w:r w:rsidRPr="00866C8C">
        <w:rPr>
          <w:rFonts w:asciiTheme="minorHAnsi" w:hAnsiTheme="minorHAnsi" w:cstheme="minorHAnsi"/>
        </w:rPr>
        <w:t>, The Gazette (Colorado Springs, Colo.), 11-20-2013, "Threat of Massive Grid Shutdown Increasing in Face of Disasters," http://www.emergencymgmt.com/safety/Grid-Shutdown-Increasing-in-Face-of-Disasters.html</w:t>
      </w:r>
    </w:p>
    <w:p w14:paraId="590F594B" w14:textId="77777777" w:rsidR="00F31433" w:rsidRPr="00866C8C" w:rsidRDefault="00F31433" w:rsidP="00F31433">
      <w:pPr>
        <w:rPr>
          <w:rFonts w:asciiTheme="minorHAnsi" w:hAnsiTheme="minorHAnsi" w:cstheme="minorHAnsi"/>
          <w:sz w:val="14"/>
        </w:rPr>
      </w:pPr>
      <w:r w:rsidRPr="0034765E">
        <w:rPr>
          <w:rStyle w:val="Style13ptBold"/>
          <w:rFonts w:asciiTheme="minorHAnsi" w:hAnsiTheme="minorHAnsi" w:cstheme="minorHAnsi"/>
          <w:highlight w:val="cyan"/>
        </w:rPr>
        <w:t xml:space="preserve">The nation's </w:t>
      </w:r>
      <w:r w:rsidRPr="0034765E">
        <w:rPr>
          <w:rStyle w:val="Emphasis"/>
          <w:rFonts w:asciiTheme="minorHAnsi" w:hAnsiTheme="minorHAnsi" w:cstheme="minorHAnsi"/>
          <w:highlight w:val="cyan"/>
        </w:rPr>
        <w:t>aging</w:t>
      </w:r>
      <w:r w:rsidRPr="0034765E">
        <w:rPr>
          <w:rStyle w:val="Style13ptBold"/>
          <w:rFonts w:asciiTheme="minorHAnsi" w:hAnsiTheme="minorHAnsi" w:cstheme="minorHAnsi"/>
          <w:highlight w:val="cyan"/>
        </w:rPr>
        <w:t xml:space="preserve">, </w:t>
      </w:r>
      <w:r w:rsidRPr="0034765E">
        <w:rPr>
          <w:rStyle w:val="Emphasis"/>
          <w:rFonts w:asciiTheme="minorHAnsi" w:hAnsiTheme="minorHAnsi" w:cstheme="minorHAnsi"/>
          <w:highlight w:val="cyan"/>
        </w:rPr>
        <w:t>vulnerable</w:t>
      </w:r>
      <w:r w:rsidRPr="00866C8C">
        <w:rPr>
          <w:rStyle w:val="Emphasis"/>
          <w:rFonts w:asciiTheme="minorHAnsi" w:hAnsiTheme="minorHAnsi" w:cstheme="minorHAnsi"/>
        </w:rPr>
        <w:t xml:space="preserve"> power </w:t>
      </w:r>
      <w:r w:rsidRPr="0034765E">
        <w:rPr>
          <w:rStyle w:val="Emphasis"/>
          <w:rFonts w:asciiTheme="minorHAnsi" w:hAnsiTheme="minorHAnsi" w:cstheme="minorHAnsi"/>
          <w:highlight w:val="cyan"/>
        </w:rPr>
        <w:t>grid</w:t>
      </w:r>
      <w:r w:rsidRPr="00866C8C">
        <w:rPr>
          <w:rFonts w:asciiTheme="minorHAnsi" w:hAnsiTheme="minorHAnsi" w:cstheme="minorHAnsi"/>
          <w:sz w:val="14"/>
        </w:rPr>
        <w:t xml:space="preserve"> and the threat of natural disasters and terrorist activity </w:t>
      </w:r>
      <w:r w:rsidRPr="0034765E">
        <w:rPr>
          <w:rStyle w:val="Style13ptBold"/>
          <w:rFonts w:asciiTheme="minorHAnsi" w:hAnsiTheme="minorHAnsi" w:cstheme="minorHAnsi"/>
          <w:highlight w:val="cyan"/>
        </w:rPr>
        <w:t>make a long-term collapse</w:t>
      </w:r>
      <w:r w:rsidRPr="00866C8C">
        <w:rPr>
          <w:rStyle w:val="Style13ptBold"/>
          <w:rFonts w:asciiTheme="minorHAnsi" w:hAnsiTheme="minorHAnsi" w:cstheme="minorHAnsi"/>
        </w:rPr>
        <w:t xml:space="preserve"> that could leave millions of Americans in the dark </w:t>
      </w:r>
      <w:r w:rsidRPr="0034765E">
        <w:rPr>
          <w:rStyle w:val="Style13ptBold"/>
          <w:rFonts w:asciiTheme="minorHAnsi" w:hAnsiTheme="minorHAnsi" w:cstheme="minorHAnsi"/>
          <w:highlight w:val="cyan"/>
        </w:rPr>
        <w:t xml:space="preserve">a </w:t>
      </w:r>
      <w:r w:rsidRPr="0034765E">
        <w:rPr>
          <w:rStyle w:val="Emphasis"/>
          <w:rFonts w:asciiTheme="minorHAnsi" w:hAnsiTheme="minorHAnsi" w:cstheme="minorHAnsi"/>
          <w:highlight w:val="cyan"/>
        </w:rPr>
        <w:t>growing likelihood</w:t>
      </w:r>
      <w:r w:rsidRPr="00866C8C">
        <w:rPr>
          <w:rFonts w:asciiTheme="minorHAnsi" w:hAnsiTheme="minorHAnsi" w:cstheme="minorHAnsi"/>
          <w:sz w:val="14"/>
        </w:rPr>
        <w:t xml:space="preserve">. — </w:t>
      </w:r>
      <w:r w:rsidRPr="00866C8C">
        <w:rPr>
          <w:rStyle w:val="Style13ptBold"/>
          <w:rFonts w:asciiTheme="minorHAnsi" w:hAnsiTheme="minorHAnsi" w:cstheme="minorHAnsi"/>
        </w:rPr>
        <w:t xml:space="preserve">To experts, </w:t>
      </w:r>
      <w:proofErr w:type="gramStart"/>
      <w:r w:rsidRPr="0034765E">
        <w:rPr>
          <w:rStyle w:val="Style13ptBold"/>
          <w:rFonts w:asciiTheme="minorHAnsi" w:hAnsiTheme="minorHAnsi" w:cstheme="minorHAnsi"/>
          <w:highlight w:val="cyan"/>
        </w:rPr>
        <w:t>it's</w:t>
      </w:r>
      <w:proofErr w:type="gramEnd"/>
      <w:r w:rsidRPr="0034765E">
        <w:rPr>
          <w:rStyle w:val="Style13ptBold"/>
          <w:rFonts w:asciiTheme="minorHAnsi" w:hAnsiTheme="minorHAnsi" w:cstheme="minorHAnsi"/>
          <w:highlight w:val="cyan"/>
        </w:rPr>
        <w:t xml:space="preserve"> not if, it's </w:t>
      </w:r>
      <w:r w:rsidRPr="0034765E">
        <w:rPr>
          <w:rStyle w:val="Emphasis"/>
          <w:rFonts w:asciiTheme="minorHAnsi" w:hAnsiTheme="minorHAnsi" w:cstheme="minorHAnsi"/>
          <w:highlight w:val="cyan"/>
        </w:rPr>
        <w:t>when</w:t>
      </w:r>
      <w:r w:rsidRPr="00866C8C">
        <w:rPr>
          <w:rFonts w:asciiTheme="minorHAnsi" w:hAnsiTheme="minorHAnsi" w:cstheme="minorHAnsi"/>
          <w:sz w:val="14"/>
        </w:rPr>
        <w:t xml:space="preserve">. — </w:t>
      </w:r>
      <w:r w:rsidRPr="00866C8C">
        <w:rPr>
          <w:rStyle w:val="Style13ptBold"/>
          <w:rFonts w:asciiTheme="minorHAnsi" w:hAnsiTheme="minorHAnsi" w:cstheme="minorHAnsi"/>
        </w:rPr>
        <w:t>Parts of the nation's system have gone down</w:t>
      </w:r>
      <w:r w:rsidRPr="00866C8C">
        <w:rPr>
          <w:rFonts w:asciiTheme="minorHAnsi" w:hAnsiTheme="minorHAnsi" w:cstheme="minorHAnsi"/>
          <w:sz w:val="14"/>
        </w:rPr>
        <w:t xml:space="preserve">. — </w:t>
      </w:r>
      <w:r w:rsidRPr="00866C8C">
        <w:rPr>
          <w:rStyle w:val="Style13ptBold"/>
          <w:rFonts w:asciiTheme="minorHAnsi" w:hAnsiTheme="minorHAnsi" w:cstheme="minorHAnsi"/>
        </w:rPr>
        <w:t>In 2003, human error and a computer bug plunged 50 million people into darkness</w:t>
      </w:r>
      <w:r w:rsidRPr="00866C8C">
        <w:rPr>
          <w:rFonts w:asciiTheme="minorHAnsi" w:hAnsiTheme="minorHAnsi" w:cstheme="minorHAnsi"/>
          <w:sz w:val="14"/>
        </w:rPr>
        <w:t xml:space="preserve"> for up to two days after high voltage lines brushed against foliage in Northern Ohio. </w:t>
      </w:r>
      <w:r w:rsidRPr="0034765E">
        <w:rPr>
          <w:rStyle w:val="Emphasis"/>
          <w:rFonts w:asciiTheme="minorHAnsi" w:hAnsiTheme="minorHAnsi" w:cstheme="minorHAnsi"/>
          <w:highlight w:val="cyan"/>
        </w:rPr>
        <w:t>Multiple</w:t>
      </w:r>
      <w:r w:rsidRPr="00866C8C">
        <w:rPr>
          <w:rStyle w:val="Emphasis"/>
          <w:rFonts w:asciiTheme="minorHAnsi" w:hAnsiTheme="minorHAnsi" w:cstheme="minorHAnsi"/>
        </w:rPr>
        <w:t xml:space="preserve"> </w:t>
      </w:r>
      <w:r w:rsidRPr="0034765E">
        <w:rPr>
          <w:rStyle w:val="Emphasis"/>
          <w:rFonts w:asciiTheme="minorHAnsi" w:hAnsiTheme="minorHAnsi" w:cstheme="minorHAnsi"/>
          <w:highlight w:val="cyan"/>
        </w:rPr>
        <w:t>interconnected systems went down</w:t>
      </w:r>
      <w:r w:rsidRPr="0034765E">
        <w:rPr>
          <w:rFonts w:asciiTheme="minorHAnsi" w:hAnsiTheme="minorHAnsi" w:cstheme="minorHAnsi"/>
          <w:sz w:val="14"/>
          <w:highlight w:val="cyan"/>
        </w:rPr>
        <w:t xml:space="preserve"> </w:t>
      </w:r>
      <w:r w:rsidRPr="0034765E">
        <w:rPr>
          <w:rStyle w:val="Style13ptBold"/>
          <w:rFonts w:asciiTheme="minorHAnsi" w:hAnsiTheme="minorHAnsi" w:cstheme="minorHAnsi"/>
          <w:highlight w:val="cyan"/>
        </w:rPr>
        <w:t xml:space="preserve">as </w:t>
      </w:r>
      <w:r w:rsidRPr="0034765E">
        <w:rPr>
          <w:rStyle w:val="Emphasis"/>
          <w:rFonts w:asciiTheme="minorHAnsi" w:hAnsiTheme="minorHAnsi" w:cstheme="minorHAnsi"/>
          <w:highlight w:val="cyan"/>
        </w:rPr>
        <w:t>one failure led to another</w:t>
      </w:r>
      <w:r w:rsidRPr="0034765E">
        <w:rPr>
          <w:rFonts w:asciiTheme="minorHAnsi" w:hAnsiTheme="minorHAnsi" w:cstheme="minorHAnsi"/>
          <w:sz w:val="14"/>
          <w:highlight w:val="cyan"/>
        </w:rPr>
        <w:t xml:space="preserve"> </w:t>
      </w:r>
      <w:r w:rsidRPr="0034765E">
        <w:rPr>
          <w:rStyle w:val="Style13ptBold"/>
          <w:rFonts w:asciiTheme="minorHAnsi" w:hAnsiTheme="minorHAnsi" w:cstheme="minorHAnsi"/>
          <w:highlight w:val="cyan"/>
        </w:rPr>
        <w:t>in a cascade</w:t>
      </w:r>
      <w:r w:rsidRPr="00866C8C">
        <w:rPr>
          <w:rStyle w:val="Style13ptBold"/>
          <w:rFonts w:asciiTheme="minorHAnsi" w:hAnsiTheme="minorHAnsi" w:cstheme="minorHAnsi"/>
        </w:rPr>
        <w:t xml:space="preserve"> of collapse that sparked</w:t>
      </w:r>
      <w:r w:rsidRPr="00866C8C">
        <w:rPr>
          <w:rFonts w:asciiTheme="minorHAnsi" w:hAnsiTheme="minorHAnsi" w:cstheme="minorHAnsi"/>
          <w:sz w:val="14"/>
        </w:rPr>
        <w:t xml:space="preserve"> about $6 billion in </w:t>
      </w:r>
      <w:r w:rsidRPr="00866C8C">
        <w:rPr>
          <w:rStyle w:val="Style13ptBold"/>
          <w:rFonts w:asciiTheme="minorHAnsi" w:hAnsiTheme="minorHAnsi" w:cstheme="minorHAnsi"/>
        </w:rPr>
        <w:t>economic damages</w:t>
      </w:r>
      <w:r w:rsidRPr="00866C8C">
        <w:rPr>
          <w:rFonts w:asciiTheme="minorHAnsi" w:hAnsiTheme="minorHAnsi" w:cstheme="minorHAnsi"/>
          <w:sz w:val="14"/>
        </w:rPr>
        <w:t xml:space="preserve"> in the northern U.S. and Canada. Eleven deaths were attributed in part to the failure. — </w:t>
      </w:r>
      <w:r w:rsidRPr="00866C8C">
        <w:rPr>
          <w:rStyle w:val="Emphasis"/>
          <w:rFonts w:asciiTheme="minorHAnsi" w:hAnsiTheme="minorHAnsi" w:cstheme="minorHAnsi"/>
        </w:rPr>
        <w:t>No system is immune</w:t>
      </w:r>
      <w:r w:rsidRPr="00866C8C">
        <w:rPr>
          <w:rFonts w:asciiTheme="minorHAnsi" w:hAnsiTheme="minorHAnsi" w:cstheme="minorHAnsi"/>
          <w:sz w:val="14"/>
        </w:rPr>
        <w:t>. "</w:t>
      </w:r>
      <w:r w:rsidRPr="00866C8C">
        <w:rPr>
          <w:rStyle w:val="Style13ptBold"/>
          <w:rFonts w:asciiTheme="minorHAnsi" w:hAnsiTheme="minorHAnsi" w:cstheme="minorHAnsi"/>
        </w:rPr>
        <w:t xml:space="preserve">The sky is not falling, but we're </w:t>
      </w:r>
      <w:r w:rsidRPr="00866C8C">
        <w:rPr>
          <w:rStyle w:val="Emphasis"/>
          <w:rFonts w:asciiTheme="minorHAnsi" w:hAnsiTheme="minorHAnsi" w:cstheme="minorHAnsi"/>
        </w:rPr>
        <w:t>not bulletproof</w:t>
      </w:r>
      <w:r w:rsidRPr="00866C8C">
        <w:rPr>
          <w:rFonts w:asciiTheme="minorHAnsi" w:hAnsiTheme="minorHAnsi" w:cstheme="minorHAnsi"/>
          <w:sz w:val="14"/>
        </w:rPr>
        <w:t xml:space="preserve">," says Massoud Amin, director of the Technological Leadership Institute and professor of electrical and computer engineering at the University of Minnesota. </w:t>
      </w:r>
      <w:proofErr w:type="spellStart"/>
      <w:r w:rsidRPr="00866C8C">
        <w:rPr>
          <w:rFonts w:asciiTheme="minorHAnsi" w:hAnsiTheme="minorHAnsi" w:cstheme="minorHAnsi"/>
          <w:sz w:val="14"/>
        </w:rPr>
        <w:t>Aminalso</w:t>
      </w:r>
      <w:proofErr w:type="spellEnd"/>
      <w:r w:rsidRPr="00866C8C">
        <w:rPr>
          <w:rFonts w:asciiTheme="minorHAnsi" w:hAnsiTheme="minorHAnsi" w:cstheme="minorHAnsi"/>
          <w:sz w:val="14"/>
        </w:rPr>
        <w:t xml:space="preserve"> is chairman of the Smart Grid Newsletter for the Institute of Electrical and Electronics Engineers. </w:t>
      </w:r>
      <w:r w:rsidRPr="00866C8C">
        <w:rPr>
          <w:rStyle w:val="Style13ptBold"/>
          <w:rFonts w:asciiTheme="minorHAnsi" w:hAnsiTheme="minorHAnsi" w:cstheme="minorHAnsi"/>
        </w:rPr>
        <w:t xml:space="preserve">The nation's power grid problems are fixable, he says, but that would require a </w:t>
      </w:r>
      <w:r w:rsidRPr="00866C8C">
        <w:rPr>
          <w:rStyle w:val="Emphasis"/>
          <w:rFonts w:asciiTheme="minorHAnsi" w:hAnsiTheme="minorHAnsi" w:cstheme="minorHAnsi"/>
        </w:rPr>
        <w:t>change in culture</w:t>
      </w:r>
      <w:r w:rsidRPr="00866C8C">
        <w:rPr>
          <w:rFonts w:asciiTheme="minorHAnsi" w:hAnsiTheme="minorHAnsi" w:cstheme="minorHAnsi"/>
          <w:sz w:val="14"/>
        </w:rPr>
        <w:t xml:space="preserve"> </w:t>
      </w:r>
      <w:r w:rsidRPr="00866C8C">
        <w:rPr>
          <w:rStyle w:val="Style13ptBold"/>
          <w:rFonts w:asciiTheme="minorHAnsi" w:hAnsiTheme="minorHAnsi" w:cstheme="minorHAnsi"/>
        </w:rPr>
        <w:t>in the utilities industry</w:t>
      </w:r>
      <w:r w:rsidRPr="00866C8C">
        <w:rPr>
          <w:rFonts w:asciiTheme="minorHAnsi" w:hAnsiTheme="minorHAnsi" w:cstheme="minorHAnsi"/>
          <w:sz w:val="14"/>
        </w:rPr>
        <w:t xml:space="preserve">, which is more focused on short-term goals and scrimps on research and development. </w:t>
      </w:r>
      <w:r w:rsidRPr="00866C8C">
        <w:rPr>
          <w:rStyle w:val="Style13ptBold"/>
          <w:rFonts w:asciiTheme="minorHAnsi" w:hAnsiTheme="minorHAnsi" w:cstheme="minorHAnsi"/>
        </w:rPr>
        <w:t xml:space="preserve">It also would require </w:t>
      </w:r>
      <w:r w:rsidRPr="00866C8C">
        <w:rPr>
          <w:rStyle w:val="Emphasis"/>
          <w:rFonts w:asciiTheme="minorHAnsi" w:hAnsiTheme="minorHAnsi" w:cstheme="minorHAnsi"/>
        </w:rPr>
        <w:t>policy changes</w:t>
      </w:r>
      <w:r w:rsidRPr="00866C8C">
        <w:rPr>
          <w:rStyle w:val="Style13ptBold"/>
          <w:rFonts w:asciiTheme="minorHAnsi" w:hAnsiTheme="minorHAnsi" w:cstheme="minorHAnsi"/>
        </w:rPr>
        <w:t xml:space="preserve"> at top levels of government and a broader view of a segmented industry. </w:t>
      </w:r>
      <w:r w:rsidRPr="00866C8C">
        <w:rPr>
          <w:rStyle w:val="Emphasis"/>
          <w:rFonts w:asciiTheme="minorHAnsi" w:hAnsiTheme="minorHAnsi" w:cstheme="minorHAnsi"/>
        </w:rPr>
        <w:t>"</w:t>
      </w:r>
      <w:r w:rsidRPr="0034765E">
        <w:rPr>
          <w:rStyle w:val="Emphasis"/>
          <w:rFonts w:asciiTheme="minorHAnsi" w:hAnsiTheme="minorHAnsi" w:cstheme="minorHAnsi"/>
          <w:highlight w:val="cyan"/>
        </w:rPr>
        <w:t>The solution deals with policy and tech</w:t>
      </w:r>
      <w:r w:rsidRPr="00866C8C">
        <w:rPr>
          <w:rStyle w:val="Emphasis"/>
          <w:rFonts w:asciiTheme="minorHAnsi" w:hAnsiTheme="minorHAnsi" w:cstheme="minorHAnsi"/>
        </w:rPr>
        <w:t>nology</w:t>
      </w:r>
      <w:r w:rsidRPr="00866C8C">
        <w:rPr>
          <w:rFonts w:asciiTheme="minorHAnsi" w:hAnsiTheme="minorHAnsi" w:cstheme="minorHAnsi"/>
          <w:sz w:val="14"/>
        </w:rPr>
        <w:t xml:space="preserve"> and we can do it," he says. "We need to. We can and we must do this if we are going to remain an economic superpower. Bottom line is that this is not something to pass on to the next generation."</w:t>
      </w:r>
    </w:p>
    <w:p w14:paraId="3CE17BE5" w14:textId="77777777" w:rsidR="00F31433" w:rsidRPr="00866C8C" w:rsidRDefault="00F31433" w:rsidP="00F31433">
      <w:pPr>
        <w:pStyle w:val="Heading4"/>
        <w:rPr>
          <w:rFonts w:asciiTheme="minorHAnsi" w:hAnsiTheme="minorHAnsi" w:cstheme="minorHAnsi"/>
        </w:rPr>
      </w:pPr>
      <w:bookmarkStart w:id="7" w:name="_Hlk528416679"/>
      <w:r w:rsidRPr="00866C8C">
        <w:rPr>
          <w:rFonts w:asciiTheme="minorHAnsi" w:hAnsiTheme="minorHAnsi" w:cstheme="minorHAnsi"/>
        </w:rPr>
        <w:t xml:space="preserve">Supply/demand mismatches collapse the grid in seconds. </w:t>
      </w:r>
    </w:p>
    <w:p w14:paraId="315ADE61" w14:textId="77777777" w:rsidR="00F31433" w:rsidRPr="00866C8C" w:rsidRDefault="00F31433" w:rsidP="00F31433">
      <w:pPr>
        <w:rPr>
          <w:rFonts w:asciiTheme="minorHAnsi" w:hAnsiTheme="minorHAnsi" w:cstheme="minorHAnsi"/>
        </w:rPr>
      </w:pPr>
      <w:r w:rsidRPr="00866C8C">
        <w:rPr>
          <w:rFonts w:asciiTheme="minorHAnsi" w:hAnsiTheme="minorHAnsi" w:cstheme="minorHAnsi"/>
        </w:rPr>
        <w:t xml:space="preserve">Steven </w:t>
      </w:r>
      <w:r w:rsidRPr="004051FE">
        <w:t>Ferrey 14</w:t>
      </w:r>
      <w:r w:rsidRPr="00866C8C">
        <w:rPr>
          <w:rFonts w:asciiTheme="minorHAnsi" w:hAnsiTheme="minorHAnsi" w:cstheme="minorHAnsi"/>
        </w:rPr>
        <w:t xml:space="preserve">. Professor of Law at Suffolk University Law School and served as a Visiting Professor of Law at Harvard Law School in 2003. 2014. “Broken at Both Ends: The Need to Reconnect Energy and Environment.” 65 Syracuse L. Rev. 53. Lexis. </w:t>
      </w:r>
    </w:p>
    <w:p w14:paraId="0611EF15" w14:textId="77777777" w:rsidR="00F31433" w:rsidRPr="00866C8C" w:rsidRDefault="00F31433" w:rsidP="00F31433">
      <w:pPr>
        <w:rPr>
          <w:rFonts w:asciiTheme="minorHAnsi" w:hAnsiTheme="minorHAnsi" w:cstheme="minorHAnsi"/>
          <w:sz w:val="12"/>
        </w:rPr>
      </w:pPr>
      <w:r w:rsidRPr="0034765E">
        <w:rPr>
          <w:rStyle w:val="Style13ptBold"/>
          <w:rFonts w:asciiTheme="minorHAnsi" w:hAnsiTheme="minorHAnsi" w:cstheme="minorHAnsi"/>
          <w:highlight w:val="cyan"/>
        </w:rPr>
        <w:lastRenderedPageBreak/>
        <w:t>Reliable electricity</w:t>
      </w:r>
      <w:r w:rsidRPr="00866C8C">
        <w:rPr>
          <w:rStyle w:val="Style13ptBold"/>
          <w:rFonts w:asciiTheme="minorHAnsi" w:hAnsiTheme="minorHAnsi" w:cstheme="minorHAnsi"/>
        </w:rPr>
        <w:t xml:space="preserve"> supply </w:t>
      </w:r>
      <w:r w:rsidRPr="0034765E">
        <w:rPr>
          <w:rStyle w:val="Style13ptBold"/>
          <w:rFonts w:asciiTheme="minorHAnsi" w:hAnsiTheme="minorHAnsi" w:cstheme="minorHAnsi"/>
          <w:highlight w:val="cyan"/>
        </w:rPr>
        <w:t>requires</w:t>
      </w:r>
      <w:r w:rsidRPr="00866C8C">
        <w:rPr>
          <w:rStyle w:val="Style13ptBold"/>
          <w:rFonts w:asciiTheme="minorHAnsi" w:hAnsiTheme="minorHAnsi" w:cstheme="minorHAnsi"/>
        </w:rPr>
        <w:t xml:space="preserve"> a constant, </w:t>
      </w:r>
      <w:r w:rsidRPr="0034765E">
        <w:rPr>
          <w:rStyle w:val="Style13ptBold"/>
          <w:rFonts w:asciiTheme="minorHAnsi" w:hAnsiTheme="minorHAnsi" w:cstheme="minorHAnsi"/>
          <w:highlight w:val="cyan"/>
        </w:rPr>
        <w:t>second-by-second</w:t>
      </w:r>
      <w:r w:rsidRPr="00866C8C">
        <w:rPr>
          <w:rStyle w:val="Style13ptBold"/>
          <w:rFonts w:asciiTheme="minorHAnsi" w:hAnsiTheme="minorHAnsi" w:cstheme="minorHAnsi"/>
        </w:rPr>
        <w:t xml:space="preserve"> simultaneous </w:t>
      </w:r>
      <w:r w:rsidRPr="0034765E">
        <w:rPr>
          <w:rStyle w:val="Style13ptBold"/>
          <w:rFonts w:asciiTheme="minorHAnsi" w:hAnsiTheme="minorHAnsi" w:cstheme="minorHAnsi"/>
          <w:highlight w:val="cyan"/>
        </w:rPr>
        <w:t>balancing of power</w:t>
      </w:r>
      <w:r w:rsidRPr="00866C8C">
        <w:rPr>
          <w:rStyle w:val="Style13ptBold"/>
          <w:rFonts w:asciiTheme="minorHAnsi" w:hAnsiTheme="minorHAnsi" w:cstheme="minorHAnsi"/>
        </w:rPr>
        <w:t xml:space="preserve"> generation </w:t>
      </w:r>
      <w:r w:rsidRPr="0034765E">
        <w:rPr>
          <w:rStyle w:val="Style13ptBold"/>
          <w:rFonts w:asciiTheme="minorHAnsi" w:hAnsiTheme="minorHAnsi" w:cstheme="minorHAnsi"/>
          <w:highlight w:val="cyan"/>
        </w:rPr>
        <w:t>supply to meet demand</w:t>
      </w:r>
      <w:r w:rsidRPr="00866C8C">
        <w:rPr>
          <w:rFonts w:asciiTheme="minorHAnsi" w:hAnsiTheme="minorHAnsi" w:cstheme="minorHAnsi"/>
          <w:sz w:val="12"/>
        </w:rPr>
        <w:t xml:space="preserve"> on the utility grid. 3 </w:t>
      </w:r>
      <w:r w:rsidRPr="0034765E">
        <w:rPr>
          <w:rStyle w:val="Style13ptBold"/>
          <w:rFonts w:asciiTheme="minorHAnsi" w:hAnsiTheme="minorHAnsi" w:cstheme="minorHAnsi"/>
          <w:highlight w:val="cyan"/>
        </w:rPr>
        <w:t>The</w:t>
      </w:r>
      <w:r w:rsidRPr="00866C8C">
        <w:rPr>
          <w:rStyle w:val="Style13ptBold"/>
          <w:rFonts w:asciiTheme="minorHAnsi" w:hAnsiTheme="minorHAnsi" w:cstheme="minorHAnsi"/>
        </w:rPr>
        <w:t xml:space="preserve"> United States electric </w:t>
      </w:r>
      <w:r w:rsidRPr="0034765E">
        <w:rPr>
          <w:rStyle w:val="Style13ptBold"/>
          <w:rFonts w:asciiTheme="minorHAnsi" w:hAnsiTheme="minorHAnsi" w:cstheme="minorHAnsi"/>
          <w:highlight w:val="cyan"/>
        </w:rPr>
        <w:t>grid will collapse within</w:t>
      </w:r>
      <w:r w:rsidRPr="00866C8C">
        <w:rPr>
          <w:rStyle w:val="Style13ptBold"/>
          <w:rFonts w:asciiTheme="minorHAnsi" w:hAnsiTheme="minorHAnsi" w:cstheme="minorHAnsi"/>
        </w:rPr>
        <w:t xml:space="preserve"> </w:t>
      </w:r>
      <w:r w:rsidRPr="00866C8C">
        <w:rPr>
          <w:rStyle w:val="Emphasis"/>
          <w:rFonts w:asciiTheme="minorHAnsi" w:hAnsiTheme="minorHAnsi" w:cstheme="minorHAnsi"/>
        </w:rPr>
        <w:t xml:space="preserve">approximately four </w:t>
      </w:r>
      <w:r w:rsidRPr="0034765E">
        <w:rPr>
          <w:rStyle w:val="Emphasis"/>
          <w:rFonts w:asciiTheme="minorHAnsi" w:hAnsiTheme="minorHAnsi" w:cstheme="minorHAnsi"/>
          <w:highlight w:val="cyan"/>
        </w:rPr>
        <w:t>seconds</w:t>
      </w:r>
      <w:r w:rsidRPr="0034765E">
        <w:rPr>
          <w:rFonts w:asciiTheme="minorHAnsi" w:hAnsiTheme="minorHAnsi" w:cstheme="minorHAnsi"/>
          <w:sz w:val="12"/>
          <w:highlight w:val="cyan"/>
        </w:rPr>
        <w:t xml:space="preserve"> </w:t>
      </w:r>
      <w:r w:rsidRPr="0034765E">
        <w:rPr>
          <w:rStyle w:val="Style13ptBold"/>
          <w:rFonts w:asciiTheme="minorHAnsi" w:hAnsiTheme="minorHAnsi" w:cstheme="minorHAnsi"/>
          <w:highlight w:val="cyan"/>
        </w:rPr>
        <w:t>if sufficient generation</w:t>
      </w:r>
      <w:r w:rsidRPr="00866C8C">
        <w:rPr>
          <w:rStyle w:val="Style13ptBold"/>
          <w:rFonts w:asciiTheme="minorHAnsi" w:hAnsiTheme="minorHAnsi" w:cstheme="minorHAnsi"/>
        </w:rPr>
        <w:t xml:space="preserve"> of power </w:t>
      </w:r>
      <w:r w:rsidRPr="0034765E">
        <w:rPr>
          <w:rStyle w:val="Style13ptBold"/>
          <w:rFonts w:asciiTheme="minorHAnsi" w:hAnsiTheme="minorHAnsi" w:cstheme="minorHAnsi"/>
          <w:highlight w:val="cyan"/>
        </w:rPr>
        <w:t>is not</w:t>
      </w:r>
      <w:r w:rsidRPr="00866C8C">
        <w:rPr>
          <w:rStyle w:val="Style13ptBold"/>
          <w:rFonts w:asciiTheme="minorHAnsi" w:hAnsiTheme="minorHAnsi" w:cstheme="minorHAnsi"/>
        </w:rPr>
        <w:t xml:space="preserve"> </w:t>
      </w:r>
      <w:r w:rsidRPr="00866C8C">
        <w:rPr>
          <w:rStyle w:val="Emphasis"/>
          <w:rFonts w:asciiTheme="minorHAnsi" w:hAnsiTheme="minorHAnsi" w:cstheme="minorHAnsi"/>
        </w:rPr>
        <w:t xml:space="preserve">constantly </w:t>
      </w:r>
      <w:r w:rsidRPr="0034765E">
        <w:rPr>
          <w:rStyle w:val="Emphasis"/>
          <w:rFonts w:asciiTheme="minorHAnsi" w:hAnsiTheme="minorHAnsi" w:cstheme="minorHAnsi"/>
          <w:highlight w:val="cyan"/>
        </w:rPr>
        <w:t>supplied</w:t>
      </w:r>
      <w:r w:rsidRPr="00866C8C">
        <w:rPr>
          <w:rStyle w:val="Emphasis"/>
          <w:rFonts w:asciiTheme="minorHAnsi" w:hAnsiTheme="minorHAnsi" w:cstheme="minorHAnsi"/>
        </w:rPr>
        <w:t xml:space="preserve"> to meet fluctuating consumer demand</w:t>
      </w:r>
      <w:r w:rsidRPr="00866C8C">
        <w:rPr>
          <w:rFonts w:asciiTheme="minorHAnsi" w:hAnsiTheme="minorHAnsi" w:cstheme="minorHAnsi"/>
          <w:sz w:val="12"/>
        </w:rPr>
        <w:t xml:space="preserve">. 4 Either </w:t>
      </w:r>
      <w:r w:rsidRPr="0034765E">
        <w:rPr>
          <w:rStyle w:val="Style13ptBold"/>
          <w:rFonts w:asciiTheme="minorHAnsi" w:hAnsiTheme="minorHAnsi" w:cstheme="minorHAnsi"/>
          <w:highlight w:val="cyan"/>
        </w:rPr>
        <w:t>too</w:t>
      </w:r>
      <w:r w:rsidRPr="00866C8C">
        <w:rPr>
          <w:rFonts w:asciiTheme="minorHAnsi" w:hAnsiTheme="minorHAnsi" w:cstheme="minorHAnsi"/>
          <w:sz w:val="12"/>
        </w:rPr>
        <w:t xml:space="preserve"> [*55] </w:t>
      </w:r>
      <w:r w:rsidRPr="0034765E">
        <w:rPr>
          <w:rStyle w:val="Style13ptBold"/>
          <w:rFonts w:asciiTheme="minorHAnsi" w:hAnsiTheme="minorHAnsi" w:cstheme="minorHAnsi"/>
          <w:highlight w:val="cyan"/>
        </w:rPr>
        <w:t xml:space="preserve">much or too little power causes </w:t>
      </w:r>
      <w:r w:rsidRPr="00866C8C">
        <w:rPr>
          <w:rStyle w:val="Emphasis"/>
          <w:rFonts w:asciiTheme="minorHAnsi" w:hAnsiTheme="minorHAnsi" w:cstheme="minorHAnsi"/>
        </w:rPr>
        <w:t xml:space="preserve">system </w:t>
      </w:r>
      <w:r w:rsidRPr="0034765E">
        <w:rPr>
          <w:rStyle w:val="Emphasis"/>
          <w:rFonts w:asciiTheme="minorHAnsi" w:hAnsiTheme="minorHAnsi" w:cstheme="minorHAnsi"/>
          <w:highlight w:val="cyan"/>
        </w:rPr>
        <w:t>instability</w:t>
      </w:r>
      <w:r w:rsidRPr="00866C8C">
        <w:rPr>
          <w:rFonts w:asciiTheme="minorHAnsi" w:hAnsiTheme="minorHAnsi" w:cstheme="minorHAnsi"/>
          <w:sz w:val="12"/>
        </w:rPr>
        <w:t xml:space="preserve">, </w:t>
      </w:r>
      <w:r w:rsidRPr="00866C8C">
        <w:rPr>
          <w:rStyle w:val="Style13ptBold"/>
          <w:rFonts w:asciiTheme="minorHAnsi" w:hAnsiTheme="minorHAnsi" w:cstheme="minorHAnsi"/>
        </w:rPr>
        <w:t>5 and</w:t>
      </w:r>
      <w:r w:rsidRPr="00866C8C">
        <w:rPr>
          <w:rFonts w:asciiTheme="minorHAnsi" w:hAnsiTheme="minorHAnsi" w:cstheme="minorHAnsi"/>
          <w:sz w:val="12"/>
        </w:rPr>
        <w:t xml:space="preserve"> a loss of power </w:t>
      </w:r>
      <w:r w:rsidRPr="00866C8C">
        <w:rPr>
          <w:rStyle w:val="Style13ptBold"/>
          <w:rFonts w:asciiTheme="minorHAnsi" w:hAnsiTheme="minorHAnsi" w:cstheme="minorHAnsi"/>
        </w:rPr>
        <w:t xml:space="preserve">would disrupt </w:t>
      </w:r>
      <w:r w:rsidRPr="00866C8C">
        <w:rPr>
          <w:rStyle w:val="Emphasis"/>
          <w:rFonts w:asciiTheme="minorHAnsi" w:hAnsiTheme="minorHAnsi" w:cstheme="minorHAnsi"/>
        </w:rPr>
        <w:t>communication</w:t>
      </w:r>
      <w:r w:rsidRPr="00866C8C">
        <w:rPr>
          <w:rFonts w:asciiTheme="minorHAnsi" w:hAnsiTheme="minorHAnsi" w:cstheme="minorHAnsi"/>
          <w:sz w:val="12"/>
        </w:rPr>
        <w:t xml:space="preserve">, </w:t>
      </w:r>
      <w:r w:rsidRPr="00866C8C">
        <w:rPr>
          <w:rStyle w:val="Emphasis"/>
          <w:rFonts w:asciiTheme="minorHAnsi" w:hAnsiTheme="minorHAnsi" w:cstheme="minorHAnsi"/>
        </w:rPr>
        <w:t>transportation</w:t>
      </w:r>
      <w:r w:rsidRPr="00866C8C">
        <w:rPr>
          <w:rFonts w:asciiTheme="minorHAnsi" w:hAnsiTheme="minorHAnsi" w:cstheme="minorHAnsi"/>
          <w:sz w:val="12"/>
        </w:rPr>
        <w:t xml:space="preserve">, </w:t>
      </w:r>
      <w:r w:rsidRPr="00866C8C">
        <w:rPr>
          <w:rStyle w:val="Emphasis"/>
          <w:rFonts w:asciiTheme="minorHAnsi" w:hAnsiTheme="minorHAnsi" w:cstheme="minorHAnsi"/>
        </w:rPr>
        <w:t>heating</w:t>
      </w:r>
      <w:r w:rsidRPr="00866C8C">
        <w:rPr>
          <w:rFonts w:asciiTheme="minorHAnsi" w:hAnsiTheme="minorHAnsi" w:cstheme="minorHAnsi"/>
          <w:sz w:val="12"/>
        </w:rPr>
        <w:t xml:space="preserve"> </w:t>
      </w:r>
      <w:r w:rsidRPr="00866C8C">
        <w:rPr>
          <w:rStyle w:val="Style13ptBold"/>
          <w:rFonts w:asciiTheme="minorHAnsi" w:hAnsiTheme="minorHAnsi" w:cstheme="minorHAnsi"/>
        </w:rPr>
        <w:t>and</w:t>
      </w:r>
      <w:r w:rsidRPr="00866C8C">
        <w:rPr>
          <w:rFonts w:asciiTheme="minorHAnsi" w:hAnsiTheme="minorHAnsi" w:cstheme="minorHAnsi"/>
          <w:sz w:val="12"/>
        </w:rPr>
        <w:t xml:space="preserve"> </w:t>
      </w:r>
      <w:r w:rsidRPr="00866C8C">
        <w:rPr>
          <w:rStyle w:val="Emphasis"/>
          <w:rFonts w:asciiTheme="minorHAnsi" w:hAnsiTheme="minorHAnsi" w:cstheme="minorHAnsi"/>
        </w:rPr>
        <w:t>water supplies</w:t>
      </w:r>
      <w:r w:rsidRPr="00866C8C">
        <w:rPr>
          <w:rFonts w:asciiTheme="minorHAnsi" w:hAnsiTheme="minorHAnsi" w:cstheme="minorHAnsi"/>
          <w:sz w:val="12"/>
        </w:rPr>
        <w:t xml:space="preserve">, </w:t>
      </w:r>
      <w:r w:rsidRPr="00866C8C">
        <w:rPr>
          <w:rStyle w:val="Emphasis"/>
          <w:rFonts w:asciiTheme="minorHAnsi" w:hAnsiTheme="minorHAnsi" w:cstheme="minorHAnsi"/>
        </w:rPr>
        <w:t>hospitals</w:t>
      </w:r>
      <w:r w:rsidRPr="00866C8C">
        <w:rPr>
          <w:rFonts w:asciiTheme="minorHAnsi" w:hAnsiTheme="minorHAnsi" w:cstheme="minorHAnsi"/>
          <w:sz w:val="12"/>
        </w:rPr>
        <w:t xml:space="preserve">, </w:t>
      </w:r>
      <w:r w:rsidRPr="00866C8C">
        <w:rPr>
          <w:rStyle w:val="Style13ptBold"/>
          <w:rFonts w:asciiTheme="minorHAnsi" w:hAnsiTheme="minorHAnsi" w:cstheme="minorHAnsi"/>
        </w:rPr>
        <w:t>and</w:t>
      </w:r>
      <w:r w:rsidRPr="00866C8C">
        <w:rPr>
          <w:rFonts w:asciiTheme="minorHAnsi" w:hAnsiTheme="minorHAnsi" w:cstheme="minorHAnsi"/>
          <w:sz w:val="12"/>
        </w:rPr>
        <w:t xml:space="preserve"> </w:t>
      </w:r>
      <w:r w:rsidRPr="00866C8C">
        <w:rPr>
          <w:rStyle w:val="Emphasis"/>
          <w:rFonts w:asciiTheme="minorHAnsi" w:hAnsiTheme="minorHAnsi" w:cstheme="minorHAnsi"/>
        </w:rPr>
        <w:t>emergency rooms</w:t>
      </w:r>
      <w:r w:rsidRPr="00866C8C">
        <w:rPr>
          <w:rFonts w:asciiTheme="minorHAnsi" w:hAnsiTheme="minorHAnsi" w:cstheme="minorHAnsi"/>
          <w:sz w:val="12"/>
        </w:rPr>
        <w:t xml:space="preserve">. 6 </w:t>
      </w:r>
      <w:r w:rsidRPr="00866C8C">
        <w:rPr>
          <w:rStyle w:val="Style13ptBold"/>
          <w:rFonts w:asciiTheme="minorHAnsi" w:hAnsiTheme="minorHAnsi" w:cstheme="minorHAnsi"/>
        </w:rPr>
        <w:t>According to Kirchoff's Law</w:t>
      </w:r>
      <w:r w:rsidRPr="00866C8C">
        <w:rPr>
          <w:rFonts w:asciiTheme="minorHAnsi" w:hAnsiTheme="minorHAnsi" w:cstheme="minorHAnsi"/>
          <w:sz w:val="12"/>
        </w:rPr>
        <w:t xml:space="preserve">, 7 </w:t>
      </w:r>
      <w:r w:rsidRPr="00866C8C">
        <w:rPr>
          <w:rStyle w:val="Style13ptBold"/>
          <w:rFonts w:asciiTheme="minorHAnsi" w:hAnsiTheme="minorHAnsi" w:cstheme="minorHAnsi"/>
        </w:rPr>
        <w:t xml:space="preserve">power moves almost at the speed of light on an energized grid. 8 </w:t>
      </w:r>
      <w:r w:rsidRPr="0034765E">
        <w:rPr>
          <w:rStyle w:val="Style13ptBold"/>
          <w:rFonts w:asciiTheme="minorHAnsi" w:hAnsiTheme="minorHAnsi" w:cstheme="minorHAnsi"/>
          <w:highlight w:val="cyan"/>
        </w:rPr>
        <w:t>If</w:t>
      </w:r>
      <w:r w:rsidRPr="00866C8C">
        <w:rPr>
          <w:rStyle w:val="Style13ptBold"/>
          <w:rFonts w:asciiTheme="minorHAnsi" w:hAnsiTheme="minorHAnsi" w:cstheme="minorHAnsi"/>
        </w:rPr>
        <w:t xml:space="preserve"> power </w:t>
      </w:r>
      <w:r w:rsidRPr="0034765E">
        <w:rPr>
          <w:rStyle w:val="Style13ptBold"/>
          <w:rFonts w:asciiTheme="minorHAnsi" w:hAnsiTheme="minorHAnsi" w:cstheme="minorHAnsi"/>
          <w:highlight w:val="cyan"/>
        </w:rPr>
        <w:t>supply does not</w:t>
      </w:r>
      <w:r w:rsidRPr="00866C8C">
        <w:rPr>
          <w:rStyle w:val="Style13ptBold"/>
          <w:rFonts w:asciiTheme="minorHAnsi" w:hAnsiTheme="minorHAnsi" w:cstheme="minorHAnsi"/>
        </w:rPr>
        <w:t xml:space="preserve"> </w:t>
      </w:r>
      <w:r w:rsidRPr="0034765E">
        <w:rPr>
          <w:rStyle w:val="Emphasis"/>
          <w:rFonts w:asciiTheme="minorHAnsi" w:hAnsiTheme="minorHAnsi" w:cstheme="minorHAnsi"/>
          <w:highlight w:val="cyan"/>
        </w:rPr>
        <w:t>constantly</w:t>
      </w:r>
      <w:r w:rsidRPr="00866C8C">
        <w:rPr>
          <w:rStyle w:val="Style13ptBold"/>
          <w:rFonts w:asciiTheme="minorHAnsi" w:hAnsiTheme="minorHAnsi" w:cstheme="minorHAnsi"/>
        </w:rPr>
        <w:t xml:space="preserve"> </w:t>
      </w:r>
      <w:r w:rsidRPr="0034765E">
        <w:rPr>
          <w:rStyle w:val="Style13ptBold"/>
          <w:rFonts w:asciiTheme="minorHAnsi" w:hAnsiTheme="minorHAnsi" w:cstheme="minorHAnsi"/>
          <w:highlight w:val="cyan"/>
        </w:rPr>
        <w:t>balance</w:t>
      </w:r>
      <w:r w:rsidRPr="00866C8C">
        <w:rPr>
          <w:rStyle w:val="Style13ptBold"/>
          <w:rFonts w:asciiTheme="minorHAnsi" w:hAnsiTheme="minorHAnsi" w:cstheme="minorHAnsi"/>
        </w:rPr>
        <w:t xml:space="preserve"> </w:t>
      </w:r>
      <w:r w:rsidRPr="0034765E">
        <w:rPr>
          <w:rStyle w:val="Emphasis"/>
          <w:rFonts w:asciiTheme="minorHAnsi" w:hAnsiTheme="minorHAnsi" w:cstheme="minorHAnsi"/>
          <w:highlight w:val="cyan"/>
        </w:rPr>
        <w:t>instantaneous demand</w:t>
      </w:r>
      <w:r w:rsidRPr="00866C8C">
        <w:rPr>
          <w:rStyle w:val="Style13ptBold"/>
          <w:rFonts w:asciiTheme="minorHAnsi" w:hAnsiTheme="minorHAnsi" w:cstheme="minorHAnsi"/>
        </w:rPr>
        <w:t xml:space="preserve">, </w:t>
      </w:r>
      <w:r w:rsidRPr="0034765E">
        <w:rPr>
          <w:rStyle w:val="Style13ptBold"/>
          <w:rFonts w:asciiTheme="minorHAnsi" w:hAnsiTheme="minorHAnsi" w:cstheme="minorHAnsi"/>
          <w:highlight w:val="cyan"/>
        </w:rPr>
        <w:t xml:space="preserve">the grid can </w:t>
      </w:r>
      <w:r w:rsidRPr="0034765E">
        <w:rPr>
          <w:rStyle w:val="Emphasis"/>
          <w:rFonts w:asciiTheme="minorHAnsi" w:hAnsiTheme="minorHAnsi" w:cstheme="minorHAnsi"/>
          <w:highlight w:val="cyan"/>
        </w:rPr>
        <w:t>blackout large areas</w:t>
      </w:r>
      <w:r w:rsidRPr="00866C8C">
        <w:rPr>
          <w:rFonts w:asciiTheme="minorHAnsi" w:hAnsiTheme="minorHAnsi" w:cstheme="minorHAnsi"/>
          <w:sz w:val="12"/>
        </w:rPr>
        <w:t xml:space="preserve">, 9 as happened to the Northeast United States population on August 14, 2003, 10 and subsequently with rolling blackouts in Texas. 11 The 2003 blackout affected fifty million people and caused a loss of six billion dollars. 12 During this blackout, production was lost at approximately half of the Chrysler plants, a Ford plant was lost for a week of repairs, oil refineries shut down, one chain of 237 drugstores in New York City was forced to close, major urban airports closed causing more than a thousand flights to be cancelled, and frozen and perishable foods were lost. 13 </w:t>
      </w:r>
      <w:bookmarkEnd w:id="7"/>
    </w:p>
    <w:p w14:paraId="790DA2CF" w14:textId="77777777" w:rsidR="00F31433" w:rsidRPr="00866C8C" w:rsidRDefault="00F31433" w:rsidP="00F31433">
      <w:pPr>
        <w:pStyle w:val="Heading4"/>
        <w:rPr>
          <w:rFonts w:asciiTheme="minorHAnsi" w:hAnsiTheme="minorHAnsi" w:cstheme="minorHAnsi"/>
        </w:rPr>
      </w:pPr>
      <w:r w:rsidRPr="00866C8C">
        <w:rPr>
          <w:rFonts w:asciiTheme="minorHAnsi" w:hAnsiTheme="minorHAnsi" w:cstheme="minorHAnsi"/>
        </w:rPr>
        <w:t xml:space="preserve">Even limited attacks cause </w:t>
      </w:r>
      <w:r w:rsidRPr="00866C8C">
        <w:rPr>
          <w:rFonts w:asciiTheme="minorHAnsi" w:hAnsiTheme="minorHAnsi" w:cstheme="minorHAnsi"/>
          <w:u w:val="single"/>
        </w:rPr>
        <w:t>meltdowns</w:t>
      </w:r>
      <w:r w:rsidRPr="00866C8C">
        <w:rPr>
          <w:rFonts w:asciiTheme="minorHAnsi" w:hAnsiTheme="minorHAnsi" w:cstheme="minorHAnsi"/>
        </w:rPr>
        <w:t>---</w:t>
      </w:r>
      <w:r w:rsidRPr="00866C8C">
        <w:rPr>
          <w:rFonts w:asciiTheme="minorHAnsi" w:hAnsiTheme="minorHAnsi" w:cstheme="minorHAnsi"/>
          <w:u w:val="single"/>
        </w:rPr>
        <w:t>extinction</w:t>
      </w:r>
      <w:r w:rsidRPr="00866C8C">
        <w:rPr>
          <w:rFonts w:asciiTheme="minorHAnsi" w:hAnsiTheme="minorHAnsi" w:cstheme="minorHAnsi"/>
        </w:rPr>
        <w:t xml:space="preserve">. </w:t>
      </w:r>
    </w:p>
    <w:p w14:paraId="1B2BE985" w14:textId="77777777" w:rsidR="00F31433" w:rsidRPr="00866C8C" w:rsidRDefault="00F31433" w:rsidP="00F31433">
      <w:pPr>
        <w:rPr>
          <w:rFonts w:asciiTheme="minorHAnsi" w:hAnsiTheme="minorHAnsi" w:cstheme="minorHAnsi"/>
        </w:rPr>
      </w:pPr>
      <w:r w:rsidRPr="00866C8C">
        <w:rPr>
          <w:rFonts w:asciiTheme="minorHAnsi" w:hAnsiTheme="minorHAnsi" w:cstheme="minorHAnsi"/>
        </w:rPr>
        <w:t xml:space="preserve">Daniel </w:t>
      </w:r>
      <w:r w:rsidRPr="004051FE">
        <w:t>Kinch 17</w:t>
      </w:r>
      <w:r w:rsidRPr="00866C8C">
        <w:rPr>
          <w:rFonts w:asciiTheme="minorHAnsi" w:hAnsiTheme="minorHAnsi" w:cstheme="minorHAnsi"/>
        </w:rPr>
        <w:t xml:space="preserve">, pundit at Brooklyn Culture Jam, 12-21-2017, "What Are The Most Likely Extinction Events For </w:t>
      </w:r>
      <w:proofErr w:type="gramStart"/>
      <w:r w:rsidRPr="00866C8C">
        <w:rPr>
          <w:rFonts w:asciiTheme="minorHAnsi" w:hAnsiTheme="minorHAnsi" w:cstheme="minorHAnsi"/>
        </w:rPr>
        <w:t>Humanity?,</w:t>
      </w:r>
      <w:proofErr w:type="gramEnd"/>
      <w:r w:rsidRPr="00866C8C">
        <w:rPr>
          <w:rFonts w:asciiTheme="minorHAnsi" w:hAnsiTheme="minorHAnsi" w:cstheme="minorHAnsi"/>
        </w:rPr>
        <w:t>" Quora, https://www.quora.com/What-are-the-most-likely-extinction-events-for-humanity/answer/Daniel-Kinch-2</w:t>
      </w:r>
    </w:p>
    <w:p w14:paraId="7EAA52C7" w14:textId="77777777" w:rsidR="00F31433" w:rsidRPr="00866C8C" w:rsidRDefault="00F31433" w:rsidP="00F31433">
      <w:pPr>
        <w:rPr>
          <w:rFonts w:asciiTheme="minorHAnsi" w:hAnsiTheme="minorHAnsi" w:cstheme="minorHAnsi"/>
          <w:b/>
          <w:iCs/>
          <w:u w:val="single"/>
          <w:bdr w:val="single" w:sz="8" w:space="0" w:color="auto"/>
        </w:rPr>
      </w:pPr>
      <w:r w:rsidRPr="00866C8C">
        <w:rPr>
          <w:rFonts w:asciiTheme="minorHAnsi" w:hAnsiTheme="minorHAnsi" w:cstheme="minorHAnsi"/>
          <w:sz w:val="16"/>
        </w:rPr>
        <w:t xml:space="preserve">Or </w:t>
      </w:r>
      <w:r w:rsidRPr="0034765E">
        <w:rPr>
          <w:rStyle w:val="Style13ptBold"/>
          <w:rFonts w:asciiTheme="minorHAnsi" w:hAnsiTheme="minorHAnsi" w:cstheme="minorHAnsi"/>
          <w:highlight w:val="cyan"/>
        </w:rPr>
        <w:t>we could</w:t>
      </w:r>
      <w:r w:rsidRPr="00866C8C">
        <w:rPr>
          <w:rStyle w:val="Style13ptBold"/>
          <w:rFonts w:asciiTheme="minorHAnsi" w:hAnsiTheme="minorHAnsi" w:cstheme="minorHAnsi"/>
        </w:rPr>
        <w:t xml:space="preserve"> have a </w:t>
      </w:r>
      <w:r w:rsidRPr="0034765E">
        <w:rPr>
          <w:rStyle w:val="Style13ptBold"/>
          <w:rFonts w:asciiTheme="minorHAnsi" w:hAnsiTheme="minorHAnsi" w:cstheme="minorHAnsi"/>
          <w:highlight w:val="cyan"/>
        </w:rPr>
        <w:t>crash</w:t>
      </w:r>
      <w:r w:rsidRPr="00866C8C">
        <w:rPr>
          <w:rStyle w:val="Style13ptBold"/>
          <w:rFonts w:asciiTheme="minorHAnsi" w:hAnsiTheme="minorHAnsi" w:cstheme="minorHAnsi"/>
        </w:rPr>
        <w:t xml:space="preserve"> of </w:t>
      </w:r>
      <w:r w:rsidRPr="0034765E">
        <w:rPr>
          <w:rStyle w:val="Style13ptBold"/>
          <w:rFonts w:asciiTheme="minorHAnsi" w:hAnsiTheme="minorHAnsi" w:cstheme="minorHAnsi"/>
          <w:highlight w:val="cyan"/>
        </w:rPr>
        <w:t>the</w:t>
      </w:r>
      <w:r w:rsidRPr="00866C8C">
        <w:rPr>
          <w:rFonts w:asciiTheme="minorHAnsi" w:hAnsiTheme="minorHAnsi" w:cstheme="minorHAnsi"/>
          <w:sz w:val="16"/>
        </w:rPr>
        <w:t xml:space="preserve"> global </w:t>
      </w:r>
      <w:r w:rsidRPr="00866C8C">
        <w:rPr>
          <w:rStyle w:val="Emphasis"/>
          <w:rFonts w:asciiTheme="minorHAnsi" w:hAnsiTheme="minorHAnsi" w:cstheme="minorHAnsi"/>
        </w:rPr>
        <w:t xml:space="preserve">electricity </w:t>
      </w:r>
      <w:r w:rsidRPr="0034765E">
        <w:rPr>
          <w:rStyle w:val="Emphasis"/>
          <w:rFonts w:asciiTheme="minorHAnsi" w:hAnsiTheme="minorHAnsi" w:cstheme="minorHAnsi"/>
          <w:highlight w:val="cyan"/>
        </w:rPr>
        <w:t>grid</w:t>
      </w:r>
      <w:r w:rsidRPr="00866C8C">
        <w:rPr>
          <w:rFonts w:asciiTheme="minorHAnsi" w:hAnsiTheme="minorHAnsi" w:cstheme="minorHAnsi"/>
          <w:sz w:val="16"/>
        </w:rPr>
        <w:t xml:space="preserve">. </w:t>
      </w:r>
      <w:r w:rsidRPr="00866C8C">
        <w:rPr>
          <w:rStyle w:val="Style13ptBold"/>
          <w:rFonts w:asciiTheme="minorHAnsi" w:hAnsiTheme="minorHAnsi" w:cstheme="minorHAnsi"/>
        </w:rPr>
        <w:t>Once that happens, a lot of different things occur (no more</w:t>
      </w:r>
      <w:r w:rsidRPr="00866C8C">
        <w:rPr>
          <w:rFonts w:asciiTheme="minorHAnsi" w:hAnsiTheme="minorHAnsi" w:cstheme="minorHAnsi"/>
          <w:sz w:val="16"/>
        </w:rPr>
        <w:t xml:space="preserve"> </w:t>
      </w:r>
      <w:r w:rsidRPr="00866C8C">
        <w:rPr>
          <w:rStyle w:val="Emphasis"/>
          <w:rFonts w:asciiTheme="minorHAnsi" w:hAnsiTheme="minorHAnsi" w:cstheme="minorHAnsi"/>
        </w:rPr>
        <w:t>water from taps</w:t>
      </w:r>
      <w:r w:rsidRPr="00866C8C">
        <w:rPr>
          <w:rFonts w:asciiTheme="minorHAnsi" w:hAnsiTheme="minorHAnsi" w:cstheme="minorHAnsi"/>
          <w:sz w:val="16"/>
        </w:rPr>
        <w:t xml:space="preserve">, </w:t>
      </w:r>
      <w:r w:rsidRPr="00866C8C">
        <w:rPr>
          <w:rStyle w:val="Style13ptBold"/>
          <w:rFonts w:asciiTheme="minorHAnsi" w:hAnsiTheme="minorHAnsi" w:cstheme="minorHAnsi"/>
        </w:rPr>
        <w:t>no more</w:t>
      </w:r>
      <w:r w:rsidRPr="00866C8C">
        <w:rPr>
          <w:rFonts w:asciiTheme="minorHAnsi" w:hAnsiTheme="minorHAnsi" w:cstheme="minorHAnsi"/>
          <w:sz w:val="16"/>
        </w:rPr>
        <w:t xml:space="preserve"> shipments of </w:t>
      </w:r>
      <w:r w:rsidRPr="00866C8C">
        <w:rPr>
          <w:rStyle w:val="Emphasis"/>
          <w:rFonts w:asciiTheme="minorHAnsi" w:hAnsiTheme="minorHAnsi" w:cstheme="minorHAnsi"/>
        </w:rPr>
        <w:t>fossil fuels</w:t>
      </w:r>
      <w:r w:rsidRPr="00866C8C">
        <w:rPr>
          <w:rStyle w:val="Style13ptBold"/>
          <w:rFonts w:asciiTheme="minorHAnsi" w:hAnsiTheme="minorHAnsi" w:cstheme="minorHAnsi"/>
        </w:rPr>
        <w:t xml:space="preserve">, </w:t>
      </w:r>
      <w:proofErr w:type="spellStart"/>
      <w:r w:rsidRPr="00866C8C">
        <w:rPr>
          <w:rStyle w:val="Style13ptBold"/>
          <w:rFonts w:asciiTheme="minorHAnsi" w:hAnsiTheme="minorHAnsi" w:cstheme="minorHAnsi"/>
        </w:rPr>
        <w:t>etc</w:t>
      </w:r>
      <w:proofErr w:type="spellEnd"/>
      <w:r w:rsidRPr="00866C8C">
        <w:rPr>
          <w:rStyle w:val="Style13ptBold"/>
          <w:rFonts w:asciiTheme="minorHAnsi" w:hAnsiTheme="minorHAnsi" w:cstheme="minorHAnsi"/>
        </w:rPr>
        <w:t xml:space="preserve">). Critical is the </w:t>
      </w:r>
      <w:r w:rsidRPr="0034765E">
        <w:rPr>
          <w:rStyle w:val="Emphasis"/>
          <w:rFonts w:asciiTheme="minorHAnsi" w:hAnsiTheme="minorHAnsi" w:cstheme="minorHAnsi"/>
          <w:highlight w:val="cyan"/>
        </w:rPr>
        <w:t>loss of backup power</w:t>
      </w:r>
      <w:r w:rsidRPr="0034765E">
        <w:rPr>
          <w:rFonts w:asciiTheme="minorHAnsi" w:hAnsiTheme="minorHAnsi" w:cstheme="minorHAnsi"/>
          <w:sz w:val="16"/>
          <w:highlight w:val="cyan"/>
        </w:rPr>
        <w:t xml:space="preserve"> </w:t>
      </w:r>
      <w:r w:rsidRPr="0034765E">
        <w:rPr>
          <w:rStyle w:val="Style13ptBold"/>
          <w:rFonts w:asciiTheme="minorHAnsi" w:hAnsiTheme="minorHAnsi" w:cstheme="minorHAnsi"/>
          <w:highlight w:val="cyan"/>
        </w:rPr>
        <w:t>to</w:t>
      </w:r>
      <w:r w:rsidRPr="00866C8C">
        <w:rPr>
          <w:rStyle w:val="Style13ptBold"/>
          <w:rFonts w:asciiTheme="minorHAnsi" w:hAnsiTheme="minorHAnsi" w:cstheme="minorHAnsi"/>
        </w:rPr>
        <w:t xml:space="preserve"> keep coolant over the </w:t>
      </w:r>
      <w:r w:rsidRPr="0034765E">
        <w:rPr>
          <w:rStyle w:val="Emphasis"/>
          <w:rFonts w:asciiTheme="minorHAnsi" w:hAnsiTheme="minorHAnsi" w:cstheme="minorHAnsi"/>
          <w:highlight w:val="cyan"/>
        </w:rPr>
        <w:t>nuclear fuel</w:t>
      </w:r>
      <w:r w:rsidRPr="00866C8C">
        <w:rPr>
          <w:rStyle w:val="Emphasis"/>
          <w:rFonts w:asciiTheme="minorHAnsi" w:hAnsiTheme="minorHAnsi" w:cstheme="minorHAnsi"/>
        </w:rPr>
        <w:t xml:space="preserve"> pools</w:t>
      </w:r>
      <w:r w:rsidRPr="00866C8C">
        <w:rPr>
          <w:rStyle w:val="Style13ptBold"/>
          <w:rFonts w:asciiTheme="minorHAnsi" w:hAnsiTheme="minorHAnsi" w:cstheme="minorHAnsi"/>
        </w:rPr>
        <w:t xml:space="preserve">. That </w:t>
      </w:r>
      <w:r w:rsidRPr="0034765E">
        <w:rPr>
          <w:rStyle w:val="Style13ptBold"/>
          <w:rFonts w:asciiTheme="minorHAnsi" w:hAnsiTheme="minorHAnsi" w:cstheme="minorHAnsi"/>
          <w:highlight w:val="cyan"/>
        </w:rPr>
        <w:t>would</w:t>
      </w:r>
      <w:r w:rsidRPr="00866C8C">
        <w:rPr>
          <w:rStyle w:val="Style13ptBold"/>
          <w:rFonts w:asciiTheme="minorHAnsi" w:hAnsiTheme="minorHAnsi" w:cstheme="minorHAnsi"/>
        </w:rPr>
        <w:t xml:space="preserve"> probably </w:t>
      </w:r>
      <w:r w:rsidRPr="0034765E">
        <w:rPr>
          <w:rStyle w:val="Style13ptBold"/>
          <w:rFonts w:asciiTheme="minorHAnsi" w:hAnsiTheme="minorHAnsi" w:cstheme="minorHAnsi"/>
          <w:highlight w:val="cyan"/>
        </w:rPr>
        <w:t>come</w:t>
      </w:r>
      <w:r w:rsidRPr="00866C8C">
        <w:rPr>
          <w:rStyle w:val="Style13ptBold"/>
          <w:rFonts w:asciiTheme="minorHAnsi" w:hAnsiTheme="minorHAnsi" w:cstheme="minorHAnsi"/>
        </w:rPr>
        <w:t xml:space="preserve"> to pass </w:t>
      </w:r>
      <w:r w:rsidRPr="0034765E">
        <w:rPr>
          <w:rStyle w:val="Style13ptBold"/>
          <w:rFonts w:asciiTheme="minorHAnsi" w:hAnsiTheme="minorHAnsi" w:cstheme="minorHAnsi"/>
          <w:highlight w:val="cyan"/>
        </w:rPr>
        <w:t>in</w:t>
      </w:r>
      <w:r w:rsidRPr="00866C8C">
        <w:rPr>
          <w:rStyle w:val="Style13ptBold"/>
          <w:rFonts w:asciiTheme="minorHAnsi" w:hAnsiTheme="minorHAnsi" w:cstheme="minorHAnsi"/>
        </w:rPr>
        <w:t xml:space="preserve"> a </w:t>
      </w:r>
      <w:r w:rsidRPr="00866C8C">
        <w:rPr>
          <w:rStyle w:val="Emphasis"/>
          <w:rFonts w:asciiTheme="minorHAnsi" w:hAnsiTheme="minorHAnsi" w:cstheme="minorHAnsi"/>
        </w:rPr>
        <w:t xml:space="preserve">few </w:t>
      </w:r>
      <w:r w:rsidRPr="0034765E">
        <w:rPr>
          <w:rStyle w:val="Emphasis"/>
          <w:rFonts w:asciiTheme="minorHAnsi" w:hAnsiTheme="minorHAnsi" w:cstheme="minorHAnsi"/>
          <w:highlight w:val="cyan"/>
        </w:rPr>
        <w:t>days</w:t>
      </w:r>
      <w:r w:rsidRPr="00866C8C">
        <w:rPr>
          <w:rFonts w:asciiTheme="minorHAnsi" w:hAnsiTheme="minorHAnsi" w:cstheme="minorHAnsi"/>
          <w:sz w:val="16"/>
        </w:rPr>
        <w:t xml:space="preserve"> (</w:t>
      </w:r>
      <w:r w:rsidRPr="00866C8C">
        <w:rPr>
          <w:rStyle w:val="Style13ptBold"/>
          <w:rFonts w:asciiTheme="minorHAnsi" w:hAnsiTheme="minorHAnsi" w:cstheme="minorHAnsi"/>
        </w:rPr>
        <w:t xml:space="preserve">while all reactors have </w:t>
      </w:r>
      <w:r w:rsidRPr="0034765E">
        <w:rPr>
          <w:rStyle w:val="Style13ptBold"/>
          <w:rFonts w:asciiTheme="minorHAnsi" w:hAnsiTheme="minorHAnsi" w:cstheme="minorHAnsi"/>
          <w:highlight w:val="cyan"/>
        </w:rPr>
        <w:t>backup generators</w:t>
      </w:r>
      <w:r w:rsidRPr="00866C8C">
        <w:rPr>
          <w:rStyle w:val="Style13ptBold"/>
          <w:rFonts w:asciiTheme="minorHAnsi" w:hAnsiTheme="minorHAnsi" w:cstheme="minorHAnsi"/>
        </w:rPr>
        <w:t xml:space="preserve">, those </w:t>
      </w:r>
      <w:proofErr w:type="gramStart"/>
      <w:r w:rsidRPr="00866C8C">
        <w:rPr>
          <w:rStyle w:val="Style13ptBold"/>
          <w:rFonts w:asciiTheme="minorHAnsi" w:hAnsiTheme="minorHAnsi" w:cstheme="minorHAnsi"/>
        </w:rPr>
        <w:t>aren’t</w:t>
      </w:r>
      <w:proofErr w:type="gramEnd"/>
      <w:r w:rsidRPr="00866C8C">
        <w:rPr>
          <w:rStyle w:val="Style13ptBold"/>
          <w:rFonts w:asciiTheme="minorHAnsi" w:hAnsiTheme="minorHAnsi" w:cstheme="minorHAnsi"/>
        </w:rPr>
        <w:t xml:space="preserve"> designed to be online for periods longer than a few days, and (see above) </w:t>
      </w:r>
      <w:r w:rsidRPr="00866C8C">
        <w:rPr>
          <w:rStyle w:val="Emphasis"/>
          <w:rFonts w:asciiTheme="minorHAnsi" w:hAnsiTheme="minorHAnsi" w:cstheme="minorHAnsi"/>
        </w:rPr>
        <w:t>shipments of fuel</w:t>
      </w:r>
      <w:r w:rsidRPr="00866C8C">
        <w:rPr>
          <w:rFonts w:asciiTheme="minorHAnsi" w:hAnsiTheme="minorHAnsi" w:cstheme="minorHAnsi"/>
          <w:sz w:val="16"/>
        </w:rPr>
        <w:t xml:space="preserve"> </w:t>
      </w:r>
      <w:r w:rsidRPr="0034765E">
        <w:rPr>
          <w:rStyle w:val="Style13ptBold"/>
          <w:rFonts w:asciiTheme="minorHAnsi" w:hAnsiTheme="minorHAnsi" w:cstheme="minorHAnsi"/>
          <w:highlight w:val="cyan"/>
        </w:rPr>
        <w:t>will</w:t>
      </w:r>
      <w:r w:rsidRPr="00866C8C">
        <w:rPr>
          <w:rStyle w:val="Style13ptBold"/>
          <w:rFonts w:asciiTheme="minorHAnsi" w:hAnsiTheme="minorHAnsi" w:cstheme="minorHAnsi"/>
        </w:rPr>
        <w:t xml:space="preserve"> be </w:t>
      </w:r>
      <w:r w:rsidRPr="0034765E">
        <w:rPr>
          <w:rStyle w:val="Style13ptBold"/>
          <w:rFonts w:asciiTheme="minorHAnsi" w:hAnsiTheme="minorHAnsi" w:cstheme="minorHAnsi"/>
          <w:highlight w:val="cyan"/>
        </w:rPr>
        <w:t>halt</w:t>
      </w:r>
      <w:r w:rsidRPr="00866C8C">
        <w:rPr>
          <w:rStyle w:val="Style13ptBold"/>
          <w:rFonts w:asciiTheme="minorHAnsi" w:hAnsiTheme="minorHAnsi" w:cstheme="minorHAnsi"/>
        </w:rPr>
        <w:t xml:space="preserve">ed). </w:t>
      </w:r>
      <w:r w:rsidRPr="0034765E">
        <w:rPr>
          <w:rStyle w:val="Emphasis"/>
          <w:rFonts w:asciiTheme="minorHAnsi" w:hAnsiTheme="minorHAnsi" w:cstheme="minorHAnsi"/>
          <w:highlight w:val="cyan"/>
        </w:rPr>
        <w:t>Runaway meltdowns would</w:t>
      </w:r>
      <w:r w:rsidRPr="00866C8C">
        <w:rPr>
          <w:rStyle w:val="Emphasis"/>
          <w:rFonts w:asciiTheme="minorHAnsi" w:hAnsiTheme="minorHAnsi" w:cstheme="minorHAnsi"/>
        </w:rPr>
        <w:t xml:space="preserve"> be enough to </w:t>
      </w:r>
      <w:r w:rsidRPr="0034765E">
        <w:rPr>
          <w:rStyle w:val="Emphasis"/>
          <w:rFonts w:asciiTheme="minorHAnsi" w:hAnsiTheme="minorHAnsi" w:cstheme="minorHAnsi"/>
          <w:highlight w:val="cyan"/>
        </w:rPr>
        <w:t xml:space="preserve">end things </w:t>
      </w:r>
      <w:proofErr w:type="gramStart"/>
      <w:r w:rsidRPr="0034765E">
        <w:rPr>
          <w:rStyle w:val="Emphasis"/>
          <w:rFonts w:asciiTheme="minorHAnsi" w:hAnsiTheme="minorHAnsi" w:cstheme="minorHAnsi"/>
          <w:highlight w:val="cyan"/>
        </w:rPr>
        <w:t>pretty quickly</w:t>
      </w:r>
      <w:proofErr w:type="gramEnd"/>
      <w:r w:rsidRPr="00866C8C">
        <w:rPr>
          <w:rStyle w:val="Emphasis"/>
          <w:rFonts w:asciiTheme="minorHAnsi" w:hAnsiTheme="minorHAnsi" w:cstheme="minorHAnsi"/>
        </w:rPr>
        <w:t>.</w:t>
      </w:r>
    </w:p>
    <w:p w14:paraId="673696B9" w14:textId="77777777" w:rsidR="00F31433" w:rsidRPr="00866C8C" w:rsidRDefault="00F31433" w:rsidP="00F31433">
      <w:pPr>
        <w:pStyle w:val="Heading4"/>
        <w:rPr>
          <w:rFonts w:asciiTheme="minorHAnsi" w:hAnsiTheme="minorHAnsi" w:cstheme="minorHAnsi"/>
        </w:rPr>
      </w:pPr>
      <w:r w:rsidRPr="00866C8C">
        <w:rPr>
          <w:rFonts w:asciiTheme="minorHAnsi" w:hAnsiTheme="minorHAnsi" w:cstheme="minorHAnsi"/>
        </w:rPr>
        <w:t xml:space="preserve">Resilience assumes effective response---the social disruption from grid failure collapses </w:t>
      </w:r>
      <w:proofErr w:type="gramStart"/>
      <w:r w:rsidRPr="00866C8C">
        <w:rPr>
          <w:rFonts w:asciiTheme="minorHAnsi" w:hAnsiTheme="minorHAnsi" w:cstheme="minorHAnsi"/>
        </w:rPr>
        <w:t>that</w:t>
      </w:r>
      <w:proofErr w:type="gramEnd"/>
    </w:p>
    <w:p w14:paraId="34412FEB" w14:textId="77777777" w:rsidR="00F31433" w:rsidRPr="00866C8C" w:rsidRDefault="00F31433" w:rsidP="00F31433">
      <w:pPr>
        <w:rPr>
          <w:rFonts w:asciiTheme="minorHAnsi" w:hAnsiTheme="minorHAnsi" w:cstheme="minorHAnsi"/>
        </w:rPr>
      </w:pPr>
      <w:r w:rsidRPr="00866C8C">
        <w:rPr>
          <w:rFonts w:asciiTheme="minorHAnsi" w:hAnsiTheme="minorHAnsi" w:cstheme="minorHAnsi"/>
        </w:rPr>
        <w:t xml:space="preserve">Martin </w:t>
      </w:r>
      <w:r w:rsidRPr="004051FE">
        <w:t>Rees 18</w:t>
      </w:r>
      <w:r w:rsidRPr="00866C8C">
        <w:rPr>
          <w:rFonts w:asciiTheme="minorHAnsi" w:hAnsiTheme="minorHAnsi" w:cstheme="minorHAnsi"/>
        </w:rPr>
        <w:t xml:space="preserve">. </w:t>
      </w:r>
      <w:proofErr w:type="gramStart"/>
      <w:r w:rsidRPr="00866C8C">
        <w:rPr>
          <w:rFonts w:asciiTheme="minorHAnsi" w:hAnsiTheme="minorHAnsi" w:cstheme="minorHAnsi"/>
        </w:rPr>
        <w:t>Astronomer Royal,</w:t>
      </w:r>
      <w:proofErr w:type="gramEnd"/>
      <w:r w:rsidRPr="00866C8C">
        <w:rPr>
          <w:rFonts w:asciiTheme="minorHAnsi" w:hAnsiTheme="minorHAnsi" w:cstheme="minorHAnsi"/>
        </w:rPr>
        <w:t xml:space="preserve"> founded the Centre for the Study of Existential Risk, Fellow of Trinity College and Emeritus Professor of Cosmology and Astrophysics at the University of Cambridge. 10/16/2018. On the Future: Prospects for Humanity. Princeton University Press.</w:t>
      </w:r>
    </w:p>
    <w:p w14:paraId="43D815C0" w14:textId="77777777" w:rsidR="00F31433" w:rsidRPr="00866C8C" w:rsidRDefault="00F31433" w:rsidP="00F31433">
      <w:pPr>
        <w:rPr>
          <w:rFonts w:asciiTheme="minorHAnsi" w:hAnsiTheme="minorHAnsi" w:cstheme="minorHAnsi"/>
          <w:sz w:val="16"/>
        </w:rPr>
      </w:pPr>
      <w:r w:rsidRPr="00866C8C">
        <w:rPr>
          <w:rFonts w:asciiTheme="minorHAnsi" w:hAnsiTheme="minorHAnsi" w:cstheme="minorHAnsi"/>
          <w:sz w:val="16"/>
        </w:rPr>
        <w:t xml:space="preserve">2.5. TRULY EXISTENTIAL RISKS? </w:t>
      </w:r>
      <w:r w:rsidRPr="0034765E">
        <w:rPr>
          <w:rStyle w:val="Style13ptBold"/>
          <w:rFonts w:asciiTheme="minorHAnsi" w:hAnsiTheme="minorHAnsi" w:cstheme="minorHAnsi"/>
          <w:highlight w:val="cyan"/>
        </w:rPr>
        <w:t>Our world increasingly depends on elaborate networks</w:t>
      </w:r>
      <w:r w:rsidRPr="00866C8C">
        <w:rPr>
          <w:rStyle w:val="Style13ptBold"/>
          <w:rFonts w:asciiTheme="minorHAnsi" w:hAnsiTheme="minorHAnsi" w:cstheme="minorHAnsi"/>
        </w:rPr>
        <w:t xml:space="preserve">: electricity </w:t>
      </w:r>
      <w:r w:rsidRPr="0034765E">
        <w:rPr>
          <w:rStyle w:val="Emphasis"/>
          <w:rFonts w:asciiTheme="minorHAnsi" w:hAnsiTheme="minorHAnsi" w:cstheme="minorHAnsi"/>
          <w:highlight w:val="cyan"/>
        </w:rPr>
        <w:t>power grids</w:t>
      </w:r>
      <w:r w:rsidRPr="00866C8C">
        <w:rPr>
          <w:rStyle w:val="Style13ptBold"/>
          <w:rFonts w:asciiTheme="minorHAnsi" w:hAnsiTheme="minorHAnsi" w:cstheme="minorHAnsi"/>
        </w:rPr>
        <w:t xml:space="preserve">, </w:t>
      </w:r>
      <w:r w:rsidRPr="00866C8C">
        <w:rPr>
          <w:rStyle w:val="Emphasis"/>
          <w:rFonts w:asciiTheme="minorHAnsi" w:hAnsiTheme="minorHAnsi" w:cstheme="minorHAnsi"/>
        </w:rPr>
        <w:t>air traffic control</w:t>
      </w:r>
      <w:r w:rsidRPr="00866C8C">
        <w:rPr>
          <w:rStyle w:val="Style13ptBold"/>
          <w:rFonts w:asciiTheme="minorHAnsi" w:hAnsiTheme="minorHAnsi" w:cstheme="minorHAnsi"/>
        </w:rPr>
        <w:t xml:space="preserve">, </w:t>
      </w:r>
      <w:r w:rsidRPr="00866C8C">
        <w:rPr>
          <w:rStyle w:val="Emphasis"/>
          <w:rFonts w:asciiTheme="minorHAnsi" w:hAnsiTheme="minorHAnsi" w:cstheme="minorHAnsi"/>
        </w:rPr>
        <w:t>international finance</w:t>
      </w:r>
      <w:r w:rsidRPr="00866C8C">
        <w:rPr>
          <w:rStyle w:val="Style13ptBold"/>
          <w:rFonts w:asciiTheme="minorHAnsi" w:hAnsiTheme="minorHAnsi" w:cstheme="minorHAnsi"/>
        </w:rPr>
        <w:t>, globally dispersed</w:t>
      </w:r>
      <w:r w:rsidRPr="00866C8C">
        <w:rPr>
          <w:rFonts w:asciiTheme="minorHAnsi" w:hAnsiTheme="minorHAnsi" w:cstheme="minorHAnsi"/>
          <w:sz w:val="16"/>
        </w:rPr>
        <w:t xml:space="preserve"> </w:t>
      </w:r>
      <w:r w:rsidRPr="00866C8C">
        <w:rPr>
          <w:rStyle w:val="Emphasis"/>
          <w:rFonts w:asciiTheme="minorHAnsi" w:hAnsiTheme="minorHAnsi" w:cstheme="minorHAnsi"/>
        </w:rPr>
        <w:t>manufacturing</w:t>
      </w:r>
      <w:r w:rsidRPr="00866C8C">
        <w:rPr>
          <w:rStyle w:val="Style13ptBold"/>
          <w:rFonts w:asciiTheme="minorHAnsi" w:hAnsiTheme="minorHAnsi" w:cstheme="minorHAnsi"/>
        </w:rPr>
        <w:t xml:space="preserve">, and so forth. </w:t>
      </w:r>
      <w:r w:rsidRPr="0034765E">
        <w:rPr>
          <w:rStyle w:val="Style13ptBold"/>
          <w:rFonts w:asciiTheme="minorHAnsi" w:hAnsiTheme="minorHAnsi" w:cstheme="minorHAnsi"/>
          <w:highlight w:val="cyan"/>
        </w:rPr>
        <w:t>Unless these</w:t>
      </w:r>
      <w:r w:rsidRPr="00866C8C">
        <w:rPr>
          <w:rStyle w:val="Style13ptBold"/>
          <w:rFonts w:asciiTheme="minorHAnsi" w:hAnsiTheme="minorHAnsi" w:cstheme="minorHAnsi"/>
        </w:rPr>
        <w:t xml:space="preserve"> networks </w:t>
      </w:r>
      <w:r w:rsidRPr="0034765E">
        <w:rPr>
          <w:rStyle w:val="Style13ptBold"/>
          <w:rFonts w:asciiTheme="minorHAnsi" w:hAnsiTheme="minorHAnsi" w:cstheme="minorHAnsi"/>
          <w:highlight w:val="cyan"/>
        </w:rPr>
        <w:t xml:space="preserve">are </w:t>
      </w:r>
      <w:r w:rsidRPr="0034765E">
        <w:rPr>
          <w:rStyle w:val="Emphasis"/>
          <w:rFonts w:asciiTheme="minorHAnsi" w:hAnsiTheme="minorHAnsi" w:cstheme="minorHAnsi"/>
          <w:highlight w:val="cyan"/>
        </w:rPr>
        <w:t>highly resilient</w:t>
      </w:r>
      <w:r w:rsidRPr="00866C8C">
        <w:rPr>
          <w:rStyle w:val="Style13ptBold"/>
          <w:rFonts w:asciiTheme="minorHAnsi" w:hAnsiTheme="minorHAnsi" w:cstheme="minorHAnsi"/>
        </w:rPr>
        <w:t>, their benefits could be</w:t>
      </w:r>
      <w:r w:rsidRPr="00866C8C">
        <w:rPr>
          <w:rFonts w:asciiTheme="minorHAnsi" w:hAnsiTheme="minorHAnsi" w:cstheme="minorHAnsi"/>
          <w:sz w:val="16"/>
        </w:rPr>
        <w:t xml:space="preserve"> </w:t>
      </w:r>
      <w:r w:rsidRPr="00866C8C">
        <w:rPr>
          <w:rStyle w:val="Emphasis"/>
          <w:rFonts w:asciiTheme="minorHAnsi" w:hAnsiTheme="minorHAnsi" w:cstheme="minorHAnsi"/>
        </w:rPr>
        <w:t>outweighed</w:t>
      </w:r>
      <w:r w:rsidRPr="00866C8C">
        <w:rPr>
          <w:rFonts w:asciiTheme="minorHAnsi" w:hAnsiTheme="minorHAnsi" w:cstheme="minorHAnsi"/>
          <w:sz w:val="16"/>
        </w:rPr>
        <w:t xml:space="preserve"> </w:t>
      </w:r>
      <w:r w:rsidRPr="00866C8C">
        <w:rPr>
          <w:rStyle w:val="Style13ptBold"/>
          <w:rFonts w:asciiTheme="minorHAnsi" w:hAnsiTheme="minorHAnsi" w:cstheme="minorHAnsi"/>
        </w:rPr>
        <w:t>by</w:t>
      </w:r>
      <w:r w:rsidRPr="00866C8C">
        <w:rPr>
          <w:rFonts w:asciiTheme="minorHAnsi" w:hAnsiTheme="minorHAnsi" w:cstheme="minorHAnsi"/>
          <w:sz w:val="16"/>
        </w:rPr>
        <w:t xml:space="preserve"> </w:t>
      </w:r>
      <w:r w:rsidRPr="0034765E">
        <w:rPr>
          <w:rStyle w:val="Emphasis"/>
          <w:rFonts w:asciiTheme="minorHAnsi" w:hAnsiTheme="minorHAnsi" w:cstheme="minorHAnsi"/>
          <w:highlight w:val="cyan"/>
        </w:rPr>
        <w:t>catastrophic</w:t>
      </w:r>
      <w:r w:rsidRPr="00866C8C">
        <w:rPr>
          <w:rFonts w:asciiTheme="minorHAnsi" w:hAnsiTheme="minorHAnsi" w:cstheme="minorHAnsi"/>
          <w:sz w:val="16"/>
        </w:rPr>
        <w:t xml:space="preserve"> (albeit rare) </w:t>
      </w:r>
      <w:r w:rsidRPr="0034765E">
        <w:rPr>
          <w:rStyle w:val="Emphasis"/>
          <w:rFonts w:asciiTheme="minorHAnsi" w:hAnsiTheme="minorHAnsi" w:cstheme="minorHAnsi"/>
          <w:highlight w:val="cyan"/>
        </w:rPr>
        <w:t>breakdowns</w:t>
      </w:r>
      <w:r w:rsidRPr="00866C8C">
        <w:rPr>
          <w:rFonts w:asciiTheme="minorHAnsi" w:hAnsiTheme="minorHAnsi" w:cstheme="minorHAnsi"/>
          <w:sz w:val="16"/>
        </w:rPr>
        <w:t xml:space="preserve">— </w:t>
      </w:r>
      <w:proofErr w:type="spellStart"/>
      <w:r w:rsidRPr="00866C8C">
        <w:rPr>
          <w:rFonts w:asciiTheme="minorHAnsi" w:hAnsiTheme="minorHAnsi" w:cstheme="minorHAnsi"/>
          <w:sz w:val="16"/>
        </w:rPr>
        <w:t>realworld</w:t>
      </w:r>
      <w:proofErr w:type="spellEnd"/>
      <w:r w:rsidRPr="00866C8C">
        <w:rPr>
          <w:rFonts w:asciiTheme="minorHAnsi" w:hAnsiTheme="minorHAnsi" w:cstheme="minorHAnsi"/>
          <w:sz w:val="16"/>
        </w:rPr>
        <w:t xml:space="preserve"> analogues of what happened in the 2008 global financial crisis. </w:t>
      </w:r>
      <w:r w:rsidRPr="0034765E">
        <w:rPr>
          <w:rStyle w:val="Style13ptBold"/>
          <w:rFonts w:asciiTheme="minorHAnsi" w:hAnsiTheme="minorHAnsi" w:cstheme="minorHAnsi"/>
          <w:highlight w:val="cyan"/>
        </w:rPr>
        <w:t>Cities would be</w:t>
      </w:r>
      <w:r w:rsidRPr="00866C8C">
        <w:rPr>
          <w:rFonts w:asciiTheme="minorHAnsi" w:hAnsiTheme="minorHAnsi" w:cstheme="minorHAnsi"/>
          <w:sz w:val="16"/>
        </w:rPr>
        <w:t xml:space="preserve"> </w:t>
      </w:r>
      <w:proofErr w:type="spellStart"/>
      <w:r w:rsidRPr="00866C8C">
        <w:rPr>
          <w:rFonts w:asciiTheme="minorHAnsi" w:hAnsiTheme="minorHAnsi" w:cstheme="minorHAnsi"/>
          <w:strike/>
          <w:sz w:val="16"/>
        </w:rPr>
        <w:t>paralysed</w:t>
      </w:r>
      <w:proofErr w:type="spellEnd"/>
      <w:r w:rsidRPr="00866C8C">
        <w:rPr>
          <w:rFonts w:asciiTheme="minorHAnsi" w:hAnsiTheme="minorHAnsi" w:cstheme="minorHAnsi"/>
          <w:strike/>
          <w:sz w:val="16"/>
        </w:rPr>
        <w:t xml:space="preserve"> </w:t>
      </w:r>
      <w:r w:rsidRPr="0034765E">
        <w:rPr>
          <w:rStyle w:val="Emphasis"/>
          <w:rFonts w:asciiTheme="minorHAnsi" w:hAnsiTheme="minorHAnsi" w:cstheme="minorHAnsi"/>
          <w:highlight w:val="cyan"/>
        </w:rPr>
        <w:t>[gridlocked] without electricity</w:t>
      </w:r>
      <w:r w:rsidRPr="00866C8C">
        <w:rPr>
          <w:rStyle w:val="Style13ptBold"/>
          <w:rFonts w:asciiTheme="minorHAnsi" w:hAnsiTheme="minorHAnsi" w:cstheme="minorHAnsi"/>
        </w:rPr>
        <w:t xml:space="preserve">— the lights would go out, but that would be far from the most serious consequence. Within a few days our cities would </w:t>
      </w:r>
      <w:r w:rsidRPr="0034765E">
        <w:rPr>
          <w:rStyle w:val="Style13ptBold"/>
          <w:rFonts w:asciiTheme="minorHAnsi" w:hAnsiTheme="minorHAnsi" w:cstheme="minorHAnsi"/>
          <w:highlight w:val="cyan"/>
        </w:rPr>
        <w:t>be</w:t>
      </w:r>
      <w:r w:rsidRPr="0034765E">
        <w:rPr>
          <w:rFonts w:asciiTheme="minorHAnsi" w:hAnsiTheme="minorHAnsi" w:cstheme="minorHAnsi"/>
          <w:sz w:val="16"/>
          <w:highlight w:val="cyan"/>
        </w:rPr>
        <w:t xml:space="preserve"> </w:t>
      </w:r>
      <w:r w:rsidRPr="0034765E">
        <w:rPr>
          <w:rStyle w:val="Emphasis"/>
          <w:rFonts w:asciiTheme="minorHAnsi" w:hAnsiTheme="minorHAnsi" w:cstheme="minorHAnsi"/>
          <w:highlight w:val="cyan"/>
        </w:rPr>
        <w:t>uninhabitable</w:t>
      </w:r>
      <w:r w:rsidRPr="0034765E">
        <w:rPr>
          <w:rFonts w:asciiTheme="minorHAnsi" w:hAnsiTheme="minorHAnsi" w:cstheme="minorHAnsi"/>
          <w:sz w:val="16"/>
          <w:highlight w:val="cyan"/>
        </w:rPr>
        <w:t xml:space="preserve"> </w:t>
      </w:r>
      <w:r w:rsidRPr="0034765E">
        <w:rPr>
          <w:rStyle w:val="Style13ptBold"/>
          <w:rFonts w:asciiTheme="minorHAnsi" w:hAnsiTheme="minorHAnsi" w:cstheme="minorHAnsi"/>
          <w:highlight w:val="cyan"/>
        </w:rPr>
        <w:t>and</w:t>
      </w:r>
      <w:r w:rsidRPr="0034765E">
        <w:rPr>
          <w:rFonts w:asciiTheme="minorHAnsi" w:hAnsiTheme="minorHAnsi" w:cstheme="minorHAnsi"/>
          <w:sz w:val="16"/>
          <w:highlight w:val="cyan"/>
        </w:rPr>
        <w:t xml:space="preserve"> </w:t>
      </w:r>
      <w:r w:rsidRPr="0034765E">
        <w:rPr>
          <w:rStyle w:val="Emphasis"/>
          <w:rFonts w:asciiTheme="minorHAnsi" w:hAnsiTheme="minorHAnsi" w:cstheme="minorHAnsi"/>
          <w:highlight w:val="cyan"/>
        </w:rPr>
        <w:t>anarchic</w:t>
      </w:r>
      <w:r w:rsidRPr="00866C8C">
        <w:rPr>
          <w:rFonts w:asciiTheme="minorHAnsi" w:hAnsiTheme="minorHAnsi" w:cstheme="minorHAnsi"/>
          <w:sz w:val="16"/>
        </w:rPr>
        <w:t xml:space="preserve">. Air travel can spread a pandemic worldwide within days, wreaking havoc on the </w:t>
      </w:r>
      <w:proofErr w:type="spellStart"/>
      <w:r w:rsidRPr="00866C8C">
        <w:rPr>
          <w:rFonts w:asciiTheme="minorHAnsi" w:hAnsiTheme="minorHAnsi" w:cstheme="minorHAnsi"/>
          <w:sz w:val="16"/>
        </w:rPr>
        <w:t>disorganised</w:t>
      </w:r>
      <w:proofErr w:type="spellEnd"/>
      <w:r w:rsidRPr="00866C8C">
        <w:rPr>
          <w:rFonts w:asciiTheme="minorHAnsi" w:hAnsiTheme="minorHAnsi" w:cstheme="minorHAnsi"/>
          <w:sz w:val="16"/>
        </w:rPr>
        <w:t xml:space="preserve"> megacities of the developing world. And social media can spread panic and </w:t>
      </w:r>
      <w:proofErr w:type="spellStart"/>
      <w:r w:rsidRPr="00866C8C">
        <w:rPr>
          <w:rFonts w:asciiTheme="minorHAnsi" w:hAnsiTheme="minorHAnsi" w:cstheme="minorHAnsi"/>
          <w:sz w:val="16"/>
        </w:rPr>
        <w:t>rumour</w:t>
      </w:r>
      <w:proofErr w:type="spellEnd"/>
      <w:r w:rsidRPr="00866C8C">
        <w:rPr>
          <w:rFonts w:asciiTheme="minorHAnsi" w:hAnsiTheme="minorHAnsi" w:cstheme="minorHAnsi"/>
          <w:sz w:val="16"/>
        </w:rPr>
        <w:t xml:space="preserve">, and economic contagion, literally at the speed of light. When we </w:t>
      </w:r>
      <w:proofErr w:type="spellStart"/>
      <w:r w:rsidRPr="00866C8C">
        <w:rPr>
          <w:rFonts w:asciiTheme="minorHAnsi" w:hAnsiTheme="minorHAnsi" w:cstheme="minorHAnsi"/>
          <w:sz w:val="16"/>
        </w:rPr>
        <w:t>realise</w:t>
      </w:r>
      <w:proofErr w:type="spellEnd"/>
      <w:r w:rsidRPr="00866C8C">
        <w:rPr>
          <w:rFonts w:asciiTheme="minorHAnsi" w:hAnsiTheme="minorHAnsi" w:cstheme="minorHAnsi"/>
          <w:sz w:val="16"/>
        </w:rPr>
        <w:t xml:space="preserve"> the power of biotech, robotics, cybertechnology, and AI— and, still more, their potential in the coming decades— we </w:t>
      </w:r>
      <w:proofErr w:type="gramStart"/>
      <w:r w:rsidRPr="00866C8C">
        <w:rPr>
          <w:rFonts w:asciiTheme="minorHAnsi" w:hAnsiTheme="minorHAnsi" w:cstheme="minorHAnsi"/>
          <w:sz w:val="16"/>
        </w:rPr>
        <w:t>can’t</w:t>
      </w:r>
      <w:proofErr w:type="gramEnd"/>
      <w:r w:rsidRPr="00866C8C">
        <w:rPr>
          <w:rFonts w:asciiTheme="minorHAnsi" w:hAnsiTheme="minorHAnsi" w:cstheme="minorHAnsi"/>
          <w:sz w:val="16"/>
        </w:rPr>
        <w:t xml:space="preserve"> avoid anxieties about how this empowerment could be misused. </w:t>
      </w:r>
      <w:r w:rsidRPr="00866C8C">
        <w:rPr>
          <w:rStyle w:val="Style13ptBold"/>
          <w:rFonts w:asciiTheme="minorHAnsi" w:hAnsiTheme="minorHAnsi" w:cstheme="minorHAnsi"/>
        </w:rPr>
        <w:t>The historical record reveals episodes when ‘</w:t>
      </w:r>
      <w:proofErr w:type="spellStart"/>
      <w:r w:rsidRPr="0034765E">
        <w:rPr>
          <w:rStyle w:val="Style13ptBold"/>
          <w:rFonts w:asciiTheme="minorHAnsi" w:hAnsiTheme="minorHAnsi" w:cstheme="minorHAnsi"/>
          <w:highlight w:val="cyan"/>
        </w:rPr>
        <w:t>civilisations</w:t>
      </w:r>
      <w:proofErr w:type="spellEnd"/>
      <w:r w:rsidRPr="0034765E">
        <w:rPr>
          <w:rStyle w:val="Style13ptBold"/>
          <w:rFonts w:asciiTheme="minorHAnsi" w:hAnsiTheme="minorHAnsi" w:cstheme="minorHAnsi"/>
          <w:highlight w:val="cyan"/>
        </w:rPr>
        <w:t>’ have</w:t>
      </w:r>
      <w:r w:rsidRPr="00866C8C">
        <w:rPr>
          <w:rFonts w:asciiTheme="minorHAnsi" w:hAnsiTheme="minorHAnsi" w:cstheme="minorHAnsi"/>
          <w:sz w:val="16"/>
        </w:rPr>
        <w:t xml:space="preserve"> </w:t>
      </w:r>
      <w:r w:rsidRPr="00866C8C">
        <w:rPr>
          <w:rStyle w:val="Emphasis"/>
          <w:rFonts w:asciiTheme="minorHAnsi" w:hAnsiTheme="minorHAnsi" w:cstheme="minorHAnsi"/>
        </w:rPr>
        <w:t>crumbled</w:t>
      </w:r>
      <w:r w:rsidRPr="00866C8C">
        <w:rPr>
          <w:rFonts w:asciiTheme="minorHAnsi" w:hAnsiTheme="minorHAnsi" w:cstheme="minorHAnsi"/>
          <w:sz w:val="16"/>
        </w:rPr>
        <w:t xml:space="preserve"> </w:t>
      </w:r>
      <w:r w:rsidRPr="00866C8C">
        <w:rPr>
          <w:rStyle w:val="Style13ptBold"/>
          <w:rFonts w:asciiTheme="minorHAnsi" w:hAnsiTheme="minorHAnsi" w:cstheme="minorHAnsi"/>
        </w:rPr>
        <w:t xml:space="preserve">and even </w:t>
      </w:r>
      <w:r w:rsidRPr="0034765E">
        <w:rPr>
          <w:rStyle w:val="Style13ptBold"/>
          <w:rFonts w:asciiTheme="minorHAnsi" w:hAnsiTheme="minorHAnsi" w:cstheme="minorHAnsi"/>
          <w:highlight w:val="cyan"/>
        </w:rPr>
        <w:t xml:space="preserve">been </w:t>
      </w:r>
      <w:r w:rsidRPr="0034765E">
        <w:rPr>
          <w:rStyle w:val="Emphasis"/>
          <w:rFonts w:asciiTheme="minorHAnsi" w:hAnsiTheme="minorHAnsi" w:cstheme="minorHAnsi"/>
          <w:highlight w:val="cyan"/>
        </w:rPr>
        <w:t>extinguished</w:t>
      </w:r>
      <w:r w:rsidRPr="00866C8C">
        <w:rPr>
          <w:rStyle w:val="Style13ptBold"/>
          <w:rFonts w:asciiTheme="minorHAnsi" w:hAnsiTheme="minorHAnsi" w:cstheme="minorHAnsi"/>
        </w:rPr>
        <w:t xml:space="preserve">. Our world is so interconnected </w:t>
      </w:r>
      <w:proofErr w:type="gramStart"/>
      <w:r w:rsidRPr="0034765E">
        <w:rPr>
          <w:rStyle w:val="Style13ptBold"/>
          <w:rFonts w:asciiTheme="minorHAnsi" w:hAnsiTheme="minorHAnsi" w:cstheme="minorHAnsi"/>
          <w:highlight w:val="cyan"/>
        </w:rPr>
        <w:t>it’s</w:t>
      </w:r>
      <w:proofErr w:type="gramEnd"/>
      <w:r w:rsidRPr="0034765E">
        <w:rPr>
          <w:rStyle w:val="Style13ptBold"/>
          <w:rFonts w:asciiTheme="minorHAnsi" w:hAnsiTheme="minorHAnsi" w:cstheme="minorHAnsi"/>
          <w:highlight w:val="cyan"/>
        </w:rPr>
        <w:t xml:space="preserve"> unlikely a catastrophe could hit</w:t>
      </w:r>
      <w:r w:rsidRPr="0034765E">
        <w:rPr>
          <w:rFonts w:asciiTheme="minorHAnsi" w:hAnsiTheme="minorHAnsi" w:cstheme="minorHAnsi"/>
          <w:sz w:val="16"/>
          <w:highlight w:val="cyan"/>
        </w:rPr>
        <w:t xml:space="preserve"> </w:t>
      </w:r>
      <w:r w:rsidRPr="0034765E">
        <w:rPr>
          <w:rStyle w:val="Emphasis"/>
          <w:rFonts w:asciiTheme="minorHAnsi" w:hAnsiTheme="minorHAnsi" w:cstheme="minorHAnsi"/>
          <w:highlight w:val="cyan"/>
        </w:rPr>
        <w:t>any region</w:t>
      </w:r>
      <w:r w:rsidRPr="0034765E">
        <w:rPr>
          <w:rFonts w:asciiTheme="minorHAnsi" w:hAnsiTheme="minorHAnsi" w:cstheme="minorHAnsi"/>
          <w:sz w:val="16"/>
          <w:highlight w:val="cyan"/>
        </w:rPr>
        <w:t xml:space="preserve"> </w:t>
      </w:r>
      <w:r w:rsidRPr="0034765E">
        <w:rPr>
          <w:rStyle w:val="Style13ptBold"/>
          <w:rFonts w:asciiTheme="minorHAnsi" w:hAnsiTheme="minorHAnsi" w:cstheme="minorHAnsi"/>
          <w:highlight w:val="cyan"/>
        </w:rPr>
        <w:t>without</w:t>
      </w:r>
      <w:r w:rsidRPr="00866C8C">
        <w:rPr>
          <w:rStyle w:val="Style13ptBold"/>
          <w:rFonts w:asciiTheme="minorHAnsi" w:hAnsiTheme="minorHAnsi" w:cstheme="minorHAnsi"/>
        </w:rPr>
        <w:t xml:space="preserve"> its consequences</w:t>
      </w:r>
      <w:r w:rsidRPr="00866C8C">
        <w:rPr>
          <w:rFonts w:asciiTheme="minorHAnsi" w:hAnsiTheme="minorHAnsi" w:cstheme="minorHAnsi"/>
          <w:sz w:val="16"/>
        </w:rPr>
        <w:t xml:space="preserve"> </w:t>
      </w:r>
      <w:r w:rsidRPr="0034765E">
        <w:rPr>
          <w:rStyle w:val="Emphasis"/>
          <w:rFonts w:asciiTheme="minorHAnsi" w:hAnsiTheme="minorHAnsi" w:cstheme="minorHAnsi"/>
          <w:highlight w:val="cyan"/>
        </w:rPr>
        <w:t>cascading globally</w:t>
      </w:r>
      <w:r w:rsidRPr="00866C8C">
        <w:rPr>
          <w:rStyle w:val="Style13ptBold"/>
          <w:rFonts w:asciiTheme="minorHAnsi" w:hAnsiTheme="minorHAnsi" w:cstheme="minorHAnsi"/>
        </w:rPr>
        <w:t xml:space="preserve">. </w:t>
      </w:r>
      <w:r w:rsidRPr="00866C8C">
        <w:rPr>
          <w:rStyle w:val="Style13ptBold"/>
          <w:rFonts w:asciiTheme="minorHAnsi" w:hAnsiTheme="minorHAnsi" w:cstheme="minorHAnsi"/>
        </w:rPr>
        <w:lastRenderedPageBreak/>
        <w:t xml:space="preserve">For the first time, we need to contemplate </w:t>
      </w:r>
      <w:r w:rsidRPr="0034765E">
        <w:rPr>
          <w:rStyle w:val="Style13ptBold"/>
          <w:rFonts w:asciiTheme="minorHAnsi" w:hAnsiTheme="minorHAnsi" w:cstheme="minorHAnsi"/>
          <w:highlight w:val="cyan"/>
        </w:rPr>
        <w:t>a collapse</w:t>
      </w:r>
      <w:r w:rsidRPr="00866C8C">
        <w:rPr>
          <w:rFonts w:asciiTheme="minorHAnsi" w:hAnsiTheme="minorHAnsi" w:cstheme="minorHAnsi"/>
          <w:sz w:val="16"/>
        </w:rPr>
        <w:t xml:space="preserve">— societal or ecological— </w:t>
      </w:r>
      <w:r w:rsidRPr="00866C8C">
        <w:rPr>
          <w:rStyle w:val="Style13ptBold"/>
          <w:rFonts w:asciiTheme="minorHAnsi" w:hAnsiTheme="minorHAnsi" w:cstheme="minorHAnsi"/>
        </w:rPr>
        <w:t xml:space="preserve">that </w:t>
      </w:r>
      <w:r w:rsidRPr="0034765E">
        <w:rPr>
          <w:rStyle w:val="Style13ptBold"/>
          <w:rFonts w:asciiTheme="minorHAnsi" w:hAnsiTheme="minorHAnsi" w:cstheme="minorHAnsi"/>
          <w:highlight w:val="cyan"/>
        </w:rPr>
        <w:t>would be a</w:t>
      </w:r>
      <w:r w:rsidRPr="00866C8C">
        <w:rPr>
          <w:rStyle w:val="Style13ptBold"/>
          <w:rFonts w:asciiTheme="minorHAnsi" w:hAnsiTheme="minorHAnsi" w:cstheme="minorHAnsi"/>
        </w:rPr>
        <w:t xml:space="preserve"> truly</w:t>
      </w:r>
      <w:r w:rsidRPr="00866C8C">
        <w:rPr>
          <w:rFonts w:asciiTheme="minorHAnsi" w:hAnsiTheme="minorHAnsi" w:cstheme="minorHAnsi"/>
          <w:sz w:val="16"/>
        </w:rPr>
        <w:t xml:space="preserve"> </w:t>
      </w:r>
      <w:r w:rsidRPr="0034765E">
        <w:rPr>
          <w:rStyle w:val="Emphasis"/>
          <w:rFonts w:asciiTheme="minorHAnsi" w:hAnsiTheme="minorHAnsi" w:cstheme="minorHAnsi"/>
          <w:highlight w:val="cyan"/>
        </w:rPr>
        <w:t>global setback</w:t>
      </w:r>
      <w:r w:rsidRPr="00866C8C">
        <w:rPr>
          <w:rStyle w:val="Emphasis"/>
          <w:rFonts w:asciiTheme="minorHAnsi" w:hAnsiTheme="minorHAnsi" w:cstheme="minorHAnsi"/>
        </w:rPr>
        <w:t xml:space="preserve"> to </w:t>
      </w:r>
      <w:proofErr w:type="spellStart"/>
      <w:r w:rsidRPr="00866C8C">
        <w:rPr>
          <w:rStyle w:val="Emphasis"/>
          <w:rFonts w:asciiTheme="minorHAnsi" w:hAnsiTheme="minorHAnsi" w:cstheme="minorHAnsi"/>
        </w:rPr>
        <w:t>civilisation</w:t>
      </w:r>
      <w:proofErr w:type="spellEnd"/>
      <w:r w:rsidRPr="00866C8C">
        <w:rPr>
          <w:rStyle w:val="Style13ptBold"/>
          <w:rFonts w:asciiTheme="minorHAnsi" w:hAnsiTheme="minorHAnsi" w:cstheme="minorHAnsi"/>
        </w:rPr>
        <w:t>. The setback</w:t>
      </w:r>
      <w:r w:rsidRPr="00866C8C">
        <w:rPr>
          <w:rFonts w:asciiTheme="minorHAnsi" w:hAnsiTheme="minorHAnsi" w:cstheme="minorHAnsi"/>
          <w:sz w:val="16"/>
        </w:rPr>
        <w:t xml:space="preserve"> could be temporary. On the other hand, it </w:t>
      </w:r>
      <w:r w:rsidRPr="00866C8C">
        <w:rPr>
          <w:rStyle w:val="Style13ptBold"/>
          <w:rFonts w:asciiTheme="minorHAnsi" w:hAnsiTheme="minorHAnsi" w:cstheme="minorHAnsi"/>
        </w:rPr>
        <w:t>could be</w:t>
      </w:r>
      <w:r w:rsidRPr="00866C8C">
        <w:rPr>
          <w:rFonts w:asciiTheme="minorHAnsi" w:hAnsiTheme="minorHAnsi" w:cstheme="minorHAnsi"/>
          <w:sz w:val="16"/>
        </w:rPr>
        <w:t xml:space="preserve"> </w:t>
      </w:r>
      <w:r w:rsidRPr="0034765E">
        <w:rPr>
          <w:rStyle w:val="Emphasis"/>
          <w:rFonts w:asciiTheme="minorHAnsi" w:hAnsiTheme="minorHAnsi" w:cstheme="minorHAnsi"/>
          <w:highlight w:val="cyan"/>
        </w:rPr>
        <w:t>so devastating</w:t>
      </w:r>
      <w:r w:rsidRPr="00866C8C">
        <w:rPr>
          <w:rFonts w:asciiTheme="minorHAnsi" w:hAnsiTheme="minorHAnsi" w:cstheme="minorHAnsi"/>
          <w:sz w:val="16"/>
        </w:rPr>
        <w:t xml:space="preserve"> </w:t>
      </w:r>
      <w:r w:rsidRPr="00866C8C">
        <w:rPr>
          <w:rStyle w:val="Style13ptBold"/>
          <w:rFonts w:asciiTheme="minorHAnsi" w:hAnsiTheme="minorHAnsi" w:cstheme="minorHAnsi"/>
        </w:rPr>
        <w:t>(and could have entailed so much</w:t>
      </w:r>
      <w:r w:rsidRPr="00866C8C">
        <w:rPr>
          <w:rFonts w:asciiTheme="minorHAnsi" w:hAnsiTheme="minorHAnsi" w:cstheme="minorHAnsi"/>
          <w:sz w:val="16"/>
        </w:rPr>
        <w:t xml:space="preserve"> environmental or genetic </w:t>
      </w:r>
      <w:r w:rsidRPr="00866C8C">
        <w:rPr>
          <w:rStyle w:val="Emphasis"/>
          <w:rFonts w:asciiTheme="minorHAnsi" w:hAnsiTheme="minorHAnsi" w:cstheme="minorHAnsi"/>
        </w:rPr>
        <w:t>degradation</w:t>
      </w:r>
      <w:r w:rsidRPr="00866C8C">
        <w:rPr>
          <w:rStyle w:val="Style13ptBold"/>
          <w:rFonts w:asciiTheme="minorHAnsi" w:hAnsiTheme="minorHAnsi" w:cstheme="minorHAnsi"/>
        </w:rPr>
        <w:t xml:space="preserve">) </w:t>
      </w:r>
      <w:r w:rsidRPr="0034765E">
        <w:rPr>
          <w:rStyle w:val="Style13ptBold"/>
          <w:rFonts w:asciiTheme="minorHAnsi" w:hAnsiTheme="minorHAnsi" w:cstheme="minorHAnsi"/>
          <w:highlight w:val="cyan"/>
        </w:rPr>
        <w:t>that</w:t>
      </w:r>
      <w:r w:rsidRPr="00866C8C">
        <w:rPr>
          <w:rStyle w:val="Style13ptBold"/>
          <w:rFonts w:asciiTheme="minorHAnsi" w:hAnsiTheme="minorHAnsi" w:cstheme="minorHAnsi"/>
        </w:rPr>
        <w:t xml:space="preserve"> the </w:t>
      </w:r>
      <w:r w:rsidRPr="0034765E">
        <w:rPr>
          <w:rStyle w:val="Style13ptBold"/>
          <w:rFonts w:asciiTheme="minorHAnsi" w:hAnsiTheme="minorHAnsi" w:cstheme="minorHAnsi"/>
          <w:highlight w:val="cyan"/>
        </w:rPr>
        <w:t>survivors could</w:t>
      </w:r>
      <w:r w:rsidRPr="0034765E">
        <w:rPr>
          <w:rFonts w:asciiTheme="minorHAnsi" w:hAnsiTheme="minorHAnsi" w:cstheme="minorHAnsi"/>
          <w:sz w:val="16"/>
          <w:highlight w:val="cyan"/>
        </w:rPr>
        <w:t xml:space="preserve"> </w:t>
      </w:r>
      <w:r w:rsidRPr="0034765E">
        <w:rPr>
          <w:rStyle w:val="Emphasis"/>
          <w:rFonts w:asciiTheme="minorHAnsi" w:hAnsiTheme="minorHAnsi" w:cstheme="minorHAnsi"/>
          <w:highlight w:val="cyan"/>
        </w:rPr>
        <w:t>never regenerate</w:t>
      </w:r>
      <w:r w:rsidRPr="00866C8C">
        <w:rPr>
          <w:rFonts w:asciiTheme="minorHAnsi" w:hAnsiTheme="minorHAnsi" w:cstheme="minorHAnsi"/>
          <w:sz w:val="16"/>
        </w:rPr>
        <w:t xml:space="preserve"> a </w:t>
      </w:r>
      <w:proofErr w:type="spellStart"/>
      <w:r w:rsidRPr="00866C8C">
        <w:rPr>
          <w:rFonts w:asciiTheme="minorHAnsi" w:hAnsiTheme="minorHAnsi" w:cstheme="minorHAnsi"/>
          <w:sz w:val="16"/>
        </w:rPr>
        <w:t>civilisation</w:t>
      </w:r>
      <w:proofErr w:type="spellEnd"/>
      <w:r w:rsidRPr="00866C8C">
        <w:rPr>
          <w:rFonts w:asciiTheme="minorHAnsi" w:hAnsiTheme="minorHAnsi" w:cstheme="minorHAnsi"/>
          <w:sz w:val="16"/>
        </w:rPr>
        <w:t xml:space="preserve"> at the present level.</w:t>
      </w:r>
    </w:p>
    <w:p w14:paraId="53C7363F" w14:textId="77777777" w:rsidR="00F31433" w:rsidRDefault="00F31433" w:rsidP="00F31433">
      <w:pPr>
        <w:pStyle w:val="Heading3"/>
      </w:pPr>
      <w:r>
        <w:lastRenderedPageBreak/>
        <w:t>Mod (Grids DA) - Readiness</w:t>
      </w:r>
    </w:p>
    <w:p w14:paraId="1C790460" w14:textId="77777777" w:rsidR="00F31433" w:rsidRDefault="00F31433" w:rsidP="00F31433">
      <w:pPr>
        <w:pStyle w:val="Heading4"/>
      </w:pPr>
      <w:r>
        <w:t xml:space="preserve">Grid destruction devastates military readiness and create domestic turmoil—escalates to nuclear </w:t>
      </w:r>
      <w:proofErr w:type="gramStart"/>
      <w:r>
        <w:t>war</w:t>
      </w:r>
      <w:proofErr w:type="gramEnd"/>
    </w:p>
    <w:p w14:paraId="69A9A985" w14:textId="77777777" w:rsidR="00F31433" w:rsidRPr="00C65025" w:rsidRDefault="00F31433" w:rsidP="00F31433">
      <w:r>
        <w:t xml:space="preserve">Robert </w:t>
      </w:r>
      <w:r w:rsidRPr="00C65025">
        <w:t>Tilford, US Army Airborne School Graduate, 2012</w:t>
      </w:r>
      <w:r>
        <w:t xml:space="preserve"> </w:t>
      </w:r>
      <w:r w:rsidRPr="00C65025">
        <w:t>"Cyber attackers could shut down the electric grid for the entire east coast," Examiner, </w:t>
      </w:r>
      <w:hyperlink r:id="rId48" w:history="1">
        <w:r w:rsidRPr="00C65025">
          <w:rPr>
            <w:rStyle w:val="StyleUnderline"/>
          </w:rPr>
          <w:t>http://www.examiner.com/article/cyber-attackers-could-easily-shut-down-the-electric-grid-for-the-entire-east-coa</w:t>
        </w:r>
      </w:hyperlink>
      <w:r>
        <w:rPr>
          <w:rStyle w:val="StyleUnderline"/>
        </w:rPr>
        <w:t xml:space="preserve"> **modified for **</w:t>
      </w:r>
    </w:p>
    <w:p w14:paraId="2CD93A92" w14:textId="77777777" w:rsidR="00F31433" w:rsidRPr="005A2336" w:rsidRDefault="00F31433" w:rsidP="00F31433">
      <w:pPr>
        <w:rPr>
          <w:sz w:val="16"/>
        </w:rPr>
      </w:pPr>
      <w:r w:rsidRPr="005A2336">
        <w:rPr>
          <w:sz w:val="16"/>
        </w:rPr>
        <w:t>“</w:t>
      </w:r>
      <w:r w:rsidRPr="003A6A93">
        <w:rPr>
          <w:rStyle w:val="Style13ptBold"/>
          <w:highlight w:val="cyan"/>
        </w:rPr>
        <w:t xml:space="preserve">Cyber attackers could </w:t>
      </w:r>
      <w:r w:rsidRPr="00C65025">
        <w:rPr>
          <w:rStyle w:val="Style13ptBold"/>
        </w:rPr>
        <w:t xml:space="preserve">all too easily </w:t>
      </w:r>
      <w:r w:rsidRPr="003A6A93">
        <w:rPr>
          <w:rStyle w:val="Style13ptBold"/>
          <w:highlight w:val="cyan"/>
        </w:rPr>
        <w:t>shut down the electric grid</w:t>
      </w:r>
      <w:r w:rsidRPr="005A2336">
        <w:rPr>
          <w:sz w:val="16"/>
        </w:rPr>
        <w:t xml:space="preserve"> for the entire east coast, the west coast, and the middle part of our country”, said Senator Grassley on July 26, 2012. “</w:t>
      </w:r>
      <w:r w:rsidRPr="003A6A93">
        <w:rPr>
          <w:rStyle w:val="Style13ptBold"/>
          <w:highlight w:val="cyan"/>
        </w:rPr>
        <w:t>Any one attack could leave dozens of major cities and tens of millions of Americans without power</w:t>
      </w:r>
      <w:r w:rsidRPr="005A2336">
        <w:rPr>
          <w:sz w:val="16"/>
        </w:rPr>
        <w:t xml:space="preserve">. We know, because we were shown in a room here in the Capitol, how an attack could take place and what damage it would do, so we know this is not just make believe”, he said. </w:t>
      </w:r>
      <w:proofErr w:type="gramStart"/>
      <w:r w:rsidRPr="005A2336">
        <w:rPr>
          <w:sz w:val="16"/>
        </w:rPr>
        <w:t>So</w:t>
      </w:r>
      <w:proofErr w:type="gramEnd"/>
      <w:r w:rsidRPr="005A2336">
        <w:rPr>
          <w:sz w:val="16"/>
        </w:rPr>
        <w:t xml:space="preserve"> what would a </w:t>
      </w:r>
      <w:proofErr w:type="spellStart"/>
      <w:r w:rsidRPr="005A2336">
        <w:rPr>
          <w:sz w:val="16"/>
        </w:rPr>
        <w:t>cyber attack</w:t>
      </w:r>
      <w:proofErr w:type="spellEnd"/>
      <w:r w:rsidRPr="005A2336">
        <w:rPr>
          <w:sz w:val="16"/>
        </w:rPr>
        <w:t xml:space="preserve"> look like anyway? The Senator explained: “Without ATMs or debit card readers, </w:t>
      </w:r>
      <w:r w:rsidRPr="003A6A93">
        <w:rPr>
          <w:rStyle w:val="Style13ptBold"/>
          <w:highlight w:val="cyan"/>
        </w:rPr>
        <w:t>commerce would immediately grind to a halt</w:t>
      </w:r>
      <w:r w:rsidRPr="005A2336">
        <w:rPr>
          <w:sz w:val="16"/>
        </w:rPr>
        <w:t xml:space="preserve">. My daughter, who lives here in the DC area, lost power when the storm hit. They waited for </w:t>
      </w:r>
      <w:proofErr w:type="gramStart"/>
      <w:r w:rsidRPr="005A2336">
        <w:rPr>
          <w:sz w:val="16"/>
        </w:rPr>
        <w:t>a number of</w:t>
      </w:r>
      <w:proofErr w:type="gramEnd"/>
      <w:r w:rsidRPr="005A2336">
        <w:rPr>
          <w:sz w:val="16"/>
        </w:rPr>
        <w:t xml:space="preserve"> hours, and then they took all the food out of their freezer, they gave away what they could, and they threw the rest away. And that was the way it was all over. Their power was out for about a week, and it made it very difficult. They are fortunate enough to have a basement, and the heat </w:t>
      </w:r>
      <w:proofErr w:type="gramStart"/>
      <w:r w:rsidRPr="005A2336">
        <w:rPr>
          <w:sz w:val="16"/>
        </w:rPr>
        <w:t>wasn’t</w:t>
      </w:r>
      <w:proofErr w:type="gramEnd"/>
      <w:r w:rsidRPr="005A2336">
        <w:rPr>
          <w:sz w:val="16"/>
        </w:rPr>
        <w:t xml:space="preserve"> oppressive down there. Without refrigeration, </w:t>
      </w:r>
      <w:r w:rsidRPr="003A6A93">
        <w:rPr>
          <w:rStyle w:val="Style13ptBold"/>
          <w:highlight w:val="cyan"/>
        </w:rPr>
        <w:t>food would rot on the shelves</w:t>
      </w:r>
      <w:r w:rsidRPr="005A2336">
        <w:rPr>
          <w:sz w:val="16"/>
        </w:rPr>
        <w:t xml:space="preserve">, the freezers would have to be emptied, and people could </w:t>
      </w:r>
      <w:proofErr w:type="gramStart"/>
      <w:r w:rsidRPr="005A2336">
        <w:rPr>
          <w:sz w:val="16"/>
        </w:rPr>
        <w:t>actually go</w:t>
      </w:r>
      <w:proofErr w:type="gramEnd"/>
      <w:r w:rsidRPr="005A2336">
        <w:rPr>
          <w:sz w:val="16"/>
        </w:rPr>
        <w:t xml:space="preserve"> hungry. Without gas pumps, </w:t>
      </w:r>
      <w:r w:rsidRPr="003A6A93">
        <w:rPr>
          <w:rStyle w:val="Style13ptBold"/>
          <w:highlight w:val="cyan"/>
        </w:rPr>
        <w:t>transportation arteries would clog</w:t>
      </w:r>
      <w:r w:rsidRPr="005A2336">
        <w:rPr>
          <w:sz w:val="16"/>
        </w:rPr>
        <w:t xml:space="preserve"> with abandoned vehicles. Without cell phones or computers, whole regions of the country would be cut off from communication and families would be unable to reach each other. Without air conditioning and without lifesaving technology and the service of hospitals and nursing homes, the elderly and sick would become much sicker and die. Most major hospitals have backup power, but it is only for a limited amount of time. It depends on how much fuel they can store, and that is very limited”, Senator Grassley said. The devastation that the Senator describes is truly unimaginable. To make matters worse a </w:t>
      </w:r>
      <w:proofErr w:type="spellStart"/>
      <w:r w:rsidRPr="005A2336">
        <w:rPr>
          <w:sz w:val="16"/>
        </w:rPr>
        <w:t>cyber attack</w:t>
      </w:r>
      <w:proofErr w:type="spellEnd"/>
      <w:r w:rsidRPr="005A2336">
        <w:rPr>
          <w:sz w:val="16"/>
        </w:rPr>
        <w:t xml:space="preserve"> that can take out a civilian power grid, for example </w:t>
      </w:r>
      <w:r w:rsidRPr="005A2336">
        <w:rPr>
          <w:rStyle w:val="Style13ptBold"/>
        </w:rPr>
        <w:t>could also</w:t>
      </w:r>
      <w:r w:rsidRPr="005A2336">
        <w:rPr>
          <w:strike/>
          <w:sz w:val="16"/>
        </w:rPr>
        <w:t xml:space="preserve"> cripple </w:t>
      </w:r>
      <w:r w:rsidRPr="005A2336">
        <w:rPr>
          <w:rStyle w:val="Style13ptBold"/>
        </w:rPr>
        <w:t xml:space="preserve">[shut </w:t>
      </w:r>
      <w:proofErr w:type="gramStart"/>
      <w:r w:rsidRPr="005A2336">
        <w:rPr>
          <w:rStyle w:val="Style13ptBold"/>
        </w:rPr>
        <w:t>down]</w:t>
      </w:r>
      <w:r w:rsidRPr="005A2336">
        <w:rPr>
          <w:rStyle w:val="Style13ptBold"/>
          <w:highlight w:val="cyan"/>
        </w:rPr>
        <w:t>the</w:t>
      </w:r>
      <w:proofErr w:type="gramEnd"/>
      <w:r w:rsidRPr="005A2336">
        <w:rPr>
          <w:rStyle w:val="Style13ptBold"/>
          <w:highlight w:val="cyan"/>
        </w:rPr>
        <w:t xml:space="preserve"> U.S. </w:t>
      </w:r>
      <w:hyperlink r:id="rId49" w:tgtFrame="_blank" w:history="1">
        <w:r w:rsidRPr="005A2336">
          <w:rPr>
            <w:rStyle w:val="Style13ptBold"/>
            <w:highlight w:val="cyan"/>
          </w:rPr>
          <w:t>military</w:t>
        </w:r>
      </w:hyperlink>
      <w:r w:rsidRPr="005A2336">
        <w:rPr>
          <w:sz w:val="16"/>
        </w:rPr>
        <w:t xml:space="preserve">. The senator notes that </w:t>
      </w:r>
      <w:proofErr w:type="gramStart"/>
      <w:r w:rsidRPr="005A2336">
        <w:rPr>
          <w:sz w:val="16"/>
        </w:rPr>
        <w:t>is</w:t>
      </w:r>
      <w:proofErr w:type="gramEnd"/>
      <w:r w:rsidRPr="005A2336">
        <w:rPr>
          <w:sz w:val="16"/>
        </w:rPr>
        <w:t xml:space="preserve"> that the same power grids that supply cities and towns, stores and gas stations, cell towers and heart monitors also power “every military base in our country.” “Although bases would be prepared to weather a short power outage with backup diesel generators, within hours, not days, fuel supplies would run out”, he said. Which means military command and control centers could go dark. </w:t>
      </w:r>
      <w:r w:rsidRPr="005A2336">
        <w:rPr>
          <w:rStyle w:val="Style13ptBold"/>
        </w:rPr>
        <w:t>Radar systems</w:t>
      </w:r>
      <w:r w:rsidRPr="005A2336">
        <w:rPr>
          <w:sz w:val="16"/>
        </w:rPr>
        <w:t xml:space="preserve"> that detect air threats to our country </w:t>
      </w:r>
      <w:r w:rsidRPr="005A2336">
        <w:rPr>
          <w:rStyle w:val="Style13ptBold"/>
          <w:highlight w:val="cyan"/>
        </w:rPr>
        <w:t>would shut Down</w:t>
      </w:r>
      <w:r w:rsidRPr="005A2336">
        <w:rPr>
          <w:sz w:val="16"/>
        </w:rPr>
        <w:t xml:space="preserve"> completely. “Communication between commanders and their troops would also go silent. And many </w:t>
      </w:r>
      <w:r w:rsidRPr="005A2336">
        <w:rPr>
          <w:rStyle w:val="Style13ptBold"/>
        </w:rPr>
        <w:t>weapons systems</w:t>
      </w:r>
      <w:r w:rsidRPr="005A2336">
        <w:rPr>
          <w:sz w:val="16"/>
        </w:rPr>
        <w:t xml:space="preserve"> would be </w:t>
      </w:r>
      <w:r w:rsidRPr="005A2336">
        <w:rPr>
          <w:rStyle w:val="Style13ptBold"/>
        </w:rPr>
        <w:t xml:space="preserve">left without </w:t>
      </w:r>
      <w:r w:rsidRPr="005A2336">
        <w:rPr>
          <w:sz w:val="16"/>
        </w:rPr>
        <w:t xml:space="preserve">either fuel or electric </w:t>
      </w:r>
      <w:r w:rsidRPr="005A2336">
        <w:rPr>
          <w:rStyle w:val="Style13ptBold"/>
        </w:rPr>
        <w:t>power</w:t>
      </w:r>
      <w:r w:rsidRPr="005A2336">
        <w:rPr>
          <w:sz w:val="16"/>
        </w:rPr>
        <w:t>”, said Senator Grassley. “</w:t>
      </w:r>
      <w:proofErr w:type="gramStart"/>
      <w:r w:rsidRPr="005A2336">
        <w:rPr>
          <w:sz w:val="16"/>
        </w:rPr>
        <w:t>So</w:t>
      </w:r>
      <w:proofErr w:type="gramEnd"/>
      <w:r w:rsidRPr="005A2336">
        <w:rPr>
          <w:sz w:val="16"/>
        </w:rPr>
        <w:t xml:space="preserve"> in a few short hours or days, </w:t>
      </w:r>
      <w:r w:rsidRPr="005A2336">
        <w:rPr>
          <w:rStyle w:val="Style13ptBold"/>
        </w:rPr>
        <w:t xml:space="preserve">the mightiest military in the world would be left </w:t>
      </w:r>
      <w:r w:rsidRPr="005A2336">
        <w:rPr>
          <w:rStyle w:val="Style13ptBold"/>
          <w:highlight w:val="cyan"/>
        </w:rPr>
        <w:t>scrambling to maintain base functions</w:t>
      </w:r>
      <w:r w:rsidRPr="005A2336">
        <w:rPr>
          <w:rStyle w:val="Style13ptBold"/>
        </w:rPr>
        <w:t>”,</w:t>
      </w:r>
      <w:r w:rsidRPr="005A2336">
        <w:rPr>
          <w:sz w:val="16"/>
        </w:rPr>
        <w:t xml:space="preserve"> he said. We contacted the </w:t>
      </w:r>
      <w:hyperlink r:id="rId50" w:tgtFrame="_blank" w:history="1">
        <w:r w:rsidRPr="005A2336">
          <w:rPr>
            <w:rStyle w:val="StyleUnderline"/>
            <w:sz w:val="16"/>
          </w:rPr>
          <w:t>Pentagon</w:t>
        </w:r>
      </w:hyperlink>
      <w:r w:rsidRPr="005A2336">
        <w:rPr>
          <w:sz w:val="16"/>
        </w:rPr>
        <w:t xml:space="preserve"> and officials confirmed the threat of a </w:t>
      </w:r>
      <w:proofErr w:type="spellStart"/>
      <w:r w:rsidRPr="005A2336">
        <w:rPr>
          <w:sz w:val="16"/>
        </w:rPr>
        <w:t>cyber attack</w:t>
      </w:r>
      <w:proofErr w:type="spellEnd"/>
      <w:r w:rsidRPr="005A2336">
        <w:rPr>
          <w:sz w:val="16"/>
        </w:rPr>
        <w:t xml:space="preserve"> is something very real. Top national security officials—including the Chairman of the Joint Chiefs, the Director of the National Security Agency, the Secretary of Defense, and the CIA Director— have said, “preventing a </w:t>
      </w:r>
      <w:proofErr w:type="spellStart"/>
      <w:r w:rsidRPr="005A2336">
        <w:rPr>
          <w:sz w:val="16"/>
        </w:rPr>
        <w:t>cyber attack</w:t>
      </w:r>
      <w:proofErr w:type="spellEnd"/>
      <w:r w:rsidRPr="005A2336">
        <w:rPr>
          <w:sz w:val="16"/>
        </w:rPr>
        <w:t xml:space="preserve"> and improving the nation’s electric grids is among the most urgent priorities of our country” (source: Congressional Record). So how serious is the Pentagon taking all this? </w:t>
      </w:r>
      <w:r w:rsidRPr="003A6A93">
        <w:rPr>
          <w:rStyle w:val="Style13ptBold"/>
          <w:highlight w:val="cyan"/>
        </w:rPr>
        <w:t>Enough to start</w:t>
      </w:r>
      <w:r w:rsidRPr="005A2336">
        <w:rPr>
          <w:sz w:val="16"/>
        </w:rPr>
        <w:t xml:space="preserve">, or end </w:t>
      </w:r>
      <w:r w:rsidRPr="003A6A93">
        <w:rPr>
          <w:rStyle w:val="Style13ptBold"/>
          <w:highlight w:val="cyan"/>
        </w:rPr>
        <w:t>a war</w:t>
      </w:r>
      <w:r w:rsidRPr="005A2336">
        <w:rPr>
          <w:sz w:val="16"/>
        </w:rPr>
        <w:t xml:space="preserve"> over it, for sure (see video: Pentagon declares war on </w:t>
      </w:r>
      <w:proofErr w:type="spellStart"/>
      <w:r w:rsidRPr="005A2336">
        <w:rPr>
          <w:sz w:val="16"/>
        </w:rPr>
        <w:t>cyber attacks</w:t>
      </w:r>
      <w:proofErr w:type="spellEnd"/>
      <w:r w:rsidRPr="005A2336">
        <w:rPr>
          <w:sz w:val="16"/>
        </w:rPr>
        <w:t xml:space="preserve"> </w:t>
      </w:r>
      <w:hyperlink r:id="rId51" w:tgtFrame="_blank" w:history="1">
        <w:r w:rsidRPr="005A2336">
          <w:rPr>
            <w:rStyle w:val="StyleUnderline"/>
            <w:sz w:val="16"/>
          </w:rPr>
          <w:t>http://www.youtube.com/watch?v=_kVQrp_D0kY&amp;feature=relmfu</w:t>
        </w:r>
      </w:hyperlink>
      <w:r w:rsidRPr="005A2336">
        <w:rPr>
          <w:sz w:val="16"/>
        </w:rPr>
        <w:t xml:space="preserve"> ). A </w:t>
      </w:r>
      <w:proofErr w:type="spellStart"/>
      <w:r w:rsidRPr="005A2336">
        <w:rPr>
          <w:sz w:val="16"/>
        </w:rPr>
        <w:t>cyber attack</w:t>
      </w:r>
      <w:proofErr w:type="spellEnd"/>
      <w:r w:rsidRPr="005A2336">
        <w:rPr>
          <w:sz w:val="16"/>
        </w:rPr>
        <w:t xml:space="preserve"> today against the US could very well </w:t>
      </w:r>
      <w:proofErr w:type="gramStart"/>
      <w:r w:rsidRPr="005A2336">
        <w:rPr>
          <w:sz w:val="16"/>
        </w:rPr>
        <w:t>be seen as</w:t>
      </w:r>
      <w:proofErr w:type="gramEnd"/>
      <w:r w:rsidRPr="005A2336">
        <w:rPr>
          <w:sz w:val="16"/>
        </w:rPr>
        <w:t xml:space="preserve"> an “Act of War” </w:t>
      </w:r>
      <w:r w:rsidRPr="003A6A93">
        <w:rPr>
          <w:rStyle w:val="Style13ptBold"/>
          <w:highlight w:val="cyan"/>
        </w:rPr>
        <w:t>and could be met with a “full scale” US military response. That could include the use of “nuclear weapons</w:t>
      </w:r>
      <w:r w:rsidRPr="005A2336">
        <w:rPr>
          <w:sz w:val="16"/>
        </w:rPr>
        <w:t>”, if authorized by the President.</w:t>
      </w:r>
    </w:p>
    <w:p w14:paraId="24A8B20E" w14:textId="77777777" w:rsidR="00F31433" w:rsidRPr="00944739" w:rsidRDefault="00F31433" w:rsidP="00F31433"/>
    <w:p w14:paraId="76C393B5" w14:textId="77777777" w:rsidR="00F31433" w:rsidRDefault="00F31433" w:rsidP="00F31433">
      <w:pPr>
        <w:pStyle w:val="Heading3"/>
      </w:pPr>
      <w:r>
        <w:lastRenderedPageBreak/>
        <w:t>Mod – Grids</w:t>
      </w:r>
    </w:p>
    <w:p w14:paraId="480671AD" w14:textId="77777777" w:rsidR="00F31433" w:rsidRPr="006114D4" w:rsidRDefault="00F31433" w:rsidP="00F31433">
      <w:pPr>
        <w:pStyle w:val="Heading4"/>
      </w:pPr>
      <w:r>
        <w:t xml:space="preserve">Federal infrastructure bill is key to stop a catastrophic collapse of the </w:t>
      </w:r>
      <w:proofErr w:type="gramStart"/>
      <w:r>
        <w:t>grid</w:t>
      </w:r>
      <w:proofErr w:type="gramEnd"/>
      <w:r>
        <w:t xml:space="preserve"> </w:t>
      </w:r>
    </w:p>
    <w:p w14:paraId="3A43DB7B" w14:textId="77777777" w:rsidR="00F31433" w:rsidRPr="00D90E02" w:rsidRDefault="00F31433" w:rsidP="00F31433">
      <w:r w:rsidRPr="00D90E02">
        <w:t>Woolsey 18</w:t>
      </w:r>
      <w:r>
        <w:t xml:space="preserve"> (</w:t>
      </w:r>
      <w:r w:rsidRPr="00D90E02">
        <w:t>James, former CIA director,</w:t>
      </w:r>
      <w:r>
        <w:t xml:space="preserve"> </w:t>
      </w:r>
      <w:r w:rsidRPr="00D90E02">
        <w:t xml:space="preserve">10-28-2018, "America must act to protect its power grid," Financial Times, </w:t>
      </w:r>
      <w:hyperlink r:id="rId52" w:history="1">
        <w:r w:rsidRPr="00B7423D">
          <w:rPr>
            <w:rStyle w:val="StyleUnderline"/>
          </w:rPr>
          <w:t>https://www.ft.com/content/ddaccc0e-d918-11e8-aa22-36538487e3d0</w:t>
        </w:r>
      </w:hyperlink>
      <w:r>
        <w:t xml:space="preserve">) </w:t>
      </w:r>
    </w:p>
    <w:p w14:paraId="5847CB29" w14:textId="77777777" w:rsidR="00F31433" w:rsidRDefault="00F31433" w:rsidP="00F31433">
      <w:pPr>
        <w:rPr>
          <w:rStyle w:val="Emphasis"/>
        </w:rPr>
      </w:pPr>
      <w:r w:rsidRPr="000832D5">
        <w:rPr>
          <w:sz w:val="16"/>
        </w:rPr>
        <w:t xml:space="preserve">In March, </w:t>
      </w:r>
      <w:r w:rsidRPr="006114D4">
        <w:rPr>
          <w:rStyle w:val="Style13ptBold"/>
        </w:rPr>
        <w:t xml:space="preserve">the FBI revealed that </w:t>
      </w:r>
      <w:r w:rsidRPr="0034765E">
        <w:rPr>
          <w:rStyle w:val="Style13ptBold"/>
          <w:highlight w:val="cyan"/>
        </w:rPr>
        <w:t>the</w:t>
      </w:r>
      <w:r w:rsidRPr="006114D4">
        <w:rPr>
          <w:rStyle w:val="Style13ptBold"/>
        </w:rPr>
        <w:t xml:space="preserve"> US’s electrical </w:t>
      </w:r>
      <w:r w:rsidRPr="0034765E">
        <w:rPr>
          <w:rStyle w:val="Style13ptBold"/>
          <w:highlight w:val="cyan"/>
        </w:rPr>
        <w:t>grid is under constant threat</w:t>
      </w:r>
      <w:r w:rsidRPr="006114D4">
        <w:rPr>
          <w:rStyle w:val="Style13ptBold"/>
        </w:rPr>
        <w:t xml:space="preserve"> of </w:t>
      </w:r>
      <w:proofErr w:type="spellStart"/>
      <w:r w:rsidRPr="006114D4">
        <w:rPr>
          <w:rStyle w:val="Style13ptBold"/>
        </w:rPr>
        <w:t>cyber attack</w:t>
      </w:r>
      <w:proofErr w:type="spellEnd"/>
      <w:r w:rsidRPr="006114D4">
        <w:rPr>
          <w:rStyle w:val="Style13ptBold"/>
        </w:rPr>
        <w:t xml:space="preserve"> </w:t>
      </w:r>
      <w:r w:rsidRPr="000832D5">
        <w:rPr>
          <w:sz w:val="16"/>
        </w:rPr>
        <w:t xml:space="preserve">by Russian actors. Every </w:t>
      </w:r>
      <w:r w:rsidRPr="006114D4">
        <w:rPr>
          <w:rStyle w:val="Style13ptBold"/>
        </w:rPr>
        <w:t xml:space="preserve">day, sophisticated hackers attempt to disrupt water processing plants, air transport </w:t>
      </w:r>
      <w:r w:rsidRPr="006114D4">
        <w:rPr>
          <w:rStyle w:val="Emphasis"/>
        </w:rPr>
        <w:t xml:space="preserve">and other </w:t>
      </w:r>
      <w:r w:rsidRPr="0034765E">
        <w:rPr>
          <w:rStyle w:val="Emphasis"/>
          <w:highlight w:val="cyan"/>
        </w:rPr>
        <w:t>critical infrastructure</w:t>
      </w:r>
      <w:r w:rsidRPr="006114D4">
        <w:rPr>
          <w:rStyle w:val="Emphasis"/>
        </w:rPr>
        <w:t xml:space="preserve"> that </w:t>
      </w:r>
      <w:r w:rsidRPr="0034765E">
        <w:rPr>
          <w:rStyle w:val="Emphasis"/>
          <w:highlight w:val="cyan"/>
        </w:rPr>
        <w:t>Americans</w:t>
      </w:r>
      <w:r w:rsidRPr="006114D4">
        <w:rPr>
          <w:rStyle w:val="Emphasis"/>
        </w:rPr>
        <w:t xml:space="preserve"> </w:t>
      </w:r>
      <w:r w:rsidRPr="0034765E">
        <w:rPr>
          <w:rStyle w:val="Emphasis"/>
          <w:highlight w:val="cyan"/>
        </w:rPr>
        <w:t>rely on</w:t>
      </w:r>
      <w:r w:rsidRPr="006114D4">
        <w:rPr>
          <w:rStyle w:val="Emphasis"/>
        </w:rPr>
        <w:t xml:space="preserve"> for basic services.</w:t>
      </w:r>
      <w:r>
        <w:rPr>
          <w:rStyle w:val="Emphasis"/>
        </w:rPr>
        <w:t xml:space="preserve"> </w:t>
      </w:r>
      <w:r w:rsidRPr="000832D5">
        <w:rPr>
          <w:sz w:val="16"/>
        </w:rPr>
        <w:t xml:space="preserve">And </w:t>
      </w:r>
      <w:r w:rsidRPr="0034765E">
        <w:rPr>
          <w:rStyle w:val="Emphasis"/>
          <w:highlight w:val="cyan"/>
        </w:rPr>
        <w:t>the country is not prepared</w:t>
      </w:r>
      <w:r w:rsidRPr="006114D4">
        <w:rPr>
          <w:rStyle w:val="Emphasis"/>
        </w:rPr>
        <w:t xml:space="preserve"> to protect itself against it.</w:t>
      </w:r>
      <w:r w:rsidRPr="000832D5">
        <w:rPr>
          <w:sz w:val="16"/>
        </w:rPr>
        <w:t xml:space="preserve"> The threat of Russian hackers is the latest example of the vulnerability of the US’s electrical grid and it shows how </w:t>
      </w:r>
      <w:r w:rsidRPr="006114D4">
        <w:rPr>
          <w:rStyle w:val="Style13ptBold"/>
        </w:rPr>
        <w:t xml:space="preserve">a </w:t>
      </w:r>
      <w:proofErr w:type="spellStart"/>
      <w:r w:rsidRPr="006114D4">
        <w:rPr>
          <w:rStyle w:val="Style13ptBold"/>
        </w:rPr>
        <w:t>cyber attack</w:t>
      </w:r>
      <w:proofErr w:type="spellEnd"/>
      <w:r w:rsidRPr="006114D4">
        <w:rPr>
          <w:rStyle w:val="Style13ptBold"/>
        </w:rPr>
        <w:t>, or even a</w:t>
      </w:r>
      <w:r>
        <w:rPr>
          <w:rStyle w:val="Style13ptBold"/>
        </w:rPr>
        <w:t xml:space="preserve"> </w:t>
      </w:r>
      <w:r w:rsidRPr="006114D4">
        <w:rPr>
          <w:rStyle w:val="Style13ptBold"/>
        </w:rPr>
        <w:t>natural occurrence, could wreak havoc on the American way of life.</w:t>
      </w:r>
      <w:r>
        <w:rPr>
          <w:rStyle w:val="Style13ptBold"/>
        </w:rPr>
        <w:t xml:space="preserve"> </w:t>
      </w:r>
      <w:r w:rsidRPr="006114D4">
        <w:rPr>
          <w:rStyle w:val="Style13ptBold"/>
        </w:rPr>
        <w:t>We already know what a large-scale blackout on US soil could look like: in September last year, when Hurricane Maria struck the US territory of Puerto Rico, the entire island lost power</w:t>
      </w:r>
      <w:r w:rsidRPr="000832D5">
        <w:rPr>
          <w:sz w:val="16"/>
        </w:rPr>
        <w:t xml:space="preserve">. </w:t>
      </w:r>
      <w:r w:rsidRPr="006114D4">
        <w:rPr>
          <w:rStyle w:val="Style13ptBold"/>
        </w:rPr>
        <w:t xml:space="preserve">Without functional treatment </w:t>
      </w:r>
      <w:proofErr w:type="spellStart"/>
      <w:r w:rsidRPr="006114D4">
        <w:rPr>
          <w:rStyle w:val="Style13ptBold"/>
        </w:rPr>
        <w:t>centres</w:t>
      </w:r>
      <w:proofErr w:type="spellEnd"/>
      <w:r w:rsidRPr="006114D4">
        <w:rPr>
          <w:rStyle w:val="Style13ptBold"/>
        </w:rPr>
        <w:t xml:space="preserve">, raw sewage flooded into the water. </w:t>
      </w:r>
      <w:r w:rsidRPr="0034765E">
        <w:rPr>
          <w:rStyle w:val="Style13ptBold"/>
          <w:highlight w:val="cyan"/>
        </w:rPr>
        <w:t>Without</w:t>
      </w:r>
      <w:r w:rsidRPr="006114D4">
        <w:rPr>
          <w:rStyle w:val="Style13ptBold"/>
        </w:rPr>
        <w:t xml:space="preserve"> refrigeration and </w:t>
      </w:r>
      <w:r w:rsidRPr="0034765E">
        <w:rPr>
          <w:rStyle w:val="Style13ptBold"/>
          <w:highlight w:val="cyan"/>
        </w:rPr>
        <w:t xml:space="preserve">fresh water, </w:t>
      </w:r>
      <w:r w:rsidRPr="0034765E">
        <w:rPr>
          <w:rStyle w:val="Emphasis"/>
          <w:highlight w:val="cyan"/>
        </w:rPr>
        <w:t>food</w:t>
      </w:r>
      <w:r w:rsidRPr="006114D4">
        <w:rPr>
          <w:rStyle w:val="Emphasis"/>
        </w:rPr>
        <w:t xml:space="preserve"> </w:t>
      </w:r>
      <w:r w:rsidRPr="0034765E">
        <w:rPr>
          <w:rStyle w:val="Emphasis"/>
          <w:highlight w:val="cyan"/>
        </w:rPr>
        <w:t>supplies</w:t>
      </w:r>
      <w:r w:rsidRPr="006114D4">
        <w:rPr>
          <w:rStyle w:val="Emphasis"/>
        </w:rPr>
        <w:t xml:space="preserve"> </w:t>
      </w:r>
      <w:r w:rsidRPr="0034765E">
        <w:rPr>
          <w:rStyle w:val="Emphasis"/>
          <w:highlight w:val="cyan"/>
        </w:rPr>
        <w:t>vanish</w:t>
      </w:r>
      <w:r w:rsidRPr="006114D4">
        <w:rPr>
          <w:rStyle w:val="Emphasis"/>
        </w:rPr>
        <w:t>ed</w:t>
      </w:r>
      <w:r w:rsidRPr="000832D5">
        <w:rPr>
          <w:sz w:val="16"/>
        </w:rPr>
        <w:t>. In the months following the hurricane</w:t>
      </w:r>
      <w:r w:rsidRPr="006114D4">
        <w:rPr>
          <w:rStyle w:val="Style13ptBold"/>
        </w:rPr>
        <w:t>, 2,975 deaths were attributed</w:t>
      </w:r>
      <w:r>
        <w:rPr>
          <w:rStyle w:val="Style13ptBold"/>
        </w:rPr>
        <w:t xml:space="preserve"> </w:t>
      </w:r>
      <w:r w:rsidRPr="006114D4">
        <w:rPr>
          <w:rStyle w:val="Style13ptBold"/>
        </w:rPr>
        <w:t>to the conditions caused by the storm, 46 times as many as the 64 who died during the storm</w:t>
      </w:r>
      <w:r w:rsidRPr="000832D5">
        <w:rPr>
          <w:sz w:val="16"/>
        </w:rPr>
        <w:t xml:space="preserve">. </w:t>
      </w:r>
      <w:r w:rsidRPr="00282A88">
        <w:rPr>
          <w:rStyle w:val="Style13ptBold"/>
        </w:rPr>
        <w:t>Even now</w:t>
      </w:r>
      <w:r w:rsidRPr="006114D4">
        <w:rPr>
          <w:rStyle w:val="Style13ptBold"/>
        </w:rPr>
        <w:t>, half a year later, thousands of US citizens still lack electricity and even more continue to experience intermittent blackouts</w:t>
      </w:r>
      <w:r w:rsidRPr="000832D5">
        <w:rPr>
          <w:sz w:val="16"/>
        </w:rPr>
        <w:t xml:space="preserve">. </w:t>
      </w:r>
      <w:r w:rsidRPr="0034765E">
        <w:rPr>
          <w:rStyle w:val="Emphasis"/>
          <w:highlight w:val="cyan"/>
        </w:rPr>
        <w:t>Without electricity, our way</w:t>
      </w:r>
      <w:r w:rsidRPr="006114D4">
        <w:rPr>
          <w:rStyle w:val="Emphasis"/>
        </w:rPr>
        <w:t xml:space="preserve"> </w:t>
      </w:r>
      <w:r w:rsidRPr="0034765E">
        <w:rPr>
          <w:rStyle w:val="Emphasis"/>
          <w:highlight w:val="cyan"/>
        </w:rPr>
        <w:t>of life is untenable</w:t>
      </w:r>
      <w:r w:rsidRPr="000832D5">
        <w:rPr>
          <w:sz w:val="16"/>
        </w:rPr>
        <w:t xml:space="preserve">. </w:t>
      </w:r>
      <w:r w:rsidRPr="006114D4">
        <w:rPr>
          <w:rStyle w:val="Style13ptBold"/>
        </w:rPr>
        <w:t>We rely on an uninterrupted supply of power to bring food to our supermarkets, water into our homes and prosperity to our citizens.</w:t>
      </w:r>
      <w:r>
        <w:rPr>
          <w:rStyle w:val="Style13ptBold"/>
        </w:rPr>
        <w:t xml:space="preserve"> </w:t>
      </w:r>
      <w:r w:rsidRPr="000832D5">
        <w:rPr>
          <w:sz w:val="16"/>
        </w:rPr>
        <w:t xml:space="preserve">Even minor blackouts, like that which occurred at the airport in Atlanta in December, cause severe disruption. Yet the </w:t>
      </w:r>
      <w:r w:rsidRPr="0034765E">
        <w:rPr>
          <w:rStyle w:val="Style13ptBold"/>
          <w:highlight w:val="cyan"/>
        </w:rPr>
        <w:t>critical infrastructure</w:t>
      </w:r>
      <w:r w:rsidRPr="006114D4">
        <w:rPr>
          <w:rStyle w:val="Style13ptBold"/>
        </w:rPr>
        <w:t xml:space="preserve"> on which society depends has been built for efficiency, not for resilience. </w:t>
      </w:r>
      <w:r w:rsidRPr="006114D4">
        <w:rPr>
          <w:rStyle w:val="Emphasis"/>
        </w:rPr>
        <w:t xml:space="preserve">It </w:t>
      </w:r>
      <w:r w:rsidRPr="0034765E">
        <w:rPr>
          <w:rStyle w:val="Emphasis"/>
          <w:highlight w:val="cyan"/>
        </w:rPr>
        <w:t>is fragile.</w:t>
      </w:r>
      <w:r>
        <w:rPr>
          <w:rStyle w:val="Emphasis"/>
        </w:rPr>
        <w:t xml:space="preserve"> </w:t>
      </w:r>
      <w:r w:rsidRPr="0034765E">
        <w:rPr>
          <w:rStyle w:val="Emphasis"/>
          <w:highlight w:val="cyan"/>
        </w:rPr>
        <w:t>The</w:t>
      </w:r>
      <w:r w:rsidRPr="006114D4">
        <w:rPr>
          <w:rStyle w:val="Emphasis"/>
        </w:rPr>
        <w:t xml:space="preserve"> US </w:t>
      </w:r>
      <w:r w:rsidRPr="0034765E">
        <w:rPr>
          <w:rStyle w:val="Emphasis"/>
          <w:highlight w:val="cyan"/>
        </w:rPr>
        <w:t>grid is</w:t>
      </w:r>
      <w:r w:rsidRPr="006114D4">
        <w:rPr>
          <w:rStyle w:val="Emphasis"/>
        </w:rPr>
        <w:t xml:space="preserve"> </w:t>
      </w:r>
      <w:r w:rsidRPr="0034765E">
        <w:rPr>
          <w:rStyle w:val="Emphasis"/>
          <w:highlight w:val="cyan"/>
        </w:rPr>
        <w:t xml:space="preserve">threatened by </w:t>
      </w:r>
      <w:proofErr w:type="spellStart"/>
      <w:r w:rsidRPr="0034765E">
        <w:rPr>
          <w:rStyle w:val="Emphasis"/>
          <w:highlight w:val="cyan"/>
        </w:rPr>
        <w:t>cyber attacks</w:t>
      </w:r>
      <w:proofErr w:type="spellEnd"/>
      <w:r w:rsidRPr="006114D4">
        <w:rPr>
          <w:rStyle w:val="Emphasis"/>
        </w:rPr>
        <w:t xml:space="preserve">, </w:t>
      </w:r>
      <w:r w:rsidRPr="0034765E">
        <w:rPr>
          <w:rStyle w:val="Emphasis"/>
          <w:highlight w:val="cyan"/>
        </w:rPr>
        <w:t>hurricanes</w:t>
      </w:r>
      <w:r w:rsidRPr="006114D4">
        <w:rPr>
          <w:rStyle w:val="Emphasis"/>
        </w:rPr>
        <w:t xml:space="preserve"> and earthquakes, </w:t>
      </w:r>
      <w:r w:rsidRPr="0034765E">
        <w:rPr>
          <w:rStyle w:val="Emphasis"/>
          <w:highlight w:val="cyan"/>
        </w:rPr>
        <w:t>solar storms</w:t>
      </w:r>
      <w:r w:rsidRPr="006114D4">
        <w:rPr>
          <w:rStyle w:val="Emphasis"/>
        </w:rPr>
        <w:t xml:space="preserve">, </w:t>
      </w:r>
      <w:r w:rsidRPr="0034765E">
        <w:rPr>
          <w:rStyle w:val="Emphasis"/>
          <w:highlight w:val="cyan"/>
        </w:rPr>
        <w:t>terrorist strikes and</w:t>
      </w:r>
      <w:r w:rsidRPr="006114D4">
        <w:rPr>
          <w:rStyle w:val="Emphasis"/>
        </w:rPr>
        <w:t xml:space="preserve"> </w:t>
      </w:r>
      <w:r w:rsidRPr="0034765E">
        <w:rPr>
          <w:rStyle w:val="Emphasis"/>
          <w:highlight w:val="cyan"/>
        </w:rPr>
        <w:t>e</w:t>
      </w:r>
      <w:r w:rsidRPr="006114D4">
        <w:rPr>
          <w:rStyle w:val="Emphasis"/>
        </w:rPr>
        <w:t>lectro</w:t>
      </w:r>
      <w:r w:rsidRPr="0034765E">
        <w:rPr>
          <w:rStyle w:val="Emphasis"/>
          <w:highlight w:val="cyan"/>
        </w:rPr>
        <w:t>m</w:t>
      </w:r>
      <w:r w:rsidRPr="006114D4">
        <w:rPr>
          <w:rStyle w:val="Emphasis"/>
        </w:rPr>
        <w:t xml:space="preserve">agnetic </w:t>
      </w:r>
      <w:r w:rsidRPr="0034765E">
        <w:rPr>
          <w:rStyle w:val="Emphasis"/>
          <w:highlight w:val="cyan"/>
        </w:rPr>
        <w:t>p</w:t>
      </w:r>
      <w:r w:rsidRPr="006114D4">
        <w:rPr>
          <w:rStyle w:val="Emphasis"/>
        </w:rPr>
        <w:t>ulses.</w:t>
      </w:r>
      <w:r w:rsidRPr="000832D5">
        <w:rPr>
          <w:sz w:val="16"/>
        </w:rPr>
        <w:t xml:space="preserve"> </w:t>
      </w:r>
      <w:r w:rsidRPr="006114D4">
        <w:rPr>
          <w:rStyle w:val="Style13ptBold"/>
        </w:rPr>
        <w:t xml:space="preserve">And the odds are not in America’s </w:t>
      </w:r>
      <w:proofErr w:type="spellStart"/>
      <w:r w:rsidRPr="006114D4">
        <w:rPr>
          <w:rStyle w:val="Style13ptBold"/>
        </w:rPr>
        <w:t>favour</w:t>
      </w:r>
      <w:proofErr w:type="spellEnd"/>
      <w:r w:rsidRPr="000832D5">
        <w:rPr>
          <w:sz w:val="16"/>
        </w:rPr>
        <w:t xml:space="preserve">. Each decade, </w:t>
      </w:r>
      <w:r w:rsidRPr="006114D4">
        <w:rPr>
          <w:rStyle w:val="Style13ptBold"/>
        </w:rPr>
        <w:t>the US faces roughly a one in 10 chance of losing much of its grid to a solar storm</w:t>
      </w:r>
      <w:r w:rsidRPr="000832D5">
        <w:rPr>
          <w:sz w:val="16"/>
        </w:rPr>
        <w:t xml:space="preserve"> — a burst of radiation from the sun that could affect the earth’s atmosphere by compromising the power grid or disrupting radio communications. In fact, Lloyd’s of London concluded that such a </w:t>
      </w:r>
      <w:r w:rsidRPr="006114D4">
        <w:rPr>
          <w:rStyle w:val="Style13ptBold"/>
        </w:rPr>
        <w:t>storm is so likely, and its effects so devastating, that it refuses to offer insurance against one</w:t>
      </w:r>
      <w:r w:rsidRPr="000832D5">
        <w:rPr>
          <w:sz w:val="16"/>
        </w:rPr>
        <w:t xml:space="preserve">. </w:t>
      </w:r>
      <w:r w:rsidRPr="006114D4">
        <w:rPr>
          <w:rStyle w:val="Style13ptBold"/>
        </w:rPr>
        <w:t xml:space="preserve">The entire grid can be shut down by destroying just nine critical transformer substations, like the one </w:t>
      </w:r>
      <w:r w:rsidRPr="006114D4">
        <w:rPr>
          <w:rStyle w:val="Style13ptBold"/>
          <w:strike/>
        </w:rPr>
        <w:t>crippled</w:t>
      </w:r>
      <w:r w:rsidRPr="006114D4">
        <w:rPr>
          <w:rStyle w:val="Style13ptBold"/>
        </w:rPr>
        <w:t xml:space="preserve"> </w:t>
      </w:r>
      <w:r>
        <w:rPr>
          <w:rStyle w:val="Style13ptBold"/>
        </w:rPr>
        <w:t xml:space="preserve">[destroyed] </w:t>
      </w:r>
      <w:r w:rsidRPr="006114D4">
        <w:rPr>
          <w:rStyle w:val="Style13ptBold"/>
        </w:rPr>
        <w:t>in minutes by a team of armed attackers near San Jose in California in 2013.</w:t>
      </w:r>
      <w:r>
        <w:rPr>
          <w:rStyle w:val="Style13ptBold"/>
        </w:rPr>
        <w:t xml:space="preserve"> </w:t>
      </w:r>
      <w:r w:rsidRPr="0034765E">
        <w:rPr>
          <w:rStyle w:val="Emphasis"/>
          <w:highlight w:val="cyan"/>
        </w:rPr>
        <w:t>It is only a</w:t>
      </w:r>
      <w:r w:rsidRPr="006114D4">
        <w:rPr>
          <w:rStyle w:val="Emphasis"/>
        </w:rPr>
        <w:t xml:space="preserve"> </w:t>
      </w:r>
      <w:r w:rsidRPr="0034765E">
        <w:rPr>
          <w:rStyle w:val="Emphasis"/>
          <w:highlight w:val="cyan"/>
        </w:rPr>
        <w:t>matter of time until one</w:t>
      </w:r>
      <w:r w:rsidRPr="006114D4">
        <w:rPr>
          <w:rStyle w:val="Emphasis"/>
        </w:rPr>
        <w:t xml:space="preserve"> of these events </w:t>
      </w:r>
      <w:r w:rsidRPr="0034765E">
        <w:rPr>
          <w:rStyle w:val="Emphasis"/>
          <w:highlight w:val="cyan"/>
        </w:rPr>
        <w:t>triggers a catastrophic blackout</w:t>
      </w:r>
      <w:r w:rsidRPr="006114D4">
        <w:rPr>
          <w:rStyle w:val="Emphasis"/>
        </w:rPr>
        <w:t xml:space="preserve"> in the US. </w:t>
      </w:r>
      <w:r w:rsidRPr="0034765E">
        <w:rPr>
          <w:rStyle w:val="Style13ptBold"/>
          <w:highlight w:val="cyan"/>
        </w:rPr>
        <w:t>Experts estimate it</w:t>
      </w:r>
      <w:r w:rsidRPr="006114D4">
        <w:rPr>
          <w:rStyle w:val="Style13ptBold"/>
        </w:rPr>
        <w:t xml:space="preserve"> </w:t>
      </w:r>
      <w:r w:rsidRPr="0034765E">
        <w:rPr>
          <w:rStyle w:val="Style13ptBold"/>
          <w:highlight w:val="cyan"/>
        </w:rPr>
        <w:t>would result in the loss of</w:t>
      </w:r>
      <w:r w:rsidRPr="006114D4">
        <w:rPr>
          <w:rStyle w:val="Style13ptBold"/>
        </w:rPr>
        <w:t xml:space="preserve"> trillions of dollars in economic value and </w:t>
      </w:r>
      <w:r w:rsidRPr="0034765E">
        <w:rPr>
          <w:rStyle w:val="Style13ptBold"/>
          <w:highlight w:val="cyan"/>
        </w:rPr>
        <w:t>millions of American live</w:t>
      </w:r>
      <w:r w:rsidRPr="0034765E">
        <w:rPr>
          <w:sz w:val="16"/>
          <w:highlight w:val="cyan"/>
        </w:rPr>
        <w:t>s</w:t>
      </w:r>
      <w:r w:rsidRPr="000832D5">
        <w:rPr>
          <w:sz w:val="16"/>
        </w:rPr>
        <w:t xml:space="preserve"> — many times greater than the losses from Hurricanes Harvey, Sandy and Katrina combined. And </w:t>
      </w:r>
      <w:r w:rsidRPr="006114D4">
        <w:rPr>
          <w:rStyle w:val="Style13ptBold"/>
        </w:rPr>
        <w:t xml:space="preserve">with no outside force to rescue us, </w:t>
      </w:r>
      <w:r w:rsidRPr="0034765E">
        <w:rPr>
          <w:rStyle w:val="Emphasis"/>
          <w:highlight w:val="cyan"/>
        </w:rPr>
        <w:t>a</w:t>
      </w:r>
      <w:r w:rsidRPr="006114D4">
        <w:rPr>
          <w:rStyle w:val="Emphasis"/>
        </w:rPr>
        <w:t xml:space="preserve"> countrywide </w:t>
      </w:r>
      <w:r w:rsidRPr="0034765E">
        <w:rPr>
          <w:rStyle w:val="Emphasis"/>
          <w:highlight w:val="cyan"/>
        </w:rPr>
        <w:t>blackout</w:t>
      </w:r>
      <w:r w:rsidRPr="006114D4">
        <w:rPr>
          <w:rStyle w:val="Emphasis"/>
        </w:rPr>
        <w:t xml:space="preserve"> could last more than a year and </w:t>
      </w:r>
      <w:r w:rsidRPr="0034765E">
        <w:rPr>
          <w:rStyle w:val="Emphasis"/>
          <w:highlight w:val="cyan"/>
        </w:rPr>
        <w:t>would</w:t>
      </w:r>
      <w:r w:rsidRPr="006114D4">
        <w:rPr>
          <w:rStyle w:val="Emphasis"/>
        </w:rPr>
        <w:t xml:space="preserve"> </w:t>
      </w:r>
      <w:r w:rsidRPr="0034765E">
        <w:rPr>
          <w:rStyle w:val="Emphasis"/>
          <w:highlight w:val="cyan"/>
        </w:rPr>
        <w:t>be</w:t>
      </w:r>
      <w:r w:rsidRPr="006114D4">
        <w:rPr>
          <w:rStyle w:val="Emphasis"/>
        </w:rPr>
        <w:t xml:space="preserve"> next to </w:t>
      </w:r>
      <w:r w:rsidRPr="0034765E">
        <w:rPr>
          <w:rStyle w:val="Emphasis"/>
          <w:highlight w:val="cyan"/>
        </w:rPr>
        <w:t>impossible to recover from</w:t>
      </w:r>
      <w:r w:rsidRPr="006114D4">
        <w:rPr>
          <w:rStyle w:val="Emphasis"/>
        </w:rPr>
        <w:t>.</w:t>
      </w:r>
      <w:r>
        <w:rPr>
          <w:rStyle w:val="Emphasis"/>
        </w:rPr>
        <w:t xml:space="preserve"> </w:t>
      </w:r>
      <w:r w:rsidRPr="0034765E">
        <w:rPr>
          <w:rStyle w:val="Emphasis"/>
          <w:highlight w:val="cyan"/>
        </w:rPr>
        <w:t>This tragedy is preventable</w:t>
      </w:r>
      <w:r w:rsidRPr="000832D5">
        <w:rPr>
          <w:sz w:val="16"/>
        </w:rPr>
        <w:t xml:space="preserve">. </w:t>
      </w:r>
      <w:r w:rsidRPr="006114D4">
        <w:rPr>
          <w:rStyle w:val="Style13ptBold"/>
        </w:rPr>
        <w:t>We know how to defend our electrical infrastructure and we can afford to do so</w:t>
      </w:r>
      <w:r w:rsidRPr="000832D5">
        <w:rPr>
          <w:sz w:val="16"/>
        </w:rPr>
        <w:t xml:space="preserve">. </w:t>
      </w:r>
      <w:r w:rsidRPr="006114D4">
        <w:rPr>
          <w:rStyle w:val="Emphasis"/>
        </w:rPr>
        <w:t>More intelligent federal</w:t>
      </w:r>
      <w:r w:rsidRPr="000832D5">
        <w:rPr>
          <w:sz w:val="16"/>
        </w:rPr>
        <w:t xml:space="preserve"> resilience </w:t>
      </w:r>
      <w:r w:rsidRPr="006114D4">
        <w:rPr>
          <w:rStyle w:val="Emphasis"/>
        </w:rPr>
        <w:t>standards</w:t>
      </w:r>
      <w:r w:rsidRPr="000832D5">
        <w:rPr>
          <w:sz w:val="16"/>
        </w:rPr>
        <w:t xml:space="preserve">, a greater density of micro-grids and individual state action to harden infrastructure would offer enough protection to turn an existential catastrophe into a minor disaster. </w:t>
      </w:r>
      <w:r w:rsidRPr="006114D4">
        <w:rPr>
          <w:rStyle w:val="Style13ptBold"/>
        </w:rPr>
        <w:t xml:space="preserve">In a sweeping blackout, the difference between 30 per cent electrical coverage and zero per cent could prove the difference between an enduring </w:t>
      </w:r>
      <w:proofErr w:type="spellStart"/>
      <w:r w:rsidRPr="006114D4">
        <w:rPr>
          <w:rStyle w:val="Style13ptBold"/>
        </w:rPr>
        <w:t>civilisation</w:t>
      </w:r>
      <w:proofErr w:type="spellEnd"/>
      <w:r w:rsidRPr="006114D4">
        <w:rPr>
          <w:rStyle w:val="Style13ptBold"/>
        </w:rPr>
        <w:t xml:space="preserve"> and none.</w:t>
      </w:r>
      <w:r>
        <w:rPr>
          <w:rStyle w:val="Style13ptBold"/>
        </w:rPr>
        <w:t xml:space="preserve"> </w:t>
      </w:r>
      <w:r w:rsidRPr="006114D4">
        <w:rPr>
          <w:rStyle w:val="Emphasis"/>
        </w:rPr>
        <w:t xml:space="preserve">We </w:t>
      </w:r>
      <w:r w:rsidRPr="006114D4">
        <w:rPr>
          <w:rStyle w:val="Emphasis"/>
        </w:rPr>
        <w:lastRenderedPageBreak/>
        <w:t xml:space="preserve">have sat on this knowledge for years without acting. </w:t>
      </w:r>
      <w:r w:rsidRPr="000832D5">
        <w:rPr>
          <w:sz w:val="16"/>
        </w:rPr>
        <w:t xml:space="preserve">The American government first learnt of the threat from electromagnetic pulses in the 1960s. In 1989, a small solar storm left millions of people without power in Quebec. In Ukraine, </w:t>
      </w:r>
      <w:proofErr w:type="spellStart"/>
      <w:r w:rsidRPr="000832D5">
        <w:rPr>
          <w:sz w:val="16"/>
        </w:rPr>
        <w:t>cyber attacks</w:t>
      </w:r>
      <w:proofErr w:type="spellEnd"/>
      <w:r w:rsidRPr="000832D5">
        <w:rPr>
          <w:sz w:val="16"/>
        </w:rPr>
        <w:t xml:space="preserve"> have cut power to hundreds of thousands of homes twice since 2015. To this day, Hurricane Maria is showing how difficult it can be to restore electricity after an outage, even to a small and contained area. </w:t>
      </w:r>
      <w:r w:rsidRPr="006114D4">
        <w:rPr>
          <w:rStyle w:val="Style13ptBold"/>
        </w:rPr>
        <w:t xml:space="preserve">It often takes tragedy to drive change. If we wait until after a </w:t>
      </w:r>
      <w:proofErr w:type="spellStart"/>
      <w:r w:rsidRPr="006114D4">
        <w:rPr>
          <w:rStyle w:val="Style13ptBold"/>
        </w:rPr>
        <w:t>cyber attack</w:t>
      </w:r>
      <w:proofErr w:type="spellEnd"/>
      <w:r w:rsidRPr="006114D4">
        <w:rPr>
          <w:rStyle w:val="Style13ptBold"/>
        </w:rPr>
        <w:t xml:space="preserve">, solar storm or earthquake has plunged part of the US into chaos, </w:t>
      </w:r>
      <w:r w:rsidRPr="006114D4">
        <w:rPr>
          <w:rStyle w:val="Emphasis"/>
        </w:rPr>
        <w:t>it will be too late to act</w:t>
      </w:r>
      <w:r w:rsidRPr="000832D5">
        <w:rPr>
          <w:sz w:val="16"/>
        </w:rPr>
        <w:t xml:space="preserve">. </w:t>
      </w:r>
      <w:r w:rsidRPr="006114D4">
        <w:rPr>
          <w:rStyle w:val="Style13ptBold"/>
        </w:rPr>
        <w:t>That is why I chose to work with the Helena Group</w:t>
      </w:r>
      <w:r w:rsidRPr="000832D5">
        <w:rPr>
          <w:sz w:val="16"/>
        </w:rPr>
        <w:t xml:space="preserve"> and California Senator Robert Hertzberg </w:t>
      </w:r>
      <w:r w:rsidRPr="006114D4">
        <w:rPr>
          <w:rStyle w:val="Style13ptBold"/>
        </w:rPr>
        <w:t>to</w:t>
      </w:r>
      <w:r w:rsidRPr="000832D5">
        <w:rPr>
          <w:sz w:val="16"/>
        </w:rPr>
        <w:t xml:space="preserve"> pass a bill, the first of its kind, creating a plan to </w:t>
      </w:r>
      <w:r w:rsidRPr="006114D4">
        <w:rPr>
          <w:rStyle w:val="Style13ptBold"/>
        </w:rPr>
        <w:t>harden California’s critical infrastructure.</w:t>
      </w:r>
      <w:r>
        <w:rPr>
          <w:rStyle w:val="Style13ptBold"/>
        </w:rPr>
        <w:t xml:space="preserve"> </w:t>
      </w:r>
      <w:r w:rsidRPr="000832D5">
        <w:rPr>
          <w:sz w:val="16"/>
        </w:rPr>
        <w:t xml:space="preserve">We are now call on the other 49 American states to follow our lead. </w:t>
      </w:r>
      <w:r w:rsidRPr="0034765E">
        <w:rPr>
          <w:rStyle w:val="Emphasis"/>
          <w:highlight w:val="cyan"/>
        </w:rPr>
        <w:t>The federal government must do the</w:t>
      </w:r>
      <w:r w:rsidRPr="006114D4">
        <w:rPr>
          <w:rStyle w:val="Emphasis"/>
        </w:rPr>
        <w:t xml:space="preserve"> </w:t>
      </w:r>
      <w:r w:rsidRPr="0034765E">
        <w:rPr>
          <w:rStyle w:val="Emphasis"/>
          <w:highlight w:val="cyan"/>
        </w:rPr>
        <w:t>same</w:t>
      </w:r>
      <w:r w:rsidRPr="006114D4">
        <w:rPr>
          <w:rStyle w:val="Emphasis"/>
        </w:rPr>
        <w:t>.</w:t>
      </w:r>
      <w:r w:rsidRPr="000832D5">
        <w:rPr>
          <w:sz w:val="16"/>
        </w:rPr>
        <w:t xml:space="preserve"> The US </w:t>
      </w:r>
      <w:r w:rsidRPr="0034765E">
        <w:rPr>
          <w:rStyle w:val="Emphasis"/>
          <w:highlight w:val="cyan"/>
        </w:rPr>
        <w:t>Congress</w:t>
      </w:r>
      <w:r w:rsidRPr="000832D5">
        <w:rPr>
          <w:sz w:val="16"/>
        </w:rPr>
        <w:t xml:space="preserve">, the White House and the Department of Homeland Security </w:t>
      </w:r>
      <w:r w:rsidRPr="0034765E">
        <w:rPr>
          <w:rStyle w:val="Emphasis"/>
          <w:highlight w:val="cyan"/>
        </w:rPr>
        <w:t>have the authority</w:t>
      </w:r>
      <w:r w:rsidRPr="006114D4">
        <w:rPr>
          <w:rStyle w:val="Emphasis"/>
        </w:rPr>
        <w:t xml:space="preserve">, </w:t>
      </w:r>
      <w:r w:rsidRPr="0034765E">
        <w:rPr>
          <w:rStyle w:val="Emphasis"/>
          <w:highlight w:val="cyan"/>
        </w:rPr>
        <w:t>the ability</w:t>
      </w:r>
      <w:r w:rsidRPr="006114D4">
        <w:rPr>
          <w:rStyle w:val="Emphasis"/>
        </w:rPr>
        <w:t xml:space="preserve"> and the duty </w:t>
      </w:r>
      <w:r w:rsidRPr="0034765E">
        <w:rPr>
          <w:rStyle w:val="Emphasis"/>
          <w:highlight w:val="cyan"/>
        </w:rPr>
        <w:t>to solve this problem</w:t>
      </w:r>
      <w:r w:rsidRPr="006114D4">
        <w:rPr>
          <w:rStyle w:val="Emphasis"/>
        </w:rPr>
        <w:t>.</w:t>
      </w:r>
      <w:r>
        <w:rPr>
          <w:rStyle w:val="Emphasis"/>
        </w:rPr>
        <w:t xml:space="preserve"> </w:t>
      </w:r>
      <w:r w:rsidRPr="006114D4">
        <w:rPr>
          <w:rStyle w:val="Emphasis"/>
        </w:rPr>
        <w:t>They must stop trying to pass the buck and move. Now.</w:t>
      </w:r>
    </w:p>
    <w:p w14:paraId="5549B6B0" w14:textId="77777777" w:rsidR="00F31433" w:rsidRPr="004345C5" w:rsidRDefault="00F31433" w:rsidP="00F31433">
      <w:pPr>
        <w:pStyle w:val="Heading4"/>
      </w:pPr>
      <w:r>
        <w:t xml:space="preserve">Grid collapse causes </w:t>
      </w:r>
      <w:proofErr w:type="gramStart"/>
      <w:r>
        <w:t>extinction</w:t>
      </w:r>
      <w:proofErr w:type="gramEnd"/>
    </w:p>
    <w:p w14:paraId="07F27321" w14:textId="77777777" w:rsidR="00F31433" w:rsidRPr="00D90E02" w:rsidRDefault="00F31433" w:rsidP="00F31433">
      <w:r w:rsidRPr="000832D5">
        <w:t>Friedemann 16</w:t>
      </w:r>
      <w:r>
        <w:t xml:space="preserve"> </w:t>
      </w:r>
      <w:r w:rsidRPr="00D90E02">
        <w:t>(Alice, transportation expert, founder of EnergySkeptic.com and author of “When Trucks Stop Running, Energy and the Future of Transportation,” worked at American Presidential Lines for 22 years, where she developed computer systems to coordinate the transit of cargo between ships, rail, trucks, and consumers, citing Dr. Peter Vincent Pry. Pry is executive director of the Task Force on National and Homeland Security, a Congressional advisory board dedicated to achieving protection of the United States from electromagnetic pulse and other threats. Dr. Pry is also the director of the United States Nuclear Strategy Forum, an advisory body to Congress on policies to counter weapons of mass destruction. Dr. Pry has served on the staffs of the Congressional Commission on the Strategic Posture of the United States, the Commission to Assess the Threat to the U.S. from an EMP Attack, the House Armed Services Committee, as an intelligence officer with the CIA, and as a verification analyst at the U.S. Arms Control and Disarmament Agency. 1-24-16, “Electromagnetic pulse threat to infrastructure (U.S. House hearings)” http://energyskeptic.com/2016/the-scariest-u-s-house-session-ever-electromagnetic-pulse-and-the-fall-of-civilization/)</w:t>
      </w:r>
    </w:p>
    <w:p w14:paraId="7B376FC2" w14:textId="77777777" w:rsidR="00F31433" w:rsidRPr="000A6D00" w:rsidRDefault="00F31433" w:rsidP="00F31433">
      <w:pPr>
        <w:rPr>
          <w:u w:val="single"/>
        </w:rPr>
      </w:pPr>
      <w:r w:rsidRPr="00380A47">
        <w:rPr>
          <w:rStyle w:val="Style13ptBold"/>
        </w:rPr>
        <w:t xml:space="preserve">Modern </w:t>
      </w:r>
      <w:r w:rsidRPr="0034765E">
        <w:rPr>
          <w:rStyle w:val="Style13ptBold"/>
          <w:highlight w:val="cyan"/>
        </w:rPr>
        <w:t xml:space="preserve">civilization </w:t>
      </w:r>
      <w:r w:rsidRPr="0034765E">
        <w:rPr>
          <w:rStyle w:val="Emphasis"/>
          <w:highlight w:val="cyan"/>
        </w:rPr>
        <w:t>cannot exist</w:t>
      </w:r>
      <w:r w:rsidRPr="00380A47">
        <w:rPr>
          <w:sz w:val="14"/>
        </w:rPr>
        <w:t xml:space="preserve"> for a protracted period </w:t>
      </w:r>
      <w:r w:rsidRPr="0034765E">
        <w:rPr>
          <w:rStyle w:val="Style13ptBold"/>
          <w:highlight w:val="cyan"/>
        </w:rPr>
        <w:t>without electricity</w:t>
      </w:r>
      <w:r w:rsidRPr="00380A47">
        <w:rPr>
          <w:rStyle w:val="Style13ptBold"/>
        </w:rPr>
        <w:t xml:space="preserve">. Within days of a blackout across the U.S., </w:t>
      </w:r>
      <w:r w:rsidRPr="0034765E">
        <w:rPr>
          <w:rStyle w:val="Style13ptBold"/>
          <w:highlight w:val="cyan"/>
        </w:rPr>
        <w:t>a blackout</w:t>
      </w:r>
      <w:r w:rsidRPr="00380A47">
        <w:rPr>
          <w:sz w:val="14"/>
        </w:rPr>
        <w:t xml:space="preserve"> that </w:t>
      </w:r>
      <w:r w:rsidRPr="0034765E">
        <w:rPr>
          <w:rStyle w:val="Style13ptBold"/>
          <w:highlight w:val="cyan"/>
        </w:rPr>
        <w:t>could</w:t>
      </w:r>
      <w:r w:rsidRPr="0034765E">
        <w:rPr>
          <w:sz w:val="14"/>
          <w:highlight w:val="cyan"/>
        </w:rPr>
        <w:t xml:space="preserve"> </w:t>
      </w:r>
      <w:r w:rsidRPr="0034765E">
        <w:rPr>
          <w:rStyle w:val="Emphasis"/>
          <w:highlight w:val="cyan"/>
        </w:rPr>
        <w:t>encompass the entire planet</w:t>
      </w:r>
      <w:r w:rsidRPr="00380A47">
        <w:rPr>
          <w:sz w:val="14"/>
        </w:rPr>
        <w:t xml:space="preserve">, </w:t>
      </w:r>
      <w:r w:rsidRPr="00380A47">
        <w:rPr>
          <w:rStyle w:val="Style13ptBold"/>
        </w:rPr>
        <w:t xml:space="preserve">emergency generators would run out of fuel, telecommunications would cease as would transportation due to </w:t>
      </w:r>
      <w:r w:rsidRPr="00380A47">
        <w:rPr>
          <w:rStyle w:val="Emphasis"/>
        </w:rPr>
        <w:t>gridlock</w:t>
      </w:r>
      <w:r w:rsidRPr="00380A47">
        <w:rPr>
          <w:rStyle w:val="Style13ptBold"/>
        </w:rPr>
        <w:t xml:space="preserve">, and eventually </w:t>
      </w:r>
      <w:r w:rsidRPr="00380A47">
        <w:rPr>
          <w:rStyle w:val="Emphasis"/>
        </w:rPr>
        <w:t>no fuel</w:t>
      </w:r>
      <w:r w:rsidRPr="00380A47">
        <w:rPr>
          <w:sz w:val="14"/>
        </w:rPr>
        <w:t xml:space="preserve">. </w:t>
      </w:r>
      <w:r w:rsidRPr="00380A47">
        <w:rPr>
          <w:rStyle w:val="Style13ptBold"/>
        </w:rPr>
        <w:t>Cities would have no</w:t>
      </w:r>
      <w:r w:rsidRPr="00380A47">
        <w:rPr>
          <w:sz w:val="14"/>
        </w:rPr>
        <w:t xml:space="preserve"> running </w:t>
      </w:r>
      <w:r w:rsidRPr="00380A47">
        <w:rPr>
          <w:rStyle w:val="Style13ptBold"/>
        </w:rPr>
        <w:t>water and soon</w:t>
      </w:r>
      <w:r w:rsidRPr="00380A47">
        <w:rPr>
          <w:sz w:val="14"/>
        </w:rPr>
        <w:t xml:space="preserve">, within a few days, </w:t>
      </w:r>
      <w:r w:rsidRPr="00380A47">
        <w:rPr>
          <w:rStyle w:val="Style13ptBold"/>
        </w:rPr>
        <w:t>exhaust their food supplies</w:t>
      </w:r>
      <w:r w:rsidRPr="00380A47">
        <w:rPr>
          <w:sz w:val="14"/>
        </w:rPr>
        <w:t xml:space="preserve">. Police, Fire, Emergency Services and </w:t>
      </w:r>
      <w:r w:rsidRPr="00380A47">
        <w:rPr>
          <w:rStyle w:val="Emphasis"/>
        </w:rPr>
        <w:t>hospitals cannot</w:t>
      </w:r>
      <w:r w:rsidRPr="00380A47">
        <w:rPr>
          <w:sz w:val="14"/>
        </w:rPr>
        <w:t xml:space="preserve"> long </w:t>
      </w:r>
      <w:r w:rsidRPr="00380A47">
        <w:rPr>
          <w:rStyle w:val="Emphasis"/>
        </w:rPr>
        <w:t>operate in a blackout</w:t>
      </w:r>
      <w:r w:rsidRPr="00380A47">
        <w:rPr>
          <w:sz w:val="14"/>
        </w:rPr>
        <w:t xml:space="preserve">. </w:t>
      </w:r>
      <w:r w:rsidRPr="00380A47">
        <w:rPr>
          <w:rStyle w:val="Emphasis"/>
        </w:rPr>
        <w:t xml:space="preserve">Government and </w:t>
      </w:r>
      <w:r w:rsidRPr="0034765E">
        <w:rPr>
          <w:rStyle w:val="Emphasis"/>
          <w:highlight w:val="cyan"/>
        </w:rPr>
        <w:t>Industry</w:t>
      </w:r>
      <w:r w:rsidRPr="00380A47">
        <w:rPr>
          <w:sz w:val="14"/>
        </w:rPr>
        <w:t xml:space="preserve"> </w:t>
      </w:r>
      <w:r w:rsidRPr="00380A47">
        <w:rPr>
          <w:rStyle w:val="Style13ptBold"/>
        </w:rPr>
        <w:t xml:space="preserve">also </w:t>
      </w:r>
      <w:r w:rsidRPr="0034765E">
        <w:rPr>
          <w:rStyle w:val="Style13ptBold"/>
          <w:highlight w:val="cyan"/>
        </w:rPr>
        <w:t>need electricity</w:t>
      </w:r>
      <w:r w:rsidRPr="00380A47">
        <w:rPr>
          <w:sz w:val="14"/>
        </w:rPr>
        <w:t xml:space="preserve"> in order to operate. The EMP Commission warns that </w:t>
      </w:r>
      <w:r w:rsidRPr="00380A47">
        <w:rPr>
          <w:rStyle w:val="Style13ptBold"/>
        </w:rPr>
        <w:t>a</w:t>
      </w:r>
      <w:r w:rsidRPr="00380A47">
        <w:rPr>
          <w:sz w:val="14"/>
        </w:rPr>
        <w:t xml:space="preserve"> natural or nuclear EMP </w:t>
      </w:r>
      <w:r w:rsidRPr="00380A47">
        <w:rPr>
          <w:rStyle w:val="Style13ptBold"/>
        </w:rPr>
        <w:t>event</w:t>
      </w:r>
      <w:r w:rsidRPr="00380A47">
        <w:rPr>
          <w:sz w:val="14"/>
        </w:rPr>
        <w:t xml:space="preserve">, </w:t>
      </w:r>
      <w:r w:rsidRPr="00380A47">
        <w:rPr>
          <w:rStyle w:val="Style13ptBold"/>
        </w:rPr>
        <w:t>given</w:t>
      </w:r>
      <w:r w:rsidRPr="00380A47">
        <w:rPr>
          <w:sz w:val="14"/>
        </w:rPr>
        <w:t xml:space="preserve"> current </w:t>
      </w:r>
      <w:r w:rsidRPr="0034765E">
        <w:rPr>
          <w:rStyle w:val="Emphasis"/>
          <w:highlight w:val="cyan"/>
        </w:rPr>
        <w:t>unpreparedness</w:t>
      </w:r>
      <w:r w:rsidRPr="00380A47">
        <w:rPr>
          <w:sz w:val="14"/>
        </w:rPr>
        <w:t xml:space="preserve">, </w:t>
      </w:r>
      <w:r w:rsidRPr="00380A47">
        <w:rPr>
          <w:rStyle w:val="Style13ptBold"/>
        </w:rPr>
        <w:t>would</w:t>
      </w:r>
      <w:r w:rsidRPr="00380A47">
        <w:rPr>
          <w:sz w:val="14"/>
        </w:rPr>
        <w:t xml:space="preserve"> likely </w:t>
      </w:r>
      <w:r w:rsidRPr="0034765E">
        <w:rPr>
          <w:rStyle w:val="Style13ptBold"/>
          <w:highlight w:val="cyan"/>
        </w:rPr>
        <w:t>result in</w:t>
      </w:r>
      <w:r w:rsidRPr="00380A47">
        <w:rPr>
          <w:rStyle w:val="Style13ptBold"/>
        </w:rPr>
        <w:t xml:space="preserve"> </w:t>
      </w:r>
      <w:r w:rsidRPr="0034765E">
        <w:rPr>
          <w:rStyle w:val="Emphasis"/>
          <w:highlight w:val="cyan"/>
        </w:rPr>
        <w:t>societal collapse</w:t>
      </w:r>
      <w:r w:rsidRPr="00380A47">
        <w:rPr>
          <w:rStyle w:val="Style13ptBold"/>
        </w:rPr>
        <w:t xml:space="preserve">. </w:t>
      </w:r>
      <w:r w:rsidRPr="00380A47">
        <w:rPr>
          <w:sz w:val="10"/>
        </w:rPr>
        <w:t xml:space="preserve">Terrorists, criminals, and even lone individuals can build a non-nuclear EMP weapon without great trouble or expense, working from Unclassified designs publicly available on the internet, and using parts available at any electronics store. In 2000, the Terrorism Panel of the House Armed Services Committee sponsored an experiment, recruiting a small team of amateur electronics enthusiasts to attempt constructing a radiofrequency weapon, relying only on unclassified design information and parts purchased from Radio Shack. The team, in 1 year, built two radiofrequency weapons of radically different designs. One was designed to fit inside the shipping crate for a Xerox machine, so it could be delivered to the Pentagon mail room where (in those more unguarded days before 9/11) it could slowly fry the Pentagon’s computers. The other radiofrequency weapon was designed to fit inside a small </w:t>
      </w:r>
      <w:proofErr w:type="spellStart"/>
      <w:r w:rsidRPr="00380A47">
        <w:rPr>
          <w:sz w:val="10"/>
        </w:rPr>
        <w:t>Volkswagon</w:t>
      </w:r>
      <w:proofErr w:type="spellEnd"/>
      <w:r w:rsidRPr="00380A47">
        <w:rPr>
          <w:sz w:val="10"/>
        </w:rPr>
        <w:t xml:space="preserve"> bus, so it could be driven down Wall Street and disrupt computers— and perhaps the National economy. Both designs were demonstrated and tested successfully during a special Congressional hearing for this purpose at the U.S. Army’s Aberdeen Proving Ground. Radiofrequency weapons are not merely a hypothetical threat. Terrorists, criminals, and disgruntled individuals have used home-made radiofrequency weapons. The U.S. military and foreign militaries have a wide variety of such weaponry. Moreover, non-nuclear EMP devices that could be used as radiofrequency weapons are publicly marketed for sale to anyone, usually advertised as ‘‘EMP simulators.’’ For example, one such simulator is advertised for public sale as an ‘‘EMP Suitcase.’’ This EMP simulator is designed to look like a suitcase, can be carried and operated by one person, and is purpose-built with a high energy radiofrequency output to destroy electronics. However, it has only a short radius of effect. Nonetheless, a terrorist or deranged individual who knows what he is doing, who has studied the electric grid for a major metropolitan area, could—armed with the ‘‘EMP Suitcase’’— black out a major city. A CLEAR AND PRESENT DANGER. An EMP weapon can be used by state actors who wish to level the battlefield by neutralizing the great technological advantage enjoyed by U.S. military forces. EMP is also the ideal means, the only means, whereby rogue states or terrorists could use a single nuclear weapon to destroy the United States and prevail in the War on Terrorism or some other conflict with a single blow. The EMP Commission also warned that states or terrorists could exploit U.S. vulnerability to EMP attack for coercion or blackmail: ‘‘Therefore, terrorists or state actors that possess relatively unsophisticated missiles armed with nuclear weapons may well calculate that, instead of destroying a city or military base, they may obtain the greatest political-military utility from one or a few such weapons by using them—or threatening their use—in an EMP attack.’’ The EMP Commission found that states such as Russia, China, North Korea, and Iran have incorporated EMP attack into their military doctrines, and openly describe making EMP attacks against the United States. Indeed, the EMP Commission was established by Congress partly in response to a Russian nuclear EMP threat made to an official Congressional Delegation on May 2, 1999, </w:t>
      </w:r>
      <w:proofErr w:type="gramStart"/>
      <w:r w:rsidRPr="00380A47">
        <w:rPr>
          <w:sz w:val="10"/>
        </w:rPr>
        <w:t>in the midst of</w:t>
      </w:r>
      <w:proofErr w:type="gramEnd"/>
      <w:r w:rsidRPr="00380A47">
        <w:rPr>
          <w:sz w:val="10"/>
        </w:rPr>
        <w:t xml:space="preserve"> the Balkans crisis. Vladimir Lukin, head of the Russian delegation and a former Ambassador to the United States, warned: ‘‘Hypothetically, if Russia really wanted to hurt the United States in retaliation for NATO’s bombing of Yugoslavia, Russia could fire an SLBM and detonate a single nuclear warhead at high altitude over the United States. The resulting EMP would massively disrupt U.S. communications and computer systems, shutting down everything.’’ China’s military doctrine also openly describes EMP attack as the ultimate asymmetric weapon, as it strikes at the very technology that is the basis of U.S. power. Where EMP is concerned, ‘‘The United States is more vulnerable to attacks than any other country in the world’’: ‘‘Some people might think that things </w:t>
      </w:r>
      <w:proofErr w:type="gramStart"/>
      <w:r w:rsidRPr="00380A47">
        <w:rPr>
          <w:sz w:val="10"/>
        </w:rPr>
        <w:t>similar to</w:t>
      </w:r>
      <w:proofErr w:type="gramEnd"/>
      <w:r w:rsidRPr="00380A47">
        <w:rPr>
          <w:sz w:val="10"/>
        </w:rPr>
        <w:t xml:space="preserve"> the ‘Pearl Harbor Incident’ are unlikely to take place during the information age. Yet it could be regarded as the ‘Pearl Harbor Incident’ of the 21st Century if a surprise attack is conducted against the enemy’s crucial information systems of command, control, and communications by such means as… electromagnetic pulse weapons… Even a superpower like the United States, which possesses nuclear missiles and powerful armed forces, cannot guarantee its immunity…In their own words, a highly computerized open society like the United States is extremely vulnerable to electronic attacks from all sides. This is because the U.S. economy, from banks to telephone systems and from power plants to iron and steel works, relies entirely on computer networks… When a country grows increasingly powerful economically and technologically…it will become increasingly dependent on modern information systems… The United States is more vulnerable to attacks than any other country in the world.’’ Iran—the world’s leading sponsor of international terrorism—in military writings </w:t>
      </w:r>
      <w:r w:rsidRPr="00380A47">
        <w:rPr>
          <w:sz w:val="10"/>
        </w:rPr>
        <w:lastRenderedPageBreak/>
        <w:t xml:space="preserve">openly describes EMP as a terrorist weapon, and as the ultimate weapon for prevailing over the West: ‘‘If the world’s industrial countries fail to devise effective ways to defend themselves against dangerous electronic assaults, then they will disintegrate within a few years… American soldiers would not be able to find food to eat nor would they be able to fire a single shot.’’ The threats are not merely words. The EMP Commission assesses that Russia has, as it openly declares in military writings, probably developed what Russia describes as a ‘‘Super-EMP’’ nuclear weapon—specifically designed to generate extraordinarily high EMP fields in order to paralyze even the best protected U.S. strategic and military forces. China probably also has Super-EMP weapons. North Korea too may possess or be developing a Super-EMP nuclear weapon, as alleged by credible Russian sources to the EMP Commission, and by open-source reporting from South Korean military intelligence. But any nuclear weapon, even a low-yield first generation device, could suffice to make a catastrophic EMP attack on the United States. Iran, although it is assessed as not yet having the bomb, is actively testing missile delivery systems and has practiced launches of its best missile, the Shahab–III, </w:t>
      </w:r>
      <w:proofErr w:type="spellStart"/>
      <w:r w:rsidRPr="00380A47">
        <w:rPr>
          <w:sz w:val="10"/>
        </w:rPr>
        <w:t>fuzing</w:t>
      </w:r>
      <w:proofErr w:type="spellEnd"/>
      <w:r w:rsidRPr="00380A47">
        <w:rPr>
          <w:sz w:val="10"/>
        </w:rPr>
        <w:t xml:space="preserve"> for high- altitude detonations, in exercises that look suspiciously like training for making EMP attacks. As noted earlier, Iran has also practiced launching from a ship a Scud, the world’s most common missile—possessed by over 60 nations, terrorist groups, and private collectors. A Scud might be the ideal choice for a ship-launched EMP attack against the United States intended to be executed anonymously, to escape any last-gasp U.S. retaliation. Unlike a nuclear weapon detonated in a city, a high-altitude EMP attack leaves no bomb debris for forensic analysis, no perpetrator ‘‘fingerprints.’’ Under present levels of preparedness, communications would be severely limited, restricted mainly to those few military communications networks that are hardened against EMP. Today’s microelectronics are the foundation of our modern civilization, but are over 1 million times more vulnerable to EMP than the far more primitive and robust electronics of the 1960s, that proved vulnerable during nuclear EMP tests of that era. Tests conducted by the EMP Commission confirmed empirically the theory that, as modern microelectronics become ever smaller and more efficient, and operate ever faster on lower voltages, they also become ever more vulnerable, and can be destroyed or disrupted by much lower EMP field strengths. Microelectronics and electronic systems are </w:t>
      </w:r>
      <w:proofErr w:type="gramStart"/>
      <w:r w:rsidRPr="00380A47">
        <w:rPr>
          <w:sz w:val="10"/>
        </w:rPr>
        <w:t>everywhere, and</w:t>
      </w:r>
      <w:proofErr w:type="gramEnd"/>
      <w:r w:rsidRPr="00380A47">
        <w:rPr>
          <w:sz w:val="10"/>
        </w:rPr>
        <w:t xml:space="preserve"> run virtually everything in the modern world. </w:t>
      </w:r>
      <w:proofErr w:type="gramStart"/>
      <w:r w:rsidRPr="00380A47">
        <w:rPr>
          <w:sz w:val="10"/>
        </w:rPr>
        <w:t>All of</w:t>
      </w:r>
      <w:proofErr w:type="gramEnd"/>
      <w:r w:rsidRPr="00380A47">
        <w:rPr>
          <w:sz w:val="10"/>
        </w:rPr>
        <w:t xml:space="preserve"> the civilian critical infrastructures that sustain the economy of the United States, and the lives of 310 million Americans, depend, directly or indirectly, upon electricity and electronic systems. Of special concern is the vulnerability to EMP of the Extra-High-Voltage (EHV) transformers, that are indispensable to the operation of the electric grid. EHV transformers drive electric current over long distances, from the point of generation to consumers (from the Niagara Falls hydroelectric facility to New York City, for example). The electric grid cannot operate without EHV transformers—which could be destroyed by an EMP event. The United States no longer manufactures EHV transformers. They must be manufactured and imported from overseas, from Germany or South Korea, the only two nations in the world that manufacture such transformers for export. Each EHV transformer must be custom-made for its unique role in the grid. A single EHV transformer typically requires 18 months to manufacture. The loss of large numbers of EHV transformers to an EMP event would plunge the United States into a </w:t>
      </w:r>
      <w:proofErr w:type="gramStart"/>
      <w:r w:rsidRPr="00380A47">
        <w:rPr>
          <w:sz w:val="10"/>
        </w:rPr>
        <w:t>protracted blackout lasting years</w:t>
      </w:r>
      <w:proofErr w:type="gramEnd"/>
      <w:r w:rsidRPr="00380A47">
        <w:rPr>
          <w:sz w:val="10"/>
        </w:rPr>
        <w:t xml:space="preserve">, with perhaps no hope of eventual recovery, as the society and population probably could not survive for even 1 year without electricity. Another key vulnerability to EMP </w:t>
      </w:r>
      <w:proofErr w:type="gramStart"/>
      <w:r w:rsidRPr="00380A47">
        <w:rPr>
          <w:sz w:val="10"/>
        </w:rPr>
        <w:t>are</w:t>
      </w:r>
      <w:proofErr w:type="gramEnd"/>
      <w:r w:rsidRPr="00380A47">
        <w:rPr>
          <w:sz w:val="10"/>
        </w:rPr>
        <w:t xml:space="preserve"> Supervisory Control And Data Acquisition systems (SCADAs). SCADAs essentially are small computers, numbering in the millions and ubiquitous everywhere in the critical infrastructures, that perform jobs previously performed by hundreds of thousands of human technicians during the 1960s and before, in the era prior to the microelectronics revolution. SCADAs do things like regulating the flow of electricity into a transformer, controlling the flow of gas through a pipeline, or running traffic control lights. SCADAs enable a few dozen people to run the critical infrastructures for an entire city, whereas previously hundreds or even thousands of technicians were necessary. Unfortunately, SCADAs are especially vulnerable to EMP. EHV transformers and SCADAs are the most important vulnerabilities to </w:t>
      </w:r>
      <w:proofErr w:type="gramStart"/>
      <w:r w:rsidRPr="00380A47">
        <w:rPr>
          <w:sz w:val="10"/>
        </w:rPr>
        <w:t>EMP, but</w:t>
      </w:r>
      <w:proofErr w:type="gramEnd"/>
      <w:r w:rsidRPr="00380A47">
        <w:rPr>
          <w:sz w:val="10"/>
        </w:rPr>
        <w:t xml:space="preserve"> are by no means the only vulnerabilities. Each of the critical infrastructures has their own unique vulnerabilities to EMP: The National electric grid, with its transformers and generators and electronic controls and thousands of miles of power lines, is a vast electronic machine—more vulnerable to EMP than any other critical infrastructure. Yet </w:t>
      </w:r>
      <w:r w:rsidRPr="0034765E">
        <w:rPr>
          <w:rStyle w:val="Style13ptBold"/>
          <w:highlight w:val="cyan"/>
        </w:rPr>
        <w:t>the</w:t>
      </w:r>
      <w:r w:rsidRPr="00380A47">
        <w:rPr>
          <w:rStyle w:val="Style13ptBold"/>
        </w:rPr>
        <w:t xml:space="preserve"> electric </w:t>
      </w:r>
      <w:r w:rsidRPr="0034765E">
        <w:rPr>
          <w:rStyle w:val="Style13ptBold"/>
          <w:highlight w:val="cyan"/>
        </w:rPr>
        <w:t>grid is</w:t>
      </w:r>
      <w:r w:rsidRPr="006217A7">
        <w:rPr>
          <w:rStyle w:val="Style13ptBold"/>
        </w:rPr>
        <w:t xml:space="preserve"> the</w:t>
      </w:r>
      <w:r w:rsidRPr="00380A47">
        <w:rPr>
          <w:rStyle w:val="Style13ptBold"/>
        </w:rPr>
        <w:t xml:space="preserve"> </w:t>
      </w:r>
      <w:r w:rsidRPr="0034765E">
        <w:rPr>
          <w:rStyle w:val="Emphasis"/>
          <w:highlight w:val="cyan"/>
        </w:rPr>
        <w:t>most important</w:t>
      </w:r>
      <w:r w:rsidRPr="00380A47">
        <w:rPr>
          <w:rStyle w:val="Emphasis"/>
        </w:rPr>
        <w:t xml:space="preserve"> of all critical infrastructures</w:t>
      </w:r>
      <w:r w:rsidRPr="00380A47">
        <w:rPr>
          <w:sz w:val="14"/>
        </w:rPr>
        <w:t xml:space="preserve">, </w:t>
      </w:r>
      <w:r w:rsidRPr="0034765E">
        <w:rPr>
          <w:rStyle w:val="Style13ptBold"/>
          <w:highlight w:val="cyan"/>
        </w:rPr>
        <w:t>and</w:t>
      </w:r>
      <w:r w:rsidRPr="00380A47">
        <w:rPr>
          <w:rStyle w:val="Style13ptBold"/>
        </w:rPr>
        <w:t xml:space="preserve"> is in fact the </w:t>
      </w:r>
      <w:r w:rsidRPr="006217A7">
        <w:rPr>
          <w:rStyle w:val="Emphasis"/>
        </w:rPr>
        <w:t>keystone</w:t>
      </w:r>
      <w:r w:rsidRPr="00380A47">
        <w:rPr>
          <w:rStyle w:val="Emphasis"/>
        </w:rPr>
        <w:t xml:space="preserve"> supporting modern civilization</w:t>
      </w:r>
      <w:r w:rsidRPr="00380A47">
        <w:rPr>
          <w:sz w:val="14"/>
        </w:rPr>
        <w:t xml:space="preserve">, </w:t>
      </w:r>
      <w:r w:rsidRPr="00380A47">
        <w:rPr>
          <w:rStyle w:val="Style13ptBold"/>
        </w:rPr>
        <w:t xml:space="preserve">as it powers </w:t>
      </w:r>
      <w:r w:rsidRPr="00380A47">
        <w:rPr>
          <w:rStyle w:val="Emphasis"/>
        </w:rPr>
        <w:t>all the other critical infrastructures</w:t>
      </w:r>
      <w:r w:rsidRPr="00380A47">
        <w:rPr>
          <w:sz w:val="14"/>
        </w:rPr>
        <w:t xml:space="preserve">. </w:t>
      </w:r>
      <w:r w:rsidRPr="00380A47">
        <w:rPr>
          <w:rStyle w:val="Style13ptBold"/>
        </w:rPr>
        <w:t xml:space="preserve">As of now it is our </w:t>
      </w:r>
      <w:r w:rsidRPr="00380A47">
        <w:rPr>
          <w:rStyle w:val="Emphasis"/>
        </w:rPr>
        <w:t xml:space="preserve">technological </w:t>
      </w:r>
      <w:r w:rsidRPr="0034765E">
        <w:rPr>
          <w:rStyle w:val="Emphasis"/>
          <w:highlight w:val="cyan"/>
        </w:rPr>
        <w:t>Achilles Heel</w:t>
      </w:r>
      <w:r w:rsidRPr="00380A47">
        <w:rPr>
          <w:sz w:val="14"/>
        </w:rPr>
        <w:t xml:space="preserve">. The EMP Commission found that, </w:t>
      </w:r>
      <w:r w:rsidRPr="00380A47">
        <w:rPr>
          <w:rStyle w:val="Style13ptBold"/>
        </w:rPr>
        <w:t xml:space="preserve">if the electric grid collapses, so too will collapse </w:t>
      </w:r>
      <w:r w:rsidRPr="00380A47">
        <w:rPr>
          <w:rStyle w:val="Emphasis"/>
        </w:rPr>
        <w:t>all the other critical infrastructures</w:t>
      </w:r>
      <w:r w:rsidRPr="00380A47">
        <w:rPr>
          <w:sz w:val="14"/>
        </w:rPr>
        <w:t xml:space="preserve">. But, if the electric grid can be protected and recovered, so too all the other critical infrastructures can also be restored. </w:t>
      </w:r>
      <w:r w:rsidRPr="00380A47">
        <w:rPr>
          <w:rStyle w:val="Emphasis"/>
        </w:rPr>
        <w:t>Transportation</w:t>
      </w:r>
      <w:r w:rsidRPr="00380A47">
        <w:rPr>
          <w:sz w:val="14"/>
        </w:rPr>
        <w:t xml:space="preserve"> is a critical infrastructure because modern </w:t>
      </w:r>
      <w:r w:rsidRPr="00380A47">
        <w:rPr>
          <w:rStyle w:val="Style13ptBold"/>
        </w:rPr>
        <w:t>civilization cannot exist without the goods and services moved by road, rail, ship, and air</w:t>
      </w:r>
      <w:r w:rsidRPr="00380A47">
        <w:rPr>
          <w:sz w:val="14"/>
        </w:rPr>
        <w:t xml:space="preserve">. Cars, trucks, locomotives, ships, and aircraft all have electronic components, motors, and controls that are potentially vulnerable to EMP. Gas stations, fuel pipelines, and refineries that make petroleum products depend upon electronic components and cannot operate without electricity. Given our current state of unpreparedness, in the aftermath of a natural or nuclear EMP event, transportation systems would be paralyzed. </w:t>
      </w:r>
      <w:r w:rsidRPr="00380A47">
        <w:rPr>
          <w:rStyle w:val="Emphasis"/>
        </w:rPr>
        <w:t>Traffic control systems</w:t>
      </w:r>
      <w:r w:rsidRPr="00380A47">
        <w:rPr>
          <w:sz w:val="14"/>
        </w:rPr>
        <w:t xml:space="preserve"> that avert traffic jams and collisions for road, rail, and air depend upon electronic systems, that the EMP Commission discovered are especially vulnerable to EMP. </w:t>
      </w:r>
      <w:r w:rsidRPr="00380A47">
        <w:rPr>
          <w:rStyle w:val="Emphasis"/>
        </w:rPr>
        <w:t>Communications</w:t>
      </w:r>
      <w:r w:rsidRPr="00380A47">
        <w:rPr>
          <w:sz w:val="14"/>
        </w:rPr>
        <w:t xml:space="preserve"> is a critical infrastructure because modern economies and </w:t>
      </w:r>
      <w:r w:rsidRPr="00380A47">
        <w:rPr>
          <w:rStyle w:val="Style13ptBold"/>
        </w:rPr>
        <w:t xml:space="preserve">the cohesion and </w:t>
      </w:r>
      <w:r w:rsidRPr="0034765E">
        <w:rPr>
          <w:rStyle w:val="Style13ptBold"/>
          <w:highlight w:val="cyan"/>
        </w:rPr>
        <w:t>operation</w:t>
      </w:r>
      <w:r w:rsidRPr="00380A47">
        <w:rPr>
          <w:rStyle w:val="Style13ptBold"/>
        </w:rPr>
        <w:t xml:space="preserve"> of modern societies </w:t>
      </w:r>
      <w:r w:rsidRPr="0034765E">
        <w:rPr>
          <w:rStyle w:val="Style13ptBold"/>
          <w:highlight w:val="cyan"/>
        </w:rPr>
        <w:t>depend</w:t>
      </w:r>
      <w:r w:rsidRPr="00380A47">
        <w:rPr>
          <w:rStyle w:val="Style13ptBold"/>
        </w:rPr>
        <w:t xml:space="preserve"> to a degree unprecedented in history </w:t>
      </w:r>
      <w:r w:rsidRPr="0034765E">
        <w:rPr>
          <w:rStyle w:val="Style13ptBold"/>
          <w:highlight w:val="cyan"/>
        </w:rPr>
        <w:t>on</w:t>
      </w:r>
      <w:r w:rsidRPr="00380A47">
        <w:rPr>
          <w:rStyle w:val="Style13ptBold"/>
        </w:rPr>
        <w:t xml:space="preserve"> the rapid movement of </w:t>
      </w:r>
      <w:r w:rsidRPr="0034765E">
        <w:rPr>
          <w:rStyle w:val="Style13ptBold"/>
          <w:highlight w:val="cyan"/>
        </w:rPr>
        <w:t>info</w:t>
      </w:r>
      <w:r w:rsidRPr="00380A47">
        <w:rPr>
          <w:rStyle w:val="Style13ptBold"/>
        </w:rPr>
        <w:t>rmation</w:t>
      </w:r>
      <w:r w:rsidRPr="00380A47">
        <w:rPr>
          <w:sz w:val="14"/>
        </w:rPr>
        <w:t xml:space="preserve">—accomplished today mostly by electronic means. Telephones, cell phones, personal computers, television, and radio are all directly vulnerable to EMP, and cannot operate without electricity. Satellites that operate at Low-Earth-Orbit (LEO) for communications, weather, scientific, and military purposes are vulnerable to EMP and to collateral effects from an EMP attack. Within weeks of an EMP event, the LEO satellites, which comprise most satellites, would probably be </w:t>
      </w:r>
      <w:r w:rsidRPr="00DE7FBD">
        <w:rPr>
          <w:sz w:val="14"/>
        </w:rPr>
        <w:t xml:space="preserve">inoperable. </w:t>
      </w:r>
      <w:r w:rsidRPr="00DE7FBD">
        <w:rPr>
          <w:rStyle w:val="Emphasis"/>
        </w:rPr>
        <w:t>Banking and finance</w:t>
      </w:r>
      <w:r w:rsidRPr="00DE7FBD">
        <w:rPr>
          <w:sz w:val="14"/>
        </w:rPr>
        <w:t xml:space="preserve"> </w:t>
      </w:r>
      <w:r w:rsidRPr="00DE7FBD">
        <w:rPr>
          <w:rStyle w:val="Style13ptBold"/>
        </w:rPr>
        <w:t>are the critical infrastructure that sustain modern economies.</w:t>
      </w:r>
      <w:r w:rsidRPr="00DE7FBD">
        <w:rPr>
          <w:sz w:val="14"/>
        </w:rPr>
        <w:t xml:space="preserve"> Whether it is the stock market, the financial records of a multinational corporation, or the ATM card of an in</w:t>
      </w:r>
      <w:r w:rsidRPr="00380A47">
        <w:rPr>
          <w:sz w:val="14"/>
        </w:rPr>
        <w:t xml:space="preserve">dividual—financial transactions and record keeping all depend now at the macro- and micro-level upon computers and electronic automated systems. Many of these are directly vulnerable to EMP, and none can operate </w:t>
      </w:r>
      <w:r w:rsidRPr="00380A47">
        <w:rPr>
          <w:rStyle w:val="Style13ptBold"/>
        </w:rPr>
        <w:t>without electricity</w:t>
      </w:r>
      <w:r w:rsidRPr="00380A47">
        <w:rPr>
          <w:sz w:val="14"/>
        </w:rPr>
        <w:t xml:space="preserve">. The EMP Commission found that </w:t>
      </w:r>
      <w:r w:rsidRPr="00380A47">
        <w:rPr>
          <w:rStyle w:val="Style13ptBold"/>
        </w:rPr>
        <w:t>an</w:t>
      </w:r>
      <w:r w:rsidRPr="00380A47">
        <w:rPr>
          <w:sz w:val="14"/>
        </w:rPr>
        <w:t xml:space="preserve"> EMP </w:t>
      </w:r>
      <w:r w:rsidRPr="00380A47">
        <w:rPr>
          <w:rStyle w:val="Style13ptBold"/>
        </w:rPr>
        <w:t xml:space="preserve">event could transform the modern electronic economy into a </w:t>
      </w:r>
      <w:r w:rsidRPr="00380A47">
        <w:rPr>
          <w:rStyle w:val="Emphasis"/>
        </w:rPr>
        <w:t>feudal economy based on barter</w:t>
      </w:r>
      <w:r w:rsidRPr="00380A47">
        <w:rPr>
          <w:rStyle w:val="Style13ptBold"/>
        </w:rPr>
        <w:t xml:space="preserve">. </w:t>
      </w:r>
      <w:r w:rsidRPr="00380A47">
        <w:rPr>
          <w:rStyle w:val="Emphasis"/>
        </w:rPr>
        <w:t>Food</w:t>
      </w:r>
      <w:r w:rsidRPr="00380A47">
        <w:rPr>
          <w:sz w:val="14"/>
        </w:rPr>
        <w:t xml:space="preserve"> </w:t>
      </w:r>
      <w:r w:rsidRPr="00380A47">
        <w:rPr>
          <w:rStyle w:val="Style13ptBold"/>
        </w:rPr>
        <w:t>has always been</w:t>
      </w:r>
      <w:r w:rsidRPr="00380A47">
        <w:rPr>
          <w:sz w:val="14"/>
        </w:rPr>
        <w:t xml:space="preserve"> </w:t>
      </w:r>
      <w:r w:rsidRPr="00380A47">
        <w:rPr>
          <w:rStyle w:val="Emphasis"/>
        </w:rPr>
        <w:t>vital to</w:t>
      </w:r>
      <w:r w:rsidRPr="00380A47">
        <w:rPr>
          <w:sz w:val="14"/>
        </w:rPr>
        <w:t xml:space="preserve"> every person and </w:t>
      </w:r>
      <w:r w:rsidRPr="00380A47">
        <w:rPr>
          <w:rStyle w:val="Emphasis"/>
        </w:rPr>
        <w:t>every civilization</w:t>
      </w:r>
      <w:r w:rsidRPr="00380A47">
        <w:rPr>
          <w:sz w:val="14"/>
        </w:rPr>
        <w:t xml:space="preserve">. </w:t>
      </w:r>
      <w:r w:rsidRPr="00380A47">
        <w:rPr>
          <w:rStyle w:val="Style13ptBold"/>
        </w:rPr>
        <w:t xml:space="preserve">The critical infrastructure for producing, delivering, and storing food depends upon a </w:t>
      </w:r>
      <w:r w:rsidRPr="00380A47">
        <w:rPr>
          <w:rStyle w:val="Emphasis"/>
        </w:rPr>
        <w:t xml:space="preserve">complex web of </w:t>
      </w:r>
      <w:r w:rsidRPr="0034765E">
        <w:rPr>
          <w:rStyle w:val="Emphasis"/>
          <w:highlight w:val="cyan"/>
        </w:rPr>
        <w:t>tech</w:t>
      </w:r>
      <w:r w:rsidRPr="00380A47">
        <w:rPr>
          <w:rStyle w:val="Emphasis"/>
        </w:rPr>
        <w:t>nology</w:t>
      </w:r>
      <w:r w:rsidRPr="00380A47">
        <w:rPr>
          <w:rStyle w:val="Style13ptBold"/>
        </w:rPr>
        <w:t>,</w:t>
      </w:r>
      <w:r w:rsidRPr="00380A47">
        <w:rPr>
          <w:sz w:val="14"/>
        </w:rPr>
        <w:t xml:space="preserve"> </w:t>
      </w:r>
      <w:r w:rsidRPr="00380A47">
        <w:rPr>
          <w:rStyle w:val="Style13ptBold"/>
        </w:rPr>
        <w:t>including machines for planting and harvesting and packaging, refrigerated vehicles for long-haul transportation, and temperature-controlled warehouses.</w:t>
      </w:r>
      <w:r w:rsidRPr="00380A47">
        <w:rPr>
          <w:sz w:val="14"/>
        </w:rPr>
        <w:t xml:space="preserve"> </w:t>
      </w:r>
      <w:r w:rsidRPr="00380A47">
        <w:rPr>
          <w:rStyle w:val="Style13ptBold"/>
        </w:rPr>
        <w:t xml:space="preserve">Modern technology </w:t>
      </w:r>
      <w:r w:rsidRPr="0034765E">
        <w:rPr>
          <w:rStyle w:val="Style13ptBold"/>
          <w:highlight w:val="cyan"/>
        </w:rPr>
        <w:t>enables</w:t>
      </w:r>
      <w:r w:rsidRPr="00380A47">
        <w:rPr>
          <w:rStyle w:val="Style13ptBold"/>
        </w:rPr>
        <w:t xml:space="preserve"> over </w:t>
      </w:r>
      <w:r w:rsidRPr="0034765E">
        <w:rPr>
          <w:rStyle w:val="Emphasis"/>
          <w:highlight w:val="cyan"/>
        </w:rPr>
        <w:t>98 percent of the</w:t>
      </w:r>
      <w:r w:rsidRPr="00380A47">
        <w:rPr>
          <w:rStyle w:val="Emphasis"/>
        </w:rPr>
        <w:t xml:space="preserve"> U.S. National </w:t>
      </w:r>
      <w:r w:rsidRPr="0034765E">
        <w:rPr>
          <w:rStyle w:val="Emphasis"/>
          <w:highlight w:val="cyan"/>
        </w:rPr>
        <w:t>population</w:t>
      </w:r>
      <w:r w:rsidRPr="00380A47">
        <w:rPr>
          <w:sz w:val="14"/>
        </w:rPr>
        <w:t xml:space="preserve"> to be fed by less than 2 percent of the population. Huge regional warehouses that resupply supermarkets constitute the National food reserves, enough food to feed the Nation for 30–60 days at normal consumption rates, the warehoused food preserved by refrigeration and temperature control systems that typically have enough emergency electrical power (diesel or gas generators) to last only about an average of 3 days. </w:t>
      </w:r>
      <w:r w:rsidRPr="00380A47">
        <w:rPr>
          <w:rStyle w:val="Style13ptBold"/>
        </w:rPr>
        <w:t xml:space="preserve">Experience with storm-induced blackouts proves that when these big regional food warehouses lose electrical power, </w:t>
      </w:r>
      <w:r w:rsidRPr="00380A47">
        <w:rPr>
          <w:rStyle w:val="Emphasis"/>
        </w:rPr>
        <w:t>most of the food supply will rapidly spoil</w:t>
      </w:r>
      <w:r w:rsidRPr="00380A47">
        <w:rPr>
          <w:rStyle w:val="Style13ptBold"/>
        </w:rPr>
        <w:t>.</w:t>
      </w:r>
      <w:r w:rsidRPr="00380A47">
        <w:rPr>
          <w:sz w:val="14"/>
        </w:rPr>
        <w:t xml:space="preserve"> </w:t>
      </w:r>
      <w:proofErr w:type="gramStart"/>
      <w:r w:rsidRPr="00380A47">
        <w:rPr>
          <w:rStyle w:val="Style13ptBold"/>
        </w:rPr>
        <w:t>Farmers</w:t>
      </w:r>
      <w:r w:rsidRPr="00380A47">
        <w:rPr>
          <w:sz w:val="14"/>
        </w:rPr>
        <w:t>,</w:t>
      </w:r>
      <w:proofErr w:type="gramEnd"/>
      <w:r w:rsidRPr="00380A47">
        <w:rPr>
          <w:sz w:val="14"/>
        </w:rPr>
        <w:t xml:space="preserve"> less than 2 percent of the population as noted above, </w:t>
      </w:r>
      <w:r w:rsidRPr="00380A47">
        <w:rPr>
          <w:rStyle w:val="Emphasis"/>
        </w:rPr>
        <w:t>cannot feed 310 million Americans</w:t>
      </w:r>
      <w:r w:rsidRPr="00380A47">
        <w:rPr>
          <w:sz w:val="14"/>
        </w:rPr>
        <w:t xml:space="preserve"> </w:t>
      </w:r>
      <w:r w:rsidRPr="00380A47">
        <w:rPr>
          <w:rStyle w:val="Style13ptBold"/>
        </w:rPr>
        <w:t xml:space="preserve">if deprived of the means that currently makes possible this technological miracle. </w:t>
      </w:r>
      <w:r w:rsidRPr="00380A47">
        <w:rPr>
          <w:sz w:val="14"/>
        </w:rPr>
        <w:t xml:space="preserve">Water too has always been </w:t>
      </w:r>
      <w:proofErr w:type="gramStart"/>
      <w:r w:rsidRPr="00380A47">
        <w:rPr>
          <w:sz w:val="14"/>
        </w:rPr>
        <w:t>a basic necessity</w:t>
      </w:r>
      <w:proofErr w:type="gramEnd"/>
      <w:r w:rsidRPr="00380A47">
        <w:rPr>
          <w:sz w:val="14"/>
        </w:rPr>
        <w:t xml:space="preserve"> to every person and civilization, even more crucial than food. The critical infrastructure for purifying and delivering potable water, and for disposing of and treating </w:t>
      </w:r>
      <w:proofErr w:type="gramStart"/>
      <w:r w:rsidRPr="00380A47">
        <w:rPr>
          <w:sz w:val="14"/>
        </w:rPr>
        <w:t>waste water</w:t>
      </w:r>
      <w:proofErr w:type="gramEnd"/>
      <w:r w:rsidRPr="00380A47">
        <w:rPr>
          <w:sz w:val="14"/>
        </w:rPr>
        <w:t xml:space="preserve">, is a vast networked machine powered by electricity that </w:t>
      </w:r>
      <w:r w:rsidRPr="00380A47">
        <w:rPr>
          <w:sz w:val="14"/>
        </w:rPr>
        <w:lastRenderedPageBreak/>
        <w:t xml:space="preserve">uses electrical pumps, screens, filters, paddles, and sprayers to purify and deliver drinkable water, and to remove and treat waste water. Much of the machinery in the water infrastructure is directly vulnerable to EMP. The system cannot operate without vast amounts of electricity supplied by the power grid. A natural or nuclear EMP event would immediately deprive most of the U.S. National population of running water. Many natural sources of water—lakes, streams, and rivers—would be dangerously polluted by toxic wastes from sewage, industry, and hospitals that would backflow from or bypass wastewater treatment plants, that could no longer intake and treat pollutants without electric power. Many natural water sources that would normally be safe to drink, after an EMP event, would be polluted with human wastes including feces, industrial wastes including arsenic and heavy metals, and hospital wastes including pathogens. Emergency services such as police, fire, and hospitals are the critical infrastructure that upholds the most basic functions of government and society—preserving law and order, protecting property and life. Experience from protracted storm-induced blackouts has shown, for example in the aftermath of Hurricanes Andrew and Katrina, that when the lights go out and communications systems fail and there is no gas for squad cars, fire trucks, and ambulances, </w:t>
      </w:r>
      <w:r w:rsidRPr="0034765E">
        <w:rPr>
          <w:rStyle w:val="Style13ptBold"/>
          <w:highlight w:val="cyan"/>
        </w:rPr>
        <w:t>the worst elements</w:t>
      </w:r>
      <w:r w:rsidRPr="00380A47">
        <w:rPr>
          <w:rStyle w:val="Style13ptBold"/>
        </w:rPr>
        <w:t xml:space="preserve"> of society and the worst human instincts </w:t>
      </w:r>
      <w:r w:rsidRPr="00380A47">
        <w:rPr>
          <w:rStyle w:val="Emphasis"/>
        </w:rPr>
        <w:t xml:space="preserve">rapidly </w:t>
      </w:r>
      <w:r w:rsidRPr="0034765E">
        <w:rPr>
          <w:rStyle w:val="Emphasis"/>
          <w:highlight w:val="cyan"/>
        </w:rPr>
        <w:t>takeover</w:t>
      </w:r>
      <w:r w:rsidRPr="00380A47">
        <w:rPr>
          <w:sz w:val="14"/>
        </w:rPr>
        <w:t xml:space="preserve">. The EMP Commission found that, </w:t>
      </w:r>
      <w:r w:rsidRPr="00380A47">
        <w:rPr>
          <w:rStyle w:val="Style13ptBold"/>
        </w:rPr>
        <w:t>given our current</w:t>
      </w:r>
      <w:r w:rsidRPr="00380A47">
        <w:rPr>
          <w:sz w:val="14"/>
        </w:rPr>
        <w:t xml:space="preserve"> state of </w:t>
      </w:r>
      <w:r w:rsidRPr="00380A47">
        <w:rPr>
          <w:rStyle w:val="Style13ptBold"/>
        </w:rPr>
        <w:t>unpreparedness</w:t>
      </w:r>
      <w:r w:rsidRPr="00380A47">
        <w:rPr>
          <w:sz w:val="14"/>
        </w:rPr>
        <w:t xml:space="preserve">, a natural or nuclear EMP event </w:t>
      </w:r>
      <w:r w:rsidRPr="00380A47">
        <w:rPr>
          <w:rStyle w:val="Style13ptBold"/>
        </w:rPr>
        <w:t xml:space="preserve">could </w:t>
      </w:r>
      <w:r w:rsidRPr="0034765E">
        <w:rPr>
          <w:rStyle w:val="Style13ptBold"/>
          <w:highlight w:val="cyan"/>
        </w:rPr>
        <w:t xml:space="preserve">create </w:t>
      </w:r>
      <w:r w:rsidRPr="0034765E">
        <w:rPr>
          <w:rStyle w:val="Emphasis"/>
          <w:highlight w:val="cyan"/>
        </w:rPr>
        <w:t>anarchic conditions</w:t>
      </w:r>
      <w:r w:rsidRPr="00380A47">
        <w:rPr>
          <w:rStyle w:val="Style13ptBold"/>
        </w:rPr>
        <w:t xml:space="preserve"> that would </w:t>
      </w:r>
      <w:r w:rsidRPr="0034765E">
        <w:rPr>
          <w:rStyle w:val="Emphasis"/>
          <w:highlight w:val="cyan"/>
        </w:rPr>
        <w:t>profoundly challenge</w:t>
      </w:r>
      <w:r w:rsidRPr="00380A47">
        <w:rPr>
          <w:rStyle w:val="Emphasis"/>
        </w:rPr>
        <w:t xml:space="preserve"> the </w:t>
      </w:r>
      <w:r w:rsidRPr="0034765E">
        <w:rPr>
          <w:rStyle w:val="Emphasis"/>
          <w:highlight w:val="cyan"/>
        </w:rPr>
        <w:t>existence</w:t>
      </w:r>
      <w:r w:rsidRPr="00380A47">
        <w:rPr>
          <w:rStyle w:val="Emphasis"/>
        </w:rPr>
        <w:t xml:space="preserve"> of social order</w:t>
      </w:r>
      <w:r w:rsidRPr="00380A47">
        <w:rPr>
          <w:rStyle w:val="Style13ptBold"/>
        </w:rPr>
        <w:t>.</w:t>
      </w:r>
    </w:p>
    <w:p w14:paraId="18C75D37" w14:textId="77777777" w:rsidR="00F31433" w:rsidRPr="005969D1" w:rsidRDefault="00F31433" w:rsidP="00F31433"/>
    <w:p w14:paraId="334FC4A6" w14:textId="77777777" w:rsidR="00F31433" w:rsidRDefault="00F31433" w:rsidP="00F31433">
      <w:pPr>
        <w:pStyle w:val="Heading3"/>
      </w:pPr>
      <w:r>
        <w:lastRenderedPageBreak/>
        <w:t xml:space="preserve">Mod – Climate </w:t>
      </w:r>
    </w:p>
    <w:p w14:paraId="1637DA97" w14:textId="77777777" w:rsidR="00F31433" w:rsidRDefault="00F31433" w:rsidP="00F31433">
      <w:pPr>
        <w:pStyle w:val="Heading4"/>
      </w:pPr>
      <w:r>
        <w:t xml:space="preserve">Investment solves the </w:t>
      </w:r>
      <w:r>
        <w:rPr>
          <w:u w:val="single"/>
        </w:rPr>
        <w:t>impact</w:t>
      </w:r>
      <w:r>
        <w:t xml:space="preserve"> to warming---it’s </w:t>
      </w:r>
      <w:r>
        <w:rPr>
          <w:u w:val="single"/>
        </w:rPr>
        <w:t>sufficient</w:t>
      </w:r>
      <w:r>
        <w:t xml:space="preserve"> to prevent climate change from undermining global political and economic </w:t>
      </w:r>
      <w:proofErr w:type="gramStart"/>
      <w:r>
        <w:t>stability</w:t>
      </w:r>
      <w:proofErr w:type="gramEnd"/>
      <w:r>
        <w:t xml:space="preserve">  </w:t>
      </w:r>
    </w:p>
    <w:p w14:paraId="77C994DD" w14:textId="77777777" w:rsidR="00F31433" w:rsidRDefault="00F31433" w:rsidP="00F31433">
      <w:r>
        <w:t xml:space="preserve">Eric Harris </w:t>
      </w:r>
      <w:r w:rsidRPr="00EB49F9">
        <w:t>Bernstein 16</w:t>
      </w:r>
      <w:r>
        <w:t xml:space="preserve">, Senior Program Associate at the Roosevelt Institute, et al., 11/16/16, “Transformative Infrastructure Investment and American Competitiveness,” </w:t>
      </w:r>
      <w:hyperlink r:id="rId53" w:history="1">
        <w:r w:rsidRPr="00305219">
          <w:rPr>
            <w:rStyle w:val="StyleUnderline"/>
          </w:rPr>
          <w:t>http://rooseveltinstitute.org/wp-content/uploads/2016/11/Transformative.Infrastructure.Investment.pdf</w:t>
        </w:r>
      </w:hyperlink>
    </w:p>
    <w:p w14:paraId="0B60E377" w14:textId="77777777" w:rsidR="00F31433" w:rsidRPr="00484F45" w:rsidRDefault="00F31433" w:rsidP="00F31433">
      <w:pPr>
        <w:rPr>
          <w:sz w:val="16"/>
        </w:rPr>
      </w:pPr>
      <w:r w:rsidRPr="00484F45">
        <w:rPr>
          <w:sz w:val="16"/>
        </w:rPr>
        <w:t xml:space="preserve">Scientists believe </w:t>
      </w:r>
      <w:r w:rsidRPr="00272F6E">
        <w:rPr>
          <w:rStyle w:val="Style13ptBold"/>
        </w:rPr>
        <w:t xml:space="preserve">existing and </w:t>
      </w:r>
      <w:r w:rsidRPr="0034765E">
        <w:rPr>
          <w:rStyle w:val="Style13ptBold"/>
          <w:highlight w:val="cyan"/>
        </w:rPr>
        <w:t>emerging tech</w:t>
      </w:r>
      <w:r w:rsidRPr="00272F6E">
        <w:rPr>
          <w:rStyle w:val="Style13ptBold"/>
        </w:rPr>
        <w:t xml:space="preserve">nologies </w:t>
      </w:r>
      <w:r w:rsidRPr="0034765E">
        <w:rPr>
          <w:rStyle w:val="Style13ptBold"/>
          <w:highlight w:val="cyan"/>
        </w:rPr>
        <w:t>hold</w:t>
      </w:r>
      <w:r w:rsidRPr="00484F45">
        <w:rPr>
          <w:sz w:val="16"/>
        </w:rPr>
        <w:t xml:space="preserve"> the </w:t>
      </w:r>
      <w:r w:rsidRPr="0034765E">
        <w:rPr>
          <w:rStyle w:val="Style13ptBold"/>
          <w:highlight w:val="cyan"/>
        </w:rPr>
        <w:t>power to minimize</w:t>
      </w:r>
      <w:r w:rsidRPr="00484F45">
        <w:rPr>
          <w:sz w:val="16"/>
        </w:rPr>
        <w:t xml:space="preserve"> the </w:t>
      </w:r>
      <w:r w:rsidRPr="0034765E">
        <w:rPr>
          <w:rStyle w:val="Style13ptBold"/>
          <w:highlight w:val="cyan"/>
        </w:rPr>
        <w:t xml:space="preserve">costs of climate change and </w:t>
      </w:r>
      <w:r w:rsidRPr="0034765E">
        <w:rPr>
          <w:rStyle w:val="Emphasis"/>
          <w:highlight w:val="cyan"/>
        </w:rPr>
        <w:t>preserve</w:t>
      </w:r>
      <w:r w:rsidRPr="00272F6E">
        <w:rPr>
          <w:rStyle w:val="Emphasis"/>
        </w:rPr>
        <w:t xml:space="preserve"> the </w:t>
      </w:r>
      <w:r w:rsidRPr="0034765E">
        <w:rPr>
          <w:rStyle w:val="Emphasis"/>
          <w:highlight w:val="cyan"/>
        </w:rPr>
        <w:t>foundations of global economic and political stability</w:t>
      </w:r>
      <w:r w:rsidRPr="00484F45">
        <w:rPr>
          <w:sz w:val="16"/>
        </w:rPr>
        <w:t xml:space="preserve">. But </w:t>
      </w:r>
      <w:r w:rsidRPr="00272F6E">
        <w:rPr>
          <w:rStyle w:val="Style13ptBold"/>
        </w:rPr>
        <w:t>to ensure this</w:t>
      </w:r>
      <w:r w:rsidRPr="00484F45">
        <w:rPr>
          <w:sz w:val="16"/>
        </w:rPr>
        <w:t xml:space="preserve">, </w:t>
      </w:r>
      <w:r w:rsidRPr="00272F6E">
        <w:rPr>
          <w:rStyle w:val="Style13ptBold"/>
        </w:rPr>
        <w:t xml:space="preserve">we need </w:t>
      </w:r>
      <w:r w:rsidRPr="0034765E">
        <w:rPr>
          <w:rStyle w:val="Style13ptBold"/>
          <w:highlight w:val="cyan"/>
        </w:rPr>
        <w:t>to</w:t>
      </w:r>
      <w:r w:rsidRPr="00484F45">
        <w:rPr>
          <w:sz w:val="16"/>
        </w:rPr>
        <w:t xml:space="preserve"> muster the will and foresight to </w:t>
      </w:r>
      <w:r w:rsidRPr="00272F6E">
        <w:rPr>
          <w:rStyle w:val="Style13ptBold"/>
        </w:rPr>
        <w:t xml:space="preserve">develop and </w:t>
      </w:r>
      <w:r w:rsidRPr="0034765E">
        <w:rPr>
          <w:rStyle w:val="Style13ptBold"/>
          <w:highlight w:val="cyan"/>
        </w:rPr>
        <w:t>implement carbon</w:t>
      </w:r>
      <w:r w:rsidRPr="00272F6E">
        <w:rPr>
          <w:rStyle w:val="Style13ptBold"/>
        </w:rPr>
        <w:t xml:space="preserve"> emission-</w:t>
      </w:r>
      <w:r w:rsidRPr="0034765E">
        <w:rPr>
          <w:rStyle w:val="Style13ptBold"/>
          <w:highlight w:val="cyan"/>
        </w:rPr>
        <w:t>reducing tech</w:t>
      </w:r>
      <w:r w:rsidRPr="00272F6E">
        <w:rPr>
          <w:rStyle w:val="Style13ptBold"/>
        </w:rPr>
        <w:t>nologies now</w:t>
      </w:r>
      <w:r w:rsidRPr="00484F45">
        <w:rPr>
          <w:sz w:val="16"/>
        </w:rPr>
        <w:t xml:space="preserve">, and we need to do it on a large scale.35 </w:t>
      </w:r>
      <w:r w:rsidRPr="00272F6E">
        <w:rPr>
          <w:rStyle w:val="Style13ptBold"/>
        </w:rPr>
        <w:t xml:space="preserve">Doing so </w:t>
      </w:r>
      <w:r w:rsidRPr="0034765E">
        <w:rPr>
          <w:rStyle w:val="Style13ptBold"/>
          <w:highlight w:val="cyan"/>
        </w:rPr>
        <w:t>will</w:t>
      </w:r>
      <w:r w:rsidRPr="00484F45">
        <w:rPr>
          <w:sz w:val="16"/>
        </w:rPr>
        <w:t xml:space="preserve"> mean we can not only </w:t>
      </w:r>
      <w:r w:rsidRPr="0034765E">
        <w:rPr>
          <w:rStyle w:val="Emphasis"/>
          <w:highlight w:val="cyan"/>
        </w:rPr>
        <w:t>meet</w:t>
      </w:r>
      <w:r w:rsidRPr="00272F6E">
        <w:rPr>
          <w:rStyle w:val="Emphasis"/>
        </w:rPr>
        <w:t xml:space="preserve"> our </w:t>
      </w:r>
      <w:r w:rsidRPr="0034765E">
        <w:rPr>
          <w:rStyle w:val="Emphasis"/>
          <w:highlight w:val="cyan"/>
        </w:rPr>
        <w:t>obligations under</w:t>
      </w:r>
      <w:r w:rsidRPr="00272F6E">
        <w:rPr>
          <w:rStyle w:val="Emphasis"/>
        </w:rPr>
        <w:t xml:space="preserve"> the </w:t>
      </w:r>
      <w:r w:rsidRPr="0034765E">
        <w:rPr>
          <w:rStyle w:val="Emphasis"/>
          <w:highlight w:val="cyan"/>
        </w:rPr>
        <w:t>Paris</w:t>
      </w:r>
      <w:r w:rsidRPr="00272F6E">
        <w:rPr>
          <w:rStyle w:val="Emphasis"/>
        </w:rPr>
        <w:t xml:space="preserve"> climate accords</w:t>
      </w:r>
      <w:r w:rsidRPr="00484F45">
        <w:rPr>
          <w:sz w:val="16"/>
        </w:rPr>
        <w:t xml:space="preserve"> but also position ourselves as a leading seller and servicer of efficient energy technologies on a global scale.</w:t>
      </w:r>
    </w:p>
    <w:p w14:paraId="1F030567" w14:textId="77777777" w:rsidR="00F31433" w:rsidRDefault="00F31433" w:rsidP="00F31433">
      <w:pPr>
        <w:rPr>
          <w:sz w:val="16"/>
        </w:rPr>
      </w:pPr>
      <w:r w:rsidRPr="00484F45">
        <w:rPr>
          <w:sz w:val="16"/>
        </w:rPr>
        <w:t xml:space="preserve">Estimates of the current and potential size of the global green technology sector vary widely, but all suggest an international market of several trillion dollars over the next two decades, and many multiples of that over the course of the 21st century.36 Unfortunately, </w:t>
      </w:r>
      <w:r w:rsidRPr="0034765E">
        <w:rPr>
          <w:rStyle w:val="Style13ptBold"/>
          <w:highlight w:val="cyan"/>
        </w:rPr>
        <w:t>as in other infrastructure</w:t>
      </w:r>
      <w:r w:rsidRPr="00484F45">
        <w:rPr>
          <w:rStyle w:val="Style13ptBold"/>
        </w:rPr>
        <w:t xml:space="preserve"> arenas</w:t>
      </w:r>
      <w:r w:rsidRPr="00484F45">
        <w:rPr>
          <w:sz w:val="16"/>
        </w:rPr>
        <w:t xml:space="preserve">, our </w:t>
      </w:r>
      <w:r w:rsidRPr="0034765E">
        <w:rPr>
          <w:rStyle w:val="Emphasis"/>
          <w:highlight w:val="cyan"/>
        </w:rPr>
        <w:t>continuing reliance on private parties</w:t>
      </w:r>
      <w:r w:rsidRPr="0034765E">
        <w:rPr>
          <w:rStyle w:val="Style13ptBold"/>
          <w:highlight w:val="cyan"/>
        </w:rPr>
        <w:t xml:space="preserve"> to make</w:t>
      </w:r>
      <w:r w:rsidRPr="00484F45">
        <w:rPr>
          <w:rStyle w:val="Style13ptBold"/>
        </w:rPr>
        <w:t xml:space="preserve"> publicly beneficial </w:t>
      </w:r>
      <w:r w:rsidRPr="0034765E">
        <w:rPr>
          <w:rStyle w:val="Style13ptBold"/>
          <w:highlight w:val="cyan"/>
        </w:rPr>
        <w:t xml:space="preserve">investments has </w:t>
      </w:r>
      <w:r w:rsidRPr="0034765E">
        <w:rPr>
          <w:rStyle w:val="Emphasis"/>
          <w:highlight w:val="cyan"/>
        </w:rPr>
        <w:t>failed</w:t>
      </w:r>
      <w:r w:rsidRPr="00484F45">
        <w:rPr>
          <w:sz w:val="16"/>
        </w:rPr>
        <w:t xml:space="preserve"> us </w:t>
      </w:r>
      <w:r w:rsidRPr="0034765E">
        <w:rPr>
          <w:rStyle w:val="Style13ptBold"/>
          <w:highlight w:val="cyan"/>
        </w:rPr>
        <w:t>on green tech</w:t>
      </w:r>
      <w:r w:rsidRPr="00484F45">
        <w:rPr>
          <w:sz w:val="16"/>
        </w:rPr>
        <w:t xml:space="preserve">. It is simply not economically rational for individual people, households, or firms to incur costs to prevent climate change. But </w:t>
      </w:r>
      <w:r w:rsidRPr="00484F45">
        <w:rPr>
          <w:rStyle w:val="Style13ptBold"/>
        </w:rPr>
        <w:t>if these investments are not made, we will all suffer</w:t>
      </w:r>
      <w:r w:rsidRPr="00484F45">
        <w:rPr>
          <w:sz w:val="16"/>
        </w:rPr>
        <w:t>. In this sense, the world’s climate is the ultimate public good.</w:t>
      </w:r>
      <w:r>
        <w:rPr>
          <w:sz w:val="16"/>
        </w:rPr>
        <w:t xml:space="preserve"> </w:t>
      </w:r>
      <w:r w:rsidRPr="0034765E">
        <w:rPr>
          <w:rStyle w:val="Emphasis"/>
          <w:highlight w:val="cyan"/>
        </w:rPr>
        <w:t>National investment</w:t>
      </w:r>
      <w:r w:rsidRPr="0034765E">
        <w:rPr>
          <w:rStyle w:val="Style13ptBold"/>
          <w:highlight w:val="cyan"/>
        </w:rPr>
        <w:t xml:space="preserve"> can</w:t>
      </w:r>
      <w:r w:rsidRPr="00484F45">
        <w:rPr>
          <w:rStyle w:val="Style13ptBold"/>
        </w:rPr>
        <w:t xml:space="preserve"> further </w:t>
      </w:r>
      <w:r w:rsidRPr="0034765E">
        <w:rPr>
          <w:rStyle w:val="Style13ptBold"/>
          <w:highlight w:val="cyan"/>
        </w:rPr>
        <w:t>fuel innovation in green tech</w:t>
      </w:r>
      <w:r w:rsidRPr="00484F45">
        <w:rPr>
          <w:rStyle w:val="Style13ptBold"/>
        </w:rPr>
        <w:t>nologies</w:t>
      </w:r>
      <w:r w:rsidRPr="00484F45">
        <w:rPr>
          <w:sz w:val="16"/>
        </w:rPr>
        <w:t xml:space="preserve">, which will help the U.S. be competitive in this growing sector globally. But to succeed, we need to invest with both scale and speed. Accordingly, we propose </w:t>
      </w:r>
      <w:r w:rsidRPr="00484F45">
        <w:rPr>
          <w:rStyle w:val="Style13ptBold"/>
        </w:rPr>
        <w:t xml:space="preserve">game-changing </w:t>
      </w:r>
      <w:r w:rsidRPr="0034765E">
        <w:rPr>
          <w:rStyle w:val="Style13ptBold"/>
          <w:highlight w:val="cyan"/>
        </w:rPr>
        <w:t>public investments in</w:t>
      </w:r>
      <w:r w:rsidRPr="00484F45">
        <w:rPr>
          <w:rStyle w:val="Style13ptBold"/>
        </w:rPr>
        <w:t xml:space="preserve"> commercial and industrial </w:t>
      </w:r>
      <w:r w:rsidRPr="0034765E">
        <w:rPr>
          <w:rStyle w:val="Style13ptBold"/>
          <w:highlight w:val="cyan"/>
        </w:rPr>
        <w:t>building retrofits</w:t>
      </w:r>
      <w:r w:rsidRPr="00484F45">
        <w:rPr>
          <w:sz w:val="16"/>
        </w:rPr>
        <w:t xml:space="preserve">, in </w:t>
      </w:r>
      <w:r w:rsidRPr="0034765E">
        <w:rPr>
          <w:rStyle w:val="Style13ptBold"/>
          <w:highlight w:val="cyan"/>
        </w:rPr>
        <w:t>a power grid</w:t>
      </w:r>
      <w:r w:rsidRPr="00484F45">
        <w:rPr>
          <w:rStyle w:val="Style13ptBold"/>
        </w:rPr>
        <w:t xml:space="preserve"> that produces</w:t>
      </w:r>
      <w:r w:rsidRPr="00484F45">
        <w:rPr>
          <w:sz w:val="16"/>
        </w:rPr>
        <w:t xml:space="preserve"> radically </w:t>
      </w:r>
      <w:r w:rsidRPr="00484F45">
        <w:rPr>
          <w:rStyle w:val="Style13ptBold"/>
        </w:rPr>
        <w:t>lower</w:t>
      </w:r>
      <w:r w:rsidRPr="00484F45">
        <w:rPr>
          <w:sz w:val="16"/>
        </w:rPr>
        <w:t xml:space="preserve"> carbon </w:t>
      </w:r>
      <w:r w:rsidRPr="00484F45">
        <w:rPr>
          <w:rStyle w:val="Style13ptBold"/>
        </w:rPr>
        <w:t>emissions</w:t>
      </w:r>
      <w:r w:rsidRPr="00484F45">
        <w:rPr>
          <w:sz w:val="16"/>
        </w:rPr>
        <w:t xml:space="preserve">, in </w:t>
      </w:r>
      <w:r w:rsidRPr="00484F45">
        <w:rPr>
          <w:rStyle w:val="Style13ptBold"/>
        </w:rPr>
        <w:t xml:space="preserve">more </w:t>
      </w:r>
      <w:r w:rsidRPr="0034765E">
        <w:rPr>
          <w:rStyle w:val="Style13ptBold"/>
          <w:highlight w:val="cyan"/>
        </w:rPr>
        <w:t>efficient roads and air</w:t>
      </w:r>
      <w:r w:rsidRPr="00484F45">
        <w:rPr>
          <w:rStyle w:val="Style13ptBold"/>
        </w:rPr>
        <w:t xml:space="preserve"> transport</w:t>
      </w:r>
      <w:r w:rsidRPr="00484F45">
        <w:rPr>
          <w:sz w:val="16"/>
        </w:rPr>
        <w:t xml:space="preserve"> systems, and in alternative fuels and vehicles with high fuel </w:t>
      </w:r>
      <w:proofErr w:type="spellStart"/>
      <w:r w:rsidRPr="00484F45">
        <w:rPr>
          <w:sz w:val="16"/>
        </w:rPr>
        <w:t>efficiency.i</w:t>
      </w:r>
      <w:proofErr w:type="spellEnd"/>
      <w:r w:rsidRPr="00484F45">
        <w:rPr>
          <w:sz w:val="16"/>
        </w:rPr>
        <w:t xml:space="preserve"> These investments </w:t>
      </w:r>
      <w:r w:rsidRPr="0034765E">
        <w:rPr>
          <w:rStyle w:val="Style13ptBold"/>
          <w:highlight w:val="cyan"/>
        </w:rPr>
        <w:t>will</w:t>
      </w:r>
      <w:r w:rsidRPr="00484F45">
        <w:rPr>
          <w:rStyle w:val="Style13ptBold"/>
        </w:rPr>
        <w:t xml:space="preserve"> create good jobs and </w:t>
      </w:r>
      <w:r w:rsidRPr="0034765E">
        <w:rPr>
          <w:rStyle w:val="Style13ptBold"/>
          <w:highlight w:val="cyan"/>
        </w:rPr>
        <w:t>position the U</w:t>
      </w:r>
      <w:r w:rsidRPr="00484F45">
        <w:rPr>
          <w:sz w:val="16"/>
        </w:rPr>
        <w:t xml:space="preserve">nited </w:t>
      </w:r>
      <w:r w:rsidRPr="0034765E">
        <w:rPr>
          <w:rStyle w:val="Style13ptBold"/>
          <w:highlight w:val="cyan"/>
        </w:rPr>
        <w:t>S</w:t>
      </w:r>
      <w:r w:rsidRPr="00484F45">
        <w:rPr>
          <w:sz w:val="16"/>
        </w:rPr>
        <w:t xml:space="preserve">tates </w:t>
      </w:r>
      <w:r w:rsidRPr="0034765E">
        <w:rPr>
          <w:rStyle w:val="Style13ptBold"/>
          <w:highlight w:val="cyan"/>
        </w:rPr>
        <w:t>as the leader of</w:t>
      </w:r>
      <w:r w:rsidRPr="00484F45">
        <w:rPr>
          <w:rStyle w:val="Style13ptBold"/>
        </w:rPr>
        <w:t xml:space="preserve"> a </w:t>
      </w:r>
      <w:r w:rsidRPr="0034765E">
        <w:rPr>
          <w:rStyle w:val="Style13ptBold"/>
          <w:highlight w:val="cyan"/>
        </w:rPr>
        <w:t>global tech</w:t>
      </w:r>
      <w:r w:rsidRPr="00484F45">
        <w:rPr>
          <w:rStyle w:val="Style13ptBold"/>
        </w:rPr>
        <w:t xml:space="preserve">nological </w:t>
      </w:r>
      <w:r w:rsidRPr="0034765E">
        <w:rPr>
          <w:rStyle w:val="Style13ptBold"/>
          <w:highlight w:val="cyan"/>
        </w:rPr>
        <w:t>revolution</w:t>
      </w:r>
      <w:r w:rsidRPr="00484F45">
        <w:rPr>
          <w:rStyle w:val="Style13ptBold"/>
        </w:rPr>
        <w:t>, which will</w:t>
      </w:r>
      <w:r w:rsidRPr="00484F45">
        <w:rPr>
          <w:sz w:val="16"/>
        </w:rPr>
        <w:t xml:space="preserve"> help </w:t>
      </w:r>
      <w:r w:rsidRPr="0034765E">
        <w:rPr>
          <w:rStyle w:val="Emphasis"/>
          <w:highlight w:val="cyan"/>
        </w:rPr>
        <w:t>revive U.S. manufacturing</w:t>
      </w:r>
      <w:r w:rsidRPr="0034765E">
        <w:rPr>
          <w:rStyle w:val="Style13ptBold"/>
          <w:highlight w:val="cyan"/>
        </w:rPr>
        <w:t>, and</w:t>
      </w:r>
      <w:r w:rsidRPr="00484F45">
        <w:rPr>
          <w:sz w:val="16"/>
        </w:rPr>
        <w:t xml:space="preserve"> – perhaps most importantly—</w:t>
      </w:r>
      <w:r w:rsidRPr="00484F45">
        <w:rPr>
          <w:rStyle w:val="Style13ptBold"/>
        </w:rPr>
        <w:t xml:space="preserve">place us on a trajectory to </w:t>
      </w:r>
      <w:r w:rsidRPr="0034765E">
        <w:rPr>
          <w:rStyle w:val="Emphasis"/>
          <w:highlight w:val="cyan"/>
        </w:rPr>
        <w:t>meet</w:t>
      </w:r>
      <w:r w:rsidRPr="00484F45">
        <w:rPr>
          <w:rStyle w:val="Emphasis"/>
        </w:rPr>
        <w:t xml:space="preserve"> the </w:t>
      </w:r>
      <w:r w:rsidRPr="0034765E">
        <w:rPr>
          <w:rStyle w:val="Emphasis"/>
          <w:highlight w:val="cyan"/>
        </w:rPr>
        <w:t>carbon reduction goals we must</w:t>
      </w:r>
      <w:r w:rsidRPr="00484F45">
        <w:rPr>
          <w:rStyle w:val="Emphasis"/>
        </w:rPr>
        <w:t xml:space="preserve"> in order </w:t>
      </w:r>
      <w:r w:rsidRPr="0034765E">
        <w:rPr>
          <w:rStyle w:val="Emphasis"/>
          <w:highlight w:val="cyan"/>
        </w:rPr>
        <w:t>to avoid catastrophe</w:t>
      </w:r>
      <w:r w:rsidRPr="00484F45">
        <w:rPr>
          <w:sz w:val="16"/>
        </w:rPr>
        <w:t>.</w:t>
      </w:r>
    </w:p>
    <w:p w14:paraId="51F30A99" w14:textId="77777777" w:rsidR="00F31433" w:rsidRDefault="00F31433" w:rsidP="00F31433">
      <w:pPr>
        <w:pStyle w:val="Heading4"/>
      </w:pPr>
      <w:r>
        <w:t xml:space="preserve">climate change causes extinction </w:t>
      </w:r>
    </w:p>
    <w:p w14:paraId="73EA62AD" w14:textId="77777777" w:rsidR="00F31433" w:rsidRPr="00FC1106" w:rsidRDefault="00F31433" w:rsidP="00F31433">
      <w:r w:rsidRPr="000B2426">
        <w:t>Weston 2021</w:t>
      </w:r>
      <w:r>
        <w:t>. Phoebe Weston, biodiversity writer for the Guardian. “Top scientists warn of 'ghastly future of mass extinction' and climate disruption” The Guardian January 13, 2021. &lt;https://www.theguardian.com/environment/2021/jan/13/top-scientists-warn-of-ghastly-future-of-mass-extinction-and-climate-disruption-aoe&gt; Accessed 2/25/21. ARJH</w:t>
      </w:r>
    </w:p>
    <w:p w14:paraId="01D8718D" w14:textId="77777777" w:rsidR="00F31433" w:rsidRPr="003F5882" w:rsidRDefault="00F31433" w:rsidP="00F31433">
      <w:pPr>
        <w:rPr>
          <w:sz w:val="16"/>
        </w:rPr>
      </w:pPr>
      <w:r w:rsidRPr="0034765E">
        <w:rPr>
          <w:rStyle w:val="Style13ptBold"/>
          <w:highlight w:val="cyan"/>
        </w:rPr>
        <w:t>The planet is facing a “ghastly future of mass extinction, declining health and climate-disruption upheavals” that threaten human survival</w:t>
      </w:r>
      <w:r w:rsidRPr="003F5882">
        <w:rPr>
          <w:sz w:val="16"/>
        </w:rPr>
        <w:t xml:space="preserve"> because of ignorance and inaction, according to an international group of scientists, who warn </w:t>
      </w:r>
      <w:r w:rsidRPr="003F5882">
        <w:rPr>
          <w:rStyle w:val="Style13ptBold"/>
        </w:rPr>
        <w:t xml:space="preserve">people still </w:t>
      </w:r>
      <w:proofErr w:type="gramStart"/>
      <w:r w:rsidRPr="003F5882">
        <w:rPr>
          <w:rStyle w:val="Style13ptBold"/>
        </w:rPr>
        <w:t>haven’t</w:t>
      </w:r>
      <w:proofErr w:type="gramEnd"/>
      <w:r w:rsidRPr="003F5882">
        <w:rPr>
          <w:rStyle w:val="Style13ptBold"/>
        </w:rPr>
        <w:t xml:space="preserve"> grasped </w:t>
      </w:r>
      <w:r w:rsidRPr="0034765E">
        <w:rPr>
          <w:rStyle w:val="Style13ptBold"/>
          <w:highlight w:val="cyan"/>
        </w:rPr>
        <w:t>the urgency of the biodiversity and climate crises</w:t>
      </w:r>
      <w:r w:rsidRPr="003F5882">
        <w:rPr>
          <w:sz w:val="16"/>
        </w:rPr>
        <w:t xml:space="preserve">. The 17 experts, including Prof Paul Ehrlich from Stanford University, author of The Population Bomb, and scientists from Mexico, Australia and the US, say </w:t>
      </w:r>
      <w:r w:rsidRPr="003F5882">
        <w:rPr>
          <w:rStyle w:val="Style13ptBold"/>
        </w:rPr>
        <w:t>the planet is in a much worse state than most people</w:t>
      </w:r>
      <w:r w:rsidRPr="003F5882">
        <w:rPr>
          <w:sz w:val="16"/>
        </w:rPr>
        <w:t xml:space="preserve"> – even scientists – </w:t>
      </w:r>
      <w:r w:rsidRPr="003F5882">
        <w:rPr>
          <w:rStyle w:val="Style13ptBold"/>
        </w:rPr>
        <w:t>understood</w:t>
      </w:r>
      <w:r w:rsidRPr="003F5882">
        <w:rPr>
          <w:sz w:val="16"/>
        </w:rPr>
        <w:t>. “</w:t>
      </w:r>
      <w:r w:rsidRPr="0034765E">
        <w:rPr>
          <w:rStyle w:val="Style13ptBold"/>
          <w:highlight w:val="cyan"/>
        </w:rPr>
        <w:t xml:space="preserve">The scale of the threats to the biosphere and all its lifeforms – </w:t>
      </w:r>
      <w:r w:rsidRPr="0034765E">
        <w:rPr>
          <w:rStyle w:val="Style13ptBold"/>
          <w:highlight w:val="cyan"/>
        </w:rPr>
        <w:lastRenderedPageBreak/>
        <w:t>including humanity – is</w:t>
      </w:r>
      <w:r w:rsidRPr="003F5882">
        <w:rPr>
          <w:rStyle w:val="Style13ptBold"/>
        </w:rPr>
        <w:t xml:space="preserve"> </w:t>
      </w:r>
      <w:r w:rsidRPr="003F5882">
        <w:rPr>
          <w:sz w:val="16"/>
        </w:rPr>
        <w:t xml:space="preserve">in fact </w:t>
      </w:r>
      <w:r w:rsidRPr="0034765E">
        <w:rPr>
          <w:rStyle w:val="Style13ptBold"/>
          <w:highlight w:val="cyan"/>
        </w:rPr>
        <w:t>so great</w:t>
      </w:r>
      <w:r w:rsidRPr="003F5882">
        <w:rPr>
          <w:rStyle w:val="Style13ptBold"/>
        </w:rPr>
        <w:t xml:space="preserve"> </w:t>
      </w:r>
      <w:r w:rsidRPr="003F5882">
        <w:rPr>
          <w:sz w:val="16"/>
        </w:rPr>
        <w:t xml:space="preserve">that it is difficult to grasp for even well-informed experts,” they write in a report in Frontiers in Conservation Science which references more than 150 studies detailing the world’s major environmental challenges. The delay between destruction of the natural world and the impacts of these actions means people do not </w:t>
      </w:r>
      <w:proofErr w:type="spellStart"/>
      <w:r w:rsidRPr="003F5882">
        <w:rPr>
          <w:sz w:val="16"/>
        </w:rPr>
        <w:t>recognise</w:t>
      </w:r>
      <w:proofErr w:type="spellEnd"/>
      <w:r w:rsidRPr="003F5882">
        <w:rPr>
          <w:sz w:val="16"/>
        </w:rPr>
        <w:t xml:space="preserve"> how vast the problem is, the paper argues. “[The] mainstream is having difficulty grasping the magnitude of this loss, despite the steady erosion of the fabric of human </w:t>
      </w:r>
      <w:proofErr w:type="spellStart"/>
      <w:r w:rsidRPr="003F5882">
        <w:rPr>
          <w:sz w:val="16"/>
        </w:rPr>
        <w:t>civilisation</w:t>
      </w:r>
      <w:proofErr w:type="spellEnd"/>
      <w:r w:rsidRPr="003F5882">
        <w:rPr>
          <w:sz w:val="16"/>
        </w:rPr>
        <w:t xml:space="preserve">.” The </w:t>
      </w:r>
      <w:r w:rsidRPr="003F5882">
        <w:rPr>
          <w:rStyle w:val="Style13ptBold"/>
        </w:rPr>
        <w:t xml:space="preserve">report warns that </w:t>
      </w:r>
      <w:r w:rsidRPr="0034765E">
        <w:rPr>
          <w:rStyle w:val="Style13ptBold"/>
          <w:highlight w:val="cyan"/>
        </w:rPr>
        <w:t xml:space="preserve">climate-induced mass migrations, more pandemics and conflicts over resources will be inevitable unless urgent action is taken. </w:t>
      </w:r>
      <w:r w:rsidRPr="0034765E">
        <w:rPr>
          <w:sz w:val="16"/>
          <w:highlight w:val="cyan"/>
        </w:rPr>
        <w:t>“</w:t>
      </w:r>
      <w:r w:rsidRPr="003F5882">
        <w:rPr>
          <w:sz w:val="16"/>
        </w:rPr>
        <w:t>Ours is not a call to surrender – we aim to provide leaders with a realistic ‘cold shower’ of the state of the planet that is essential for planning to avoid a ghastly future,” it adds.</w:t>
      </w:r>
    </w:p>
    <w:p w14:paraId="6788D482" w14:textId="77777777" w:rsidR="00F31433" w:rsidRPr="0055657A" w:rsidRDefault="00F31433" w:rsidP="00F31433"/>
    <w:p w14:paraId="074D7877" w14:textId="77777777" w:rsidR="00F31433" w:rsidRDefault="00F31433" w:rsidP="00F31433">
      <w:pPr>
        <w:pStyle w:val="Heading3"/>
      </w:pPr>
      <w:r>
        <w:lastRenderedPageBreak/>
        <w:t xml:space="preserve">Mod – Growth </w:t>
      </w:r>
    </w:p>
    <w:p w14:paraId="421333AA" w14:textId="77777777" w:rsidR="00F31433" w:rsidRDefault="00F31433" w:rsidP="00F31433">
      <w:pPr>
        <w:pStyle w:val="Heading4"/>
      </w:pPr>
      <w:r>
        <w:t>Green infrastructure policy key to quick recovery and growth</w:t>
      </w:r>
    </w:p>
    <w:p w14:paraId="75B1D0B4" w14:textId="77777777" w:rsidR="00F31433" w:rsidRPr="006E679F" w:rsidRDefault="00F31433" w:rsidP="00F31433">
      <w:proofErr w:type="spellStart"/>
      <w:r w:rsidRPr="006E679F">
        <w:t>Bodorff</w:t>
      </w:r>
      <w:proofErr w:type="spellEnd"/>
      <w:r w:rsidRPr="006E679F">
        <w:t xml:space="preserve"> 3/15</w:t>
      </w:r>
      <w:r>
        <w:t xml:space="preserve">. Jason </w:t>
      </w:r>
      <w:proofErr w:type="spellStart"/>
      <w:r>
        <w:t>Bordoff</w:t>
      </w:r>
      <w:proofErr w:type="spellEnd"/>
      <w:r>
        <w:t>, a former senior director on the staff of the U.S. National Security Council and special assistant to President Barack Obama, is a professor of professional practice in international and public affairs and the founding director of the Center on Global Energy Policy at Columbia University’s School of International and Public Affairs. “The Time for a Green Industrial Policy Is Now” Foreign Policy. March 15, 2021. &lt;https://foreignpolicy.com/2021/03/15/biden-climate-energy-transition-green-new-deal-industrial-policy/&gt; Accessed 3/21/21. ARJH</w:t>
      </w:r>
    </w:p>
    <w:p w14:paraId="41A08253" w14:textId="77777777" w:rsidR="00F31433" w:rsidRDefault="00F31433" w:rsidP="00F31433">
      <w:pPr>
        <w:rPr>
          <w:rStyle w:val="Style13ptBold"/>
        </w:rPr>
      </w:pPr>
      <w:r w:rsidRPr="006E679F">
        <w:rPr>
          <w:sz w:val="16"/>
        </w:rPr>
        <w:t xml:space="preserve">There are three </w:t>
      </w:r>
      <w:r w:rsidRPr="006E679F">
        <w:rPr>
          <w:rStyle w:val="Style13ptBold"/>
        </w:rPr>
        <w:t xml:space="preserve">reasons </w:t>
      </w:r>
      <w:r w:rsidRPr="006E679F">
        <w:rPr>
          <w:rStyle w:val="Style13ptBold"/>
          <w:highlight w:val="cyan"/>
        </w:rPr>
        <w:t>a U.S. clean energy industrial policy</w:t>
      </w:r>
      <w:r w:rsidRPr="006E679F">
        <w:rPr>
          <w:sz w:val="16"/>
        </w:rPr>
        <w:t xml:space="preserve"> makes </w:t>
      </w:r>
      <w:proofErr w:type="gramStart"/>
      <w:r w:rsidRPr="006E679F">
        <w:rPr>
          <w:sz w:val="16"/>
        </w:rPr>
        <w:t>particular sense</w:t>
      </w:r>
      <w:proofErr w:type="gramEnd"/>
      <w:r w:rsidRPr="006E679F">
        <w:rPr>
          <w:sz w:val="16"/>
        </w:rPr>
        <w:t xml:space="preserve"> today. First, the technologies needed for sectors that are hard to decarbonize also </w:t>
      </w:r>
      <w:r w:rsidRPr="006E679F">
        <w:rPr>
          <w:rStyle w:val="Style13ptBold"/>
          <w:highlight w:val="cyan"/>
        </w:rPr>
        <w:t>offer many of the biggest economic opportunities for growth</w:t>
      </w:r>
      <w:r w:rsidRPr="006E679F">
        <w:rPr>
          <w:sz w:val="16"/>
        </w:rPr>
        <w:t xml:space="preserve">. According to the International Energy Agency, </w:t>
      </w:r>
      <w:r w:rsidRPr="006E679F">
        <w:rPr>
          <w:rStyle w:val="Style13ptBold"/>
          <w:highlight w:val="cyan"/>
        </w:rPr>
        <w:t>almost half of the cumulative emission reductions needed to achieve net-zero emissions</w:t>
      </w:r>
      <w:r w:rsidRPr="006E679F">
        <w:rPr>
          <w:sz w:val="16"/>
        </w:rPr>
        <w:t xml:space="preserve"> by 2050 </w:t>
      </w:r>
      <w:r w:rsidRPr="006E679F">
        <w:rPr>
          <w:rStyle w:val="Style13ptBold"/>
          <w:highlight w:val="cyan"/>
        </w:rPr>
        <w:t>come from technologies that are not yet commercially available</w:t>
      </w:r>
      <w:r w:rsidRPr="006E679F">
        <w:rPr>
          <w:sz w:val="16"/>
        </w:rPr>
        <w:t xml:space="preserve">. China already dominates the market for solar panels and batteries, a result of government decisions taken more than a decade ago, so it would be very difficult for the United States to displace China in these technologies, which China already produces very cheaply. By contrast, </w:t>
      </w:r>
      <w:r w:rsidRPr="006E679F">
        <w:rPr>
          <w:rStyle w:val="Style13ptBold"/>
          <w:highlight w:val="cyan"/>
        </w:rPr>
        <w:t>the United States is well-positioned to build a strong industrial base</w:t>
      </w:r>
      <w:r w:rsidRPr="006E679F">
        <w:rPr>
          <w:rStyle w:val="Style13ptBold"/>
        </w:rPr>
        <w:t xml:space="preserve"> to produce and export zero-carbon energy in the form of hydrogen and ammonia, fuel cells to produce zero-carbon electricity, or carbon-capture and removal technologies.</w:t>
      </w:r>
      <w:r>
        <w:rPr>
          <w:rStyle w:val="Style13ptBold"/>
        </w:rPr>
        <w:t xml:space="preserve"> </w:t>
      </w:r>
      <w:r w:rsidRPr="006E679F">
        <w:rPr>
          <w:sz w:val="16"/>
        </w:rPr>
        <w:t xml:space="preserve">Second, these technologies will be needed to decarbonize globally, and </w:t>
      </w:r>
      <w:r w:rsidRPr="006E679F">
        <w:rPr>
          <w:rStyle w:val="Style13ptBold"/>
        </w:rPr>
        <w:t xml:space="preserve">by </w:t>
      </w:r>
      <w:r w:rsidRPr="006E679F">
        <w:rPr>
          <w:rStyle w:val="Style13ptBold"/>
          <w:highlight w:val="cyan"/>
        </w:rPr>
        <w:t>bringing the cost of these technologies down through government investments, Washington can help accelerate their deployment</w:t>
      </w:r>
      <w:r w:rsidRPr="006E679F">
        <w:rPr>
          <w:sz w:val="16"/>
        </w:rPr>
        <w:t xml:space="preserve"> outside the United States as well. In this way, a U.S. industrial policy to promote clean energy can serve not as protectionism but as one of the country’s greatest contributions to global efforts to combat climate change. In the future, roughly 95 percent of all greenhouse gas emissions will come from outside the United States. Yet developing market countries, which are poorer and use much less energy per capita than developed countries do, will not adopt low-carbon solutions unless they are affordable. Third, industrial policy that drives down the cost of clean energy “green premiums” while also putting U.S. citizens to work can be among the most effective ways to account for the United States’ historic responsibility for the climate change problem. Climate change results from the cumulative total of all carbon emissions over time, and as of 2019, the United States has contributed 25 percent. By contrast, the entire continent of Africa represents only 2 percent. One way to address this inequity is for wealthy countries to send cash to poorer countries. For example, the Biden administration has pledged that the United States will fulfill its 2014 commitment to provide climate-related assistance to poorer countries, of which $2 billion is still outstanding. But making it affordable for developing countries to grow their energy use and prosperity in climate-friendly ways can be a far greater contribution. At present, U.S. climate policy ambition is being framed around what commitment Biden will make to reduce domestic emissions by 2030. Yet </w:t>
      </w:r>
      <w:r w:rsidRPr="006E679F">
        <w:rPr>
          <w:rStyle w:val="Style13ptBold"/>
        </w:rPr>
        <w:t>the steps the Biden administration takes to invest in nascent clean energy technologies and research can be even more important to long-term temperature stabilization goals, even if most of the dividends come after 2030</w:t>
      </w:r>
      <w:r w:rsidRPr="006E679F">
        <w:rPr>
          <w:sz w:val="16"/>
        </w:rPr>
        <w:t xml:space="preserve"> because of the time it takes for hydrogen, long-duration power storage, carbon capture, advanced nuclear power, and other emerging technologies to scale. Measured only by how much it costs to reduce a ton of carbon emissions, industrial policy that targets specific sectors of the clean energy economy at home may seem misguided. After all, </w:t>
      </w:r>
      <w:proofErr w:type="gramStart"/>
      <w:r w:rsidRPr="006E679F">
        <w:rPr>
          <w:sz w:val="16"/>
        </w:rPr>
        <w:t>it’s</w:t>
      </w:r>
      <w:proofErr w:type="gramEnd"/>
      <w:r w:rsidRPr="006E679F">
        <w:rPr>
          <w:sz w:val="16"/>
        </w:rPr>
        <w:t xml:space="preserve"> cheaper to import a solar panel from China than to manufacture it domestically. But at a time </w:t>
      </w:r>
      <w:r w:rsidRPr="006E679F">
        <w:rPr>
          <w:rStyle w:val="Style13ptBold"/>
        </w:rPr>
        <w:t xml:space="preserve">when </w:t>
      </w:r>
      <w:r w:rsidRPr="006E679F">
        <w:rPr>
          <w:rStyle w:val="Style13ptBold"/>
          <w:highlight w:val="cyan"/>
        </w:rPr>
        <w:t>the U.S. economy is in a deep hole and clean energy represents a sector of</w:t>
      </w:r>
      <w:r w:rsidRPr="006E679F">
        <w:rPr>
          <w:rStyle w:val="Style13ptBold"/>
        </w:rPr>
        <w:t xml:space="preserve"> both </w:t>
      </w:r>
      <w:r w:rsidRPr="006E679F">
        <w:rPr>
          <w:rStyle w:val="Style13ptBold"/>
          <w:highlight w:val="cyan"/>
        </w:rPr>
        <w:t>rapid growth</w:t>
      </w:r>
      <w:r w:rsidRPr="006E679F">
        <w:rPr>
          <w:rStyle w:val="Style13ptBold"/>
        </w:rPr>
        <w:t xml:space="preserve"> and national security significance, industrial policy is looking more attractive</w:t>
      </w:r>
      <w:r w:rsidRPr="006E679F">
        <w:rPr>
          <w:sz w:val="16"/>
        </w:rPr>
        <w:t xml:space="preserve">. That is even truer when considering the United States’ responsibility for climate change and what breakthroughs are needed to make it feasible for poorer countries to develop without exacerbating the problem. </w:t>
      </w:r>
      <w:r w:rsidRPr="006E679F">
        <w:rPr>
          <w:rStyle w:val="Style13ptBold"/>
          <w:highlight w:val="cyan"/>
        </w:rPr>
        <w:t>To rebuild the U.S. economy and demonstrate global climate leadership, clean energy industrial policy is an idea whose time has come.</w:t>
      </w:r>
    </w:p>
    <w:p w14:paraId="45B48A96" w14:textId="77777777" w:rsidR="00F31433" w:rsidRPr="00627A3D" w:rsidRDefault="00F31433" w:rsidP="00F31433">
      <w:pPr>
        <w:pStyle w:val="Heading4"/>
        <w:jc w:val="both"/>
        <w:rPr>
          <w:rFonts w:asciiTheme="minorHAnsi" w:hAnsiTheme="minorHAnsi" w:cstheme="minorHAnsi"/>
          <w:szCs w:val="24"/>
        </w:rPr>
      </w:pPr>
      <w:r w:rsidRPr="00627A3D">
        <w:rPr>
          <w:rFonts w:asciiTheme="minorHAnsi" w:hAnsiTheme="minorHAnsi" w:cstheme="minorHAnsi"/>
          <w:szCs w:val="24"/>
        </w:rPr>
        <w:lastRenderedPageBreak/>
        <w:t xml:space="preserve">Slow growth </w:t>
      </w:r>
      <w:r>
        <w:rPr>
          <w:rFonts w:asciiTheme="minorHAnsi" w:hAnsiTheme="minorHAnsi" w:cstheme="minorHAnsi"/>
          <w:szCs w:val="24"/>
        </w:rPr>
        <w:t>causes extinction</w:t>
      </w:r>
    </w:p>
    <w:p w14:paraId="3A356D91" w14:textId="77777777" w:rsidR="00F31433" w:rsidRPr="00627A3D" w:rsidRDefault="00F31433" w:rsidP="00F31433">
      <w:pPr>
        <w:jc w:val="both"/>
        <w:rPr>
          <w:rFonts w:asciiTheme="minorHAnsi" w:hAnsiTheme="minorHAnsi" w:cstheme="minorHAnsi"/>
        </w:rPr>
      </w:pPr>
      <w:r w:rsidRPr="00627A3D">
        <w:rPr>
          <w:rFonts w:asciiTheme="minorHAnsi" w:hAnsiTheme="minorHAnsi" w:cstheme="minorHAnsi"/>
        </w:rPr>
        <w:t>Haass 17 [Richard Haass, President of the Council on Foreign Relations, previously served as Director of Policy Planning for the US State Department (2001-2003</w:t>
      </w:r>
      <w:proofErr w:type="gramStart"/>
      <w:r w:rsidRPr="00627A3D">
        <w:rPr>
          <w:rFonts w:asciiTheme="minorHAnsi" w:hAnsiTheme="minorHAnsi" w:cstheme="minorHAnsi"/>
        </w:rPr>
        <w:t>), and</w:t>
      </w:r>
      <w:proofErr w:type="gramEnd"/>
      <w:r w:rsidRPr="00627A3D">
        <w:rPr>
          <w:rFonts w:asciiTheme="minorHAnsi" w:hAnsiTheme="minorHAnsi" w:cstheme="minorHAnsi"/>
        </w:rPr>
        <w:t xml:space="preserve"> was President George W. Bush's special envoy to Northern Ireland and Coordinator for the Future of Afghanistan.] “A World in Disarray: American Foreign Policy and the Crisis of the Old Order” published January 10, 2017</w:t>
      </w:r>
    </w:p>
    <w:p w14:paraId="2EB91BAF" w14:textId="77777777" w:rsidR="00F31433" w:rsidRPr="00627A3D" w:rsidRDefault="00F31433" w:rsidP="00F31433">
      <w:pPr>
        <w:rPr>
          <w:rFonts w:asciiTheme="minorHAnsi" w:hAnsiTheme="minorHAnsi" w:cstheme="minorHAnsi"/>
          <w:sz w:val="16"/>
        </w:rPr>
      </w:pPr>
      <w:r w:rsidRPr="00627A3D">
        <w:rPr>
          <w:rFonts w:asciiTheme="minorHAnsi" w:hAnsiTheme="minorHAnsi" w:cstheme="minorHAnsi"/>
          <w:sz w:val="16"/>
        </w:rPr>
        <w:t xml:space="preserve">A large portion of </w:t>
      </w:r>
      <w:r w:rsidRPr="00171308">
        <w:rPr>
          <w:rStyle w:val="Style13ptBold"/>
          <w:rFonts w:asciiTheme="minorHAnsi" w:hAnsiTheme="minorHAnsi" w:cstheme="minorHAnsi"/>
          <w:highlight w:val="cyan"/>
        </w:rPr>
        <w:t>the burden of</w:t>
      </w:r>
      <w:r w:rsidRPr="00627A3D">
        <w:rPr>
          <w:rStyle w:val="Style13ptBold"/>
          <w:rFonts w:asciiTheme="minorHAnsi" w:hAnsiTheme="minorHAnsi" w:cstheme="minorHAnsi"/>
        </w:rPr>
        <w:t xml:space="preserve"> creating and </w:t>
      </w:r>
      <w:r w:rsidRPr="00171308">
        <w:rPr>
          <w:rStyle w:val="Style13ptBold"/>
          <w:rFonts w:asciiTheme="minorHAnsi" w:hAnsiTheme="minorHAnsi" w:cstheme="minorHAnsi"/>
          <w:highlight w:val="cyan"/>
        </w:rPr>
        <w:t>maintaining order</w:t>
      </w:r>
      <w:r w:rsidRPr="00627A3D">
        <w:rPr>
          <w:rStyle w:val="Style13ptBold"/>
          <w:rFonts w:asciiTheme="minorHAnsi" w:hAnsiTheme="minorHAnsi" w:cstheme="minorHAnsi"/>
        </w:rPr>
        <w:t xml:space="preserve"> at the regional or global level </w:t>
      </w:r>
      <w:r w:rsidRPr="00171308">
        <w:rPr>
          <w:rStyle w:val="Style13ptBold"/>
          <w:rFonts w:asciiTheme="minorHAnsi" w:hAnsiTheme="minorHAnsi" w:cstheme="minorHAnsi"/>
          <w:highlight w:val="cyan"/>
        </w:rPr>
        <w:t>will fall on the</w:t>
      </w:r>
      <w:r w:rsidRPr="00627A3D">
        <w:rPr>
          <w:rStyle w:val="Style13ptBold"/>
          <w:rFonts w:asciiTheme="minorHAnsi" w:hAnsiTheme="minorHAnsi" w:cstheme="minorHAnsi"/>
        </w:rPr>
        <w:t xml:space="preserve"> </w:t>
      </w:r>
      <w:r w:rsidRPr="00171308">
        <w:rPr>
          <w:rStyle w:val="Style13ptBold"/>
          <w:rFonts w:asciiTheme="minorHAnsi" w:hAnsiTheme="minorHAnsi" w:cstheme="minorHAnsi"/>
          <w:highlight w:val="cyan"/>
        </w:rPr>
        <w:t>U</w:t>
      </w:r>
      <w:r w:rsidRPr="00627A3D">
        <w:rPr>
          <w:rStyle w:val="Style13ptBold"/>
          <w:rFonts w:asciiTheme="minorHAnsi" w:hAnsiTheme="minorHAnsi" w:cstheme="minorHAnsi"/>
        </w:rPr>
        <w:t xml:space="preserve">nited </w:t>
      </w:r>
      <w:r w:rsidRPr="00171308">
        <w:rPr>
          <w:rStyle w:val="Style13ptBold"/>
          <w:rFonts w:asciiTheme="minorHAnsi" w:hAnsiTheme="minorHAnsi" w:cstheme="minorHAnsi"/>
          <w:highlight w:val="cyan"/>
        </w:rPr>
        <w:t>S</w:t>
      </w:r>
      <w:r w:rsidRPr="00627A3D">
        <w:rPr>
          <w:rStyle w:val="Style13ptBold"/>
          <w:rFonts w:asciiTheme="minorHAnsi" w:hAnsiTheme="minorHAnsi" w:cstheme="minorHAnsi"/>
        </w:rPr>
        <w:t>tates</w:t>
      </w:r>
      <w:r w:rsidRPr="00627A3D">
        <w:rPr>
          <w:rFonts w:asciiTheme="minorHAnsi" w:hAnsiTheme="minorHAnsi" w:cstheme="minorHAnsi"/>
          <w:sz w:val="16"/>
        </w:rPr>
        <w:t xml:space="preserve">. This is inevitable for several reasons, only one of which is that the United States is and will likely remain the most powerful country in the world for decades to come. The corollary to this point is that </w:t>
      </w:r>
      <w:r w:rsidRPr="00627A3D">
        <w:rPr>
          <w:rStyle w:val="Style13ptBold"/>
          <w:rFonts w:asciiTheme="minorHAnsi" w:hAnsiTheme="minorHAnsi" w:cstheme="minorHAnsi"/>
        </w:rPr>
        <w:t>no other country or group of countries has either the capacity or the mind-set to build a global order</w:t>
      </w:r>
      <w:r w:rsidRPr="00627A3D">
        <w:rPr>
          <w:rFonts w:asciiTheme="minorHAnsi" w:hAnsiTheme="minorHAnsi" w:cstheme="minorHAnsi"/>
          <w:sz w:val="16"/>
        </w:rPr>
        <w:t xml:space="preserve">. </w:t>
      </w:r>
      <w:r w:rsidRPr="00627A3D">
        <w:rPr>
          <w:rStyle w:val="Style13ptBold"/>
          <w:rFonts w:asciiTheme="minorHAnsi" w:hAnsiTheme="minorHAnsi" w:cstheme="minorHAnsi"/>
        </w:rPr>
        <w:t>Nor can order ever be expected to emerge automatically</w:t>
      </w:r>
      <w:r w:rsidRPr="00627A3D">
        <w:rPr>
          <w:rFonts w:asciiTheme="minorHAnsi" w:hAnsiTheme="minorHAnsi" w:cstheme="minorHAnsi"/>
          <w:sz w:val="16"/>
        </w:rPr>
        <w:t xml:space="preserve">; there is no invisible hand in the geopolitical marketplace. Again, a large part of the burden (or, more positively, opportunity) falls on the principal power of the day. There is more than a little self-interest at stake. </w:t>
      </w:r>
      <w:r w:rsidRPr="00627A3D">
        <w:rPr>
          <w:rStyle w:val="Style13ptBold"/>
          <w:rFonts w:asciiTheme="minorHAnsi" w:hAnsiTheme="minorHAnsi" w:cstheme="minorHAnsi"/>
        </w:rPr>
        <w:t xml:space="preserve">The United States cannot remain aloof, much less unaffected by a world in disarray. Globalization is more reality than choice. At the regional level, the United States </w:t>
      </w:r>
      <w:proofErr w:type="gramStart"/>
      <w:r w:rsidRPr="00627A3D">
        <w:rPr>
          <w:rStyle w:val="Style13ptBold"/>
          <w:rFonts w:asciiTheme="minorHAnsi" w:hAnsiTheme="minorHAnsi" w:cstheme="minorHAnsi"/>
        </w:rPr>
        <w:t>actually faces</w:t>
      </w:r>
      <w:proofErr w:type="gramEnd"/>
      <w:r w:rsidRPr="00627A3D">
        <w:rPr>
          <w:rStyle w:val="Style13ptBold"/>
          <w:rFonts w:asciiTheme="minorHAnsi" w:hAnsiTheme="minorHAnsi" w:cstheme="minorHAnsi"/>
        </w:rPr>
        <w:t xml:space="preserve"> the opposite problem, namely, that certain actors do have the mind-set and means to shape an order. The problem is that their views of order are in part or in whole incompatible with U.S. interests. Examples would include Iran and ISIS in the Middle East, China in Asia, and Russia in Europe</w:t>
      </w:r>
      <w:r w:rsidRPr="00627A3D">
        <w:rPr>
          <w:rFonts w:asciiTheme="minorHAnsi" w:hAnsiTheme="minorHAnsi" w:cstheme="minorHAnsi"/>
          <w:sz w:val="16"/>
        </w:rPr>
        <w:t xml:space="preserve">. It will not be an easy time for the United States. </w:t>
      </w:r>
      <w:r w:rsidRPr="00627A3D">
        <w:rPr>
          <w:rStyle w:val="Style13ptBold"/>
          <w:rFonts w:asciiTheme="minorHAnsi" w:hAnsiTheme="minorHAnsi" w:cstheme="minorHAnsi"/>
        </w:rPr>
        <w:t xml:space="preserve">The sheer number and range of challenges is daunting. There are </w:t>
      </w:r>
      <w:proofErr w:type="gramStart"/>
      <w:r w:rsidRPr="00627A3D">
        <w:rPr>
          <w:rStyle w:val="Style13ptBold"/>
          <w:rFonts w:asciiTheme="minorHAnsi" w:hAnsiTheme="minorHAnsi" w:cstheme="minorHAnsi"/>
        </w:rPr>
        <w:t>a large number of</w:t>
      </w:r>
      <w:proofErr w:type="gramEnd"/>
      <w:r w:rsidRPr="00627A3D">
        <w:rPr>
          <w:rStyle w:val="Style13ptBold"/>
          <w:rFonts w:asciiTheme="minorHAnsi" w:hAnsiTheme="minorHAnsi" w:cstheme="minorHAnsi"/>
        </w:rPr>
        <w:t xml:space="preserve"> actors and forces to contend with. Alliances</w:t>
      </w:r>
      <w:r w:rsidRPr="00627A3D">
        <w:rPr>
          <w:rFonts w:asciiTheme="minorHAnsi" w:hAnsiTheme="minorHAnsi" w:cstheme="minorHAnsi"/>
          <w:sz w:val="16"/>
        </w:rPr>
        <w:t xml:space="preserve">, normally created in opposition to some country or countries, </w:t>
      </w:r>
      <w:r w:rsidRPr="00627A3D">
        <w:rPr>
          <w:rStyle w:val="Style13ptBold"/>
          <w:rFonts w:asciiTheme="minorHAnsi" w:hAnsiTheme="minorHAnsi" w:cstheme="minorHAnsi"/>
        </w:rPr>
        <w:t>may not be as useful a vehicle in a world in which not all foes are always foes and not all friends are always friendly</w:t>
      </w:r>
      <w:r w:rsidRPr="00627A3D">
        <w:rPr>
          <w:rFonts w:asciiTheme="minorHAnsi" w:hAnsiTheme="minorHAnsi" w:cstheme="minorHAnsi"/>
          <w:sz w:val="16"/>
        </w:rPr>
        <w:t xml:space="preserve">. </w:t>
      </w:r>
      <w:r w:rsidRPr="00627A3D">
        <w:rPr>
          <w:rStyle w:val="Style13ptBold"/>
          <w:rFonts w:asciiTheme="minorHAnsi" w:hAnsiTheme="minorHAnsi" w:cstheme="minorHAnsi"/>
        </w:rPr>
        <w:t>Diplomacy will count for a great deal; there will be a premium on dexterity. Consultations that aim to affect the actions of other governments and their leaders are likely to matter more than negotiations that aim to solve problems. Another reality is that the United States for all its power cannot impose order.</w:t>
      </w:r>
      <w:r w:rsidRPr="00627A3D">
        <w:rPr>
          <w:rFonts w:asciiTheme="minorHAnsi" w:hAnsiTheme="minorHAnsi" w:cstheme="minorHAnsi"/>
          <w:sz w:val="16"/>
        </w:rPr>
        <w:t xml:space="preserve"> Partially this reflects what might be called structural realities, namely, that </w:t>
      </w:r>
      <w:r w:rsidRPr="00171308">
        <w:rPr>
          <w:rStyle w:val="Style13ptBold"/>
          <w:rFonts w:asciiTheme="minorHAnsi" w:hAnsiTheme="minorHAnsi" w:cstheme="minorHAnsi"/>
          <w:highlight w:val="cyan"/>
        </w:rPr>
        <w:t>no country can contend with</w:t>
      </w:r>
      <w:r w:rsidRPr="00627A3D">
        <w:rPr>
          <w:rStyle w:val="Style13ptBold"/>
          <w:rFonts w:asciiTheme="minorHAnsi" w:hAnsiTheme="minorHAnsi" w:cstheme="minorHAnsi"/>
        </w:rPr>
        <w:t xml:space="preserve"> global challenges on its own given the very nature of these challenges</w:t>
      </w:r>
      <w:r w:rsidRPr="00627A3D">
        <w:rPr>
          <w:rFonts w:asciiTheme="minorHAnsi" w:hAnsiTheme="minorHAnsi" w:cstheme="minorHAnsi"/>
          <w:sz w:val="16"/>
        </w:rPr>
        <w:t xml:space="preserve">. </w:t>
      </w:r>
      <w:r w:rsidRPr="00627A3D">
        <w:rPr>
          <w:rStyle w:val="Style13ptBold"/>
          <w:rFonts w:asciiTheme="minorHAnsi" w:hAnsiTheme="minorHAnsi" w:cstheme="minorHAnsi"/>
        </w:rPr>
        <w:t xml:space="preserve">The United States could reduce its carbon footprint dramatically, but </w:t>
      </w:r>
      <w:r w:rsidRPr="00171308">
        <w:rPr>
          <w:rStyle w:val="Style13ptBold"/>
          <w:rFonts w:asciiTheme="minorHAnsi" w:hAnsiTheme="minorHAnsi" w:cstheme="minorHAnsi"/>
          <w:highlight w:val="cyan"/>
        </w:rPr>
        <w:t>the</w:t>
      </w:r>
      <w:r w:rsidRPr="00627A3D">
        <w:rPr>
          <w:rStyle w:val="Style13ptBold"/>
          <w:rFonts w:asciiTheme="minorHAnsi" w:hAnsiTheme="minorHAnsi" w:cstheme="minorHAnsi"/>
        </w:rPr>
        <w:t xml:space="preserve"> effect on </w:t>
      </w:r>
      <w:r w:rsidRPr="00171308">
        <w:rPr>
          <w:rStyle w:val="Style13ptBold"/>
          <w:rFonts w:asciiTheme="minorHAnsi" w:hAnsiTheme="minorHAnsi" w:cstheme="minorHAnsi"/>
          <w:highlight w:val="cyan"/>
        </w:rPr>
        <w:t>global climate</w:t>
      </w:r>
      <w:r w:rsidRPr="00627A3D">
        <w:rPr>
          <w:rStyle w:val="Style13ptBold"/>
          <w:rFonts w:asciiTheme="minorHAnsi" w:hAnsiTheme="minorHAnsi" w:cstheme="minorHAnsi"/>
        </w:rPr>
        <w:t xml:space="preserve"> would be modest if India and China failed to follow suit</w:t>
      </w:r>
      <w:r w:rsidRPr="00627A3D">
        <w:rPr>
          <w:rFonts w:asciiTheme="minorHAnsi" w:hAnsiTheme="minorHAnsi" w:cstheme="minorHAnsi"/>
          <w:sz w:val="16"/>
        </w:rPr>
        <w:t xml:space="preserve">. </w:t>
      </w:r>
      <w:r w:rsidRPr="00627A3D">
        <w:rPr>
          <w:rStyle w:val="Style13ptBold"/>
          <w:rFonts w:asciiTheme="minorHAnsi" w:hAnsiTheme="minorHAnsi" w:cstheme="minorHAnsi"/>
        </w:rPr>
        <w:t xml:space="preserve">Similarly, on its own the United States cannot </w:t>
      </w:r>
      <w:r w:rsidRPr="00171308">
        <w:rPr>
          <w:rStyle w:val="Style13ptBold"/>
          <w:rFonts w:asciiTheme="minorHAnsi" w:hAnsiTheme="minorHAnsi" w:cstheme="minorHAnsi"/>
          <w:highlight w:val="cyan"/>
        </w:rPr>
        <w:t>maintain</w:t>
      </w:r>
      <w:r w:rsidRPr="00627A3D">
        <w:rPr>
          <w:rStyle w:val="Style13ptBold"/>
          <w:rFonts w:asciiTheme="minorHAnsi" w:hAnsiTheme="minorHAnsi" w:cstheme="minorHAnsi"/>
        </w:rPr>
        <w:t xml:space="preserve"> a world </w:t>
      </w:r>
      <w:r w:rsidRPr="00171308">
        <w:rPr>
          <w:rStyle w:val="Style13ptBold"/>
          <w:rFonts w:asciiTheme="minorHAnsi" w:hAnsiTheme="minorHAnsi" w:cstheme="minorHAnsi"/>
          <w:highlight w:val="cyan"/>
        </w:rPr>
        <w:t>trading</w:t>
      </w:r>
      <w:r w:rsidRPr="00627A3D">
        <w:rPr>
          <w:rStyle w:val="Style13ptBold"/>
          <w:rFonts w:asciiTheme="minorHAnsi" w:hAnsiTheme="minorHAnsi" w:cstheme="minorHAnsi"/>
        </w:rPr>
        <w:t xml:space="preserve"> system or successfully </w:t>
      </w:r>
      <w:r w:rsidRPr="00171308">
        <w:rPr>
          <w:rStyle w:val="Style13ptBold"/>
          <w:rFonts w:asciiTheme="minorHAnsi" w:hAnsiTheme="minorHAnsi" w:cstheme="minorHAnsi"/>
          <w:highlight w:val="cyan"/>
        </w:rPr>
        <w:t>combat terrorism or disease</w:t>
      </w:r>
      <w:r w:rsidRPr="00627A3D">
        <w:rPr>
          <w:rFonts w:asciiTheme="minorHAnsi" w:hAnsiTheme="minorHAnsi" w:cstheme="minorHAnsi"/>
          <w:sz w:val="16"/>
        </w:rPr>
        <w:t>. Adding to these realities are resource limits</w:t>
      </w:r>
      <w:r w:rsidRPr="00627A3D">
        <w:rPr>
          <w:rStyle w:val="Style13ptBold"/>
          <w:rFonts w:asciiTheme="minorHAnsi" w:hAnsiTheme="minorHAnsi" w:cstheme="minorHAnsi"/>
        </w:rPr>
        <w:t xml:space="preserve">. The United States cannot provide all the troops </w:t>
      </w:r>
      <w:r w:rsidRPr="00171308">
        <w:rPr>
          <w:rStyle w:val="Style13ptBold"/>
          <w:rFonts w:asciiTheme="minorHAnsi" w:hAnsiTheme="minorHAnsi" w:cstheme="minorHAnsi"/>
          <w:highlight w:val="cyan"/>
        </w:rPr>
        <w:t>or</w:t>
      </w:r>
      <w:r w:rsidRPr="00627A3D">
        <w:rPr>
          <w:rStyle w:val="Style13ptBold"/>
          <w:rFonts w:asciiTheme="minorHAnsi" w:hAnsiTheme="minorHAnsi" w:cstheme="minorHAnsi"/>
        </w:rPr>
        <w:t xml:space="preserve"> dollars to </w:t>
      </w:r>
      <w:r w:rsidRPr="00171308">
        <w:rPr>
          <w:rStyle w:val="Style13ptBold"/>
          <w:rFonts w:asciiTheme="minorHAnsi" w:hAnsiTheme="minorHAnsi" w:cstheme="minorHAnsi"/>
          <w:highlight w:val="cyan"/>
        </w:rPr>
        <w:t xml:space="preserve">maintain order in the Middle East </w:t>
      </w:r>
      <w:r w:rsidRPr="00627A3D">
        <w:rPr>
          <w:rStyle w:val="Style13ptBold"/>
          <w:rFonts w:asciiTheme="minorHAnsi" w:hAnsiTheme="minorHAnsi" w:cstheme="minorHAnsi"/>
        </w:rPr>
        <w:t xml:space="preserve">and </w:t>
      </w:r>
      <w:r w:rsidRPr="00171308">
        <w:rPr>
          <w:rStyle w:val="Style13ptBold"/>
          <w:rFonts w:asciiTheme="minorHAnsi" w:hAnsiTheme="minorHAnsi" w:cstheme="minorHAnsi"/>
          <w:highlight w:val="cyan"/>
        </w:rPr>
        <w:t>Europe and Asia</w:t>
      </w:r>
      <w:r w:rsidRPr="00627A3D">
        <w:rPr>
          <w:rStyle w:val="Style13ptBold"/>
          <w:rFonts w:asciiTheme="minorHAnsi" w:hAnsiTheme="minorHAnsi" w:cstheme="minorHAnsi"/>
        </w:rPr>
        <w:t xml:space="preserve"> and South Asia. There is simply too much capability in too many hands. Unilateralism is rarely a serious foreign policy option. Partners are essential. </w:t>
      </w:r>
      <w:r w:rsidRPr="00627A3D">
        <w:rPr>
          <w:rFonts w:asciiTheme="minorHAnsi" w:hAnsiTheme="minorHAnsi" w:cstheme="minorHAnsi"/>
          <w:sz w:val="16"/>
        </w:rPr>
        <w:t xml:space="preserve">That is one of the reasons why sovereign obligation is a desirable compass for U.S. foreign policy. Earlier I made the case that it represents realism for an era of globalization. It also is a natural successor to containment, the doctrine that guided the United States for the four decades of the Cold War. There are basic differences, however. Containment was about holding back more than bringing in and was designed for an era when rivals were almost always adversaries and in which the challenges were mostly related to classical geopolitical competition.1 Sovereign obligation, by contrast, is designed for a world in which sometime rivals are sometime partners and in which collective efforts are required to meet common challenges. Up to this point, we have focused on what the United States needs to do in the world to promote order. That is what one would expect from a book about international relations and American foreign policy. </w:t>
      </w:r>
      <w:r w:rsidRPr="00627A3D">
        <w:rPr>
          <w:rStyle w:val="Style13ptBold"/>
          <w:rFonts w:asciiTheme="minorHAnsi" w:hAnsiTheme="minorHAnsi" w:cstheme="minorHAnsi"/>
        </w:rPr>
        <w:t>But a focus on foreign policy is not enough</w:t>
      </w:r>
      <w:r w:rsidRPr="00627A3D">
        <w:rPr>
          <w:rFonts w:asciiTheme="minorHAnsi" w:hAnsiTheme="minorHAnsi" w:cstheme="minorHAnsi"/>
          <w:sz w:val="16"/>
        </w:rPr>
        <w:t xml:space="preserve">. </w:t>
      </w:r>
      <w:r w:rsidRPr="00627A3D">
        <w:rPr>
          <w:rStyle w:val="Style13ptBold"/>
          <w:rFonts w:asciiTheme="minorHAnsi" w:hAnsiTheme="minorHAnsi" w:cstheme="minorHAnsi"/>
        </w:rPr>
        <w:t xml:space="preserve">National </w:t>
      </w:r>
      <w:r w:rsidRPr="00627A3D">
        <w:rPr>
          <w:rStyle w:val="Style13ptBold"/>
          <w:rFonts w:asciiTheme="minorHAnsi" w:hAnsiTheme="minorHAnsi" w:cstheme="minorHAnsi"/>
        </w:rPr>
        <w:lastRenderedPageBreak/>
        <w:t>security is a coin with two sides, and what the United States does at home, what is normally thought of as belonging to the domestic realm, is every bit as much a part of national security as foreign policy.</w:t>
      </w:r>
      <w:r w:rsidRPr="00627A3D">
        <w:rPr>
          <w:rFonts w:asciiTheme="minorHAnsi" w:hAnsiTheme="minorHAnsi" w:cstheme="minorHAnsi"/>
          <w:sz w:val="16"/>
        </w:rPr>
        <w:t xml:space="preserve"> It is best to understand the issue as guns and butter rather than guns versus butter. When it comes to the domestic side, the argument is straightforward. </w:t>
      </w:r>
      <w:r w:rsidRPr="00627A3D">
        <w:rPr>
          <w:rStyle w:val="Emphasis"/>
          <w:rFonts w:asciiTheme="minorHAnsi" w:hAnsiTheme="minorHAnsi" w:cstheme="minorHAnsi"/>
        </w:rPr>
        <w:t>In order to lead and compete and act effectively in the world, the United States needs to put its house in order</w:t>
      </w:r>
      <w:r w:rsidRPr="00627A3D">
        <w:rPr>
          <w:rFonts w:asciiTheme="minorHAnsi" w:hAnsiTheme="minorHAnsi" w:cstheme="minorHAnsi"/>
          <w:sz w:val="16"/>
        </w:rPr>
        <w:t xml:space="preserve">. I have written on what this entails in a book titled Foreign Policy Begins at Home.2 This was sometimes interpreted as suggesting a turn away from foreign policy. It was nothing of the sort. </w:t>
      </w:r>
      <w:r w:rsidRPr="00627A3D">
        <w:rPr>
          <w:rStyle w:val="Style13ptBold"/>
          <w:rFonts w:asciiTheme="minorHAnsi" w:hAnsiTheme="minorHAnsi" w:cstheme="minorHAnsi"/>
        </w:rPr>
        <w:t>Foreign policy begins at home, but it ends there only at the country’s peril</w:t>
      </w:r>
      <w:r w:rsidRPr="00627A3D">
        <w:rPr>
          <w:rFonts w:asciiTheme="minorHAnsi" w:hAnsiTheme="minorHAnsi" w:cstheme="minorHAnsi"/>
          <w:sz w:val="16"/>
        </w:rPr>
        <w:t xml:space="preserve">.3 Earlier I mentioned that </w:t>
      </w:r>
      <w:r w:rsidRPr="00627A3D">
        <w:rPr>
          <w:rStyle w:val="Style13ptBold"/>
          <w:rFonts w:asciiTheme="minorHAnsi" w:hAnsiTheme="minorHAnsi" w:cstheme="minorHAnsi"/>
        </w:rPr>
        <w:t>the United States has few unilateral options</w:t>
      </w:r>
      <w:r w:rsidRPr="00627A3D">
        <w:rPr>
          <w:rFonts w:asciiTheme="minorHAnsi" w:hAnsiTheme="minorHAnsi" w:cstheme="minorHAnsi"/>
          <w:sz w:val="16"/>
        </w:rPr>
        <w:t xml:space="preserve">, that there are few if any things it can do better alone than with others. </w:t>
      </w:r>
      <w:r w:rsidRPr="00627A3D">
        <w:rPr>
          <w:rStyle w:val="Style13ptBold"/>
          <w:rFonts w:asciiTheme="minorHAnsi" w:hAnsiTheme="minorHAnsi" w:cstheme="minorHAnsi"/>
        </w:rPr>
        <w:t>The counterpart to this claim is that the world cannot come up with the elements of a working order absent the United States</w:t>
      </w:r>
      <w:r w:rsidRPr="00627A3D">
        <w:rPr>
          <w:rFonts w:asciiTheme="minorHAnsi" w:hAnsiTheme="minorHAnsi" w:cstheme="minorHAnsi"/>
          <w:sz w:val="16"/>
        </w:rPr>
        <w:t xml:space="preserve">. </w:t>
      </w:r>
      <w:r w:rsidRPr="00627A3D">
        <w:rPr>
          <w:rStyle w:val="Style13ptBold"/>
          <w:rFonts w:asciiTheme="minorHAnsi" w:hAnsiTheme="minorHAnsi" w:cstheme="minorHAnsi"/>
        </w:rPr>
        <w:t xml:space="preserve">The United States is not sufficient, but it is </w:t>
      </w:r>
      <w:r w:rsidRPr="00627A3D">
        <w:rPr>
          <w:rStyle w:val="Emphasis"/>
          <w:rFonts w:asciiTheme="minorHAnsi" w:hAnsiTheme="minorHAnsi" w:cstheme="minorHAnsi"/>
        </w:rPr>
        <w:t>necessary</w:t>
      </w:r>
      <w:r w:rsidRPr="00627A3D">
        <w:rPr>
          <w:rFonts w:asciiTheme="minorHAnsi" w:hAnsiTheme="minorHAnsi" w:cstheme="minorHAnsi"/>
          <w:sz w:val="16"/>
        </w:rPr>
        <w:t xml:space="preserve">. It is also true that </w:t>
      </w:r>
      <w:r w:rsidRPr="00171308">
        <w:rPr>
          <w:rStyle w:val="Style13ptBold"/>
          <w:rFonts w:asciiTheme="minorHAnsi" w:hAnsiTheme="minorHAnsi" w:cstheme="minorHAnsi"/>
          <w:highlight w:val="cyan"/>
        </w:rPr>
        <w:t>the U</w:t>
      </w:r>
      <w:r w:rsidRPr="00627A3D">
        <w:rPr>
          <w:rStyle w:val="Style13ptBold"/>
          <w:rFonts w:asciiTheme="minorHAnsi" w:hAnsiTheme="minorHAnsi" w:cstheme="minorHAnsi"/>
        </w:rPr>
        <w:t xml:space="preserve">nited </w:t>
      </w:r>
      <w:r w:rsidRPr="00171308">
        <w:rPr>
          <w:rStyle w:val="Style13ptBold"/>
          <w:rFonts w:asciiTheme="minorHAnsi" w:hAnsiTheme="minorHAnsi" w:cstheme="minorHAnsi"/>
          <w:highlight w:val="cyan"/>
        </w:rPr>
        <w:t>S</w:t>
      </w:r>
      <w:r w:rsidRPr="00627A3D">
        <w:rPr>
          <w:rStyle w:val="Style13ptBold"/>
          <w:rFonts w:asciiTheme="minorHAnsi" w:hAnsiTheme="minorHAnsi" w:cstheme="minorHAnsi"/>
        </w:rPr>
        <w:t xml:space="preserve">tates </w:t>
      </w:r>
      <w:r w:rsidRPr="00171308">
        <w:rPr>
          <w:rStyle w:val="Style13ptBold"/>
          <w:rFonts w:asciiTheme="minorHAnsi" w:hAnsiTheme="minorHAnsi" w:cstheme="minorHAnsi"/>
          <w:highlight w:val="cyan"/>
        </w:rPr>
        <w:t>cannot lead</w:t>
      </w:r>
      <w:r w:rsidRPr="00627A3D">
        <w:rPr>
          <w:rStyle w:val="Style13ptBold"/>
          <w:rFonts w:asciiTheme="minorHAnsi" w:hAnsiTheme="minorHAnsi" w:cstheme="minorHAnsi"/>
        </w:rPr>
        <w:t xml:space="preserve"> or act effectively in the world </w:t>
      </w:r>
      <w:r w:rsidRPr="00171308">
        <w:rPr>
          <w:rStyle w:val="Style13ptBold"/>
          <w:rFonts w:asciiTheme="minorHAnsi" w:hAnsiTheme="minorHAnsi" w:cstheme="minorHAnsi"/>
          <w:highlight w:val="cyan"/>
        </w:rPr>
        <w:t xml:space="preserve">if it does not have a </w:t>
      </w:r>
      <w:r w:rsidRPr="00171308">
        <w:rPr>
          <w:rStyle w:val="Emphasis"/>
          <w:rFonts w:asciiTheme="minorHAnsi" w:hAnsiTheme="minorHAnsi" w:cstheme="minorHAnsi"/>
          <w:highlight w:val="cyan"/>
        </w:rPr>
        <w:t>strong domestic foundation</w:t>
      </w:r>
      <w:r w:rsidRPr="00627A3D">
        <w:rPr>
          <w:rFonts w:asciiTheme="minorHAnsi" w:hAnsiTheme="minorHAnsi" w:cstheme="minorHAnsi"/>
          <w:sz w:val="16"/>
        </w:rPr>
        <w:t xml:space="preserve">. </w:t>
      </w:r>
      <w:r w:rsidRPr="00627A3D">
        <w:rPr>
          <w:rStyle w:val="Style13ptBold"/>
          <w:rFonts w:asciiTheme="minorHAnsi" w:hAnsiTheme="minorHAnsi" w:cstheme="minorHAnsi"/>
        </w:rPr>
        <w:t xml:space="preserve">National </w:t>
      </w:r>
      <w:r w:rsidRPr="00171308">
        <w:rPr>
          <w:rStyle w:val="Style13ptBold"/>
          <w:rFonts w:asciiTheme="minorHAnsi" w:hAnsiTheme="minorHAnsi" w:cstheme="minorHAnsi"/>
          <w:highlight w:val="cyan"/>
        </w:rPr>
        <w:t xml:space="preserve">security </w:t>
      </w:r>
      <w:r w:rsidRPr="00627A3D">
        <w:rPr>
          <w:rStyle w:val="Style13ptBold"/>
          <w:rFonts w:asciiTheme="minorHAnsi" w:hAnsiTheme="minorHAnsi" w:cstheme="minorHAnsi"/>
        </w:rPr>
        <w:t xml:space="preserve">inevitably </w:t>
      </w:r>
      <w:r w:rsidRPr="00171308">
        <w:rPr>
          <w:rStyle w:val="Style13ptBold"/>
          <w:rFonts w:asciiTheme="minorHAnsi" w:hAnsiTheme="minorHAnsi" w:cstheme="minorHAnsi"/>
          <w:highlight w:val="cyan"/>
        </w:rPr>
        <w:t xml:space="preserve">requires </w:t>
      </w:r>
      <w:r w:rsidRPr="00627A3D">
        <w:rPr>
          <w:rStyle w:val="Style13ptBold"/>
          <w:rFonts w:asciiTheme="minorHAnsi" w:hAnsiTheme="minorHAnsi" w:cstheme="minorHAnsi"/>
        </w:rPr>
        <w:t xml:space="preserve">significant amounts of human, physical, and financial </w:t>
      </w:r>
      <w:r w:rsidRPr="00171308">
        <w:rPr>
          <w:rStyle w:val="Style13ptBold"/>
          <w:rFonts w:asciiTheme="minorHAnsi" w:hAnsiTheme="minorHAnsi" w:cstheme="minorHAnsi"/>
          <w:highlight w:val="cyan"/>
        </w:rPr>
        <w:t>resources</w:t>
      </w:r>
      <w:r w:rsidRPr="00627A3D">
        <w:rPr>
          <w:rStyle w:val="Style13ptBold"/>
          <w:rFonts w:asciiTheme="minorHAnsi" w:hAnsiTheme="minorHAnsi" w:cstheme="minorHAnsi"/>
        </w:rPr>
        <w:t xml:space="preserve"> to draw on</w:t>
      </w:r>
      <w:r w:rsidRPr="00627A3D">
        <w:rPr>
          <w:rFonts w:asciiTheme="minorHAnsi" w:hAnsiTheme="minorHAnsi" w:cstheme="minorHAnsi"/>
          <w:sz w:val="16"/>
        </w:rPr>
        <w:t xml:space="preserve">. </w:t>
      </w:r>
      <w:r w:rsidRPr="00627A3D">
        <w:rPr>
          <w:rStyle w:val="Emphasis"/>
          <w:rFonts w:asciiTheme="minorHAnsi" w:hAnsiTheme="minorHAnsi" w:cstheme="minorHAnsi"/>
        </w:rPr>
        <w:t xml:space="preserve">The </w:t>
      </w:r>
      <w:r w:rsidRPr="00171308">
        <w:rPr>
          <w:rStyle w:val="Emphasis"/>
          <w:rFonts w:asciiTheme="minorHAnsi" w:hAnsiTheme="minorHAnsi" w:cstheme="minorHAnsi"/>
          <w:highlight w:val="cyan"/>
        </w:rPr>
        <w:t>better the U</w:t>
      </w:r>
      <w:r w:rsidRPr="00627A3D">
        <w:rPr>
          <w:rStyle w:val="Emphasis"/>
          <w:rFonts w:asciiTheme="minorHAnsi" w:hAnsiTheme="minorHAnsi" w:cstheme="minorHAnsi"/>
        </w:rPr>
        <w:t xml:space="preserve">nited </w:t>
      </w:r>
      <w:r w:rsidRPr="00171308">
        <w:rPr>
          <w:rStyle w:val="Emphasis"/>
          <w:rFonts w:asciiTheme="minorHAnsi" w:hAnsiTheme="minorHAnsi" w:cstheme="minorHAnsi"/>
          <w:highlight w:val="cyan"/>
        </w:rPr>
        <w:t>S</w:t>
      </w:r>
      <w:r w:rsidRPr="00627A3D">
        <w:rPr>
          <w:rStyle w:val="Emphasis"/>
          <w:rFonts w:asciiTheme="minorHAnsi" w:hAnsiTheme="minorHAnsi" w:cstheme="minorHAnsi"/>
        </w:rPr>
        <w:t xml:space="preserve">tates </w:t>
      </w:r>
      <w:r w:rsidRPr="00171308">
        <w:rPr>
          <w:rStyle w:val="Emphasis"/>
          <w:rFonts w:asciiTheme="minorHAnsi" w:hAnsiTheme="minorHAnsi" w:cstheme="minorHAnsi"/>
          <w:highlight w:val="cyan"/>
        </w:rPr>
        <w:t>is</w:t>
      </w:r>
      <w:r w:rsidRPr="00627A3D">
        <w:rPr>
          <w:rStyle w:val="Emphasis"/>
          <w:rFonts w:asciiTheme="minorHAnsi" w:hAnsiTheme="minorHAnsi" w:cstheme="minorHAnsi"/>
        </w:rPr>
        <w:t xml:space="preserve"> doing </w:t>
      </w:r>
      <w:r w:rsidRPr="00171308">
        <w:rPr>
          <w:rStyle w:val="Emphasis"/>
          <w:rFonts w:asciiTheme="minorHAnsi" w:hAnsiTheme="minorHAnsi" w:cstheme="minorHAnsi"/>
          <w:highlight w:val="cyan"/>
        </w:rPr>
        <w:t>economically</w:t>
      </w:r>
      <w:r w:rsidRPr="00627A3D">
        <w:rPr>
          <w:rStyle w:val="Emphasis"/>
          <w:rFonts w:asciiTheme="minorHAnsi" w:hAnsiTheme="minorHAnsi" w:cstheme="minorHAnsi"/>
        </w:rPr>
        <w:t xml:space="preserve">, </w:t>
      </w:r>
      <w:r w:rsidRPr="00171308">
        <w:rPr>
          <w:rStyle w:val="Emphasis"/>
          <w:rFonts w:asciiTheme="minorHAnsi" w:hAnsiTheme="minorHAnsi" w:cstheme="minorHAnsi"/>
          <w:highlight w:val="cyan"/>
        </w:rPr>
        <w:t>the more it will have</w:t>
      </w:r>
      <w:r w:rsidRPr="00627A3D">
        <w:rPr>
          <w:rStyle w:val="Emphasis"/>
          <w:rFonts w:asciiTheme="minorHAnsi" w:hAnsiTheme="minorHAnsi" w:cstheme="minorHAnsi"/>
        </w:rPr>
        <w:t xml:space="preserve"> available in the way of resources </w:t>
      </w:r>
      <w:r w:rsidRPr="00171308">
        <w:rPr>
          <w:rStyle w:val="Emphasis"/>
          <w:rFonts w:asciiTheme="minorHAnsi" w:hAnsiTheme="minorHAnsi" w:cstheme="minorHAnsi"/>
          <w:highlight w:val="cyan"/>
        </w:rPr>
        <w:t>to devote to what it</w:t>
      </w:r>
      <w:r w:rsidRPr="00627A3D">
        <w:rPr>
          <w:rStyle w:val="Emphasis"/>
          <w:rFonts w:asciiTheme="minorHAnsi" w:hAnsiTheme="minorHAnsi" w:cstheme="minorHAnsi"/>
        </w:rPr>
        <w:t xml:space="preserve"> wants and </w:t>
      </w:r>
      <w:r w:rsidRPr="00171308">
        <w:rPr>
          <w:rStyle w:val="Emphasis"/>
          <w:rFonts w:asciiTheme="minorHAnsi" w:hAnsiTheme="minorHAnsi" w:cstheme="minorHAnsi"/>
          <w:highlight w:val="cyan"/>
        </w:rPr>
        <w:t xml:space="preserve">needs </w:t>
      </w:r>
      <w:r w:rsidRPr="00627A3D">
        <w:rPr>
          <w:rStyle w:val="Emphasis"/>
          <w:rFonts w:asciiTheme="minorHAnsi" w:hAnsiTheme="minorHAnsi" w:cstheme="minorHAnsi"/>
        </w:rPr>
        <w:t xml:space="preserve">to do abroad </w:t>
      </w:r>
      <w:r w:rsidRPr="00171308">
        <w:rPr>
          <w:rStyle w:val="Emphasis"/>
          <w:rFonts w:asciiTheme="minorHAnsi" w:hAnsiTheme="minorHAnsi" w:cstheme="minorHAnsi"/>
          <w:highlight w:val="cyan"/>
        </w:rPr>
        <w:t>without igniting</w:t>
      </w:r>
      <w:r w:rsidRPr="00627A3D">
        <w:rPr>
          <w:rStyle w:val="Emphasis"/>
          <w:rFonts w:asciiTheme="minorHAnsi" w:hAnsiTheme="minorHAnsi" w:cstheme="minorHAnsi"/>
        </w:rPr>
        <w:t xml:space="preserve"> a divisive and </w:t>
      </w:r>
      <w:r w:rsidRPr="00171308">
        <w:rPr>
          <w:rStyle w:val="Emphasis"/>
          <w:rFonts w:asciiTheme="minorHAnsi" w:hAnsiTheme="minorHAnsi" w:cstheme="minorHAnsi"/>
          <w:highlight w:val="cyan"/>
        </w:rPr>
        <w:t xml:space="preserve">distracting </w:t>
      </w:r>
      <w:r w:rsidRPr="00627A3D">
        <w:rPr>
          <w:rStyle w:val="Emphasis"/>
          <w:rFonts w:asciiTheme="minorHAnsi" w:hAnsiTheme="minorHAnsi" w:cstheme="minorHAnsi"/>
        </w:rPr>
        <w:t xml:space="preserve">domestic </w:t>
      </w:r>
      <w:r w:rsidRPr="00171308">
        <w:rPr>
          <w:rStyle w:val="Emphasis"/>
          <w:rFonts w:asciiTheme="minorHAnsi" w:hAnsiTheme="minorHAnsi" w:cstheme="minorHAnsi"/>
          <w:highlight w:val="cyan"/>
        </w:rPr>
        <w:t>debate</w:t>
      </w:r>
      <w:r w:rsidRPr="00627A3D">
        <w:rPr>
          <w:rStyle w:val="Emphasis"/>
          <w:rFonts w:asciiTheme="minorHAnsi" w:hAnsiTheme="minorHAnsi" w:cstheme="minorHAnsi"/>
        </w:rPr>
        <w:t xml:space="preserve"> as to priorities</w:t>
      </w:r>
      <w:r w:rsidRPr="00627A3D">
        <w:rPr>
          <w:rFonts w:asciiTheme="minorHAnsi" w:hAnsiTheme="minorHAnsi" w:cstheme="minorHAnsi"/>
          <w:sz w:val="16"/>
        </w:rPr>
        <w:t xml:space="preserve">. </w:t>
      </w:r>
      <w:r w:rsidRPr="00627A3D">
        <w:rPr>
          <w:rStyle w:val="Style13ptBold"/>
          <w:rFonts w:asciiTheme="minorHAnsi" w:hAnsiTheme="minorHAnsi" w:cstheme="minorHAnsi"/>
        </w:rPr>
        <w:t xml:space="preserve">An additional benefit is that </w:t>
      </w:r>
      <w:r w:rsidRPr="00171308">
        <w:rPr>
          <w:rStyle w:val="Style13ptBold"/>
          <w:rFonts w:asciiTheme="minorHAnsi" w:hAnsiTheme="minorHAnsi" w:cstheme="minorHAnsi"/>
          <w:highlight w:val="cyan"/>
        </w:rPr>
        <w:t xml:space="preserve">respect </w:t>
      </w:r>
      <w:r w:rsidRPr="00627A3D">
        <w:rPr>
          <w:rStyle w:val="Style13ptBold"/>
          <w:rFonts w:asciiTheme="minorHAnsi" w:hAnsiTheme="minorHAnsi" w:cstheme="minorHAnsi"/>
        </w:rPr>
        <w:t xml:space="preserve">for the United States and for the American political, social, and economic </w:t>
      </w:r>
      <w:r w:rsidRPr="00171308">
        <w:rPr>
          <w:rStyle w:val="Style13ptBold"/>
          <w:rFonts w:asciiTheme="minorHAnsi" w:hAnsiTheme="minorHAnsi" w:cstheme="minorHAnsi"/>
          <w:highlight w:val="cyan"/>
        </w:rPr>
        <w:t>model</w:t>
      </w:r>
      <w:r w:rsidRPr="00627A3D">
        <w:rPr>
          <w:rStyle w:val="Style13ptBold"/>
          <w:rFonts w:asciiTheme="minorHAnsi" w:hAnsiTheme="minorHAnsi" w:cstheme="minorHAnsi"/>
        </w:rPr>
        <w:t xml:space="preserve"> (along with a desire to emulate it) </w:t>
      </w:r>
      <w:r w:rsidRPr="00627A3D">
        <w:rPr>
          <w:rStyle w:val="Emphasis"/>
          <w:rFonts w:asciiTheme="minorHAnsi" w:hAnsiTheme="minorHAnsi" w:cstheme="minorHAnsi"/>
        </w:rPr>
        <w:t xml:space="preserve">will </w:t>
      </w:r>
      <w:r w:rsidRPr="00171308">
        <w:rPr>
          <w:rStyle w:val="Emphasis"/>
          <w:rFonts w:asciiTheme="minorHAnsi" w:hAnsiTheme="minorHAnsi" w:cstheme="minorHAnsi"/>
          <w:highlight w:val="cyan"/>
        </w:rPr>
        <w:t xml:space="preserve">increase </w:t>
      </w:r>
      <w:r w:rsidRPr="00627A3D">
        <w:rPr>
          <w:rStyle w:val="Emphasis"/>
          <w:rFonts w:asciiTheme="minorHAnsi" w:hAnsiTheme="minorHAnsi" w:cstheme="minorHAnsi"/>
        </w:rPr>
        <w:t xml:space="preserve">only </w:t>
      </w:r>
      <w:r w:rsidRPr="00171308">
        <w:rPr>
          <w:rStyle w:val="Emphasis"/>
          <w:rFonts w:asciiTheme="minorHAnsi" w:hAnsiTheme="minorHAnsi" w:cstheme="minorHAnsi"/>
          <w:highlight w:val="cyan"/>
        </w:rPr>
        <w:t>if it is</w:t>
      </w:r>
      <w:r w:rsidRPr="009431DB">
        <w:rPr>
          <w:rStyle w:val="Emphasis"/>
          <w:rFonts w:asciiTheme="minorHAnsi" w:hAnsiTheme="minorHAnsi" w:cstheme="minorHAnsi"/>
        </w:rPr>
        <w:t xml:space="preserve"> </w:t>
      </w:r>
      <w:r w:rsidRPr="00627A3D">
        <w:rPr>
          <w:rStyle w:val="Emphasis"/>
          <w:rFonts w:asciiTheme="minorHAnsi" w:hAnsiTheme="minorHAnsi" w:cstheme="minorHAnsi"/>
        </w:rPr>
        <w:t xml:space="preserve">seen as </w:t>
      </w:r>
      <w:r w:rsidRPr="00171308">
        <w:rPr>
          <w:rStyle w:val="Emphasis"/>
          <w:rFonts w:asciiTheme="minorHAnsi" w:hAnsiTheme="minorHAnsi" w:cstheme="minorHAnsi"/>
          <w:highlight w:val="cyan"/>
        </w:rPr>
        <w:t>successful</w:t>
      </w:r>
      <w:r w:rsidRPr="00627A3D">
        <w:rPr>
          <w:rStyle w:val="Emphasis"/>
          <w:rFonts w:asciiTheme="minorHAnsi" w:hAnsiTheme="minorHAnsi" w:cstheme="minorHAnsi"/>
        </w:rPr>
        <w:t xml:space="preserve">. </w:t>
      </w:r>
      <w:r w:rsidRPr="00171308">
        <w:rPr>
          <w:rStyle w:val="Emphasis"/>
          <w:rFonts w:asciiTheme="minorHAnsi" w:hAnsiTheme="minorHAnsi" w:cstheme="minorHAnsi"/>
          <w:highlight w:val="cyan"/>
        </w:rPr>
        <w:t>The most basic test</w:t>
      </w:r>
      <w:r w:rsidRPr="00627A3D">
        <w:rPr>
          <w:rStyle w:val="Emphasis"/>
          <w:rFonts w:asciiTheme="minorHAnsi" w:hAnsiTheme="minorHAnsi" w:cstheme="minorHAnsi"/>
        </w:rPr>
        <w:t xml:space="preserve"> of the success of the model </w:t>
      </w:r>
      <w:r w:rsidRPr="00171308">
        <w:rPr>
          <w:rStyle w:val="Emphasis"/>
          <w:rFonts w:asciiTheme="minorHAnsi" w:hAnsiTheme="minorHAnsi" w:cstheme="minorHAnsi"/>
          <w:highlight w:val="cyan"/>
        </w:rPr>
        <w:t xml:space="preserve">will be </w:t>
      </w:r>
      <w:r w:rsidRPr="00627A3D">
        <w:rPr>
          <w:rStyle w:val="Emphasis"/>
          <w:rFonts w:asciiTheme="minorHAnsi" w:hAnsiTheme="minorHAnsi" w:cstheme="minorHAnsi"/>
        </w:rPr>
        <w:t xml:space="preserve">economic </w:t>
      </w:r>
      <w:r w:rsidRPr="00171308">
        <w:rPr>
          <w:rStyle w:val="Emphasis"/>
          <w:rFonts w:asciiTheme="minorHAnsi" w:hAnsiTheme="minorHAnsi" w:cstheme="minorHAnsi"/>
          <w:highlight w:val="cyan"/>
        </w:rPr>
        <w:t>growth</w:t>
      </w:r>
      <w:r w:rsidRPr="00627A3D">
        <w:rPr>
          <w:rFonts w:asciiTheme="minorHAnsi" w:hAnsiTheme="minorHAnsi" w:cstheme="minorHAnsi"/>
          <w:sz w:val="16"/>
        </w:rPr>
        <w:t xml:space="preserve">. </w:t>
      </w:r>
      <w:r w:rsidRPr="00627A3D">
        <w:rPr>
          <w:rStyle w:val="Style13ptBold"/>
          <w:rFonts w:asciiTheme="minorHAnsi" w:hAnsiTheme="minorHAnsi" w:cstheme="minorHAnsi"/>
        </w:rPr>
        <w:t xml:space="preserve">U.S. growth levels may appear all right when compared with what a good many other countries are experiencing, but they </w:t>
      </w:r>
      <w:r w:rsidRPr="00627A3D">
        <w:rPr>
          <w:rStyle w:val="Emphasis"/>
          <w:rFonts w:asciiTheme="minorHAnsi" w:hAnsiTheme="minorHAnsi" w:cstheme="minorHAnsi"/>
        </w:rPr>
        <w:t>are below what is needed and fall short of what is possible</w:t>
      </w:r>
      <w:r w:rsidRPr="00627A3D">
        <w:rPr>
          <w:rFonts w:asciiTheme="minorHAnsi" w:hAnsiTheme="minorHAnsi" w:cstheme="minorHAnsi"/>
          <w:sz w:val="16"/>
        </w:rPr>
        <w:t xml:space="preserve">. </w:t>
      </w:r>
      <w:r w:rsidRPr="00627A3D">
        <w:rPr>
          <w:rStyle w:val="Style13ptBold"/>
          <w:rFonts w:asciiTheme="minorHAnsi" w:hAnsiTheme="minorHAnsi" w:cstheme="minorHAnsi"/>
        </w:rPr>
        <w:t xml:space="preserve">There is no reason why the United States is not growing </w:t>
      </w:r>
      <w:r w:rsidRPr="00171308">
        <w:rPr>
          <w:rStyle w:val="Style13ptBold"/>
          <w:rFonts w:asciiTheme="minorHAnsi" w:hAnsiTheme="minorHAnsi" w:cstheme="minorHAnsi"/>
          <w:highlight w:val="cyan"/>
        </w:rPr>
        <w:t>in the range of 3 percent</w:t>
      </w:r>
      <w:r w:rsidRPr="00627A3D">
        <w:rPr>
          <w:rStyle w:val="Style13ptBold"/>
          <w:rFonts w:asciiTheme="minorHAnsi" w:hAnsiTheme="minorHAnsi" w:cstheme="minorHAnsi"/>
        </w:rPr>
        <w:t xml:space="preserve"> or even higher other than what it is doing and, more important, not doing</w:t>
      </w:r>
      <w:r w:rsidRPr="00627A3D">
        <w:rPr>
          <w:rFonts w:asciiTheme="minorHAnsi" w:hAnsiTheme="minorHAnsi" w:cstheme="minorHAnsi"/>
          <w:sz w:val="16"/>
        </w:rPr>
        <w:t xml:space="preserve">.4 </w:t>
      </w:r>
    </w:p>
    <w:p w14:paraId="0E67D168" w14:textId="77777777" w:rsidR="00F31433" w:rsidRPr="006E679F" w:rsidRDefault="00F31433" w:rsidP="00F31433">
      <w:pPr>
        <w:rPr>
          <w:rStyle w:val="Style13ptBold"/>
        </w:rPr>
      </w:pPr>
    </w:p>
    <w:p w14:paraId="3FD94B89" w14:textId="77777777" w:rsidR="00F31433" w:rsidRPr="002F24A9" w:rsidRDefault="00F31433" w:rsidP="00F31433">
      <w:pPr>
        <w:pStyle w:val="Heading3"/>
      </w:pPr>
      <w:r>
        <w:lastRenderedPageBreak/>
        <w:t>Mod – Agriculture</w:t>
      </w:r>
    </w:p>
    <w:p w14:paraId="0E33AEEC" w14:textId="77777777" w:rsidR="00F31433" w:rsidRPr="00396A61" w:rsidRDefault="00F31433" w:rsidP="00F31433">
      <w:pPr>
        <w:pStyle w:val="Heading4"/>
      </w:pPr>
      <w:r w:rsidRPr="00396A61">
        <w:t>Infrastructure solves ag shortages – spills over globally.</w:t>
      </w:r>
    </w:p>
    <w:p w14:paraId="6FCA59A4" w14:textId="77777777" w:rsidR="00F31433" w:rsidRDefault="00F31433" w:rsidP="00F31433">
      <w:pPr>
        <w:rPr>
          <w:color w:val="333333"/>
        </w:rPr>
      </w:pPr>
      <w:r w:rsidRPr="00396A61">
        <w:t>GHI ’17 (Global Harvest Initiative; private-sector voice for productivity growth throughout the agricultural value chain to sustainably meet the demands of a growing world; 5/18/17; "~#</w:t>
      </w:r>
      <w:proofErr w:type="spellStart"/>
      <w:r w:rsidRPr="00396A61">
        <w:t>TimeToBuild</w:t>
      </w:r>
      <w:proofErr w:type="spellEnd"/>
      <w:r w:rsidRPr="00396A61">
        <w:t xml:space="preserve"> America’s </w:t>
      </w:r>
      <w:r>
        <w:t>Infrastructure For Agricultural</w:t>
      </w:r>
      <w:r w:rsidRPr="00396A61">
        <w:t>Trade"; </w:t>
      </w:r>
      <w:hyperlink r:id="rId54" w:history="1">
        <w:r w:rsidRPr="00396A61">
          <w:rPr>
            <w:rStyle w:val="StyleUnderline"/>
          </w:rPr>
          <w:t>http://www.globalharvestinitiative.org/2017/05/timetobuild-americas-ag-trade-infrastructure</w:t>
        </w:r>
      </w:hyperlink>
      <w:r w:rsidRPr="00396A61">
        <w:t>)</w:t>
      </w:r>
    </w:p>
    <w:p w14:paraId="40DDD47A" w14:textId="77777777" w:rsidR="00F31433" w:rsidRDefault="00F31433" w:rsidP="00F31433">
      <w:pPr>
        <w:rPr>
          <w:sz w:val="16"/>
        </w:rPr>
      </w:pPr>
      <w:r w:rsidRPr="00922C4B">
        <w:rPr>
          <w:sz w:val="16"/>
        </w:rPr>
        <w:t xml:space="preserve">Ninety-five percent of the market for U.S. goods is outside the United States. As worldwide demand for agricultural products increases, U.S. farmers and aggregators must be able to supply food, feed and fiber to </w:t>
      </w:r>
      <w:proofErr w:type="spellStart"/>
      <w:r w:rsidRPr="00922C4B">
        <w:rPr>
          <w:sz w:val="16"/>
        </w:rPr>
        <w:t>agro</w:t>
      </w:r>
      <w:proofErr w:type="spellEnd"/>
      <w:r w:rsidRPr="00922C4B">
        <w:rPr>
          <w:sz w:val="16"/>
        </w:rPr>
        <w:t xml:space="preserve">-processors and consumers across the nation and overseas. It takes well-constructed, </w:t>
      </w:r>
      <w:proofErr w:type="gramStart"/>
      <w:r w:rsidRPr="00922C4B">
        <w:rPr>
          <w:sz w:val="16"/>
        </w:rPr>
        <w:t>properly-maintained</w:t>
      </w:r>
      <w:proofErr w:type="gramEnd"/>
      <w:r w:rsidRPr="00922C4B">
        <w:rPr>
          <w:sz w:val="16"/>
        </w:rPr>
        <w:t xml:space="preserve"> and interlinked infrastructure to move goods to markets efficiently, while conserving freshness, quality and safety of food and other agricultural products. With its large geographic area and long distances from rural production areas to markets, the United States has a high level of freight activity. In 2014, U.S. food and agricultural exports reached a record $150 billion, supporting more than 1 million jobs.[1] Exports grew by 8 percent on average annually from 2000 to 2014, while imports increased by 7.8 percent. As a result, the U.S. agricultural trade surplus widened to $38.8 billion in 2014. [2] USDA Secretary Sonny Perdue said he would advocate with the Trump administration for </w:t>
      </w:r>
      <w:r w:rsidRPr="0034765E">
        <w:rPr>
          <w:rStyle w:val="Style13ptBold"/>
          <w:highlight w:val="cyan"/>
        </w:rPr>
        <w:t>infrastructure investments</w:t>
      </w:r>
      <w:r w:rsidRPr="00922C4B">
        <w:rPr>
          <w:sz w:val="16"/>
        </w:rPr>
        <w:t xml:space="preserve"> that </w:t>
      </w:r>
      <w:r w:rsidRPr="0034765E">
        <w:rPr>
          <w:rStyle w:val="Style13ptBold"/>
          <w:highlight w:val="cyan"/>
        </w:rPr>
        <w:t>are critical for agriculture</w:t>
      </w:r>
      <w:r w:rsidRPr="00922C4B">
        <w:rPr>
          <w:sz w:val="16"/>
        </w:rPr>
        <w:t xml:space="preserve"> – inland waterways and coastal ports, water and waste treatment, roads and rail, and broadband and mobile telephone service – during testimony before the U.S. House of Representatives Agriculture Committee on May 17, 2017. Photo: Alex Brandon/AP </w:t>
      </w:r>
      <w:r w:rsidRPr="0034765E">
        <w:rPr>
          <w:rStyle w:val="Style13ptBold"/>
          <w:highlight w:val="cyan"/>
        </w:rPr>
        <w:t>Modernization and maintenance of this infrastructure and the transportation network is critical for ensuring smooth functioning agricultural value chains and expanded trade capacity</w:t>
      </w:r>
      <w:r w:rsidRPr="00922C4B">
        <w:rPr>
          <w:sz w:val="16"/>
        </w:rPr>
        <w:t xml:space="preserve">. Unfortunately, U.S. government infrastructure investment is </w:t>
      </w:r>
      <w:proofErr w:type="gramStart"/>
      <w:r w:rsidRPr="00922C4B">
        <w:rPr>
          <w:sz w:val="16"/>
        </w:rPr>
        <w:t>lagging behind</w:t>
      </w:r>
      <w:proofErr w:type="gramEnd"/>
      <w:r w:rsidRPr="00922C4B">
        <w:rPr>
          <w:sz w:val="16"/>
        </w:rPr>
        <w:t xml:space="preserve"> other major agricultural exporting countries. The U.S. invests less than 2 percent of GDP, the lowest level since World War II. Other countries are investing more as a percent of GDP: Canada invests 4 percent, Mexico 4.5 percent, Europe 5 percent, India 8 percent and China 9 percent.[3] Aging U.S. port terminals are not equipped to handle multiple ships holding 8,000 to 14,000 20-foot containers per vessel, which is common with today’s large ocean-going cargo ships. Outdated and insufficient infrastructure, poor connectivity to rail and highway networks, and inefficient operations created massive congestion in 2014–2015 at West Coast ports, slowing and at times halting the delivery of cargo. Labor disputes also can slow down the export of goods, resulting in waste and loss of food and agricultural products and disruptions to market supply for customers across importing nations. </w:t>
      </w:r>
      <w:r w:rsidRPr="0034765E">
        <w:rPr>
          <w:rStyle w:val="Style13ptBold"/>
          <w:highlight w:val="cyan"/>
        </w:rPr>
        <w:t>Without immediate investments to modernize and upgrade these systems</w:t>
      </w:r>
      <w:r w:rsidRPr="00922C4B">
        <w:rPr>
          <w:sz w:val="16"/>
        </w:rPr>
        <w:t xml:space="preserve"> and to handle larger ships and the growing amount of trade, </w:t>
      </w:r>
      <w:r w:rsidRPr="0034765E">
        <w:rPr>
          <w:rStyle w:val="Style13ptBold"/>
          <w:highlight w:val="cyan"/>
        </w:rPr>
        <w:t>the situation will worsen.</w:t>
      </w:r>
      <w:r w:rsidRPr="00BD6753">
        <w:rPr>
          <w:rStyle w:val="Style13ptBold"/>
        </w:rPr>
        <w:t xml:space="preserve"> </w:t>
      </w:r>
      <w:r w:rsidRPr="00922C4B">
        <w:rPr>
          <w:sz w:val="16"/>
        </w:rPr>
        <w:t xml:space="preserve">Navigable inland waterways have traditionally been the low-cost means of moving agricultural products within the United States. Barges on the Mississippi River system move cargo from the upper Midwest and center of the country to southern and eastern states and ports. But the system has become less reliable and more expensive as the locks and dams on the Illinois, Mississippi and Ohio Rivers, built in the 1930s, have deteriorated. At the same time, roads and railways that allow trucks and railcars to quickly move agricultural goods </w:t>
      </w:r>
      <w:proofErr w:type="gramStart"/>
      <w:r w:rsidRPr="00922C4B">
        <w:rPr>
          <w:sz w:val="16"/>
        </w:rPr>
        <w:t>are in need of</w:t>
      </w:r>
      <w:proofErr w:type="gramEnd"/>
      <w:r w:rsidRPr="00922C4B">
        <w:rPr>
          <w:sz w:val="16"/>
        </w:rPr>
        <w:t xml:space="preserve"> repair and modernization. The American Society of Civil Engineers estimated that U.S. surface transportation infrastructure faces a funding gap of about $94 billion a year.[4] </w:t>
      </w:r>
      <w:r w:rsidRPr="0034765E">
        <w:rPr>
          <w:rStyle w:val="Style13ptBold"/>
          <w:highlight w:val="cyan"/>
        </w:rPr>
        <w:t>Solutions must be found to increase investment levels for all modes of transportation infrastructure.</w:t>
      </w:r>
      <w:r w:rsidRPr="00922C4B">
        <w:rPr>
          <w:sz w:val="16"/>
        </w:rPr>
        <w:t xml:space="preserve"> Funding must strategically target not only various parts of the system (road, rail, waterways, locks, dams, and ports), but also the transportation bottlenecks that occur at intermodal connections, where multiple modes of transport come together. </w:t>
      </w:r>
      <w:r w:rsidRPr="0034765E">
        <w:rPr>
          <w:rStyle w:val="Style13ptBold"/>
          <w:highlight w:val="cyan"/>
        </w:rPr>
        <w:t>Infrastructure improvements will reduce costs across the agricultural value chain, ensure that farmers and the producers of agricultural products have efficient, affordable access to global markets, and reduce post-harvest losses of valuable agricultural commodities</w:t>
      </w:r>
      <w:r w:rsidRPr="00922C4B">
        <w:rPr>
          <w:sz w:val="16"/>
        </w:rPr>
        <w:t>.</w:t>
      </w:r>
    </w:p>
    <w:p w14:paraId="192D1561" w14:textId="77777777" w:rsidR="00F31433" w:rsidRPr="00922C4B" w:rsidRDefault="00F31433" w:rsidP="00F31433"/>
    <w:p w14:paraId="7199E188" w14:textId="77777777" w:rsidR="00F31433" w:rsidRPr="005F3CCA" w:rsidRDefault="00F31433" w:rsidP="00F31433">
      <w:pPr>
        <w:pStyle w:val="Heading4"/>
        <w:rPr>
          <w:rFonts w:cs="Arial"/>
        </w:rPr>
      </w:pPr>
      <w:r w:rsidRPr="005F3CCA">
        <w:rPr>
          <w:rFonts w:cs="Arial"/>
        </w:rPr>
        <w:t xml:space="preserve">Stable U.S. ag key to prevent great power wars—multiple </w:t>
      </w:r>
      <w:proofErr w:type="gramStart"/>
      <w:r w:rsidRPr="005F3CCA">
        <w:rPr>
          <w:rFonts w:cs="Arial"/>
        </w:rPr>
        <w:t>hotspots</w:t>
      </w:r>
      <w:proofErr w:type="gramEnd"/>
    </w:p>
    <w:p w14:paraId="376E208F" w14:textId="77777777" w:rsidR="00F31433" w:rsidRPr="005F3CCA" w:rsidRDefault="00F31433" w:rsidP="00F31433">
      <w:r w:rsidRPr="005F3CCA">
        <w:t xml:space="preserve">Castellaw 17 (John – 36-year veteran of the U.S. Marine Corps and the Founder and CEO of </w:t>
      </w:r>
      <w:proofErr w:type="spellStart"/>
      <w:r w:rsidRPr="005F3CCA">
        <w:t>Farmspace</w:t>
      </w:r>
      <w:proofErr w:type="spellEnd"/>
      <w:r w:rsidRPr="005F3CCA">
        <w:t xml:space="preserve"> Systems LLC, “Opinion: Food Security Strategy Is Essential to Our National Security,” 5/1/17, </w:t>
      </w:r>
      <w:r w:rsidRPr="005F3CCA">
        <w:lastRenderedPageBreak/>
        <w:t>https://www.agri-pulse.com/articles/9203-opinion-food-security-strategy-is-essential-to-our-national-security)</w:t>
      </w:r>
    </w:p>
    <w:p w14:paraId="16E3D50F" w14:textId="77777777" w:rsidR="00F31433" w:rsidRPr="007D5805" w:rsidRDefault="00F31433" w:rsidP="00F31433">
      <w:pPr>
        <w:rPr>
          <w:u w:val="single"/>
        </w:rPr>
      </w:pPr>
      <w:r w:rsidRPr="0034765E">
        <w:rPr>
          <w:rStyle w:val="Style13ptBold"/>
          <w:highlight w:val="cyan"/>
        </w:rPr>
        <w:t>The U</w:t>
      </w:r>
      <w:r w:rsidRPr="005F3CCA">
        <w:rPr>
          <w:rStyle w:val="Style13ptBold"/>
        </w:rPr>
        <w:t xml:space="preserve">nited </w:t>
      </w:r>
      <w:r w:rsidRPr="0034765E">
        <w:rPr>
          <w:rStyle w:val="Style13ptBold"/>
          <w:highlight w:val="cyan"/>
        </w:rPr>
        <w:t>S</w:t>
      </w:r>
      <w:r w:rsidRPr="005F3CCA">
        <w:rPr>
          <w:rStyle w:val="Style13ptBold"/>
        </w:rPr>
        <w:t xml:space="preserve">tates </w:t>
      </w:r>
      <w:r w:rsidRPr="0034765E">
        <w:rPr>
          <w:rStyle w:val="Style13ptBold"/>
          <w:highlight w:val="cyan"/>
        </w:rPr>
        <w:t>faces</w:t>
      </w:r>
      <w:r w:rsidRPr="005F3CCA">
        <w:rPr>
          <w:rStyle w:val="Style13ptBold"/>
        </w:rPr>
        <w:t xml:space="preserve"> many </w:t>
      </w:r>
      <w:r w:rsidRPr="0034765E">
        <w:rPr>
          <w:rStyle w:val="Style13ptBold"/>
          <w:highlight w:val="cyan"/>
        </w:rPr>
        <w:t>threats</w:t>
      </w:r>
      <w:r w:rsidRPr="005F3CCA">
        <w:rPr>
          <w:rStyle w:val="Style13ptBold"/>
        </w:rPr>
        <w:t xml:space="preserve"> to our National Security. These threats include continuing wars with extremist elements </w:t>
      </w:r>
      <w:r w:rsidRPr="0034765E">
        <w:rPr>
          <w:rStyle w:val="Style13ptBold"/>
          <w:highlight w:val="cyan"/>
        </w:rPr>
        <w:t xml:space="preserve">such as </w:t>
      </w:r>
      <w:r w:rsidRPr="0034765E">
        <w:rPr>
          <w:rStyle w:val="Emphasis"/>
          <w:highlight w:val="cyan"/>
        </w:rPr>
        <w:t>ISIS</w:t>
      </w:r>
      <w:r w:rsidRPr="0034765E">
        <w:rPr>
          <w:rStyle w:val="Style13ptBold"/>
          <w:highlight w:val="cyan"/>
        </w:rPr>
        <w:t xml:space="preserve"> and</w:t>
      </w:r>
      <w:r w:rsidRPr="005F3CCA">
        <w:rPr>
          <w:rStyle w:val="Style13ptBold"/>
        </w:rPr>
        <w:t xml:space="preserve"> potential </w:t>
      </w:r>
      <w:r w:rsidRPr="0034765E">
        <w:rPr>
          <w:rStyle w:val="Style13ptBold"/>
          <w:highlight w:val="cyan"/>
        </w:rPr>
        <w:t>wars with</w:t>
      </w:r>
      <w:r w:rsidRPr="005F3CCA">
        <w:rPr>
          <w:rStyle w:val="Style13ptBold"/>
        </w:rPr>
        <w:t xml:space="preserve"> rogue state </w:t>
      </w:r>
      <w:r w:rsidRPr="0034765E">
        <w:rPr>
          <w:rStyle w:val="Emphasis"/>
          <w:highlight w:val="cyan"/>
        </w:rPr>
        <w:t>North Korea</w:t>
      </w:r>
      <w:r w:rsidRPr="0034765E">
        <w:rPr>
          <w:rStyle w:val="Style13ptBold"/>
          <w:highlight w:val="cyan"/>
        </w:rPr>
        <w:t xml:space="preserve"> or</w:t>
      </w:r>
      <w:r w:rsidRPr="005F3CCA">
        <w:rPr>
          <w:rStyle w:val="Style13ptBold"/>
        </w:rPr>
        <w:t xml:space="preserve"> regional nuclear power </w:t>
      </w:r>
      <w:r w:rsidRPr="0034765E">
        <w:rPr>
          <w:rStyle w:val="Emphasis"/>
          <w:highlight w:val="cyan"/>
        </w:rPr>
        <w:t>Iran.</w:t>
      </w:r>
      <w:r w:rsidRPr="005F3CCA">
        <w:rPr>
          <w:sz w:val="16"/>
        </w:rPr>
        <w:t xml:space="preserve"> </w:t>
      </w:r>
      <w:r w:rsidRPr="005F3CCA">
        <w:rPr>
          <w:rStyle w:val="Style13ptBold"/>
        </w:rPr>
        <w:t xml:space="preserve">The heated economic and diplomatic </w:t>
      </w:r>
      <w:r w:rsidRPr="0034765E">
        <w:rPr>
          <w:rStyle w:val="Style13ptBold"/>
          <w:highlight w:val="cyan"/>
        </w:rPr>
        <w:t xml:space="preserve">competition with </w:t>
      </w:r>
      <w:r w:rsidRPr="0034765E">
        <w:rPr>
          <w:rStyle w:val="Emphasis"/>
          <w:highlight w:val="cyan"/>
        </w:rPr>
        <w:t>Russia</w:t>
      </w:r>
      <w:r w:rsidRPr="0034765E">
        <w:rPr>
          <w:rStyle w:val="Style13ptBold"/>
          <w:highlight w:val="cyan"/>
        </w:rPr>
        <w:t xml:space="preserve"> and</w:t>
      </w:r>
      <w:r w:rsidRPr="005F3CCA">
        <w:rPr>
          <w:rStyle w:val="Style13ptBold"/>
        </w:rPr>
        <w:t xml:space="preserve"> a surging </w:t>
      </w:r>
      <w:r w:rsidRPr="0034765E">
        <w:rPr>
          <w:rStyle w:val="Emphasis"/>
          <w:highlight w:val="cyan"/>
        </w:rPr>
        <w:t>China</w:t>
      </w:r>
      <w:r w:rsidRPr="0034765E">
        <w:rPr>
          <w:rStyle w:val="Style13ptBold"/>
          <w:highlight w:val="cyan"/>
        </w:rPr>
        <w:t xml:space="preserve"> could spiral out of control.</w:t>
      </w:r>
      <w:r w:rsidRPr="005F3CCA">
        <w:rPr>
          <w:sz w:val="16"/>
        </w:rPr>
        <w:t xml:space="preserve"> Concurrently, we face threats to our future security posed by growing civil strife, famine, and refugee and migration challenges which create incubators for extremist and anti-American government factions. Our response cannot be one dimensional but instead must be a nuanced and comprehensive National Security Strategy combining all elements of National Power including a Food Security Strategy. </w:t>
      </w:r>
      <w:r w:rsidRPr="005F3CCA">
        <w:rPr>
          <w:rStyle w:val="Style13ptBold"/>
        </w:rPr>
        <w:t xml:space="preserve">An </w:t>
      </w:r>
      <w:r w:rsidRPr="005F3CCA">
        <w:rPr>
          <w:rStyle w:val="Emphasis"/>
        </w:rPr>
        <w:t>American Food Security Strategy</w:t>
      </w:r>
      <w:r w:rsidRPr="005F3CCA">
        <w:rPr>
          <w:rStyle w:val="Style13ptBold"/>
        </w:rPr>
        <w:t xml:space="preserve"> is an imperative factor in </w:t>
      </w:r>
      <w:r w:rsidRPr="005F3CCA">
        <w:rPr>
          <w:rStyle w:val="Emphasis"/>
        </w:rPr>
        <w:t>reducing the multiple threats impacting our National wellbeing.</w:t>
      </w:r>
      <w:r w:rsidRPr="005F3CCA">
        <w:rPr>
          <w:sz w:val="16"/>
        </w:rPr>
        <w:t xml:space="preserve"> </w:t>
      </w:r>
      <w:r w:rsidRPr="005F3CCA">
        <w:rPr>
          <w:rStyle w:val="Style13ptBold"/>
        </w:rPr>
        <w:t xml:space="preserve">Recent history has shown that </w:t>
      </w:r>
      <w:r w:rsidRPr="0034765E">
        <w:rPr>
          <w:rStyle w:val="Emphasis"/>
          <w:highlight w:val="cyan"/>
        </w:rPr>
        <w:t>reliable food supplies and stable prices produce</w:t>
      </w:r>
      <w:r w:rsidRPr="005F3CCA">
        <w:rPr>
          <w:rStyle w:val="Emphasis"/>
        </w:rPr>
        <w:t xml:space="preserve"> more </w:t>
      </w:r>
      <w:r w:rsidRPr="0034765E">
        <w:rPr>
          <w:rStyle w:val="Emphasis"/>
          <w:highlight w:val="cyan"/>
        </w:rPr>
        <w:t>stable</w:t>
      </w:r>
      <w:r w:rsidRPr="005F3CCA">
        <w:rPr>
          <w:rStyle w:val="Emphasis"/>
        </w:rPr>
        <w:t xml:space="preserve"> and secure </w:t>
      </w:r>
      <w:r w:rsidRPr="0034765E">
        <w:rPr>
          <w:rStyle w:val="Emphasis"/>
          <w:highlight w:val="cyan"/>
        </w:rPr>
        <w:t>countries.</w:t>
      </w:r>
      <w:r w:rsidRPr="005F3CCA">
        <w:rPr>
          <w:rStyle w:val="Style13ptBold"/>
        </w:rPr>
        <w:t xml:space="preserve"> Conversely, food insecurity, particularly in poorer countries, can lead to instability, unrest, and violence. </w:t>
      </w:r>
      <w:r w:rsidRPr="0034765E">
        <w:rPr>
          <w:rStyle w:val="Emphasis"/>
          <w:highlight w:val="cyan"/>
        </w:rPr>
        <w:t>Food insecurity</w:t>
      </w:r>
      <w:r w:rsidRPr="0034765E">
        <w:rPr>
          <w:rStyle w:val="Style13ptBold"/>
          <w:highlight w:val="cyan"/>
        </w:rPr>
        <w:t xml:space="preserve"> drives mass migration</w:t>
      </w:r>
      <w:r w:rsidRPr="005F3CCA">
        <w:rPr>
          <w:rStyle w:val="Style13ptBold"/>
        </w:rPr>
        <w:t xml:space="preserve"> around the world from the Middle East, to Africa, to Southeast Asia, destabilizing neighboring populations, </w:t>
      </w:r>
      <w:r w:rsidRPr="0034765E">
        <w:rPr>
          <w:rStyle w:val="Emphasis"/>
          <w:highlight w:val="cyan"/>
        </w:rPr>
        <w:t>generating conflicts</w:t>
      </w:r>
      <w:r w:rsidRPr="005F3CCA">
        <w:rPr>
          <w:rStyle w:val="Style13ptBold"/>
        </w:rPr>
        <w:t xml:space="preserve">, and threatening our own security by </w:t>
      </w:r>
      <w:r w:rsidRPr="0034765E">
        <w:rPr>
          <w:rStyle w:val="Style13ptBold"/>
          <w:highlight w:val="cyan"/>
        </w:rPr>
        <w:t>disrupting</w:t>
      </w:r>
      <w:r w:rsidRPr="005F3CCA">
        <w:rPr>
          <w:rStyle w:val="Style13ptBold"/>
        </w:rPr>
        <w:t xml:space="preserve"> our </w:t>
      </w:r>
      <w:r w:rsidRPr="0034765E">
        <w:rPr>
          <w:rStyle w:val="Style13ptBold"/>
          <w:highlight w:val="cyan"/>
        </w:rPr>
        <w:t>economic, military, and diplomatic relationships.</w:t>
      </w:r>
      <w:r w:rsidRPr="005F3CCA">
        <w:rPr>
          <w:sz w:val="16"/>
        </w:rPr>
        <w:t xml:space="preserve"> </w:t>
      </w:r>
      <w:r w:rsidRPr="005F3CCA">
        <w:rPr>
          <w:rStyle w:val="Style13ptBold"/>
        </w:rPr>
        <w:t>Food system shocks from extreme food-price volatility can be correlated with protests and riots.</w:t>
      </w:r>
      <w:r w:rsidRPr="005F3CCA">
        <w:rPr>
          <w:sz w:val="16"/>
        </w:rPr>
        <w:t xml:space="preserve"> Food price related protests toppled governments in Haiti and Madagascar in 2007 and 2008. In 2010 and in 2011, food prices and grievances related to food policy were one of the major drivers of the Arab Spring uprisings. Repeatedly, history has taught us that a strong agricultural sector is an unquestionable requirement for inclusive and sustainable growth, broad-based development progress, and long-term stability. The impact can be remarkable and far reaching. </w:t>
      </w:r>
      <w:r w:rsidRPr="0034765E">
        <w:rPr>
          <w:rStyle w:val="Style13ptBold"/>
          <w:highlight w:val="cyan"/>
        </w:rPr>
        <w:t>Rising income</w:t>
      </w:r>
      <w:r w:rsidRPr="005F3CCA">
        <w:rPr>
          <w:rStyle w:val="Style13ptBold"/>
        </w:rPr>
        <w:t xml:space="preserve">, in addition to reducing the opportunities for an upsurge in extremism, leads to changes in diet, </w:t>
      </w:r>
      <w:r w:rsidRPr="0034765E">
        <w:rPr>
          <w:rStyle w:val="Style13ptBold"/>
          <w:highlight w:val="cyan"/>
        </w:rPr>
        <w:t>producing demand for</w:t>
      </w:r>
      <w:r w:rsidRPr="005F3CCA">
        <w:rPr>
          <w:rStyle w:val="Style13ptBold"/>
        </w:rPr>
        <w:t xml:space="preserve"> more diverse and nutritious </w:t>
      </w:r>
      <w:r w:rsidRPr="0034765E">
        <w:rPr>
          <w:rStyle w:val="Style13ptBold"/>
          <w:highlight w:val="cyan"/>
        </w:rPr>
        <w:t>foods provided</w:t>
      </w:r>
      <w:r w:rsidRPr="005F3CCA">
        <w:rPr>
          <w:rStyle w:val="Style13ptBold"/>
        </w:rPr>
        <w:t xml:space="preserve">, in many cases, </w:t>
      </w:r>
      <w:r w:rsidRPr="0034765E">
        <w:rPr>
          <w:rStyle w:val="Style13ptBold"/>
          <w:highlight w:val="cyan"/>
        </w:rPr>
        <w:t xml:space="preserve">from </w:t>
      </w:r>
      <w:r w:rsidRPr="0034765E">
        <w:rPr>
          <w:rStyle w:val="Emphasis"/>
          <w:highlight w:val="cyan"/>
        </w:rPr>
        <w:t>American farmers</w:t>
      </w:r>
      <w:r w:rsidRPr="005F3CCA">
        <w:rPr>
          <w:rStyle w:val="Style13ptBold"/>
        </w:rPr>
        <w:t xml:space="preserve"> and ranchers.</w:t>
      </w:r>
      <w:r w:rsidRPr="005F3CCA">
        <w:rPr>
          <w:sz w:val="16"/>
        </w:rPr>
        <w:t xml:space="preserve"> </w:t>
      </w:r>
      <w:r w:rsidRPr="0034765E">
        <w:rPr>
          <w:rStyle w:val="Emphasis"/>
          <w:highlight w:val="cyan"/>
        </w:rPr>
        <w:t>Emerging markets</w:t>
      </w:r>
      <w:r w:rsidRPr="005F3CCA">
        <w:rPr>
          <w:rStyle w:val="Style13ptBold"/>
        </w:rPr>
        <w:t xml:space="preserve"> currently </w:t>
      </w:r>
      <w:r w:rsidRPr="0034765E">
        <w:rPr>
          <w:rStyle w:val="Style13ptBold"/>
          <w:highlight w:val="cyan"/>
        </w:rPr>
        <w:t>purchase 20 percent of U.S. ag</w:t>
      </w:r>
      <w:r w:rsidRPr="005F3CCA">
        <w:rPr>
          <w:rStyle w:val="Style13ptBold"/>
        </w:rPr>
        <w:t xml:space="preserve">riculture </w:t>
      </w:r>
      <w:r w:rsidRPr="0034765E">
        <w:rPr>
          <w:rStyle w:val="Style13ptBold"/>
          <w:highlight w:val="cyan"/>
        </w:rPr>
        <w:t>exports and that</w:t>
      </w:r>
      <w:r w:rsidRPr="005F3CCA">
        <w:rPr>
          <w:rStyle w:val="Style13ptBold"/>
        </w:rPr>
        <w:t xml:space="preserve"> figure </w:t>
      </w:r>
      <w:r w:rsidRPr="0034765E">
        <w:rPr>
          <w:rStyle w:val="Style13ptBold"/>
          <w:highlight w:val="cyan"/>
        </w:rPr>
        <w:t xml:space="preserve">is </w:t>
      </w:r>
      <w:r w:rsidRPr="0034765E">
        <w:rPr>
          <w:rStyle w:val="Emphasis"/>
          <w:highlight w:val="cyan"/>
        </w:rPr>
        <w:t>expected to grow</w:t>
      </w:r>
      <w:r w:rsidRPr="005F3CCA">
        <w:rPr>
          <w:rStyle w:val="Style13ptBold"/>
        </w:rPr>
        <w:t xml:space="preserve"> as populations boom.</w:t>
      </w:r>
      <w:r w:rsidRPr="005F3CCA">
        <w:rPr>
          <w:rStyle w:val="Style13ptBold"/>
          <w:sz w:val="16"/>
        </w:rPr>
        <w:t xml:space="preserve"> </w:t>
      </w:r>
      <w:r w:rsidRPr="005F3CCA">
        <w:rPr>
          <w:sz w:val="16"/>
        </w:rPr>
        <w:t xml:space="preserve">Moving early to ensure stability in strategically significant regions requires long term planning and a disciplined, thoughtful strategy. To combat current threats and work to prevent future ones, our national leadership must employ the entire spectrum of our power including diplomatic, economic, and cultural elements. The best means to prevent future chaos and the resulting instability is positive engagement addressing the causes of instability before it occurs. This is not rocket science. We know where the instability is most likely to occur. The world population will grow by 2.5 billion people by 2050. Unfortunately, this massive population boom is projected to occur primarily in the most fragile and food insecure countries. This alarming math is not just about total numbers. Projections show that the greatest increase is in the age groups most vulnerable to extremism. There are currently 200 million people in Africa between the ages of 15 and 24, with that number expected to double in the next 30 years. Already, 60% of the unemployed in Africa are young people. Too often </w:t>
      </w:r>
      <w:r w:rsidRPr="0034765E">
        <w:rPr>
          <w:rStyle w:val="Emphasis"/>
          <w:highlight w:val="cyan"/>
        </w:rPr>
        <w:t>these</w:t>
      </w:r>
      <w:r w:rsidRPr="005F3CCA">
        <w:rPr>
          <w:rStyle w:val="Emphasis"/>
        </w:rPr>
        <w:t xml:space="preserve"> situations </w:t>
      </w:r>
      <w:r w:rsidRPr="0034765E">
        <w:rPr>
          <w:rStyle w:val="Emphasis"/>
          <w:highlight w:val="cyan"/>
        </w:rPr>
        <w:t>deteriorate into shooting wars</w:t>
      </w:r>
      <w:r w:rsidRPr="005F3CCA">
        <w:rPr>
          <w:sz w:val="16"/>
        </w:rPr>
        <w:t xml:space="preserve"> requiring the deployment of our military forces. We should be continually mindful that the price we pay for committing military forces is measured in our most precious national resource, the blood of those who serve. For those who live in rural America, this has a disproportionate impact. Fully 40% of those who serve in our military come from the farms, ranches, and non-urban communities that make up only 16% of our population. Actions taken now to increase agricultural sector jobs can provide economic opportunity and stability for those unemployed youths while helping to feed people. A recent report by the Chicago Council on Global Affairs identifies agriculture development as the core essential for providing greater food security, economic growth, and population well-being. </w:t>
      </w:r>
      <w:r w:rsidRPr="005F3CCA">
        <w:rPr>
          <w:rStyle w:val="Style13ptBold"/>
        </w:rPr>
        <w:t>Our active support for food security, including agriculture development, has helped stabilize key regions over the past 60 years. A robust food security strategy, as a part of our overall security strategy, can mitigate the growth of terrorism, build important relationships, and support continued American economic and agricultural prosperity while materially contributing to our Nation’s and the world’s security.</w:t>
      </w:r>
    </w:p>
    <w:p w14:paraId="3D716263" w14:textId="77777777" w:rsidR="00F31433" w:rsidRDefault="00F31433" w:rsidP="00F31433"/>
    <w:p w14:paraId="41D843CF" w14:textId="77777777" w:rsidR="00F31433" w:rsidRPr="00FE41D7" w:rsidRDefault="00F31433" w:rsidP="00F31433">
      <w:pPr>
        <w:pStyle w:val="Heading4"/>
      </w:pPr>
      <w:r>
        <w:t xml:space="preserve">Prefer our evidence because it is based on empirical data and takes non-state actors into </w:t>
      </w:r>
      <w:proofErr w:type="gramStart"/>
      <w:r>
        <w:t>consideration</w:t>
      </w:r>
      <w:proofErr w:type="gramEnd"/>
    </w:p>
    <w:p w14:paraId="20AE3FDB" w14:textId="77777777" w:rsidR="00F31433" w:rsidRDefault="00F31433" w:rsidP="00F31433">
      <w:r w:rsidRPr="00FF37ED">
        <w:t>Dr. Tim McClanahan</w:t>
      </w:r>
      <w:r>
        <w:t xml:space="preserve"> </w:t>
      </w:r>
      <w:r w:rsidRPr="00FF37ED">
        <w:t>and</w:t>
      </w:r>
      <w:r>
        <w:t xml:space="preserve"> </w:t>
      </w:r>
      <w:r w:rsidRPr="00FF37ED">
        <w:t>Dr. Cullen Hendrix</w:t>
      </w:r>
      <w:r>
        <w:t>, 12-21-</w:t>
      </w:r>
      <w:r w:rsidRPr="00FF37ED">
        <w:t>2017</w:t>
      </w:r>
      <w:r>
        <w:t>, (</w:t>
      </w:r>
      <w:r w:rsidRPr="00FF37ED">
        <w:t>Dr. Tim McClanahan</w:t>
      </w:r>
      <w:r>
        <w:t xml:space="preserve"> is</w:t>
      </w:r>
      <w:r w:rsidRPr="00FF37ED">
        <w:t xml:space="preserve"> a coral reef ecologist at the Wildlife Conservation Society</w:t>
      </w:r>
      <w:r>
        <w:t xml:space="preserve">. </w:t>
      </w:r>
      <w:r w:rsidRPr="00FF37ED">
        <w:t>Dr. McClanahan focuses on the role of Marine Protected Areas in biodiversity and fisheries, climate change, and fisheries sustainability in coral reefs. Dr. Cullen Hendrix</w:t>
      </w:r>
      <w:r>
        <w:t xml:space="preserve"> is the </w:t>
      </w:r>
      <w:r w:rsidRPr="00FF37ED">
        <w:t>director of the Environment, Food and Conflict (ENFOCO) Lab at the Korbel School at the University of Denver.</w:t>
      </w:r>
      <w:r>
        <w:t xml:space="preserve"> </w:t>
      </w:r>
      <w:r w:rsidRPr="00FF37ED">
        <w:t>Dr. Hendrix’s research explores political economy, food security, climate change, and political violence.</w:t>
      </w:r>
      <w:r>
        <w:t xml:space="preserve"> *The article is written by Secure Fisheries but largely consists of an interview between the two authors listed above. </w:t>
      </w:r>
      <w:r w:rsidRPr="00FF37ED">
        <w:t>Secure Fisheries employs a science-based approach to eliminating unmanaged competition over fisheries resources and reducing fisheries conflict. Our work supports the development of sustainable fisheries in the service of long-term food security, economic security, and community resilience.</w:t>
      </w:r>
      <w:r>
        <w:t xml:space="preserve">), “Fish, Food Security, and Violent Conflict”, Secure Fisheries, </w:t>
      </w:r>
      <w:r w:rsidRPr="00FF37ED">
        <w:t>https://www.securefisheries.org/blog/fish-food-security-violent-conflict</w:t>
      </w:r>
      <w:r>
        <w:t>/ceng</w:t>
      </w:r>
    </w:p>
    <w:p w14:paraId="57D47E5D" w14:textId="77777777" w:rsidR="00F31433" w:rsidRPr="009239F2" w:rsidRDefault="00F31433" w:rsidP="00F31433">
      <w:pPr>
        <w:rPr>
          <w:sz w:val="16"/>
        </w:rPr>
      </w:pPr>
      <w:r w:rsidRPr="009239F2">
        <w:rPr>
          <w:sz w:val="16"/>
        </w:rPr>
        <w:t xml:space="preserve">“If you’re interested in conservation, you’d better be interested in conflict.” So argues Dr. Tim McClanahan, one of the world’s most highly cited fisheries academics. </w:t>
      </w:r>
      <w:r w:rsidRPr="00D53A93">
        <w:rPr>
          <w:rStyle w:val="Style13ptBold"/>
        </w:rPr>
        <w:t>Fisheries have the potential to provide vital protein to food insecure populations, but paradoxically many riparian communities are food insecure.</w:t>
      </w:r>
      <w:r w:rsidRPr="009239F2">
        <w:rPr>
          <w:sz w:val="16"/>
        </w:rPr>
        <w:t xml:space="preserve"> While Sub-Saharan Africa has been increasing fisheries production and fish exports to Europe and Asia, domestic fish consumption decreased by 15% between 1990 and 2002. Lake Victoria, one of the largest lakes in the world, is simultaneously home to over 500 fish species and bordered by communities where 65% of households are food insecure. To better understand these relationships, I spoke with Dr. Tim McClanahan, a coral reef ecologist at the Wildlife Conservation Society, and Dr. Cullen Hendrix, director of the Environment, Food and Conflict (ENFOCO) Lab at the Korbel School at the University of Denver. Dr. McClanahan focuses on the role of Marine Protected Areas in biodiversity and fisheries, climate change, and fisheries sustainability in coral reefs. Dr. Hendrix’s research explores political economy, food security, climate change, and political violence. </w:t>
      </w:r>
      <w:r w:rsidRPr="00156404">
        <w:rPr>
          <w:rStyle w:val="Emphasis"/>
          <w:highlight w:val="cyan"/>
        </w:rPr>
        <w:t>Food insecurity</w:t>
      </w:r>
      <w:r w:rsidRPr="00D53A93">
        <w:rPr>
          <w:rStyle w:val="Emphasis"/>
        </w:rPr>
        <w:t xml:space="preserve"> may be </w:t>
      </w:r>
      <w:r w:rsidRPr="00156404">
        <w:rPr>
          <w:rStyle w:val="Emphasis"/>
          <w:highlight w:val="cyan"/>
        </w:rPr>
        <w:t>a key catalyst for armed conflict</w:t>
      </w:r>
      <w:r w:rsidRPr="00D53A93">
        <w:rPr>
          <w:rStyle w:val="Style13ptBold"/>
        </w:rPr>
        <w:t>. For example</w:t>
      </w:r>
      <w:r w:rsidRPr="009239F2">
        <w:rPr>
          <w:sz w:val="16"/>
        </w:rPr>
        <w:t xml:space="preserve">, in 2008, </w:t>
      </w:r>
      <w:r w:rsidRPr="00156404">
        <w:rPr>
          <w:rStyle w:val="Style13ptBold"/>
          <w:highlight w:val="cyan"/>
        </w:rPr>
        <w:t>rising food prices fueled resentment among Syrians that</w:t>
      </w:r>
      <w:r w:rsidRPr="00D53A93">
        <w:rPr>
          <w:rStyle w:val="Style13ptBold"/>
        </w:rPr>
        <w:t xml:space="preserve"> eventually </w:t>
      </w:r>
      <w:r w:rsidRPr="00156404">
        <w:rPr>
          <w:rStyle w:val="Style13ptBold"/>
          <w:highlight w:val="cyan"/>
        </w:rPr>
        <w:t>boiled</w:t>
      </w:r>
      <w:r w:rsidRPr="00D53A93">
        <w:rPr>
          <w:rStyle w:val="Style13ptBold"/>
        </w:rPr>
        <w:t xml:space="preserve"> over </w:t>
      </w:r>
      <w:r w:rsidRPr="00156404">
        <w:rPr>
          <w:rStyle w:val="Style13ptBold"/>
          <w:highlight w:val="cyan"/>
        </w:rPr>
        <w:t>into</w:t>
      </w:r>
      <w:r w:rsidRPr="00D53A93">
        <w:rPr>
          <w:rStyle w:val="Style13ptBold"/>
        </w:rPr>
        <w:t xml:space="preserve"> a devastating </w:t>
      </w:r>
      <w:r w:rsidRPr="00156404">
        <w:rPr>
          <w:rStyle w:val="Style13ptBold"/>
          <w:highlight w:val="cyan"/>
        </w:rPr>
        <w:t>civil war. Conflict</w:t>
      </w:r>
      <w:r w:rsidRPr="00D53A93">
        <w:rPr>
          <w:rStyle w:val="Style13ptBold"/>
        </w:rPr>
        <w:t xml:space="preserve"> in turn </w:t>
      </w:r>
      <w:r w:rsidRPr="00156404">
        <w:rPr>
          <w:rStyle w:val="Style13ptBold"/>
          <w:highlight w:val="cyan"/>
        </w:rPr>
        <w:t>fuels food insecurity</w:t>
      </w:r>
      <w:r w:rsidRPr="009239F2">
        <w:rPr>
          <w:rStyle w:val="Style13ptBold"/>
        </w:rPr>
        <w:t>, and post</w:t>
      </w:r>
      <w:r w:rsidRPr="00D53A93">
        <w:rPr>
          <w:rStyle w:val="Style13ptBold"/>
        </w:rPr>
        <w:t>-conflict nations which face food insecurity are 40% more likely to regress back to conflict within 10 years.</w:t>
      </w:r>
      <w:r>
        <w:rPr>
          <w:rStyle w:val="Style13ptBold"/>
        </w:rPr>
        <w:t xml:space="preserve"> </w:t>
      </w:r>
      <w:r w:rsidRPr="009239F2">
        <w:rPr>
          <w:sz w:val="16"/>
        </w:rPr>
        <w:t xml:space="preserve">FISH AND FOOD SECURITY What is food security and why does it matter? The Food and Agriculture Organization of the United Nations (FAO) defines food security as “physical, social, and economic access to sufficient, safe, and nutritious food that meets…dietary needs for an active, healthy, and rewarding life.” According to Dr. McClanahan, food security looks at the total system and the relationship between food, people, and environment. </w:t>
      </w:r>
      <w:r w:rsidRPr="00D53A93">
        <w:rPr>
          <w:rStyle w:val="Style13ptBold"/>
        </w:rPr>
        <w:t>Abundance and stability of food supply are central to food security, which contributes to protein and food diversity.</w:t>
      </w:r>
      <w:r w:rsidRPr="009239F2">
        <w:rPr>
          <w:sz w:val="16"/>
        </w:rPr>
        <w:t xml:space="preserve"> Food security is essential to human wellbeing. The challenge of sustaining food security, measured as 2,100 calories per day, “must be met over and over, day after day, in order to pursue any other goals,” stresses Dr. Hendrix. </w:t>
      </w:r>
      <w:r w:rsidRPr="009239F2">
        <w:rPr>
          <w:rStyle w:val="Style13ptBold"/>
        </w:rPr>
        <w:t>Insecurity</w:t>
      </w:r>
      <w:r w:rsidRPr="00D53A93">
        <w:rPr>
          <w:rStyle w:val="Style13ptBold"/>
        </w:rPr>
        <w:t xml:space="preserve"> may induce desperate behavior. “When people feel insecure, they do things that are often not in the long-term interest of sustaining resources,”</w:t>
      </w:r>
      <w:r w:rsidRPr="009239F2">
        <w:rPr>
          <w:sz w:val="16"/>
        </w:rPr>
        <w:t xml:space="preserve"> according to McClanahan. It is difficult to shape behavior in favor of resource sustainability when someone is struggling to meet daily needs. In Kenya, poor fishers with few employment alternatives are more likely to continue fishing </w:t>
      </w:r>
      <w:proofErr w:type="gramStart"/>
      <w:r w:rsidRPr="009239F2">
        <w:rPr>
          <w:sz w:val="16"/>
        </w:rPr>
        <w:t>in spite of</w:t>
      </w:r>
      <w:proofErr w:type="gramEnd"/>
      <w:r w:rsidRPr="009239F2">
        <w:rPr>
          <w:sz w:val="16"/>
        </w:rPr>
        <w:t xml:space="preserve"> declining catch. What is the role of fisheries in food </w:t>
      </w:r>
      <w:r w:rsidRPr="00852679">
        <w:rPr>
          <w:sz w:val="16"/>
        </w:rPr>
        <w:t xml:space="preserve">security? </w:t>
      </w:r>
      <w:r w:rsidRPr="00852679">
        <w:rPr>
          <w:rStyle w:val="Style13ptBold"/>
        </w:rPr>
        <w:t>Fish contributes to food security both directly and indirectly. It is a vital protein source and high in healthy fats. It also provides employment for many of the world’s poor. Poor fishers generally sell the larger, more profitable fishes and reserve small fishes for home consumption.</w:t>
      </w:r>
      <w:r w:rsidRPr="00852679">
        <w:rPr>
          <w:sz w:val="16"/>
        </w:rPr>
        <w:t xml:space="preserve"> These small fishes are consumed whole, providing more nutrients than larger fishes. Around Lake Victoria, Nile perch (a large, white-fleshed fish) is typically exported, while </w:t>
      </w:r>
      <w:proofErr w:type="spellStart"/>
      <w:r w:rsidRPr="00852679">
        <w:rPr>
          <w:sz w:val="16"/>
        </w:rPr>
        <w:t>dagaa</w:t>
      </w:r>
      <w:proofErr w:type="spellEnd"/>
      <w:r w:rsidRPr="00852679">
        <w:rPr>
          <w:sz w:val="16"/>
        </w:rPr>
        <w:t xml:space="preserve"> (a small minnow) is consumed locally. </w:t>
      </w:r>
      <w:r w:rsidRPr="00852679">
        <w:rPr>
          <w:rStyle w:val="Style13ptBold"/>
        </w:rPr>
        <w:t xml:space="preserve">Consequently, McClanahan argues that to maximize food security, a fishery must maintain diversity rather than having monolithic systems that prioritize production of </w:t>
      </w:r>
      <w:r w:rsidRPr="00852679">
        <w:rPr>
          <w:rStyle w:val="Style13ptBold"/>
        </w:rPr>
        <w:lastRenderedPageBreak/>
        <w:t xml:space="preserve">high-profit fish. </w:t>
      </w:r>
      <w:r w:rsidRPr="00852679">
        <w:rPr>
          <w:sz w:val="16"/>
        </w:rPr>
        <w:t xml:space="preserve">Food security has not historically been a priority in fisheries. Rather, overall fisheries productivity was the top priority. The assumption was, “If you optimize resource extraction, the rest will take care of itself,” says McClanahan. But it </w:t>
      </w:r>
      <w:proofErr w:type="gramStart"/>
      <w:r w:rsidRPr="00852679">
        <w:rPr>
          <w:sz w:val="16"/>
        </w:rPr>
        <w:t>doesn’t</w:t>
      </w:r>
      <w:proofErr w:type="gramEnd"/>
      <w:r w:rsidRPr="00852679">
        <w:rPr>
          <w:sz w:val="16"/>
        </w:rPr>
        <w:t xml:space="preserve"> work out that way. </w:t>
      </w:r>
      <w:r w:rsidRPr="00852679">
        <w:rPr>
          <w:rStyle w:val="Style13ptBold"/>
        </w:rPr>
        <w:t xml:space="preserve">Integrating food security into fisheries management introduces a social component, “addressing a greater concern about equity and fairness,” he says. This ensures that fish harvests </w:t>
      </w:r>
      <w:proofErr w:type="gramStart"/>
      <w:r w:rsidRPr="00852679">
        <w:rPr>
          <w:rStyle w:val="Style13ptBold"/>
        </w:rPr>
        <w:t>actually reach</w:t>
      </w:r>
      <w:proofErr w:type="gramEnd"/>
      <w:r w:rsidRPr="00852679">
        <w:rPr>
          <w:rStyle w:val="Style13ptBold"/>
        </w:rPr>
        <w:t xml:space="preserve"> populations in need.</w:t>
      </w:r>
      <w:r w:rsidRPr="00852679">
        <w:rPr>
          <w:sz w:val="16"/>
        </w:rPr>
        <w:t xml:space="preserve"> If fisheries are an important source of food, why do some fishing communities face food insecurity? Sometimes, the answer is simply a lack of fish. </w:t>
      </w:r>
      <w:r w:rsidRPr="00852679">
        <w:rPr>
          <w:rStyle w:val="Style13ptBold"/>
        </w:rPr>
        <w:t>And lack of fish profoundly hurts the poorest, most food insecure populations</w:t>
      </w:r>
      <w:r w:rsidRPr="00852679">
        <w:rPr>
          <w:sz w:val="16"/>
        </w:rPr>
        <w:t xml:space="preserve">. Global catch reconstructions by Thara Srinivasan and Rashid </w:t>
      </w:r>
      <w:proofErr w:type="spellStart"/>
      <w:r w:rsidRPr="00852679">
        <w:rPr>
          <w:sz w:val="16"/>
        </w:rPr>
        <w:t>Sumaila</w:t>
      </w:r>
      <w:proofErr w:type="spellEnd"/>
      <w:r w:rsidRPr="00852679">
        <w:rPr>
          <w:sz w:val="16"/>
        </w:rPr>
        <w:t xml:space="preserve"> showed how overfishing</w:t>
      </w:r>
      <w:r w:rsidRPr="009239F2">
        <w:rPr>
          <w:sz w:val="16"/>
        </w:rPr>
        <w:t xml:space="preserve"> negatively impacts food security. They estimated 10 million metric tons of fish were lost in 2004. Translating that loss into calories, overfishing undermined food security for 20 million people in countries where undernourishment already exceeds 5% of the population. </w:t>
      </w:r>
      <w:r w:rsidRPr="00D53A93">
        <w:rPr>
          <w:rStyle w:val="Style13ptBold"/>
        </w:rPr>
        <w:t>Both Hendrix and McClanahan contend that food insecurity in fishing communities results from a combination of localized fish or food scarcity, lack of access to markets, and few alternative livelihood options.</w:t>
      </w:r>
      <w:r>
        <w:rPr>
          <w:rStyle w:val="Style13ptBold"/>
        </w:rPr>
        <w:t xml:space="preserve"> </w:t>
      </w:r>
      <w:r w:rsidRPr="00D53A93">
        <w:rPr>
          <w:rStyle w:val="Style13ptBold"/>
        </w:rPr>
        <w:t xml:space="preserve">Low levels of education and rural isolation mean many of </w:t>
      </w:r>
      <w:r w:rsidRPr="00156404">
        <w:rPr>
          <w:rStyle w:val="Style13ptBold"/>
          <w:highlight w:val="cyan"/>
        </w:rPr>
        <w:t>the</w:t>
      </w:r>
      <w:r w:rsidRPr="00D53A93">
        <w:rPr>
          <w:rStyle w:val="Style13ptBold"/>
        </w:rPr>
        <w:t xml:space="preserve"> world’s </w:t>
      </w:r>
      <w:r w:rsidRPr="00156404">
        <w:rPr>
          <w:rStyle w:val="Style13ptBold"/>
          <w:highlight w:val="cyan"/>
        </w:rPr>
        <w:t>poor face limited employment options which makes them less resilient to food scarcity</w:t>
      </w:r>
      <w:r w:rsidRPr="00D53A93">
        <w:rPr>
          <w:rStyle w:val="Style13ptBold"/>
        </w:rPr>
        <w:t xml:space="preserve"> and hence more likely to continue to fish amid scarcity. </w:t>
      </w:r>
      <w:r w:rsidRPr="00156404">
        <w:rPr>
          <w:rStyle w:val="Style13ptBold"/>
          <w:highlight w:val="cyan"/>
        </w:rPr>
        <w:t>Isolation</w:t>
      </w:r>
      <w:r w:rsidRPr="00D53A93">
        <w:rPr>
          <w:rStyle w:val="Style13ptBold"/>
        </w:rPr>
        <w:t xml:space="preserve"> also </w:t>
      </w:r>
      <w:r w:rsidRPr="00156404">
        <w:rPr>
          <w:rStyle w:val="Style13ptBold"/>
          <w:highlight w:val="cyan"/>
        </w:rPr>
        <w:t>results in lack of market access</w:t>
      </w:r>
      <w:r w:rsidRPr="00D53A93">
        <w:rPr>
          <w:rStyle w:val="Style13ptBold"/>
        </w:rPr>
        <w:t>, meaning lower profits for the rural poor.</w:t>
      </w:r>
      <w:r>
        <w:rPr>
          <w:rStyle w:val="Style13ptBold"/>
        </w:rPr>
        <w:t xml:space="preserve"> </w:t>
      </w:r>
      <w:r w:rsidRPr="009239F2">
        <w:rPr>
          <w:sz w:val="16"/>
        </w:rPr>
        <w:t xml:space="preserve">Men and women also play different roles in the fishing sector and contribute differently to food security. In East Africa, where McClanahan focuses his research, men are more profiteering and trade on a larger scale while women contribute to food security on a local level, feeding their families and communities. Overlooking these roles can have ramifications for food security. In fact, Geheb argues that men’s exclusive control of the Nile Perch fishery is responsible for malnutrition around Lake Victoria. Food Insecurity and Conflict How can food security be a cause of conflict? Food insecurity has the potential to catalyze or deter violent conflict depending on the context, and often in indirect ways. Dr. Hendrix describes three ways food insecurity may cause conflict: </w:t>
      </w:r>
      <w:r w:rsidRPr="00D53A93">
        <w:rPr>
          <w:rStyle w:val="Emphasis"/>
        </w:rPr>
        <w:t xml:space="preserve">1) </w:t>
      </w:r>
      <w:r w:rsidRPr="00156404">
        <w:rPr>
          <w:rStyle w:val="Emphasis"/>
          <w:highlight w:val="cyan"/>
        </w:rPr>
        <w:t>Appropriative conflict</w:t>
      </w:r>
      <w:r w:rsidRPr="00D53A93">
        <w:rPr>
          <w:rStyle w:val="Emphasis"/>
        </w:rPr>
        <w:t xml:space="preserve"> (literally fighting over food),</w:t>
      </w:r>
      <w:r>
        <w:rPr>
          <w:rStyle w:val="Emphasis"/>
        </w:rPr>
        <w:t xml:space="preserve"> </w:t>
      </w:r>
      <w:r w:rsidRPr="00D53A93">
        <w:rPr>
          <w:rStyle w:val="Emphasis"/>
        </w:rPr>
        <w:t xml:space="preserve">2) Making </w:t>
      </w:r>
      <w:r w:rsidRPr="00156404">
        <w:rPr>
          <w:rStyle w:val="Emphasis"/>
          <w:highlight w:val="cyan"/>
        </w:rPr>
        <w:t>participation in rebel movements more attractive</w:t>
      </w:r>
      <w:r w:rsidRPr="00D53A93">
        <w:rPr>
          <w:rStyle w:val="Emphasis"/>
        </w:rPr>
        <w:t xml:space="preserve"> to young, hungry people, and</w:t>
      </w:r>
      <w:r>
        <w:rPr>
          <w:rStyle w:val="Emphasis"/>
        </w:rPr>
        <w:t xml:space="preserve"> </w:t>
      </w:r>
      <w:r w:rsidRPr="00D53A93">
        <w:rPr>
          <w:rStyle w:val="Emphasis"/>
        </w:rPr>
        <w:t xml:space="preserve">3) </w:t>
      </w:r>
      <w:r w:rsidRPr="00156404">
        <w:rPr>
          <w:rStyle w:val="Emphasis"/>
          <w:highlight w:val="cyan"/>
        </w:rPr>
        <w:t>Generating grievances</w:t>
      </w:r>
      <w:r w:rsidRPr="00D53A93">
        <w:rPr>
          <w:rStyle w:val="Emphasis"/>
        </w:rPr>
        <w:t xml:space="preserve"> that may be </w:t>
      </w:r>
      <w:r w:rsidRPr="00156404">
        <w:rPr>
          <w:rStyle w:val="Emphasis"/>
          <w:highlight w:val="cyan"/>
        </w:rPr>
        <w:t>directed at governments</w:t>
      </w:r>
      <w:r w:rsidRPr="00D53A93">
        <w:rPr>
          <w:rStyle w:val="Emphasis"/>
        </w:rPr>
        <w:t xml:space="preserve"> that do not intervene to provide food</w:t>
      </w:r>
      <w:r>
        <w:rPr>
          <w:rStyle w:val="Emphasis"/>
        </w:rPr>
        <w:t xml:space="preserve"> </w:t>
      </w:r>
      <w:r w:rsidRPr="009239F2">
        <w:rPr>
          <w:sz w:val="16"/>
        </w:rPr>
        <w:t xml:space="preserve">Here are some instances of these mechanisms: Some claim that fighting over fisheries resources has more to do with assumptions of scarcity and subsequent unjust management than groups literally fighting over fish. McClanahan argues that the perception of fairness in fisheries management is one of the most important factors contributing to violent conflict over resources. Low fish stocks provide a foundation for resource conflict, but the perception of inequity is the real trigger. This may amplify frustrations when an external group partakes in unsustainable fishing practices, such as dynamite fishing in Tanzania or in the case of corrupt governance: “If you can’t eat because someone else is paying off the government, then that creates frustration.” </w:t>
      </w:r>
      <w:r w:rsidRPr="00156404">
        <w:rPr>
          <w:rStyle w:val="Style13ptBold"/>
          <w:highlight w:val="cyan"/>
        </w:rPr>
        <w:t>In Somalia</w:t>
      </w:r>
      <w:r w:rsidRPr="009239F2">
        <w:rPr>
          <w:rStyle w:val="Style13ptBold"/>
        </w:rPr>
        <w:t xml:space="preserve">, decreasing livestock </w:t>
      </w:r>
      <w:r w:rsidRPr="00156404">
        <w:rPr>
          <w:rStyle w:val="Style13ptBold"/>
          <w:highlight w:val="cyan"/>
        </w:rPr>
        <w:t>prices</w:t>
      </w:r>
      <w:r w:rsidRPr="009239F2">
        <w:rPr>
          <w:rStyle w:val="Style13ptBold"/>
        </w:rPr>
        <w:t xml:space="preserve"> during drought </w:t>
      </w:r>
      <w:r w:rsidRPr="00156404">
        <w:rPr>
          <w:rStyle w:val="Style13ptBold"/>
          <w:highlight w:val="cyan"/>
        </w:rPr>
        <w:t>increased the likelihood of</w:t>
      </w:r>
      <w:r w:rsidRPr="009239F2">
        <w:rPr>
          <w:rStyle w:val="Style13ptBold"/>
        </w:rPr>
        <w:t xml:space="preserve"> engaging in </w:t>
      </w:r>
      <w:r w:rsidRPr="00156404">
        <w:rPr>
          <w:rStyle w:val="Style13ptBold"/>
          <w:highlight w:val="cyan"/>
        </w:rPr>
        <w:t>conflict because it decreased opportunity costs and made the benefits of joining armed groups more attractive</w:t>
      </w:r>
      <w:r w:rsidRPr="009239F2">
        <w:rPr>
          <w:rStyle w:val="Style13ptBold"/>
        </w:rPr>
        <w:t>.</w:t>
      </w:r>
      <w:r w:rsidRPr="009239F2">
        <w:rPr>
          <w:sz w:val="16"/>
        </w:rPr>
        <w:t xml:space="preserve"> This mechanism is highly context specific. </w:t>
      </w:r>
      <w:r w:rsidRPr="009239F2">
        <w:rPr>
          <w:rStyle w:val="Style13ptBold"/>
        </w:rPr>
        <w:t xml:space="preserve">In Sierra Leone, </w:t>
      </w:r>
      <w:r w:rsidRPr="00156404">
        <w:rPr>
          <w:rStyle w:val="Style13ptBold"/>
          <w:highlight w:val="cyan"/>
        </w:rPr>
        <w:t>the promise of food</w:t>
      </w:r>
      <w:r w:rsidRPr="009239F2">
        <w:rPr>
          <w:rStyle w:val="Style13ptBold"/>
        </w:rPr>
        <w:t xml:space="preserve"> was </w:t>
      </w:r>
      <w:r w:rsidRPr="00156404">
        <w:rPr>
          <w:rStyle w:val="Style13ptBold"/>
          <w:highlight w:val="cyan"/>
        </w:rPr>
        <w:t>effective at recruiting combatants</w:t>
      </w:r>
      <w:r w:rsidRPr="009239F2">
        <w:rPr>
          <w:sz w:val="16"/>
        </w:rPr>
        <w:t xml:space="preserve">, but not in Burundi or Colombia. Between 2010 and 2012, Al-Shabaab strategically destroyed food sources, but the effort backfired and reduced their support base. </w:t>
      </w:r>
      <w:r w:rsidRPr="00156404">
        <w:rPr>
          <w:rStyle w:val="Style13ptBold"/>
          <w:highlight w:val="cyan"/>
        </w:rPr>
        <w:t>Food price spikes</w:t>
      </w:r>
      <w:r w:rsidRPr="009239F2">
        <w:rPr>
          <w:rStyle w:val="Style13ptBold"/>
        </w:rPr>
        <w:t xml:space="preserve"> in 2008 were fundamental grievances that </w:t>
      </w:r>
      <w:r w:rsidRPr="00156404">
        <w:rPr>
          <w:rStyle w:val="Style13ptBold"/>
          <w:highlight w:val="cyan"/>
        </w:rPr>
        <w:t>catalyzed the Arab Spring</w:t>
      </w:r>
      <w:r w:rsidRPr="009239F2">
        <w:rPr>
          <w:rStyle w:val="Style13ptBold"/>
        </w:rPr>
        <w:t xml:space="preserve"> across Tunisia, Egypt, </w:t>
      </w:r>
      <w:r w:rsidRPr="00156404">
        <w:rPr>
          <w:rStyle w:val="Style13ptBold"/>
          <w:highlight w:val="cyan"/>
        </w:rPr>
        <w:t>and</w:t>
      </w:r>
      <w:r w:rsidRPr="009239F2">
        <w:rPr>
          <w:rStyle w:val="Style13ptBold"/>
        </w:rPr>
        <w:t xml:space="preserve"> Libya. They were also </w:t>
      </w:r>
      <w:r w:rsidRPr="00156404">
        <w:rPr>
          <w:rStyle w:val="Style13ptBold"/>
          <w:highlight w:val="cyan"/>
        </w:rPr>
        <w:t>the focus of anti-government riots in Syria</w:t>
      </w:r>
      <w:r w:rsidRPr="009239F2">
        <w:rPr>
          <w:sz w:val="16"/>
        </w:rPr>
        <w:t xml:space="preserve">. However, the actors in these scenarios were not among the </w:t>
      </w:r>
      <w:proofErr w:type="gramStart"/>
      <w:r w:rsidRPr="009239F2">
        <w:rPr>
          <w:sz w:val="16"/>
        </w:rPr>
        <w:t>most poor</w:t>
      </w:r>
      <w:proofErr w:type="gramEnd"/>
      <w:r w:rsidRPr="009239F2">
        <w:rPr>
          <w:sz w:val="16"/>
        </w:rPr>
        <w:t xml:space="preserve"> or food insecure. Those suffering from severe malnourishment are not likely to engage in conflict. Dr. McClanahan believes that spikes in food prices may signal a threat to the middle class, resulting in protests over high food prices. How do conflicts cause food insecurity? The inverse relationship is much more direct – conflict clearly results in food insecurity. Hendrix uses the example of Syria to illustrate this point: “…</w:t>
      </w:r>
      <w:r w:rsidRPr="009239F2">
        <w:rPr>
          <w:rStyle w:val="Style13ptBold"/>
        </w:rPr>
        <w:t xml:space="preserve">food prices and </w:t>
      </w:r>
      <w:r w:rsidRPr="00156404">
        <w:rPr>
          <w:rStyle w:val="Style13ptBold"/>
          <w:highlight w:val="cyan"/>
        </w:rPr>
        <w:t>food price inflation</w:t>
      </w:r>
      <w:r w:rsidRPr="009239F2">
        <w:rPr>
          <w:rStyle w:val="Style13ptBold"/>
        </w:rPr>
        <w:t xml:space="preserve"> may have been </w:t>
      </w:r>
      <w:r w:rsidRPr="00156404">
        <w:rPr>
          <w:rStyle w:val="Style13ptBold"/>
          <w:highlight w:val="cyan"/>
        </w:rPr>
        <w:t>a contributing factor to the</w:t>
      </w:r>
      <w:r w:rsidRPr="009239F2">
        <w:rPr>
          <w:rStyle w:val="Style13ptBold"/>
        </w:rPr>
        <w:t xml:space="preserve"> initial </w:t>
      </w:r>
      <w:r w:rsidRPr="00156404">
        <w:rPr>
          <w:rStyle w:val="Style13ptBold"/>
          <w:highlight w:val="cyan"/>
        </w:rPr>
        <w:t>uprisings against the Assad regime</w:t>
      </w:r>
      <w:r w:rsidRPr="009239F2">
        <w:rPr>
          <w:rStyle w:val="Style13ptBold"/>
        </w:rPr>
        <w:t xml:space="preserve">, but the conflict itself has generated real hunger….” This is due to common elements of violent conflict, including destruction of land and infrastructure, decreased mobility, and denial of food. To illustrate another case, between 2010 and </w:t>
      </w:r>
      <w:r w:rsidRPr="009239F2">
        <w:rPr>
          <w:rStyle w:val="Style13ptBold"/>
        </w:rPr>
        <w:lastRenderedPageBreak/>
        <w:t xml:space="preserve">2012, </w:t>
      </w:r>
      <w:r w:rsidRPr="00156404">
        <w:rPr>
          <w:rStyle w:val="Style13ptBold"/>
          <w:highlight w:val="cyan"/>
        </w:rPr>
        <w:t>conflict and drought in Somalia resulted in famine</w:t>
      </w:r>
      <w:r w:rsidRPr="009239F2">
        <w:rPr>
          <w:rStyle w:val="Style13ptBold"/>
        </w:rPr>
        <w:t xml:space="preserve"> which caused over 250,000 deaths.</w:t>
      </w:r>
      <w:r w:rsidRPr="009239F2">
        <w:rPr>
          <w:sz w:val="16"/>
        </w:rPr>
        <w:t xml:space="preserve"> However, the impacts of conflict on fisheries, specifically, are more complex than impacts on other sources of food security. In some cases, fisheries have </w:t>
      </w:r>
      <w:proofErr w:type="gramStart"/>
      <w:r w:rsidRPr="009239F2">
        <w:rPr>
          <w:sz w:val="16"/>
        </w:rPr>
        <w:t>actually rebounded</w:t>
      </w:r>
      <w:proofErr w:type="gramEnd"/>
      <w:r w:rsidRPr="009239F2">
        <w:rPr>
          <w:sz w:val="16"/>
        </w:rPr>
        <w:t xml:space="preserve"> during conflict, such as after the Eritrean – Ethiopian war or the classic example of thriving fish stocks in the North Atlantic during World War I. </w:t>
      </w:r>
      <w:r w:rsidRPr="009239F2">
        <w:rPr>
          <w:rStyle w:val="Style13ptBold"/>
        </w:rPr>
        <w:t xml:space="preserve">On the other hand, </w:t>
      </w:r>
      <w:r w:rsidRPr="00156404">
        <w:rPr>
          <w:rStyle w:val="Emphasis"/>
          <w:highlight w:val="cyan"/>
        </w:rPr>
        <w:t>conflict reduces a State’s enforcement capacity, exposing waters to external exploitation</w:t>
      </w:r>
      <w:r w:rsidRPr="009239F2">
        <w:rPr>
          <w:rStyle w:val="Style13ptBold"/>
        </w:rPr>
        <w:t xml:space="preserve"> or illegal, unreported, and unregulated fishing.</w:t>
      </w:r>
      <w:r w:rsidRPr="009239F2">
        <w:rPr>
          <w:sz w:val="16"/>
        </w:rPr>
        <w:t xml:space="preserve"> A study of 123 countries found that it takes over eight years following a civil war for fisheries to rebound.</w:t>
      </w:r>
      <w:r>
        <w:rPr>
          <w:rStyle w:val="Style13ptBold"/>
        </w:rPr>
        <w:t xml:space="preserve"> </w:t>
      </w:r>
      <w:r w:rsidRPr="009239F2">
        <w:rPr>
          <w:sz w:val="16"/>
        </w:rPr>
        <w:t xml:space="preserve">The relationships between fisheries and food security, and between food security and conflict, are complicated and context specific. However, these systems do not exist in isolation. </w:t>
      </w:r>
      <w:r w:rsidRPr="00156404">
        <w:rPr>
          <w:rStyle w:val="Style13ptBold"/>
          <w:highlight w:val="cyan"/>
        </w:rPr>
        <w:t>Food security must be explicitly prioritized in fisheries</w:t>
      </w:r>
      <w:r w:rsidRPr="009239F2">
        <w:rPr>
          <w:rStyle w:val="Style13ptBold"/>
        </w:rPr>
        <w:t xml:space="preserve"> management </w:t>
      </w:r>
      <w:proofErr w:type="gramStart"/>
      <w:r w:rsidRPr="009239F2">
        <w:rPr>
          <w:rStyle w:val="Style13ptBold"/>
        </w:rPr>
        <w:t>in order for</w:t>
      </w:r>
      <w:proofErr w:type="gramEnd"/>
      <w:r w:rsidRPr="009239F2">
        <w:rPr>
          <w:rStyle w:val="Style13ptBold"/>
        </w:rPr>
        <w:t xml:space="preserve"> production to reach undernourished populations.</w:t>
      </w:r>
      <w:r w:rsidRPr="009239F2">
        <w:rPr>
          <w:sz w:val="16"/>
        </w:rPr>
        <w:t xml:space="preserve"> Food security can also support stability, economic growth, and resiliency to conflict. Without exploring these linkages, natural resources and those who depend on them may suffer.</w:t>
      </w:r>
    </w:p>
    <w:p w14:paraId="0E008C68" w14:textId="77777777" w:rsidR="00F31433" w:rsidRDefault="00F31433" w:rsidP="00F31433"/>
    <w:p w14:paraId="4617245C" w14:textId="77777777" w:rsidR="00F31433" w:rsidRDefault="00F31433" w:rsidP="00F31433">
      <w:pPr>
        <w:pStyle w:val="Heading4"/>
      </w:pPr>
      <w:r>
        <w:t xml:space="preserve">You should view food insecurity as a conflict magnifier---controls all aspects of the economy and sparks regional instability globally from oil spikes, protectionist trade policies, and declines in industrial agriculture sustainability---the only scenario for </w:t>
      </w:r>
      <w:proofErr w:type="spellStart"/>
      <w:proofErr w:type="gramStart"/>
      <w:r>
        <w:t>exctinction</w:t>
      </w:r>
      <w:proofErr w:type="spellEnd"/>
      <w:proofErr w:type="gramEnd"/>
    </w:p>
    <w:p w14:paraId="00DAA834" w14:textId="77777777" w:rsidR="00F31433" w:rsidRDefault="00F31433" w:rsidP="00F31433">
      <w:r>
        <w:t xml:space="preserve">Stephanie </w:t>
      </w:r>
      <w:r w:rsidRPr="005C3314">
        <w:t>Meakin</w:t>
      </w:r>
      <w:r>
        <w:t xml:space="preserve"> </w:t>
      </w:r>
      <w:r w:rsidRPr="005C3314">
        <w:t>and</w:t>
      </w:r>
      <w:r>
        <w:t xml:space="preserve"> Tiina </w:t>
      </w:r>
      <w:r w:rsidRPr="005C3314">
        <w:t>Kurvits</w:t>
      </w:r>
      <w:r>
        <w:t xml:space="preserve">, March </w:t>
      </w:r>
      <w:r w:rsidRPr="005C3314">
        <w:t>2009</w:t>
      </w:r>
      <w:r>
        <w:t xml:space="preserve">, (Stephanie Meakin is a </w:t>
      </w:r>
      <w:r w:rsidRPr="001C680A">
        <w:t>Senior Science Advisor at ICC-Canada</w:t>
      </w:r>
      <w:r>
        <w:t xml:space="preserve">. Tiina Kurvits is currently </w:t>
      </w:r>
      <w:r w:rsidRPr="00BE3145">
        <w:t>Senior Specialist, Ecosystem Management</w:t>
      </w:r>
      <w:r>
        <w:t xml:space="preserve">.), “Assessing the Impacts of Climate Change on Food Security in the Canadian Arctic”, GRID Arendal, page 11, </w:t>
      </w:r>
      <w:r w:rsidRPr="00A404A5">
        <w:t>https://www.researchgate.net/profile/Tiina-Kurvits/publication/284761839_Assessing_the_impacts_of_climate_change_on_food_security_in_the_Canadian_Arctic/links/56d07edf08aeb52500cd7d64/Assessing-the-impacts-of-climate-change-on-food-security-in-the-Canadian-Arctic.pdf</w:t>
      </w:r>
      <w:r>
        <w:t>/ceng</w:t>
      </w:r>
    </w:p>
    <w:p w14:paraId="5F739101" w14:textId="77777777" w:rsidR="00F31433" w:rsidRPr="00B23E83" w:rsidRDefault="00F31433" w:rsidP="00F31433">
      <w:pPr>
        <w:rPr>
          <w:sz w:val="16"/>
        </w:rPr>
      </w:pPr>
      <w:r w:rsidRPr="00B23E83">
        <w:rPr>
          <w:sz w:val="16"/>
        </w:rPr>
        <w:t xml:space="preserve">Box 3. World Food Prices </w:t>
      </w:r>
      <w:r w:rsidRPr="00B23E83">
        <w:rPr>
          <w:rStyle w:val="Style13ptBold"/>
        </w:rPr>
        <w:t xml:space="preserve">The years 2007–2008 saw </w:t>
      </w:r>
      <w:r w:rsidRPr="00A636A8">
        <w:rPr>
          <w:rStyle w:val="Style13ptBold"/>
          <w:highlight w:val="cyan"/>
        </w:rPr>
        <w:t>dramatic increases in</w:t>
      </w:r>
      <w:r w:rsidRPr="00B23E83">
        <w:rPr>
          <w:rStyle w:val="Style13ptBold"/>
        </w:rPr>
        <w:t xml:space="preserve"> world </w:t>
      </w:r>
      <w:r w:rsidRPr="00A636A8">
        <w:rPr>
          <w:rStyle w:val="Style13ptBold"/>
          <w:highlight w:val="cyan"/>
        </w:rPr>
        <w:t>food prices, creating a global crisis</w:t>
      </w:r>
      <w:r w:rsidRPr="00B23E83">
        <w:rPr>
          <w:rStyle w:val="Style13ptBold"/>
        </w:rPr>
        <w:t xml:space="preserve"> and </w:t>
      </w:r>
      <w:r w:rsidRPr="00A636A8">
        <w:rPr>
          <w:rStyle w:val="Style13ptBold"/>
          <w:highlight w:val="cyan"/>
        </w:rPr>
        <w:t xml:space="preserve">causing political and </w:t>
      </w:r>
      <w:proofErr w:type="spellStart"/>
      <w:r w:rsidRPr="00A636A8">
        <w:rPr>
          <w:rStyle w:val="Style13ptBold"/>
          <w:highlight w:val="cyan"/>
        </w:rPr>
        <w:t>economical</w:t>
      </w:r>
      <w:proofErr w:type="spellEnd"/>
      <w:r w:rsidRPr="00A636A8">
        <w:rPr>
          <w:rStyle w:val="Style13ptBold"/>
          <w:highlight w:val="cyan"/>
        </w:rPr>
        <w:t xml:space="preserve"> instability</w:t>
      </w:r>
      <w:r w:rsidRPr="00B23E83">
        <w:rPr>
          <w:rStyle w:val="Style13ptBold"/>
        </w:rPr>
        <w:t xml:space="preserve"> and social unrest in both poor and developed nations.</w:t>
      </w:r>
      <w:r w:rsidRPr="00B23E83">
        <w:rPr>
          <w:sz w:val="16"/>
        </w:rPr>
        <w:t xml:space="preserve"> Systemic causes for the worldwide increases in food prices continue to be the subject of debate. Initial causes of the late 2006 price spikes included unseasonable droughts in grain producing nations and rising oil prices. </w:t>
      </w:r>
      <w:r w:rsidRPr="00A636A8">
        <w:rPr>
          <w:rStyle w:val="Style13ptBold"/>
          <w:highlight w:val="cyan"/>
        </w:rPr>
        <w:t>Oil prices</w:t>
      </w:r>
      <w:r w:rsidRPr="00B23E83">
        <w:rPr>
          <w:rStyle w:val="Style13ptBold"/>
        </w:rPr>
        <w:t xml:space="preserve"> further </w:t>
      </w:r>
      <w:r w:rsidRPr="00A636A8">
        <w:rPr>
          <w:rStyle w:val="Style13ptBold"/>
          <w:highlight w:val="cyan"/>
        </w:rPr>
        <w:t>heightened the costs of fertilizers,</w:t>
      </w:r>
      <w:r w:rsidRPr="00B23E83">
        <w:rPr>
          <w:rStyle w:val="Style13ptBold"/>
        </w:rPr>
        <w:t xml:space="preserve"> food </w:t>
      </w:r>
      <w:r w:rsidRPr="00A636A8">
        <w:rPr>
          <w:rStyle w:val="Style13ptBold"/>
          <w:highlight w:val="cyan"/>
        </w:rPr>
        <w:t>transport, and industrial ag</w:t>
      </w:r>
      <w:r w:rsidRPr="00B23E83">
        <w:rPr>
          <w:rStyle w:val="Style13ptBold"/>
        </w:rPr>
        <w:t>riculture</w:t>
      </w:r>
      <w:r w:rsidRPr="00B23E83">
        <w:rPr>
          <w:sz w:val="16"/>
        </w:rPr>
        <w:t xml:space="preserve">. Other causes may be the increasing use of biofuels in developed countries and an increasing demand for a more varied diet across the expanding middle-class populations of Asia. </w:t>
      </w:r>
      <w:proofErr w:type="gramStart"/>
      <w:r w:rsidRPr="00B23E83">
        <w:rPr>
          <w:sz w:val="16"/>
        </w:rPr>
        <w:t>These factors,</w:t>
      </w:r>
      <w:proofErr w:type="gramEnd"/>
      <w:r w:rsidRPr="00B23E83">
        <w:rPr>
          <w:sz w:val="16"/>
        </w:rPr>
        <w:t xml:space="preserve"> </w:t>
      </w:r>
      <w:r w:rsidRPr="00A636A8">
        <w:rPr>
          <w:rStyle w:val="Style13ptBold"/>
          <w:highlight w:val="cyan"/>
        </w:rPr>
        <w:t>coupled with falling</w:t>
      </w:r>
      <w:r w:rsidRPr="00B23E83">
        <w:rPr>
          <w:rStyle w:val="Style13ptBold"/>
        </w:rPr>
        <w:t xml:space="preserve"> world-food </w:t>
      </w:r>
      <w:r w:rsidRPr="00A636A8">
        <w:rPr>
          <w:rStyle w:val="Style13ptBold"/>
          <w:highlight w:val="cyan"/>
        </w:rPr>
        <w:t>stockpiles</w:t>
      </w:r>
      <w:r w:rsidRPr="00B23E83">
        <w:rPr>
          <w:rStyle w:val="Style13ptBold"/>
        </w:rPr>
        <w:t xml:space="preserve"> have all </w:t>
      </w:r>
      <w:r w:rsidRPr="00A636A8">
        <w:rPr>
          <w:rStyle w:val="Style13ptBold"/>
          <w:highlight w:val="cyan"/>
        </w:rPr>
        <w:t>contributed to the dramatic</w:t>
      </w:r>
      <w:r w:rsidRPr="00B23E83">
        <w:rPr>
          <w:rStyle w:val="Style13ptBold"/>
        </w:rPr>
        <w:t xml:space="preserve"> worldwide </w:t>
      </w:r>
      <w:r w:rsidRPr="00A636A8">
        <w:rPr>
          <w:rStyle w:val="Style13ptBold"/>
          <w:highlight w:val="cyan"/>
        </w:rPr>
        <w:t>rise</w:t>
      </w:r>
      <w:r w:rsidRPr="00B23E83">
        <w:rPr>
          <w:rStyle w:val="Style13ptBold"/>
        </w:rPr>
        <w:t xml:space="preserve"> in food prices</w:t>
      </w:r>
      <w:r w:rsidRPr="00B23E83">
        <w:rPr>
          <w:sz w:val="16"/>
        </w:rPr>
        <w:t xml:space="preserve">. Long-term causes remain a topic of debate. </w:t>
      </w:r>
      <w:r w:rsidRPr="00B23E83">
        <w:rPr>
          <w:rStyle w:val="Style13ptBold"/>
        </w:rPr>
        <w:t xml:space="preserve">These may </w:t>
      </w:r>
      <w:r w:rsidRPr="00A636A8">
        <w:rPr>
          <w:rStyle w:val="Style13ptBold"/>
          <w:highlight w:val="cyan"/>
        </w:rPr>
        <w:t>include structural changes in trade</w:t>
      </w:r>
      <w:r w:rsidRPr="00B23E83">
        <w:rPr>
          <w:rStyle w:val="Style13ptBold"/>
        </w:rPr>
        <w:t xml:space="preserve"> and agricultural production, agricultural price supports and </w:t>
      </w:r>
      <w:r w:rsidRPr="00A636A8">
        <w:rPr>
          <w:rStyle w:val="Style13ptBold"/>
          <w:highlight w:val="cyan"/>
        </w:rPr>
        <w:t>subsidies</w:t>
      </w:r>
      <w:r w:rsidRPr="00B23E83">
        <w:rPr>
          <w:rStyle w:val="Style13ptBold"/>
        </w:rPr>
        <w:t xml:space="preserve"> in developed nations, </w:t>
      </w:r>
      <w:r w:rsidRPr="00A636A8">
        <w:rPr>
          <w:rStyle w:val="Style13ptBold"/>
          <w:highlight w:val="cyan"/>
        </w:rPr>
        <w:t>diversions of food commodities</w:t>
      </w:r>
      <w:r w:rsidRPr="00B23E83">
        <w:rPr>
          <w:rStyle w:val="Style13ptBold"/>
        </w:rPr>
        <w:t xml:space="preserve"> to high input foods and fuel, commodity </w:t>
      </w:r>
      <w:r w:rsidRPr="00A636A8">
        <w:rPr>
          <w:rStyle w:val="Style13ptBold"/>
          <w:highlight w:val="cyan"/>
        </w:rPr>
        <w:t>market speculation, and climate change</w:t>
      </w:r>
      <w:r w:rsidRPr="00B23E83">
        <w:rPr>
          <w:rStyle w:val="Style13ptBold"/>
        </w:rPr>
        <w:t>.</w:t>
      </w:r>
      <w:r w:rsidRPr="00B23E83">
        <w:rPr>
          <w:sz w:val="16"/>
        </w:rPr>
        <w:t xml:space="preserve"> As of 2009, food prices have fallen significantly from their earlier highs, although some observers believe this decrease may be temporary.</w:t>
      </w:r>
    </w:p>
    <w:p w14:paraId="6F8EC374" w14:textId="77777777" w:rsidR="00F31433" w:rsidRDefault="00F31433" w:rsidP="00F31433"/>
    <w:p w14:paraId="52ED3A9E" w14:textId="77777777" w:rsidR="00F31433" w:rsidRPr="00F65FD7" w:rsidRDefault="00F31433" w:rsidP="00F31433">
      <w:pPr>
        <w:pStyle w:val="Heading4"/>
        <w:rPr>
          <w:sz w:val="28"/>
        </w:rPr>
      </w:pPr>
      <w:bookmarkStart w:id="8" w:name="_Hlk30717759"/>
      <w:r w:rsidRPr="00F65FD7">
        <w:rPr>
          <w:sz w:val="28"/>
        </w:rPr>
        <w:lastRenderedPageBreak/>
        <w:t xml:space="preserve">Food price spikes ends </w:t>
      </w:r>
      <w:proofErr w:type="gramStart"/>
      <w:r w:rsidRPr="00F65FD7">
        <w:rPr>
          <w:sz w:val="28"/>
        </w:rPr>
        <w:t>civilization</w:t>
      </w:r>
      <w:proofErr w:type="gramEnd"/>
    </w:p>
    <w:p w14:paraId="71EE9470" w14:textId="77777777" w:rsidR="00F31433" w:rsidRPr="00F65FD7" w:rsidRDefault="00F31433" w:rsidP="00F31433">
      <w:r w:rsidRPr="00F65FD7">
        <w:rPr>
          <w:sz w:val="28"/>
        </w:rPr>
        <w:t>Ahmed, 15</w:t>
      </w:r>
      <w:r w:rsidRPr="00F65FD7">
        <w:t xml:space="preserve">—citing models from Anglia Ruskin University’s Global Sustainability Institute Global Resource Organization Project (Nafeez, </w:t>
      </w:r>
      <w:hyperlink r:id="rId55" w:anchor=".6y0qsoexc" w:history="1">
        <w:r w:rsidRPr="00F65FD7">
          <w:rPr>
            <w:rStyle w:val="StyleUnderline"/>
          </w:rPr>
          <w:t>https://medium.com/insurge-intelligence/uk-government-backed-scientific-model-flags-risk-of-civilisation-s-collapse-by-2040-4d121e455997#.6y0qsoexc</w:t>
        </w:r>
      </w:hyperlink>
      <w:r w:rsidRPr="00F65FD7">
        <w:t xml:space="preserve">, </w:t>
      </w:r>
      <w:proofErr w:type="spellStart"/>
      <w:r w:rsidRPr="00F65FD7">
        <w:t>dml</w:t>
      </w:r>
      <w:proofErr w:type="spellEnd"/>
      <w:r w:rsidRPr="00F65FD7">
        <w:t>)</w:t>
      </w:r>
    </w:p>
    <w:p w14:paraId="68C1931B" w14:textId="77777777" w:rsidR="00F31433" w:rsidRPr="00A636A8" w:rsidRDefault="00F31433" w:rsidP="00F31433">
      <w:pPr>
        <w:rPr>
          <w:sz w:val="16"/>
        </w:rPr>
      </w:pPr>
      <w:r w:rsidRPr="00A636A8">
        <w:rPr>
          <w:sz w:val="16"/>
        </w:rPr>
        <w:t xml:space="preserve">The report explores the scenario of </w:t>
      </w:r>
      <w:r w:rsidRPr="00F65FD7">
        <w:rPr>
          <w:rStyle w:val="Style13ptBold"/>
        </w:rPr>
        <w:t>a near-term global food supply disruption</w:t>
      </w:r>
      <w:r w:rsidRPr="00A636A8">
        <w:rPr>
          <w:sz w:val="16"/>
        </w:rPr>
        <w:t xml:space="preserve">, considered plausible </w:t>
      </w:r>
      <w:proofErr w:type="gramStart"/>
      <w:r w:rsidRPr="00A636A8">
        <w:rPr>
          <w:sz w:val="16"/>
        </w:rPr>
        <w:t>on the basis of</w:t>
      </w:r>
      <w:proofErr w:type="gramEnd"/>
      <w:r w:rsidRPr="00A636A8">
        <w:rPr>
          <w:sz w:val="16"/>
        </w:rPr>
        <w:t xml:space="preserve"> past events, especially in relation to future climate trends. </w:t>
      </w:r>
      <w:r w:rsidRPr="00A636A8">
        <w:rPr>
          <w:rStyle w:val="Style13ptBold"/>
          <w:highlight w:val="cyan"/>
        </w:rPr>
        <w:t>The global food system</w:t>
      </w:r>
      <w:r w:rsidRPr="00A636A8">
        <w:rPr>
          <w:sz w:val="16"/>
        </w:rPr>
        <w:t xml:space="preserve">, the authors find, </w:t>
      </w:r>
      <w:r w:rsidRPr="00A636A8">
        <w:rPr>
          <w:rStyle w:val="Style13ptBold"/>
          <w:highlight w:val="cyan"/>
        </w:rPr>
        <w:t>is</w:t>
      </w:r>
      <w:r w:rsidRPr="00F65FD7">
        <w:rPr>
          <w:rStyle w:val="Style13ptBold"/>
        </w:rPr>
        <w:t xml:space="preserve"> “</w:t>
      </w:r>
      <w:r w:rsidRPr="00A636A8">
        <w:rPr>
          <w:rStyle w:val="Style13ptBold"/>
          <w:highlight w:val="cyan"/>
        </w:rPr>
        <w:t>under chronic pressure</w:t>
      </w:r>
      <w:r w:rsidRPr="00A636A8">
        <w:rPr>
          <w:sz w:val="16"/>
        </w:rPr>
        <w:t xml:space="preserve"> to meet an ever-rising demand, </w:t>
      </w:r>
      <w:r w:rsidRPr="00F65FD7">
        <w:rPr>
          <w:rStyle w:val="Style13ptBold"/>
        </w:rPr>
        <w:t>and its vulnerability to acute disruptions is compounded</w:t>
      </w:r>
      <w:r w:rsidRPr="00A636A8">
        <w:rPr>
          <w:sz w:val="16"/>
        </w:rPr>
        <w:t xml:space="preserve"> by factors such as climate change, water stress, ongoing </w:t>
      </w:r>
      <w:proofErr w:type="spellStart"/>
      <w:r w:rsidRPr="00A636A8">
        <w:rPr>
          <w:sz w:val="16"/>
        </w:rPr>
        <w:t>globalisation</w:t>
      </w:r>
      <w:proofErr w:type="spellEnd"/>
      <w:r w:rsidRPr="00A636A8">
        <w:rPr>
          <w:sz w:val="16"/>
        </w:rPr>
        <w:t xml:space="preserve"> and heightening political instability.” Three steps from crisis Lloyd’s scenario analysis shows that </w:t>
      </w:r>
      <w:r w:rsidRPr="00F65FD7">
        <w:rPr>
          <w:rStyle w:val="Style13ptBold"/>
        </w:rPr>
        <w:t>food production across the planet could be significantly undermined</w:t>
      </w:r>
      <w:r w:rsidRPr="00A636A8">
        <w:rPr>
          <w:sz w:val="16"/>
        </w:rPr>
        <w:t xml:space="preserve"> due to a combination of just three catastrophic weather events, leading to shortfalls in the production of staple crops, and ensuing </w:t>
      </w:r>
      <w:r w:rsidRPr="00A636A8">
        <w:rPr>
          <w:rStyle w:val="Style13ptBold"/>
          <w:highlight w:val="cyan"/>
        </w:rPr>
        <w:t>price spikes</w:t>
      </w:r>
      <w:r w:rsidRPr="00A636A8">
        <w:rPr>
          <w:sz w:val="16"/>
        </w:rPr>
        <w:t xml:space="preserve">. In the scenario, which is “set in the near future,” wheat, maize and soybean prices “increase to quadruple the levels seen around 2000,” while rice prices increase by 500%. This </w:t>
      </w:r>
      <w:r w:rsidRPr="00A636A8">
        <w:rPr>
          <w:rStyle w:val="Style13ptBold"/>
          <w:highlight w:val="cyan"/>
        </w:rPr>
        <w:t>leads to rocketing stock prices for agricultural commodities, agricultural chemicals and agriculture engineering supply chains</w:t>
      </w:r>
      <w:r w:rsidRPr="00A636A8">
        <w:rPr>
          <w:sz w:val="16"/>
        </w:rPr>
        <w:t>: “</w:t>
      </w:r>
      <w:r w:rsidRPr="00F65FD7">
        <w:rPr>
          <w:rStyle w:val="Style13ptBold"/>
        </w:rPr>
        <w:t xml:space="preserve">Food </w:t>
      </w:r>
      <w:r w:rsidRPr="00A636A8">
        <w:rPr>
          <w:rStyle w:val="Style13ptBold"/>
          <w:highlight w:val="cyan"/>
        </w:rPr>
        <w:t>riots break out</w:t>
      </w:r>
      <w:r w:rsidRPr="00A636A8">
        <w:rPr>
          <w:sz w:val="16"/>
        </w:rPr>
        <w:t xml:space="preserve"> in urban areas across the Middle East, North Africa and Latin America. </w:t>
      </w:r>
      <w:r w:rsidRPr="00F65FD7">
        <w:rPr>
          <w:rStyle w:val="Style13ptBold"/>
        </w:rPr>
        <w:t>The euro weakens</w:t>
      </w:r>
      <w:r w:rsidRPr="00A636A8">
        <w:rPr>
          <w:sz w:val="16"/>
        </w:rPr>
        <w:t xml:space="preserve"> and the main European stock markets lose 10% of their value; </w:t>
      </w:r>
      <w:r w:rsidRPr="00F65FD7">
        <w:rPr>
          <w:rStyle w:val="Style13ptBold"/>
        </w:rPr>
        <w:t>US stock markets follow</w:t>
      </w:r>
      <w:r w:rsidRPr="00A636A8">
        <w:rPr>
          <w:sz w:val="16"/>
        </w:rPr>
        <w:t xml:space="preserve"> and lose 5% of their value.” The scenario analysis demonstrates that </w:t>
      </w:r>
      <w:r w:rsidRPr="00A636A8">
        <w:rPr>
          <w:rStyle w:val="Style13ptBold"/>
          <w:highlight w:val="cyan"/>
        </w:rPr>
        <w:t>a key outcome</w:t>
      </w:r>
      <w:r w:rsidRPr="00F65FD7">
        <w:rPr>
          <w:rStyle w:val="Style13ptBold"/>
        </w:rPr>
        <w:t xml:space="preserve"> of any such systemic shock to the global food supply</w:t>
      </w:r>
      <w:r w:rsidRPr="00A636A8">
        <w:rPr>
          <w:rFonts w:ascii="Times New Roman" w:hAnsi="Times New Roman"/>
          <w:sz w:val="16"/>
        </w:rPr>
        <w:t> </w:t>
      </w:r>
      <w:r w:rsidRPr="00A636A8">
        <w:rPr>
          <w:rFonts w:cs="Georgia"/>
          <w:sz w:val="16"/>
        </w:rPr>
        <w:t>—</w:t>
      </w:r>
      <w:r w:rsidRPr="00A636A8">
        <w:rPr>
          <w:rFonts w:ascii="Times New Roman" w:hAnsi="Times New Roman"/>
          <w:sz w:val="16"/>
        </w:rPr>
        <w:t> </w:t>
      </w:r>
      <w:r w:rsidRPr="00A636A8">
        <w:rPr>
          <w:sz w:val="16"/>
        </w:rPr>
        <w:t xml:space="preserve">apart from </w:t>
      </w:r>
      <w:r w:rsidRPr="00A636A8">
        <w:rPr>
          <w:rFonts w:cs="Georgia"/>
          <w:sz w:val="16"/>
        </w:rPr>
        <w:t>“</w:t>
      </w:r>
      <w:r w:rsidRPr="00A636A8">
        <w:rPr>
          <w:sz w:val="16"/>
        </w:rPr>
        <w:t>negative humanitarian consequences and major financial losses worldwide</w:t>
      </w:r>
      <w:r w:rsidRPr="00A636A8">
        <w:rPr>
          <w:rFonts w:cs="Georgia"/>
          <w:sz w:val="16"/>
        </w:rPr>
        <w:t>”</w:t>
      </w:r>
      <w:r w:rsidRPr="00A636A8">
        <w:rPr>
          <w:rFonts w:ascii="Times New Roman" w:hAnsi="Times New Roman"/>
          <w:sz w:val="16"/>
        </w:rPr>
        <w:t> </w:t>
      </w:r>
      <w:r w:rsidRPr="00A636A8">
        <w:rPr>
          <w:rFonts w:cs="Georgia"/>
          <w:sz w:val="16"/>
        </w:rPr>
        <w:t>—</w:t>
      </w:r>
      <w:r w:rsidRPr="00A636A8">
        <w:rPr>
          <w:rFonts w:ascii="Times New Roman" w:hAnsi="Times New Roman"/>
          <w:sz w:val="16"/>
        </w:rPr>
        <w:t> </w:t>
      </w:r>
      <w:r w:rsidRPr="00A636A8">
        <w:rPr>
          <w:rStyle w:val="Style13ptBold"/>
          <w:highlight w:val="cyan"/>
        </w:rPr>
        <w:t>would be geopolitical mayhem as well as escalating terrorism</w:t>
      </w:r>
      <w:r w:rsidRPr="00F65FD7">
        <w:rPr>
          <w:rStyle w:val="Style13ptBold"/>
        </w:rPr>
        <w:t xml:space="preserve"> and civil unrest</w:t>
      </w:r>
      <w:r w:rsidRPr="00A636A8">
        <w:rPr>
          <w:sz w:val="16"/>
        </w:rPr>
        <w:t>.</w:t>
      </w:r>
    </w:p>
    <w:bookmarkEnd w:id="8"/>
    <w:p w14:paraId="65356DEA" w14:textId="6BE46B36" w:rsidR="00F31433" w:rsidRDefault="004F397F" w:rsidP="004F397F">
      <w:pPr>
        <w:pStyle w:val="Heading2"/>
      </w:pPr>
      <w:r>
        <w:lastRenderedPageBreak/>
        <w:t xml:space="preserve">DA solves the </w:t>
      </w:r>
      <w:proofErr w:type="gramStart"/>
      <w:r>
        <w:t>Case</w:t>
      </w:r>
      <w:proofErr w:type="gramEnd"/>
    </w:p>
    <w:p w14:paraId="0D0C6F7D" w14:textId="28746FB7" w:rsidR="004F397F" w:rsidRDefault="004F397F" w:rsidP="004F397F">
      <w:pPr>
        <w:pStyle w:val="Heading3"/>
      </w:pPr>
      <w:r>
        <w:lastRenderedPageBreak/>
        <w:t>Lead</w:t>
      </w:r>
    </w:p>
    <w:p w14:paraId="15EE9A39" w14:textId="08A48396" w:rsidR="004F397F" w:rsidRPr="004F397F" w:rsidRDefault="004F397F" w:rsidP="004F397F">
      <w:pPr>
        <w:pStyle w:val="Heading4"/>
      </w:pPr>
      <w:r>
        <w:t xml:space="preserve">Infrastructure includes lead </w:t>
      </w:r>
      <w:proofErr w:type="gramStart"/>
      <w:r>
        <w:t>removal</w:t>
      </w:r>
      <w:proofErr w:type="gramEnd"/>
    </w:p>
    <w:p w14:paraId="62AF3651" w14:textId="72E3CE76" w:rsidR="004F397F" w:rsidRPr="004F397F" w:rsidRDefault="004F397F" w:rsidP="004F397F">
      <w:r>
        <w:t xml:space="preserve">Mathew </w:t>
      </w:r>
      <w:r w:rsidRPr="004F397F">
        <w:rPr>
          <w:rStyle w:val="Style13ptBold"/>
        </w:rPr>
        <w:t>Choi</w:t>
      </w:r>
      <w:r>
        <w:t>, 03/22/</w:t>
      </w:r>
      <w:r w:rsidRPr="004F397F">
        <w:rPr>
          <w:rStyle w:val="Style13ptBold"/>
        </w:rPr>
        <w:t>2021</w:t>
      </w:r>
      <w:r>
        <w:t xml:space="preserve">, [Matthew started at POLITICO as an editorial intern on the breaking news team. He later joined staff full-time as a digital producer and breaking news reporter. Previously, he was a reporting fellow with the Texas Tribune and managing editor at The Daily Northwestern.], "Can the infrastructure package fix the lead pipe problem?," </w:t>
      </w:r>
      <w:hyperlink r:id="rId56" w:history="1">
        <w:r w:rsidRPr="009345F3">
          <w:rPr>
            <w:rStyle w:val="Hyperlink"/>
          </w:rPr>
          <w:t>https://www.politico.com/newsletters/morning-energy/2021/03/22/can-the-infrastructure-package-fix-the-lead-pipe-problem-794132</w:t>
        </w:r>
      </w:hyperlink>
      <w:r>
        <w:t>, Xoxo 6.14.2021</w:t>
      </w:r>
    </w:p>
    <w:p w14:paraId="06AF1042" w14:textId="4B5BB427" w:rsidR="004F397F" w:rsidRPr="004F397F" w:rsidRDefault="004F397F" w:rsidP="004F397F">
      <w:pPr>
        <w:rPr>
          <w:sz w:val="16"/>
        </w:rPr>
      </w:pPr>
      <w:r w:rsidRPr="004F397F">
        <w:rPr>
          <w:sz w:val="16"/>
        </w:rPr>
        <w:t xml:space="preserve">TAKING THE LEAD ON LEAD: As </w:t>
      </w:r>
      <w:r w:rsidRPr="004F397F">
        <w:rPr>
          <w:rStyle w:val="StyleUnderline"/>
          <w:highlight w:val="lightGray"/>
        </w:rPr>
        <w:t>Democrats set out to renew America’s crumbling infrastructure</w:t>
      </w:r>
      <w:r w:rsidRPr="004F397F">
        <w:rPr>
          <w:sz w:val="16"/>
        </w:rPr>
        <w:t xml:space="preserve">, public health advocates see an opportunity to fundamentally shift the federal government’s approach to the millions of lead pipelines shuttling drinking water to homes across the country. </w:t>
      </w:r>
      <w:proofErr w:type="gramStart"/>
      <w:r w:rsidRPr="004F397F">
        <w:rPr>
          <w:sz w:val="16"/>
        </w:rPr>
        <w:t>It’s</w:t>
      </w:r>
      <w:proofErr w:type="gramEnd"/>
      <w:r w:rsidRPr="004F397F">
        <w:rPr>
          <w:sz w:val="16"/>
        </w:rPr>
        <w:t xml:space="preserve"> an issue they say should be a top priority for the Biden EPA, which has vowed to aggressively tackle environmental issues that plague disadvantaged communities. Utilities and environmentalists agree that the only way to truly protect against the potent neurotoxin is to remove the piping, but the cost of doing so — estimated by the American Water Works Association to be about $30 billion — has hindered past efforts to require removal before a problem is found. Lead pipes Environmentalists and water utility leaders agree that the only way to fully protect communities from lead, a potent neurotoxin, is to remove lead piping altogether. | Julio Cortez/AP Photo Now, key </w:t>
      </w:r>
      <w:r w:rsidRPr="004F397F">
        <w:rPr>
          <w:rStyle w:val="StyleUnderline"/>
          <w:highlight w:val="lightGray"/>
        </w:rPr>
        <w:t>lawmakers are angling to pour billions into the effort</w:t>
      </w:r>
      <w:r w:rsidRPr="004F397F">
        <w:rPr>
          <w:sz w:val="16"/>
        </w:rPr>
        <w:t>. Democrats in the House Transportation and Infrastructure Committee tagged more than $</w:t>
      </w:r>
      <w:r w:rsidRPr="004F397F">
        <w:rPr>
          <w:rStyle w:val="StyleUnderline"/>
          <w:highlight w:val="lightGray"/>
        </w:rPr>
        <w:t>50 billion for drinking water systems</w:t>
      </w:r>
      <w:r w:rsidRPr="004F397F">
        <w:rPr>
          <w:sz w:val="16"/>
        </w:rPr>
        <w:t xml:space="preserve"> in their infrastructure package, the LIFT America Act (which the House Energy and Commerce Committee is discussing today — more on that later). And the Senate Environment and Public Works Committee is also marking up a measure this week to tackle lead piping and safe drinking water (more on that later, too). Advocates hope that the promise of cash could </w:t>
      </w:r>
      <w:r w:rsidRPr="004F397F">
        <w:rPr>
          <w:rStyle w:val="StyleUnderline"/>
          <w:highlight w:val="lightGray"/>
        </w:rPr>
        <w:t>help grease the skids for the Biden EPA</w:t>
      </w:r>
      <w:r w:rsidRPr="004F397F">
        <w:rPr>
          <w:sz w:val="16"/>
        </w:rPr>
        <w:t xml:space="preserve"> to overhaul the Trump administration’s new lead rule to require utilities to proactively replace aging lead lines. But greens are divided on how forcefully — and swiftly — they want the Biden EPA to approach the regulation. Pro’s Annie Snider has more.</w:t>
      </w:r>
    </w:p>
    <w:p w14:paraId="4DC6948E" w14:textId="77777777" w:rsidR="00F31433" w:rsidRDefault="00F31433" w:rsidP="004F397F">
      <w:pPr>
        <w:pStyle w:val="Heading2"/>
      </w:pPr>
      <w:r>
        <w:lastRenderedPageBreak/>
        <w:t>Climate Turns X Impact</w:t>
      </w:r>
    </w:p>
    <w:p w14:paraId="563DF0AA" w14:textId="77777777" w:rsidR="00F31433" w:rsidRDefault="00F31433" w:rsidP="00F31433">
      <w:pPr>
        <w:pStyle w:val="Heading3"/>
      </w:pPr>
      <w:r>
        <w:lastRenderedPageBreak/>
        <w:t xml:space="preserve">Africa </w:t>
      </w:r>
    </w:p>
    <w:p w14:paraId="214684DF" w14:textId="77777777" w:rsidR="00F31433" w:rsidRDefault="00F31433" w:rsidP="00F31433">
      <w:pPr>
        <w:pStyle w:val="Heading4"/>
      </w:pPr>
      <w:r>
        <w:t>Climate Destroys Africa</w:t>
      </w:r>
    </w:p>
    <w:p w14:paraId="2964340F" w14:textId="77777777" w:rsidR="00F31433" w:rsidRPr="00157689" w:rsidRDefault="00F31433" w:rsidP="00F31433">
      <w:r w:rsidRPr="00157689">
        <w:t>BBC</w:t>
      </w:r>
      <w:r>
        <w:t>, 12-15-20</w:t>
      </w:r>
      <w:r w:rsidRPr="00157689">
        <w:t>19</w:t>
      </w:r>
      <w:r>
        <w:t xml:space="preserve">, "How Africa will be affected by climate change," BBC News, </w:t>
      </w:r>
      <w:hyperlink r:id="rId57" w:history="1">
        <w:r w:rsidRPr="00CB57D6">
          <w:rPr>
            <w:rStyle w:val="StyleUnderline"/>
          </w:rPr>
          <w:t>https://www.bbc.com/news/world-africa-50726701</w:t>
        </w:r>
      </w:hyperlink>
      <w:r>
        <w:t xml:space="preserve">, Xoxo </w:t>
      </w:r>
      <w:proofErr w:type="gramStart"/>
      <w:r>
        <w:t>7/14/2020</w:t>
      </w:r>
      <w:proofErr w:type="gramEnd"/>
    </w:p>
    <w:p w14:paraId="042DDD26" w14:textId="77777777" w:rsidR="00F31433" w:rsidRPr="00157689" w:rsidRDefault="00F31433" w:rsidP="00F31433">
      <w:pPr>
        <w:rPr>
          <w:sz w:val="16"/>
        </w:rPr>
      </w:pPr>
      <w:r w:rsidRPr="00157689">
        <w:rPr>
          <w:sz w:val="16"/>
        </w:rPr>
        <w:t xml:space="preserve">The </w:t>
      </w:r>
      <w:r w:rsidRPr="00B0556C">
        <w:rPr>
          <w:rStyle w:val="Style13ptBold"/>
          <w:highlight w:val="lightGray"/>
        </w:rPr>
        <w:t>African continent will be hardest hit by climate change</w:t>
      </w:r>
      <w:r w:rsidRPr="00157689">
        <w:rPr>
          <w:rStyle w:val="Style13ptBold"/>
        </w:rPr>
        <w:t>. There are four key reasons</w:t>
      </w:r>
      <w:r w:rsidRPr="00157689">
        <w:rPr>
          <w:sz w:val="16"/>
        </w:rPr>
        <w:t xml:space="preserve"> for this: </w:t>
      </w:r>
      <w:r w:rsidRPr="001749A8">
        <w:rPr>
          <w:rStyle w:val="Style13ptBold"/>
        </w:rPr>
        <w:t xml:space="preserve">First, </w:t>
      </w:r>
      <w:r w:rsidRPr="00B0556C">
        <w:rPr>
          <w:rStyle w:val="Style13ptBold"/>
          <w:highlight w:val="lightGray"/>
        </w:rPr>
        <w:t>African society is</w:t>
      </w:r>
      <w:r w:rsidRPr="00157689">
        <w:rPr>
          <w:sz w:val="16"/>
        </w:rPr>
        <w:t xml:space="preserve"> very closely </w:t>
      </w:r>
      <w:r w:rsidRPr="00B0556C">
        <w:rPr>
          <w:rStyle w:val="Style13ptBold"/>
          <w:highlight w:val="lightGray"/>
        </w:rPr>
        <w:t>coupled</w:t>
      </w:r>
      <w:r w:rsidRPr="00157689">
        <w:rPr>
          <w:sz w:val="16"/>
        </w:rPr>
        <w:t xml:space="preserve"> with the climate system; hundreds of </w:t>
      </w:r>
      <w:r w:rsidRPr="00B0556C">
        <w:rPr>
          <w:rStyle w:val="Style13ptBold"/>
          <w:highlight w:val="lightGray"/>
        </w:rPr>
        <w:t>millions</w:t>
      </w:r>
      <w:r w:rsidRPr="00157689">
        <w:rPr>
          <w:sz w:val="16"/>
        </w:rPr>
        <w:t xml:space="preserve"> of people </w:t>
      </w:r>
      <w:r w:rsidRPr="00B0556C">
        <w:rPr>
          <w:rStyle w:val="Style13ptBold"/>
          <w:highlight w:val="lightGray"/>
        </w:rPr>
        <w:t>depend on rainfall to grow</w:t>
      </w:r>
      <w:r w:rsidRPr="00157689">
        <w:rPr>
          <w:sz w:val="16"/>
        </w:rPr>
        <w:t xml:space="preserve"> their </w:t>
      </w:r>
      <w:r w:rsidRPr="00B0556C">
        <w:rPr>
          <w:rStyle w:val="Style13ptBold"/>
          <w:highlight w:val="lightGray"/>
        </w:rPr>
        <w:t>food</w:t>
      </w:r>
      <w:r w:rsidRPr="00157689">
        <w:rPr>
          <w:sz w:val="16"/>
        </w:rPr>
        <w:t xml:space="preserve"> </w:t>
      </w:r>
      <w:r w:rsidRPr="001749A8">
        <w:rPr>
          <w:rStyle w:val="Style13ptBold"/>
        </w:rPr>
        <w:t xml:space="preserve">Second, the </w:t>
      </w:r>
      <w:r w:rsidRPr="00B0556C">
        <w:rPr>
          <w:rStyle w:val="Style13ptBold"/>
          <w:highlight w:val="lightGray"/>
        </w:rPr>
        <w:t>African climate system</w:t>
      </w:r>
      <w:r w:rsidRPr="001749A8">
        <w:rPr>
          <w:rStyle w:val="Style13ptBold"/>
        </w:rPr>
        <w:t xml:space="preserve"> is </w:t>
      </w:r>
      <w:r w:rsidRPr="00B0556C">
        <w:rPr>
          <w:rStyle w:val="Style13ptBold"/>
          <w:highlight w:val="lightGray"/>
        </w:rPr>
        <w:t>controlled by</w:t>
      </w:r>
      <w:r w:rsidRPr="001749A8">
        <w:rPr>
          <w:rStyle w:val="Style13ptBold"/>
        </w:rPr>
        <w:t xml:space="preserve"> an extremely complex mix of </w:t>
      </w:r>
      <w:r w:rsidRPr="00B0556C">
        <w:rPr>
          <w:rStyle w:val="Style13ptBold"/>
          <w:highlight w:val="lightGray"/>
        </w:rPr>
        <w:t>large-scale weather</w:t>
      </w:r>
      <w:r w:rsidRPr="001749A8">
        <w:rPr>
          <w:rStyle w:val="Style13ptBold"/>
        </w:rPr>
        <w:t xml:space="preserve"> systems, many from distant parts of the planet and, in comparison with almost all other inhabited regions, is vastly understudied.</w:t>
      </w:r>
      <w:r w:rsidRPr="00157689">
        <w:rPr>
          <w:sz w:val="16"/>
        </w:rPr>
        <w:t xml:space="preserve"> It is therefore capable of all sorts of surprises </w:t>
      </w:r>
      <w:r w:rsidRPr="001749A8">
        <w:rPr>
          <w:rStyle w:val="Style13ptBold"/>
        </w:rPr>
        <w:t xml:space="preserve">Third, the </w:t>
      </w:r>
      <w:r w:rsidRPr="00B0556C">
        <w:rPr>
          <w:rStyle w:val="Style13ptBold"/>
          <w:highlight w:val="lightGray"/>
        </w:rPr>
        <w:t>degree of expected climate change is large</w:t>
      </w:r>
      <w:r w:rsidRPr="00157689">
        <w:rPr>
          <w:sz w:val="16"/>
        </w:rPr>
        <w:t xml:space="preserve">. The two most extensive land-based end-of-century projected </w:t>
      </w:r>
      <w:r w:rsidRPr="00B0556C">
        <w:rPr>
          <w:rStyle w:val="Style13ptBold"/>
          <w:highlight w:val="lightGray"/>
        </w:rPr>
        <w:t>decreases in rainfall</w:t>
      </w:r>
      <w:r w:rsidRPr="001749A8">
        <w:rPr>
          <w:rStyle w:val="Style13ptBold"/>
        </w:rPr>
        <w:t xml:space="preserve"> anywhere on the planet occur over Africa; one over North Africa and the other over southern Africa</w:t>
      </w:r>
      <w:r>
        <w:rPr>
          <w:rStyle w:val="Style13ptBold"/>
        </w:rPr>
        <w:t xml:space="preserve"> </w:t>
      </w:r>
      <w:r w:rsidRPr="00157689">
        <w:rPr>
          <w:sz w:val="16"/>
        </w:rPr>
        <w:t xml:space="preserve">Finally, the </w:t>
      </w:r>
      <w:r w:rsidRPr="00B0556C">
        <w:rPr>
          <w:rStyle w:val="Style13ptBold"/>
          <w:highlight w:val="lightGray"/>
        </w:rPr>
        <w:t>capacity for adaptation to climate change is low</w:t>
      </w:r>
      <w:r w:rsidRPr="00157689">
        <w:rPr>
          <w:sz w:val="16"/>
        </w:rPr>
        <w:t xml:space="preserve">; </w:t>
      </w:r>
      <w:r w:rsidRPr="001749A8">
        <w:rPr>
          <w:rStyle w:val="Style13ptBold"/>
        </w:rPr>
        <w:t xml:space="preserve">poverty equates to reduced choice at the individual level while governance generally fails to </w:t>
      </w:r>
      <w:proofErr w:type="spellStart"/>
      <w:r w:rsidRPr="001749A8">
        <w:rPr>
          <w:rStyle w:val="Style13ptBold"/>
        </w:rPr>
        <w:t>prioritise</w:t>
      </w:r>
      <w:proofErr w:type="spellEnd"/>
      <w:r w:rsidRPr="001749A8">
        <w:rPr>
          <w:rStyle w:val="Style13ptBold"/>
        </w:rPr>
        <w:t xml:space="preserve"> and act on climate change</w:t>
      </w:r>
      <w:r w:rsidRPr="00157689">
        <w:rPr>
          <w:sz w:val="16"/>
        </w:rPr>
        <w:t xml:space="preserve"> Is </w:t>
      </w:r>
      <w:r w:rsidRPr="001749A8">
        <w:rPr>
          <w:rStyle w:val="Style13ptBold"/>
        </w:rPr>
        <w:t>Africa sleepwalking into a potential catastrophe?</w:t>
      </w:r>
      <w:r>
        <w:rPr>
          <w:rStyle w:val="Style13ptBold"/>
        </w:rPr>
        <w:t xml:space="preserve"> </w:t>
      </w:r>
      <w:r w:rsidRPr="00B0556C">
        <w:rPr>
          <w:rStyle w:val="Style13ptBold"/>
          <w:highlight w:val="lightGray"/>
        </w:rPr>
        <w:t>Monsoons altering</w:t>
      </w:r>
      <w:r>
        <w:rPr>
          <w:rStyle w:val="Style13ptBold"/>
        </w:rPr>
        <w:t xml:space="preserve"> </w:t>
      </w:r>
      <w:r w:rsidRPr="00157689">
        <w:rPr>
          <w:sz w:val="16"/>
        </w:rPr>
        <w:t xml:space="preserve">African climate is replete with complexity and marvels. The </w:t>
      </w:r>
      <w:r w:rsidRPr="001749A8">
        <w:rPr>
          <w:rStyle w:val="Style13ptBold"/>
        </w:rPr>
        <w:t>Sahara is the world's largest desert with the deepest layer of intense heating anywhere on Earth.</w:t>
      </w:r>
      <w:r>
        <w:rPr>
          <w:rStyle w:val="Style13ptBold"/>
        </w:rPr>
        <w:t xml:space="preserve"> </w:t>
      </w:r>
      <w:r w:rsidRPr="00157689">
        <w:rPr>
          <w:sz w:val="16"/>
        </w:rPr>
        <w:t xml:space="preserve">In June and </w:t>
      </w:r>
      <w:proofErr w:type="gramStart"/>
      <w:r w:rsidRPr="00157689">
        <w:rPr>
          <w:sz w:val="16"/>
        </w:rPr>
        <w:t>July</w:t>
      </w:r>
      <w:proofErr w:type="gramEnd"/>
      <w:r w:rsidRPr="00157689">
        <w:rPr>
          <w:sz w:val="16"/>
        </w:rPr>
        <w:t xml:space="preserve"> the most extensive and </w:t>
      </w:r>
      <w:r w:rsidRPr="00B0556C">
        <w:rPr>
          <w:rStyle w:val="Style13ptBold"/>
          <w:highlight w:val="lightGray"/>
        </w:rPr>
        <w:t>most intense dust storms</w:t>
      </w:r>
      <w:r w:rsidRPr="001749A8">
        <w:rPr>
          <w:rStyle w:val="Style13ptBold"/>
        </w:rPr>
        <w:t xml:space="preserve"> found anywhere on the planet fill the air with fine particles that interfere with climate in ways we don't quite understand.</w:t>
      </w:r>
      <w:r>
        <w:rPr>
          <w:rStyle w:val="Style13ptBold"/>
        </w:rPr>
        <w:t xml:space="preserve"> </w:t>
      </w:r>
      <w:r w:rsidRPr="00157689">
        <w:rPr>
          <w:sz w:val="16"/>
        </w:rPr>
        <w:t xml:space="preserve">The region is almost completely devoid of weather </w:t>
      </w:r>
      <w:proofErr w:type="gramStart"/>
      <w:r w:rsidRPr="00157689">
        <w:rPr>
          <w:sz w:val="16"/>
        </w:rPr>
        <w:t>measurements</w:t>
      </w:r>
      <w:proofErr w:type="gramEnd"/>
      <w:r w:rsidRPr="00157689">
        <w:rPr>
          <w:sz w:val="16"/>
        </w:rPr>
        <w:t xml:space="preserve"> yet it is a key driver of the West African monsoon system, which brings three months of rain that interrupts the nine-month long dry season across the Sahel region, south of the desert. For the decades following the 1960s and peaking in 1984, there was a downturn of rainfall of some 30% across the Sahel, which led to famine and the deaths of hundreds of thousands of people and the displacement of many millions. No other region has documented such a long and spatially extensive drought. </w:t>
      </w:r>
      <w:r w:rsidRPr="00157689">
        <w:rPr>
          <w:rStyle w:val="Style13ptBold"/>
        </w:rPr>
        <w:t>Evidence points to Western industrial aerosol pollution, which cooled parts of the global ocean, thereby altering the monsoon system, as a cause.</w:t>
      </w:r>
      <w:r>
        <w:rPr>
          <w:rStyle w:val="Style13ptBold"/>
        </w:rPr>
        <w:t xml:space="preserve"> </w:t>
      </w:r>
      <w:r w:rsidRPr="00157689">
        <w:rPr>
          <w:sz w:val="16"/>
        </w:rPr>
        <w:t xml:space="preserve">The currently observed recovery of the rains is projected to continue through the 21st Century, particularly over the central and eastern Sahel. But that change seems to depend on exactly where future heating in the central Sahara peaks, </w:t>
      </w:r>
      <w:proofErr w:type="spellStart"/>
      <w:r w:rsidRPr="00157689">
        <w:rPr>
          <w:sz w:val="16"/>
        </w:rPr>
        <w:t>emphasising</w:t>
      </w:r>
      <w:proofErr w:type="spellEnd"/>
      <w:r w:rsidRPr="00157689">
        <w:rPr>
          <w:sz w:val="16"/>
        </w:rPr>
        <w:t xml:space="preserve"> cruelly the region we least understand. In southern Africa we are seeing a delay in the onset and a drying of early summer rains, which is predicted to worsen in forthcoming decades. Temperatures there are predicted to rise by five degrees or more, particularly in the parts of Namibia, Botswana and Zambia that are already intolerably hot. The East African paradox Meanwhile over Kenya and Tanzania, the long rains from March to May start later and end sooner - leading to an </w:t>
      </w:r>
      <w:r w:rsidRPr="00157689">
        <w:rPr>
          <w:rStyle w:val="Style13ptBold"/>
        </w:rPr>
        <w:t>overall decrease in rainfall</w:t>
      </w:r>
      <w:r w:rsidRPr="00157689">
        <w:rPr>
          <w:sz w:val="16"/>
        </w:rPr>
        <w:t xml:space="preserve">. This observed change sits uncomfortably next to predictions of a wetter future in the same season - a problem scientists have termed the </w:t>
      </w:r>
      <w:r w:rsidRPr="00157689">
        <w:rPr>
          <w:rStyle w:val="Style13ptBold"/>
        </w:rPr>
        <w:t>East African Climate Paradox.</w:t>
      </w:r>
      <w:r w:rsidRPr="00157689">
        <w:rPr>
          <w:sz w:val="16"/>
        </w:rPr>
        <w:t xml:space="preserve"> Central Africa, one of three regions on the planet where thunderstorms drive the rest of the planet's tropical and sub-tropical weather systems, lives perilously close to the rainfall minimum needed to support the world's second largest rainforest system. Even a little </w:t>
      </w:r>
      <w:r w:rsidRPr="00B0556C">
        <w:rPr>
          <w:rStyle w:val="Style13ptBold"/>
          <w:highlight w:val="lightGray"/>
        </w:rPr>
        <w:t>less rainfall in the future could endanger the forest and its massive carbon store.</w:t>
      </w:r>
      <w:r>
        <w:rPr>
          <w:rStyle w:val="Style13ptBold"/>
        </w:rPr>
        <w:t xml:space="preserve"> </w:t>
      </w:r>
      <w:r w:rsidRPr="00157689">
        <w:rPr>
          <w:sz w:val="16"/>
        </w:rPr>
        <w:t xml:space="preserve">We know remarkably little about that climate system - it is scarcely even monitored - there are more reporting rain gauges in the UK county of </w:t>
      </w:r>
      <w:proofErr w:type="spellStart"/>
      <w:r w:rsidRPr="00157689">
        <w:rPr>
          <w:sz w:val="16"/>
        </w:rPr>
        <w:t>Oxfordshire</w:t>
      </w:r>
      <w:proofErr w:type="spellEnd"/>
      <w:r w:rsidRPr="00157689">
        <w:rPr>
          <w:sz w:val="16"/>
        </w:rPr>
        <w:t xml:space="preserve"> than the entire Congo Basin. Africa's complex climate system is, unusually, influenced by the three main global ocean basins. Emerging from one of those rapidly </w:t>
      </w:r>
      <w:r w:rsidRPr="00B0556C">
        <w:rPr>
          <w:rStyle w:val="Style13ptBold"/>
          <w:highlight w:val="lightGray"/>
        </w:rPr>
        <w:t>warming oceans, tropical cyclones</w:t>
      </w:r>
      <w:r w:rsidRPr="00157689">
        <w:rPr>
          <w:sz w:val="16"/>
        </w:rPr>
        <w:t xml:space="preserve"> Idai and Kenneth in March and April 2019 </w:t>
      </w:r>
      <w:r w:rsidRPr="00B0556C">
        <w:rPr>
          <w:rStyle w:val="Style13ptBold"/>
          <w:highlight w:val="lightGray"/>
        </w:rPr>
        <w:t>destroyed parts of Mozambique</w:t>
      </w:r>
      <w:r w:rsidRPr="00157689">
        <w:rPr>
          <w:sz w:val="16"/>
        </w:rPr>
        <w:t>, Zimbabwe and Malawi, with Kenneth following a particularly unusual path over Tanzania.</w:t>
      </w:r>
    </w:p>
    <w:p w14:paraId="6E89A908" w14:textId="77777777" w:rsidR="00F31433" w:rsidRDefault="00F31433" w:rsidP="00F31433">
      <w:pPr>
        <w:pStyle w:val="Heading3"/>
      </w:pPr>
      <w:r>
        <w:lastRenderedPageBreak/>
        <w:t>Arctic War</w:t>
      </w:r>
    </w:p>
    <w:p w14:paraId="32269AE2" w14:textId="77777777" w:rsidR="00F31433" w:rsidRPr="00586E29" w:rsidRDefault="00F31433" w:rsidP="00F31433"/>
    <w:p w14:paraId="0E109710" w14:textId="77777777" w:rsidR="00F31433" w:rsidRDefault="00F31433" w:rsidP="00F31433">
      <w:pPr>
        <w:pStyle w:val="Heading3"/>
      </w:pPr>
      <w:r>
        <w:lastRenderedPageBreak/>
        <w:t>Conflict</w:t>
      </w:r>
    </w:p>
    <w:p w14:paraId="2D7FF4D0" w14:textId="77777777" w:rsidR="00F31433" w:rsidRDefault="00F31433" w:rsidP="00F31433">
      <w:pPr>
        <w:pStyle w:val="Heading4"/>
      </w:pPr>
      <w:r>
        <w:t>Climate Turns it- newest studies prove.</w:t>
      </w:r>
    </w:p>
    <w:p w14:paraId="20DFABA7" w14:textId="77777777" w:rsidR="00F31433" w:rsidRPr="00A60BF6" w:rsidRDefault="00F31433" w:rsidP="00F31433">
      <w:r w:rsidRPr="001F2500">
        <w:t>Stanford</w:t>
      </w:r>
      <w:r>
        <w:t xml:space="preserve"> </w:t>
      </w:r>
      <w:r w:rsidRPr="001F2500">
        <w:t>University</w:t>
      </w:r>
      <w:r>
        <w:t>, 6-12-20</w:t>
      </w:r>
      <w:r w:rsidRPr="001F2500">
        <w:t>19</w:t>
      </w:r>
      <w:r>
        <w:t xml:space="preserve">, "Does climate change cause armed </w:t>
      </w:r>
      <w:proofErr w:type="gramStart"/>
      <w:r>
        <w:t>conflict?,</w:t>
      </w:r>
      <w:proofErr w:type="gramEnd"/>
      <w:r>
        <w:t xml:space="preserve">" Stanford News, </w:t>
      </w:r>
      <w:hyperlink r:id="rId58" w:history="1">
        <w:r w:rsidRPr="00CB57D6">
          <w:rPr>
            <w:rStyle w:val="StyleUnderline"/>
          </w:rPr>
          <w:t>https://news.stanford.edu/2019/06/12/climate-change-cause-armed-conflict/</w:t>
        </w:r>
      </w:hyperlink>
      <w:r>
        <w:t>, Xoxo 7/14/2020</w:t>
      </w:r>
    </w:p>
    <w:p w14:paraId="3FC8E236" w14:textId="77777777" w:rsidR="00F31433" w:rsidRPr="00ED5D14" w:rsidRDefault="00F31433" w:rsidP="00F31433">
      <w:pPr>
        <w:rPr>
          <w:sz w:val="16"/>
        </w:rPr>
      </w:pPr>
      <w:r w:rsidRPr="001F2500">
        <w:rPr>
          <w:sz w:val="16"/>
        </w:rPr>
        <w:t xml:space="preserve">Intensifying </w:t>
      </w:r>
      <w:r w:rsidRPr="00B0556C">
        <w:rPr>
          <w:rStyle w:val="Style13ptBold"/>
          <w:highlight w:val="lightGray"/>
        </w:rPr>
        <w:t>climate change</w:t>
      </w:r>
      <w:r w:rsidRPr="001F2500">
        <w:rPr>
          <w:sz w:val="16"/>
        </w:rPr>
        <w:t xml:space="preserve"> will </w:t>
      </w:r>
      <w:r w:rsidRPr="00B0556C">
        <w:rPr>
          <w:rStyle w:val="Style13ptBold"/>
          <w:highlight w:val="lightGray"/>
        </w:rPr>
        <w:t>increase the</w:t>
      </w:r>
      <w:r w:rsidRPr="001F2500">
        <w:rPr>
          <w:sz w:val="16"/>
        </w:rPr>
        <w:t xml:space="preserve"> future </w:t>
      </w:r>
      <w:r w:rsidRPr="00B0556C">
        <w:rPr>
          <w:rStyle w:val="Style13ptBold"/>
          <w:highlight w:val="lightGray"/>
        </w:rPr>
        <w:t>risk of</w:t>
      </w:r>
      <w:r w:rsidRPr="001F2500">
        <w:rPr>
          <w:sz w:val="16"/>
        </w:rPr>
        <w:t xml:space="preserve"> violent </w:t>
      </w:r>
      <w:r w:rsidRPr="00B0556C">
        <w:rPr>
          <w:rStyle w:val="Style13ptBold"/>
          <w:highlight w:val="lightGray"/>
        </w:rPr>
        <w:t>armed conflict</w:t>
      </w:r>
      <w:r w:rsidRPr="001F2500">
        <w:rPr>
          <w:sz w:val="16"/>
        </w:rPr>
        <w:t xml:space="preserve"> within countries, according to a study published today in the journal Nature. Synthesizing views across experts, the study estimates </w:t>
      </w:r>
      <w:r w:rsidRPr="00B0556C">
        <w:rPr>
          <w:rStyle w:val="Style13ptBold"/>
          <w:highlight w:val="lightGray"/>
        </w:rPr>
        <w:t>climate has influenced</w:t>
      </w:r>
      <w:r w:rsidRPr="001F2500">
        <w:rPr>
          <w:sz w:val="16"/>
        </w:rPr>
        <w:t xml:space="preserve"> between 3% and </w:t>
      </w:r>
      <w:r w:rsidRPr="00B0556C">
        <w:rPr>
          <w:rStyle w:val="Style13ptBold"/>
          <w:highlight w:val="lightGray"/>
        </w:rPr>
        <w:t>20% of</w:t>
      </w:r>
      <w:r w:rsidRPr="001F2500">
        <w:rPr>
          <w:sz w:val="16"/>
        </w:rPr>
        <w:t xml:space="preserve"> armed </w:t>
      </w:r>
      <w:r w:rsidRPr="00B0556C">
        <w:rPr>
          <w:rStyle w:val="Style13ptBold"/>
          <w:highlight w:val="lightGray"/>
        </w:rPr>
        <w:t>conflict risk</w:t>
      </w:r>
      <w:r w:rsidRPr="001F2500">
        <w:rPr>
          <w:sz w:val="16"/>
        </w:rPr>
        <w:t xml:space="preserve"> over the last century and that the influence </w:t>
      </w:r>
      <w:r w:rsidRPr="00B0556C">
        <w:rPr>
          <w:rStyle w:val="Style13ptBold"/>
          <w:highlight w:val="lightGray"/>
        </w:rPr>
        <w:t>will likely increase dramatically.</w:t>
      </w:r>
      <w:r w:rsidRPr="001F2500">
        <w:rPr>
          <w:sz w:val="16"/>
        </w:rPr>
        <w:t xml:space="preserve"> A new study synthesizing views from experts across several fields indicates climate change will have an increasing impact on the risk of armed conflict. </w:t>
      </w:r>
      <w:r w:rsidRPr="001F2500">
        <w:rPr>
          <w:rStyle w:val="Style13ptBold"/>
        </w:rPr>
        <w:t xml:space="preserve">In a scenario with 4 degrees Celsius of warming (approximately the path </w:t>
      </w:r>
      <w:proofErr w:type="gramStart"/>
      <w:r w:rsidRPr="001F2500">
        <w:rPr>
          <w:rStyle w:val="Style13ptBold"/>
        </w:rPr>
        <w:t>we’re</w:t>
      </w:r>
      <w:proofErr w:type="gramEnd"/>
      <w:r w:rsidRPr="001F2500">
        <w:rPr>
          <w:rStyle w:val="Style13ptBold"/>
        </w:rPr>
        <w:t xml:space="preserve"> on if societies do not substantially reduce emissions of heat-trapping gases), the influence of climate on conflicts would increase </w:t>
      </w:r>
      <w:r w:rsidRPr="00B0556C">
        <w:rPr>
          <w:rStyle w:val="Style13ptBold"/>
          <w:highlight w:val="lightGray"/>
        </w:rPr>
        <w:t>more than five times</w:t>
      </w:r>
      <w:r w:rsidRPr="001F2500">
        <w:rPr>
          <w:rStyle w:val="Style13ptBold"/>
        </w:rPr>
        <w:t>, leaping to a 26% chance of a substantial increase in conflict risk, according to the study.</w:t>
      </w:r>
      <w:r w:rsidRPr="001F2500">
        <w:rPr>
          <w:sz w:val="16"/>
        </w:rPr>
        <w:t xml:space="preserve"> Even in a scenario of 2 degrees Celsius of warming beyond preindustrial levels – the stated goal of the Paris Climate Agreement­ – the influence of climate on conflicts would more than double, rising to a 13% chance. “Appreciating the role of climate change and its security impacts is important not only for understanding the social costs of our continuing heat-trapping emissions, but for prioritizing responses, which could include aid and cooperation,” said Katharine Mach, director of the Stanford Environment Assessment Facility and the study’s lead author. </w:t>
      </w:r>
      <w:r w:rsidRPr="00B0556C">
        <w:rPr>
          <w:rStyle w:val="Style13ptBold"/>
          <w:highlight w:val="lightGray"/>
        </w:rPr>
        <w:t>Climate change-driven extreme weather and related disasters can damage economies, lower farming and livestock production and intensify inequality</w:t>
      </w:r>
      <w:r w:rsidRPr="001F2500">
        <w:rPr>
          <w:rStyle w:val="Style13ptBold"/>
        </w:rPr>
        <w:t xml:space="preserve"> among social groups. These factors, when </w:t>
      </w:r>
      <w:r w:rsidRPr="00B0556C">
        <w:rPr>
          <w:rStyle w:val="Style13ptBold"/>
          <w:highlight w:val="lightGray"/>
        </w:rPr>
        <w:t>combined with other drivers of conflict,</w:t>
      </w:r>
      <w:r w:rsidRPr="001F2500">
        <w:rPr>
          <w:rStyle w:val="Style13ptBold"/>
        </w:rPr>
        <w:t xml:space="preserve"> may </w:t>
      </w:r>
      <w:r w:rsidRPr="00B0556C">
        <w:rPr>
          <w:rStyle w:val="Style13ptBold"/>
          <w:highlight w:val="lightGray"/>
        </w:rPr>
        <w:t>increase risks of violence.</w:t>
      </w:r>
      <w:r w:rsidRPr="001F2500">
        <w:rPr>
          <w:sz w:val="16"/>
        </w:rPr>
        <w:t xml:space="preserve"> “Knowing whether environmental or climatic changes are important for explaining conflict has implications for what we can do to reduce the likelihood of future conflict, as well as for how to make well-informed decisions about how aggressively we should mitigate future climate change,” said Marshall Burke, assistant professor of Earth system science and a co-author on the study.</w:t>
      </w:r>
    </w:p>
    <w:p w14:paraId="189B0278" w14:textId="77777777" w:rsidR="00F31433" w:rsidRDefault="00F31433" w:rsidP="00F31433">
      <w:pPr>
        <w:pStyle w:val="Heading3"/>
      </w:pPr>
      <w:r>
        <w:lastRenderedPageBreak/>
        <w:t>Disease</w:t>
      </w:r>
    </w:p>
    <w:p w14:paraId="0DBA68B3" w14:textId="77777777" w:rsidR="00F31433" w:rsidRPr="006139B5" w:rsidRDefault="00F31433" w:rsidP="00F31433">
      <w:pPr>
        <w:pStyle w:val="Heading4"/>
      </w:pPr>
      <w:r>
        <w:t xml:space="preserve">Global warming turns disease—Increases range and transmission </w:t>
      </w:r>
      <w:proofErr w:type="gramStart"/>
      <w:r>
        <w:t>rates</w:t>
      </w:r>
      <w:proofErr w:type="gramEnd"/>
    </w:p>
    <w:p w14:paraId="434F49DC" w14:textId="77777777" w:rsidR="00F31433" w:rsidRPr="00665D6D" w:rsidRDefault="00F31433" w:rsidP="00F31433">
      <w:r w:rsidRPr="00665D6D">
        <w:t>Boyles and Chang 2009— (</w:t>
      </w:r>
      <w:proofErr w:type="spellStart"/>
      <w:r w:rsidRPr="00665D6D">
        <w:t>Salynn</w:t>
      </w:r>
      <w:proofErr w:type="spellEnd"/>
      <w:r w:rsidRPr="00665D6D">
        <w:t xml:space="preserve">. Louise. MD. “Report: Climate Change Threatens Health: Scientists Say Global Warming Will Increase Malaria and Other Diseases.” May 13, 2009. WebMD Health News. &lt;http://www.webmd.com/news/20090513/report-climate-change-threatens-health&gt; Accessed: 6/3/09) </w:t>
      </w:r>
    </w:p>
    <w:p w14:paraId="53D1448D" w14:textId="77777777" w:rsidR="00F31433" w:rsidRPr="00B0556C" w:rsidRDefault="00F31433" w:rsidP="00F31433">
      <w:pPr>
        <w:rPr>
          <w:rStyle w:val="Style13ptBold"/>
          <w:highlight w:val="lightGray"/>
        </w:rPr>
      </w:pPr>
      <w:r w:rsidRPr="00665D6D">
        <w:t xml:space="preserve">According to the report: </w:t>
      </w:r>
      <w:r w:rsidRPr="00B0556C">
        <w:rPr>
          <w:rStyle w:val="Style13ptBold"/>
          <w:highlight w:val="lightGray"/>
        </w:rPr>
        <w:t>Rising temperatures will affect the spread and transmission rates of</w:t>
      </w:r>
      <w:r w:rsidRPr="00665D6D">
        <w:t xml:space="preserve"> </w:t>
      </w:r>
      <w:r w:rsidRPr="00510405">
        <w:rPr>
          <w:rStyle w:val="Style13ptBold"/>
        </w:rPr>
        <w:t>vector-borne and rodent-borne</w:t>
      </w:r>
      <w:r w:rsidRPr="00665D6D">
        <w:t xml:space="preserve"> </w:t>
      </w:r>
      <w:r w:rsidRPr="00B0556C">
        <w:rPr>
          <w:rStyle w:val="Style13ptBold"/>
          <w:highlight w:val="lightGray"/>
        </w:rPr>
        <w:t xml:space="preserve">diseases like malaria, dengue fever, Lyme disease, hantavirus, tick-borne encephalitis, </w:t>
      </w:r>
      <w:r w:rsidRPr="00665D6D">
        <w:t xml:space="preserve">and a host of other diseases. According to one model, </w:t>
      </w:r>
      <w:r w:rsidRPr="00B0556C">
        <w:rPr>
          <w:rStyle w:val="Style13ptBold"/>
          <w:highlight w:val="lightGray"/>
        </w:rPr>
        <w:t xml:space="preserve">there will be </w:t>
      </w:r>
      <w:r w:rsidRPr="00510405">
        <w:rPr>
          <w:rStyle w:val="Style13ptBold"/>
        </w:rPr>
        <w:t>as many as</w:t>
      </w:r>
      <w:r w:rsidRPr="00B0556C">
        <w:rPr>
          <w:rStyle w:val="Style13ptBold"/>
          <w:highlight w:val="lightGray"/>
        </w:rPr>
        <w:t xml:space="preserve"> 320 million </w:t>
      </w:r>
      <w:r w:rsidRPr="00510405">
        <w:rPr>
          <w:rStyle w:val="Style13ptBold"/>
        </w:rPr>
        <w:t>additional</w:t>
      </w:r>
      <w:r w:rsidRPr="00B0556C">
        <w:rPr>
          <w:rStyle w:val="Style13ptBold"/>
          <w:highlight w:val="lightGray"/>
        </w:rPr>
        <w:t xml:space="preserve"> cases of malaria in 2080.</w:t>
      </w:r>
      <w:r w:rsidRPr="00665D6D">
        <w:t xml:space="preserve"> </w:t>
      </w:r>
      <w:r w:rsidRPr="00B0556C">
        <w:rPr>
          <w:rStyle w:val="Style13ptBold"/>
          <w:highlight w:val="lightGray"/>
        </w:rPr>
        <w:t>And 6 billion people will be at risk for dengue fever, compared to 3.5 billion today</w:t>
      </w:r>
      <w:r w:rsidRPr="00665D6D">
        <w:t xml:space="preserve">. As ocean temperatures rise and more intense seasonal weather events occur as a result, </w:t>
      </w:r>
      <w:r w:rsidRPr="00B0556C">
        <w:rPr>
          <w:rStyle w:val="Style13ptBold"/>
          <w:highlight w:val="lightGray"/>
        </w:rPr>
        <w:t xml:space="preserve">cholera outbreaks may increase. </w:t>
      </w:r>
    </w:p>
    <w:p w14:paraId="1E3FC7F1" w14:textId="77777777" w:rsidR="00F31433" w:rsidRDefault="00F31433" w:rsidP="00F31433">
      <w:pPr>
        <w:pStyle w:val="Heading3"/>
      </w:pPr>
      <w:r>
        <w:lastRenderedPageBreak/>
        <w:t>Econ</w:t>
      </w:r>
    </w:p>
    <w:p w14:paraId="0FE61F8D" w14:textId="77777777" w:rsidR="00F31433" w:rsidRDefault="00F31433" w:rsidP="00F31433">
      <w:pPr>
        <w:pStyle w:val="Heading4"/>
      </w:pPr>
      <w:r>
        <w:t>But Warming wrecks the economy</w:t>
      </w:r>
    </w:p>
    <w:p w14:paraId="0A552424" w14:textId="77777777" w:rsidR="00F31433" w:rsidRPr="008F1938" w:rsidRDefault="00F31433" w:rsidP="00F31433">
      <w:r>
        <w:t xml:space="preserve">Kimberly </w:t>
      </w:r>
      <w:r w:rsidRPr="008F1938">
        <w:t>Amadeo</w:t>
      </w:r>
      <w:r>
        <w:t>, 6-30-20</w:t>
      </w:r>
      <w:r w:rsidRPr="008F1938">
        <w:t>20</w:t>
      </w:r>
      <w:r>
        <w:t xml:space="preserve">, [Kimberly Amadeo has 20 years of experience in economic analysis and business strategy. She writes about the U.S. Economy for The Balance.], "What Has Climate Change Cost Us? What's Being </w:t>
      </w:r>
      <w:proofErr w:type="gramStart"/>
      <w:r>
        <w:t>Done?,</w:t>
      </w:r>
      <w:proofErr w:type="gramEnd"/>
      <w:r>
        <w:t xml:space="preserve">" Balance, </w:t>
      </w:r>
      <w:hyperlink r:id="rId59" w:history="1">
        <w:r w:rsidRPr="00084E55">
          <w:rPr>
            <w:rStyle w:val="StyleUnderline"/>
          </w:rPr>
          <w:t>https://www.thebalance.com/economic-impact-of-climate-change-3305682</w:t>
        </w:r>
      </w:hyperlink>
      <w:r>
        <w:t>, Xoxo 7/13/2020</w:t>
      </w:r>
    </w:p>
    <w:p w14:paraId="7F582A3A" w14:textId="77777777" w:rsidR="00F31433" w:rsidRPr="00CB7042" w:rsidRDefault="00F31433" w:rsidP="00F31433">
      <w:pPr>
        <w:rPr>
          <w:sz w:val="16"/>
        </w:rPr>
      </w:pPr>
      <w:r w:rsidRPr="008F1938">
        <w:rPr>
          <w:sz w:val="16"/>
        </w:rPr>
        <w:t xml:space="preserve">The U.S. is one of the world’s richest countries. A recent study found that the planet's wealthiest 1 billion people emit 60% of greenhouse gases. The poorest 3 billion produce only 5%.25﻿﻿ </w:t>
      </w:r>
      <w:proofErr w:type="gramStart"/>
      <w:r w:rsidRPr="008F1938">
        <w:rPr>
          <w:sz w:val="16"/>
        </w:rPr>
        <w:t>That’s</w:t>
      </w:r>
      <w:proofErr w:type="gramEnd"/>
      <w:r w:rsidRPr="008F1938">
        <w:rPr>
          <w:sz w:val="16"/>
        </w:rPr>
        <w:t xml:space="preserve"> why you may hear people say income inequality can cause climate change. </w:t>
      </w:r>
      <w:proofErr w:type="gramStart"/>
      <w:r w:rsidRPr="008F1938">
        <w:rPr>
          <w:sz w:val="16"/>
        </w:rPr>
        <w:t>What's</w:t>
      </w:r>
      <w:proofErr w:type="gramEnd"/>
      <w:r w:rsidRPr="008F1938">
        <w:rPr>
          <w:sz w:val="16"/>
        </w:rPr>
        <w:t xml:space="preserve"> </w:t>
      </w:r>
      <w:r w:rsidRPr="00B0556C">
        <w:rPr>
          <w:rStyle w:val="Style13ptBold"/>
          <w:highlight w:val="lightGray"/>
        </w:rPr>
        <w:t>the Economic Impact of Climate Change</w:t>
      </w:r>
      <w:r w:rsidRPr="008F1938">
        <w:rPr>
          <w:sz w:val="16"/>
        </w:rPr>
        <w:t xml:space="preserve">? Insurance From 1980 to 2019, </w:t>
      </w:r>
      <w:r w:rsidRPr="00B0556C">
        <w:rPr>
          <w:rStyle w:val="Style13ptBold"/>
          <w:highlight w:val="lightGray"/>
        </w:rPr>
        <w:t>extreme weather cost $1.775 trillion</w:t>
      </w:r>
      <w:r w:rsidRPr="008F1938">
        <w:rPr>
          <w:rStyle w:val="Style13ptBold"/>
        </w:rPr>
        <w:t xml:space="preserve">.26﻿﻿ Munich Re, one of the world's largest reinsurance firms, blamed climate change for $24 billion of losses in the California </w:t>
      </w:r>
      <w:r w:rsidRPr="00B0556C">
        <w:rPr>
          <w:rStyle w:val="Style13ptBold"/>
          <w:highlight w:val="lightGray"/>
        </w:rPr>
        <w:t>wildfires.</w:t>
      </w:r>
      <w:r w:rsidRPr="008F1938">
        <w:rPr>
          <w:sz w:val="16"/>
        </w:rPr>
        <w:t xml:space="preserve">27﻿﻿ It warned that insurance firms would have to raise premiums to cover rising costs from extreme weather.﻿ That could make insurance too expensive for most people. GDP Scientists estimated that, if temperatures only rose 2 degrees Celsius, the </w:t>
      </w:r>
      <w:r w:rsidRPr="00B0556C">
        <w:rPr>
          <w:rStyle w:val="Style13ptBold"/>
          <w:highlight w:val="lightGray"/>
        </w:rPr>
        <w:t>g</w:t>
      </w:r>
      <w:r w:rsidRPr="008F1938">
        <w:rPr>
          <w:rStyle w:val="Style13ptBold"/>
        </w:rPr>
        <w:t xml:space="preserve">lobal gross </w:t>
      </w:r>
      <w:r w:rsidRPr="00B0556C">
        <w:rPr>
          <w:rStyle w:val="Style13ptBold"/>
          <w:highlight w:val="lightGray"/>
        </w:rPr>
        <w:t>d</w:t>
      </w:r>
      <w:r w:rsidRPr="008F1938">
        <w:rPr>
          <w:rStyle w:val="Style13ptBold"/>
        </w:rPr>
        <w:t xml:space="preserve">omestic </w:t>
      </w:r>
      <w:r w:rsidRPr="00B0556C">
        <w:rPr>
          <w:rStyle w:val="Style13ptBold"/>
          <w:highlight w:val="lightGray"/>
        </w:rPr>
        <w:t>p</w:t>
      </w:r>
      <w:r w:rsidRPr="008F1938">
        <w:rPr>
          <w:rStyle w:val="Style13ptBold"/>
        </w:rPr>
        <w:t xml:space="preserve">roduct would fall 15%. If temperatures rose to 3 degrees Celsius, the global GDP would fall 25%. If nothing is done, temperatures will rise by 4 degrees Celsius by 2100.28﻿﻿ 29﻿﻿ Global GDP would </w:t>
      </w:r>
      <w:r w:rsidRPr="00B0556C">
        <w:rPr>
          <w:rStyle w:val="Style13ptBold"/>
          <w:highlight w:val="lightGray"/>
        </w:rPr>
        <w:t>decline by more than 30%</w:t>
      </w:r>
      <w:r w:rsidRPr="008F1938">
        <w:rPr>
          <w:rStyle w:val="Style13ptBold"/>
        </w:rPr>
        <w:t xml:space="preserve"> from 2010 levels</w:t>
      </w:r>
      <w:r w:rsidRPr="008F1938">
        <w:rPr>
          <w:sz w:val="16"/>
        </w:rPr>
        <w:t xml:space="preserve">.30﻿﻿ That's </w:t>
      </w:r>
      <w:r w:rsidRPr="008F1938">
        <w:rPr>
          <w:rStyle w:val="Style13ptBold"/>
        </w:rPr>
        <w:t>comparable to the Great Depression</w:t>
      </w:r>
      <w:r w:rsidRPr="008F1938">
        <w:rPr>
          <w:sz w:val="16"/>
        </w:rPr>
        <w:t xml:space="preserve">, where GDP fell to -26.7%.31﻿﻿ The only difference is that </w:t>
      </w:r>
      <w:r w:rsidRPr="00B0556C">
        <w:rPr>
          <w:rStyle w:val="Style13ptBold"/>
          <w:highlight w:val="lightGray"/>
        </w:rPr>
        <w:t>it would be permanent.</w:t>
      </w:r>
      <w:r w:rsidRPr="008F1938">
        <w:rPr>
          <w:sz w:val="16"/>
        </w:rPr>
        <w:t xml:space="preserve"> Employment The World Employment and Social Outlook 2018 estimated that </w:t>
      </w:r>
      <w:r w:rsidRPr="00B0556C">
        <w:rPr>
          <w:rStyle w:val="Style13ptBold"/>
          <w:highlight w:val="lightGray"/>
        </w:rPr>
        <w:t>climate change threatens 1.2 billion jobs.</w:t>
      </w:r>
      <w:r w:rsidRPr="008F1938">
        <w:rPr>
          <w:rStyle w:val="Style13ptBold"/>
        </w:rPr>
        <w:t xml:space="preserve">32﻿﻿ The </w:t>
      </w:r>
      <w:proofErr w:type="spellStart"/>
      <w:r w:rsidRPr="008F1938">
        <w:rPr>
          <w:rStyle w:val="Style13ptBold"/>
        </w:rPr>
        <w:t>industries</w:t>
      </w:r>
      <w:proofErr w:type="spellEnd"/>
      <w:r w:rsidRPr="008F1938">
        <w:rPr>
          <w:rStyle w:val="Style13ptBold"/>
        </w:rPr>
        <w:t xml:space="preserve"> most at risk are agriculture, fisheries, and forestry.﻿ Maine</w:t>
      </w:r>
      <w:r w:rsidRPr="008F1938">
        <w:rPr>
          <w:sz w:val="16"/>
        </w:rPr>
        <w:t xml:space="preserve"> has already seen a decline in its lobster catches.33﻿﻿ Natural disasters caused or compounded by humans cost 23 million working-life years annually from 2000 to 2015.34﻿﻿ </w:t>
      </w:r>
      <w:r w:rsidRPr="008F1938">
        <w:rPr>
          <w:rStyle w:val="Style13ptBold"/>
        </w:rPr>
        <w:t>On the other hand, efforts to stop climate change would create 24 million new jobs by 2030.35﻿﻿36﻿﻿ Immigration</w:t>
      </w:r>
      <w:r w:rsidRPr="008F1938">
        <w:rPr>
          <w:sz w:val="16"/>
        </w:rPr>
        <w:t xml:space="preserve"> </w:t>
      </w:r>
      <w:r w:rsidRPr="00B0556C">
        <w:rPr>
          <w:rStyle w:val="Style13ptBold"/>
          <w:highlight w:val="lightGray"/>
        </w:rPr>
        <w:t>Climate change creates</w:t>
      </w:r>
      <w:r w:rsidRPr="008F1938">
        <w:rPr>
          <w:sz w:val="16"/>
        </w:rPr>
        <w:t xml:space="preserve"> mass </w:t>
      </w:r>
      <w:r w:rsidRPr="00B0556C">
        <w:rPr>
          <w:rStyle w:val="Style13ptBold"/>
          <w:highlight w:val="lightGray"/>
        </w:rPr>
        <w:t>migration</w:t>
      </w:r>
      <w:r w:rsidRPr="008F1938">
        <w:rPr>
          <w:sz w:val="16"/>
        </w:rPr>
        <w:t xml:space="preserve"> around the world. People are </w:t>
      </w:r>
      <w:r w:rsidRPr="008F1938">
        <w:rPr>
          <w:rStyle w:val="Style13ptBold"/>
        </w:rPr>
        <w:t>leaving flooded coastlines, drought-stricken farmlands, and areas of extreme natural disasters.</w:t>
      </w:r>
      <w:r w:rsidRPr="008F1938">
        <w:rPr>
          <w:sz w:val="16"/>
        </w:rPr>
        <w:t xml:space="preserve"> Since 2008, events related to climate or weather have displaced 22.5 million people annually, according to the United Nations High Commissioner for Refugees.37﻿﻿38﻿﻿ Some forecasts predict that by 2050, climate change could cause </w:t>
      </w:r>
      <w:r w:rsidRPr="00B0556C">
        <w:rPr>
          <w:rStyle w:val="Style13ptBold"/>
          <w:highlight w:val="lightGray"/>
        </w:rPr>
        <w:t>as many as 1 billion people</w:t>
      </w:r>
      <w:r w:rsidRPr="008F1938">
        <w:rPr>
          <w:sz w:val="16"/>
        </w:rPr>
        <w:t xml:space="preserve"> to emigrate.39﻿﻿40﻿﻿ Immigration at the U.S. border can be expected to increase as climate change worsens conditions in Latin America. The World Bank estimates that as many as 3.9 million people in Mexico and Central America will migrate internally by 2050 due to climate impact, and that subsequent deterioration will further exacerbate the movements of these migrants.41﻿﻿ Drought, shifting rain patterns, and extreme weather destroys crops and leads to food insecurity. The World Food Program found that almost half of Central Americans left because there </w:t>
      </w:r>
      <w:proofErr w:type="gramStart"/>
      <w:r w:rsidRPr="008F1938">
        <w:rPr>
          <w:sz w:val="16"/>
        </w:rPr>
        <w:t>wasn't</w:t>
      </w:r>
      <w:proofErr w:type="gramEnd"/>
      <w:r w:rsidRPr="008F1938">
        <w:rPr>
          <w:sz w:val="16"/>
        </w:rPr>
        <w:t xml:space="preserve"> enough food.42﻿﻿ National Security In 2017, Congress proclaimed that “climate change is a direct threat to the national security of the United States.”﻿ </w:t>
      </w:r>
      <w:r w:rsidRPr="008F1938">
        <w:rPr>
          <w:rStyle w:val="Style13ptBold"/>
        </w:rPr>
        <w:t>Climate change endangers 128 military bases</w:t>
      </w:r>
      <w:r w:rsidRPr="008F1938">
        <w:rPr>
          <w:sz w:val="16"/>
        </w:rPr>
        <w:t xml:space="preserve">.43﻿﻿ A 2018 Pentagon survey revealed that U.S. Naval Academy in Annapolis, Maryland has experienced storm surge flooding and hurricane damage. The Cape </w:t>
      </w:r>
      <w:proofErr w:type="spellStart"/>
      <w:r w:rsidRPr="008F1938">
        <w:rPr>
          <w:sz w:val="16"/>
        </w:rPr>
        <w:t>Lisburne</w:t>
      </w:r>
      <w:proofErr w:type="spellEnd"/>
      <w:r w:rsidRPr="008F1938">
        <w:rPr>
          <w:sz w:val="16"/>
        </w:rPr>
        <w:t xml:space="preserve"> Long Range Radar Station in Alaska has lost a seawall from extreme weather.44﻿﻿ In response, Congress asked the Department of Defense to identify the 10 most vulnerable sites and recommend solution strategies.45﻿﻿ Food Prices </w:t>
      </w:r>
      <w:proofErr w:type="gramStart"/>
      <w:r w:rsidRPr="008F1938">
        <w:rPr>
          <w:sz w:val="16"/>
        </w:rPr>
        <w:t>As</w:t>
      </w:r>
      <w:proofErr w:type="gramEnd"/>
      <w:r w:rsidRPr="008F1938">
        <w:rPr>
          <w:sz w:val="16"/>
        </w:rPr>
        <w:t xml:space="preserve"> America experiences more extremely hot days, </w:t>
      </w:r>
      <w:r w:rsidRPr="00B0556C">
        <w:rPr>
          <w:rStyle w:val="Style13ptBold"/>
          <w:highlight w:val="lightGray"/>
        </w:rPr>
        <w:t>food prices are rising.</w:t>
      </w:r>
      <w:r w:rsidRPr="008F1938">
        <w:rPr>
          <w:sz w:val="16"/>
        </w:rPr>
        <w:t xml:space="preserve"> Corn and soybean </w:t>
      </w:r>
      <w:proofErr w:type="gramStart"/>
      <w:r w:rsidRPr="008F1938">
        <w:rPr>
          <w:sz w:val="16"/>
        </w:rPr>
        <w:t>yields</w:t>
      </w:r>
      <w:proofErr w:type="gramEnd"/>
      <w:r w:rsidRPr="008F1938">
        <w:rPr>
          <w:sz w:val="16"/>
        </w:rPr>
        <w:t xml:space="preserve"> in the U.S. precipitously plummet when temperatures rise above 84 degrees Fahrenheit.46﻿﻿ Those crops feed cattle and other meat sources and create spikes in beef, milk, and poultry prices. </w:t>
      </w:r>
      <w:r w:rsidRPr="00B0556C">
        <w:rPr>
          <w:rStyle w:val="Style13ptBold"/>
          <w:highlight w:val="lightGray"/>
        </w:rPr>
        <w:t>Worker productivity declines sharply</w:t>
      </w:r>
      <w:r w:rsidRPr="008F1938">
        <w:rPr>
          <w:sz w:val="16"/>
        </w:rPr>
        <w:t xml:space="preserve">, particularly for outdoor jobs.47﻿﻿ That further </w:t>
      </w:r>
      <w:r w:rsidRPr="00B0556C">
        <w:rPr>
          <w:rStyle w:val="Style13ptBold"/>
          <w:highlight w:val="lightGray"/>
        </w:rPr>
        <w:t>increases the cost of food</w:t>
      </w:r>
      <w:r w:rsidRPr="008F1938">
        <w:rPr>
          <w:rStyle w:val="Style13ptBold"/>
        </w:rPr>
        <w:t>.</w:t>
      </w:r>
      <w:r w:rsidRPr="008F1938">
        <w:rPr>
          <w:sz w:val="16"/>
        </w:rPr>
        <w:t xml:space="preserve"> A 2019 study found that a warming ocean has pushed global sustainable fish yields down 4% since 1930. </w:t>
      </w:r>
      <w:proofErr w:type="gramStart"/>
      <w:r w:rsidRPr="008F1938">
        <w:rPr>
          <w:rStyle w:val="Style13ptBold"/>
        </w:rPr>
        <w:t>That's</w:t>
      </w:r>
      <w:proofErr w:type="gramEnd"/>
      <w:r w:rsidRPr="008F1938">
        <w:rPr>
          <w:rStyle w:val="Style13ptBold"/>
        </w:rPr>
        <w:t xml:space="preserve"> 1.4 million metric tons. In the North Sea and Sea of Japan, that decline is 35%.</w:t>
      </w:r>
      <w:r w:rsidRPr="008F1938">
        <w:rPr>
          <w:sz w:val="16"/>
        </w:rPr>
        <w:t xml:space="preserve"> That affects Atlantic cod, haddock, and herring.48﻿﻿ Many species are threatened with extinction. </w:t>
      </w:r>
      <w:r w:rsidRPr="008F1938">
        <w:rPr>
          <w:rStyle w:val="Style13ptBold"/>
        </w:rPr>
        <w:t xml:space="preserve">That </w:t>
      </w:r>
      <w:r w:rsidRPr="00B0556C">
        <w:rPr>
          <w:rStyle w:val="Style13ptBold"/>
          <w:highlight w:val="lightGray"/>
        </w:rPr>
        <w:t>affects the 3 billion people</w:t>
      </w:r>
      <w:r w:rsidRPr="008F1938">
        <w:rPr>
          <w:rStyle w:val="Style13ptBold"/>
        </w:rPr>
        <w:t xml:space="preserve"> who rely on fish for their primary source of </w:t>
      </w:r>
      <w:r w:rsidRPr="008F1938">
        <w:rPr>
          <w:rStyle w:val="Style13ptBold"/>
        </w:rPr>
        <w:lastRenderedPageBreak/>
        <w:t>protein</w:t>
      </w:r>
      <w:r w:rsidRPr="008F1938">
        <w:rPr>
          <w:sz w:val="16"/>
        </w:rPr>
        <w:t xml:space="preserve">.49﻿﻿ It also affects the $150 billion fishing industry and the 59 million people employed.50﻿﻿ It especially affects the U.S., which imports more than 80% of its </w:t>
      </w:r>
      <w:proofErr w:type="gramStart"/>
      <w:r w:rsidRPr="008F1938">
        <w:rPr>
          <w:sz w:val="16"/>
        </w:rPr>
        <w:t>seafood</w:t>
      </w:r>
      <w:proofErr w:type="gramEnd"/>
    </w:p>
    <w:p w14:paraId="7458F944" w14:textId="77777777" w:rsidR="00F31433" w:rsidRDefault="00F31433" w:rsidP="00F31433">
      <w:pPr>
        <w:pStyle w:val="Heading3"/>
        <w:rPr>
          <w:rStyle w:val="Style13ptBold"/>
          <w:sz w:val="32"/>
        </w:rPr>
      </w:pPr>
      <w:r w:rsidRPr="006E3905">
        <w:rPr>
          <w:rStyle w:val="Style13ptBold"/>
          <w:sz w:val="32"/>
        </w:rPr>
        <w:lastRenderedPageBreak/>
        <w:t>Ag</w:t>
      </w:r>
    </w:p>
    <w:p w14:paraId="145F8BD5" w14:textId="77777777" w:rsidR="00F31433" w:rsidRDefault="00F31433" w:rsidP="00F31433">
      <w:pPr>
        <w:pStyle w:val="Heading4"/>
      </w:pPr>
      <w:r>
        <w:t>But Climate wrecks agriculture</w:t>
      </w:r>
    </w:p>
    <w:p w14:paraId="30843409" w14:textId="77777777" w:rsidR="00F31433" w:rsidRPr="00CB1DF8" w:rsidRDefault="00F31433" w:rsidP="00F31433">
      <w:r>
        <w:t xml:space="preserve">Christopher </w:t>
      </w:r>
      <w:r w:rsidRPr="00CB1DF8">
        <w:t>Walljasper</w:t>
      </w:r>
      <w:r>
        <w:t>, 8-3-20</w:t>
      </w:r>
      <w:r w:rsidRPr="00CB1DF8">
        <w:t>19</w:t>
      </w:r>
      <w:r>
        <w:t xml:space="preserve">, [CHRISTOPHER WALLJASPER of Midwest Center for Investigative Reporting], "Report: Extreme heat may hurt farms and agriculture industry," AP NEWS, </w:t>
      </w:r>
      <w:hyperlink r:id="rId60" w:history="1">
        <w:r w:rsidRPr="00084E55">
          <w:rPr>
            <w:rStyle w:val="StyleUnderline"/>
          </w:rPr>
          <w:t>https://apnews.com/6d29e9ba1d0d41ca9b218741201977b4</w:t>
        </w:r>
      </w:hyperlink>
      <w:r>
        <w:t xml:space="preserve">, Xoxo </w:t>
      </w:r>
      <w:proofErr w:type="gramStart"/>
      <w:r>
        <w:t>7/13/2020</w:t>
      </w:r>
      <w:proofErr w:type="gramEnd"/>
    </w:p>
    <w:p w14:paraId="5ACD05F3" w14:textId="77777777" w:rsidR="00F31433" w:rsidRPr="00CB1DF8" w:rsidRDefault="00F31433" w:rsidP="00F31433">
      <w:pPr>
        <w:rPr>
          <w:sz w:val="16"/>
        </w:rPr>
      </w:pPr>
      <w:r w:rsidRPr="00CB1DF8">
        <w:rPr>
          <w:sz w:val="16"/>
        </w:rPr>
        <w:t xml:space="preserve">CHAMPAIGN, Ill. (AP) — As many as nine states could see </w:t>
      </w:r>
      <w:r w:rsidRPr="00CB1DF8">
        <w:rPr>
          <w:rStyle w:val="Style13ptBold"/>
        </w:rPr>
        <w:t>heat indexes above 100 degrees</w:t>
      </w:r>
      <w:r w:rsidRPr="00CB1DF8">
        <w:rPr>
          <w:sz w:val="16"/>
        </w:rPr>
        <w:t xml:space="preserve"> for more than a quarter of the year by 2036, according to a new report. The </w:t>
      </w:r>
      <w:r w:rsidRPr="00CB1DF8">
        <w:rPr>
          <w:rStyle w:val="Style13ptBold"/>
        </w:rPr>
        <w:t>impact of climate change will push the number of days with heat indexes above 100 degrees across the Midwest, from an average of six days to as many as 30 days</w:t>
      </w:r>
      <w:r w:rsidRPr="00CB1DF8">
        <w:rPr>
          <w:sz w:val="16"/>
        </w:rPr>
        <w:t xml:space="preserve">. Some </w:t>
      </w:r>
      <w:r w:rsidRPr="00B0556C">
        <w:rPr>
          <w:rStyle w:val="Style13ptBold"/>
          <w:highlight w:val="lightGray"/>
        </w:rPr>
        <w:t>top agriculture states could see</w:t>
      </w:r>
      <w:r w:rsidRPr="00CB1DF8">
        <w:rPr>
          <w:sz w:val="16"/>
        </w:rPr>
        <w:t xml:space="preserve"> nearly </w:t>
      </w:r>
      <w:r w:rsidRPr="00CB1DF8">
        <w:rPr>
          <w:rStyle w:val="Style13ptBold"/>
        </w:rPr>
        <w:t>two month</w:t>
      </w:r>
      <w:r w:rsidRPr="00CB1DF8">
        <w:rPr>
          <w:sz w:val="16"/>
        </w:rPr>
        <w:t xml:space="preserve">- worth of </w:t>
      </w:r>
      <w:r w:rsidRPr="00B0556C">
        <w:rPr>
          <w:rStyle w:val="Style13ptBold"/>
          <w:highlight w:val="lightGray"/>
        </w:rPr>
        <w:t>days where temperatures</w:t>
      </w:r>
      <w:r w:rsidRPr="00CB1DF8">
        <w:rPr>
          <w:sz w:val="16"/>
        </w:rPr>
        <w:t xml:space="preserve"> and humidity combine to </w:t>
      </w:r>
      <w:r w:rsidRPr="00B0556C">
        <w:rPr>
          <w:rStyle w:val="Style13ptBold"/>
          <w:highlight w:val="lightGray"/>
        </w:rPr>
        <w:t xml:space="preserve">create dangerous conditions for </w:t>
      </w:r>
      <w:r w:rsidRPr="00CB1DF8">
        <w:rPr>
          <w:rStyle w:val="Style13ptBold"/>
        </w:rPr>
        <w:t>outdoor</w:t>
      </w:r>
      <w:r w:rsidRPr="00B0556C">
        <w:rPr>
          <w:rStyle w:val="Style13ptBold"/>
          <w:highlight w:val="lightGray"/>
        </w:rPr>
        <w:t xml:space="preserve"> workers</w:t>
      </w:r>
      <w:r w:rsidRPr="00CB1DF8">
        <w:rPr>
          <w:sz w:val="16"/>
        </w:rPr>
        <w:t xml:space="preserve">, according to a new report by the Union of Concerned Scientists. The report, entitled ‘Killer Heat in the United States,’ looked at 18 different climate models to project what heat indexes could be by midcentury and late century. ___ The nonprofit news outlet Midwest Center for Investigative Reporting provided this article to The Associated Press through a collaboration with Institute for Nonprofit News. ___ Researchers looked at future impacts across several scenarios — including if people took no action now to reduce heat-trapping emissions as well as taking slow or rapid actions. The report shows that, with no action, </w:t>
      </w:r>
      <w:r w:rsidRPr="00CB1DF8">
        <w:rPr>
          <w:rStyle w:val="Style13ptBold"/>
        </w:rPr>
        <w:t>nearly a third of America’s urban areas will face an average of 30 days of heat index above 105 degrees</w:t>
      </w:r>
      <w:r w:rsidRPr="00CB1DF8">
        <w:rPr>
          <w:sz w:val="16"/>
        </w:rPr>
        <w:t xml:space="preserve">. This heat is predicted to impact more than 90 million people — 100 times more people than see those conditions today. Rachel Licker, senior climate scientist at the Union of Concerned Scientists, said they chose to look at heat index because, unlike other volatile weather patterns like hurricanes, wildfires or tornadoes, extreme heat will impact everyone. She said that extreme </w:t>
      </w:r>
      <w:r w:rsidRPr="00B0556C">
        <w:rPr>
          <w:rStyle w:val="Style13ptBold"/>
          <w:highlight w:val="lightGray"/>
        </w:rPr>
        <w:t>heat presents unique challenges for rural America</w:t>
      </w:r>
      <w:r w:rsidRPr="00CB1DF8">
        <w:rPr>
          <w:sz w:val="16"/>
        </w:rPr>
        <w:t xml:space="preserve">ns as well. “Extreme heat exacerbates a lot of preexisting health conditions,” she said. “Rural residents also often times have disproportionately low access to healthcare facilities, because of the distance to get them to the hospital.” One in five rural hospitals are at risk of closing, according to healthcare consulting firm Navigant. More than 100 have closed since 2010, according to the Rural Health Research Program and the University of North Carolina. Between 1999 and 2010, the Centers for Disease Control estimate extreme heat was the cause of 7,415 deaths, making it the leading cause of weather-related death. While southern states experience higher temperatures, heat-related death is </w:t>
      </w:r>
      <w:proofErr w:type="gramStart"/>
      <w:r w:rsidRPr="00CB1DF8">
        <w:rPr>
          <w:sz w:val="16"/>
        </w:rPr>
        <w:t>actually more</w:t>
      </w:r>
      <w:proofErr w:type="gramEnd"/>
      <w:r w:rsidRPr="00CB1DF8">
        <w:rPr>
          <w:sz w:val="16"/>
        </w:rPr>
        <w:t xml:space="preserve"> prevalent in northern parts of the country. Greater swings in temperature and higher humidity mean temperatures as low as 80 degrees could lead to heat-related illness. The projections are especially troubling for the agriculture industry, which is so dependent on the weather. Nearly 20% of heat-related deaths reported to the Occupational Safety and Health Administration are in agriculture, fishing, forestry and hunting sectors. Especially at risk are migrant farmworkers, who spend much of the day in direct sunlight, without regular breaks or access to air conditioning. Access to consistent medical care and health insurance is also a challenge for these workers, as they only spend a few weeks in each location. Heat-related deaths and illness for farmworkers may </w:t>
      </w:r>
      <w:proofErr w:type="gramStart"/>
      <w:r w:rsidRPr="00CB1DF8">
        <w:rPr>
          <w:sz w:val="16"/>
        </w:rPr>
        <w:t>actually be</w:t>
      </w:r>
      <w:proofErr w:type="gramEnd"/>
      <w:r w:rsidRPr="00CB1DF8">
        <w:rPr>
          <w:sz w:val="16"/>
        </w:rPr>
        <w:t xml:space="preserve"> higher, as undocumented workers are less likely to report symptoms, according to a 2014 study published in the International Journal of Environmental Research and Public Health. Andrew Knepp, head of environmental strategy and industry activation at Bayer Crop Science, said his organization has been thinking about how rising temperatures will impact agricultural workers for years. “We employ a lot of seasonal work,” he said. “They have to do this work out in the fields, and that’s weather independent.” He said that because of the risks, Bayer offers onsite medical care and monitoring to prevent heat-related illness. But for smaller farm operations, providing that level of medical care for employees would be cost-prohibitive. In 2015, more than half of farmers got their insurance through either their </w:t>
      </w:r>
      <w:proofErr w:type="gramStart"/>
      <w:r w:rsidRPr="00CB1DF8">
        <w:rPr>
          <w:sz w:val="16"/>
        </w:rPr>
        <w:t>spouses</w:t>
      </w:r>
      <w:proofErr w:type="gramEnd"/>
      <w:r w:rsidRPr="00CB1DF8">
        <w:rPr>
          <w:sz w:val="16"/>
        </w:rPr>
        <w:t xml:space="preserve"> employer or other off-farm work, according to a survey from USDA’s Economic Research Service. Knepp said that, while </w:t>
      </w:r>
      <w:r w:rsidRPr="00B0556C">
        <w:rPr>
          <w:rStyle w:val="Style13ptBold"/>
          <w:highlight w:val="lightGray"/>
        </w:rPr>
        <w:t>corn</w:t>
      </w:r>
      <w:r w:rsidRPr="00CB1DF8">
        <w:rPr>
          <w:sz w:val="16"/>
        </w:rPr>
        <w:t xml:space="preserve"> is naturally a tropical plant, the potential for extended high temperatures </w:t>
      </w:r>
      <w:r w:rsidRPr="00B0556C">
        <w:rPr>
          <w:rStyle w:val="Style13ptBold"/>
          <w:highlight w:val="lightGray"/>
        </w:rPr>
        <w:t>could cause real problems</w:t>
      </w:r>
      <w:r w:rsidRPr="00CB1DF8">
        <w:rPr>
          <w:sz w:val="16"/>
        </w:rPr>
        <w:t xml:space="preserve"> for farmers in the future. “It is naturally tolerant to high heat, but </w:t>
      </w:r>
      <w:r w:rsidRPr="00B0556C">
        <w:rPr>
          <w:rStyle w:val="Style13ptBold"/>
          <w:highlight w:val="lightGray"/>
        </w:rPr>
        <w:t>as it gets too extreme</w:t>
      </w:r>
      <w:r w:rsidRPr="00CB1DF8">
        <w:rPr>
          <w:sz w:val="16"/>
        </w:rPr>
        <w:t xml:space="preserve">, we know that has tremendous yield impacts, in terms of the amount of stress it puts on the corn plant. It increases demand for water. All these things </w:t>
      </w:r>
      <w:r w:rsidRPr="00B0556C">
        <w:rPr>
          <w:rStyle w:val="Style13ptBold"/>
          <w:highlight w:val="lightGray"/>
        </w:rPr>
        <w:t>conspire to cause problems in a</w:t>
      </w:r>
      <w:r w:rsidRPr="00CB1DF8">
        <w:rPr>
          <w:sz w:val="16"/>
        </w:rPr>
        <w:t xml:space="preserve"> corn </w:t>
      </w:r>
      <w:r w:rsidRPr="00B0556C">
        <w:rPr>
          <w:rStyle w:val="Style13ptBold"/>
          <w:highlight w:val="lightGray"/>
        </w:rPr>
        <w:t>crop.</w:t>
      </w:r>
      <w:r w:rsidRPr="00CB1DF8">
        <w:rPr>
          <w:sz w:val="16"/>
        </w:rPr>
        <w:t xml:space="preserve">” he said. Knepp said Bayer and other seed companies are already anticipating higher temperatures and offering corn, soybean and other crop hybrids to farmers that are better able to withstand heat stress. “As we see growing regions shift, we have to be able to develop products that farmers can plant,” said Knepp. “We have to anticipate what’s going to happen 10 years from now.” New seed hybrids may allow farmers to grow a successful crop, but </w:t>
      </w:r>
      <w:proofErr w:type="gramStart"/>
      <w:r w:rsidRPr="00CB1DF8">
        <w:rPr>
          <w:sz w:val="16"/>
        </w:rPr>
        <w:t>it’ll</w:t>
      </w:r>
      <w:proofErr w:type="gramEnd"/>
      <w:r w:rsidRPr="00CB1DF8">
        <w:rPr>
          <w:sz w:val="16"/>
        </w:rPr>
        <w:t xml:space="preserve"> come at a cost. New hybrids come with premium price tags. Spending on seed purchases has already increased by 78.6% from 2007 to 2017, according to the USDA Census of Agriculture. Some farmers </w:t>
      </w:r>
      <w:proofErr w:type="gramStart"/>
      <w:r w:rsidRPr="00CB1DF8">
        <w:rPr>
          <w:sz w:val="16"/>
        </w:rPr>
        <w:t>don’t</w:t>
      </w:r>
      <w:proofErr w:type="gramEnd"/>
      <w:r w:rsidRPr="00CB1DF8">
        <w:rPr>
          <w:sz w:val="16"/>
        </w:rPr>
        <w:t xml:space="preserve"> want to wait for technology innovations that will adapt to a future impacted by climate change. They are implementing innovations on their farms to prevent it. Brian Corkill, a farmer in Henry County, Illinois, said he wants his farm to be a part of the climate change solution. “Technology is important,” He said. “But we still have to put in place those practices on the ground to help mitigate problems in the future.” Corkill plants cover crops on all 1,300 acres of his farm, as well as other conservation practices that keep carbon in the soil and reduce runoff and excess fertilizer and chemical use. “We spend a lot of time trying to do things to benefit the soil and the environment in general,” he said. “Lots of waterways, buffer strips, cover crops, a couple acres of pollinator plots for bees and butterflies and things like </w:t>
      </w:r>
      <w:r w:rsidRPr="00CB1DF8">
        <w:rPr>
          <w:sz w:val="16"/>
        </w:rPr>
        <w:lastRenderedPageBreak/>
        <w:t xml:space="preserve">that.” Licker said the business </w:t>
      </w:r>
      <w:r w:rsidRPr="00B0556C">
        <w:rPr>
          <w:rStyle w:val="Style13ptBold"/>
          <w:highlight w:val="lightGray"/>
        </w:rPr>
        <w:t>implications of</w:t>
      </w:r>
      <w:r w:rsidRPr="00CB1DF8">
        <w:rPr>
          <w:rStyle w:val="Style13ptBold"/>
        </w:rPr>
        <w:t xml:space="preserve"> extreme </w:t>
      </w:r>
      <w:r w:rsidRPr="00B0556C">
        <w:rPr>
          <w:rStyle w:val="Style13ptBold"/>
          <w:highlight w:val="lightGray"/>
        </w:rPr>
        <w:t xml:space="preserve">heat </w:t>
      </w:r>
      <w:r w:rsidRPr="00CB1DF8">
        <w:rPr>
          <w:rStyle w:val="Style13ptBold"/>
        </w:rPr>
        <w:t xml:space="preserve">could be </w:t>
      </w:r>
      <w:r w:rsidRPr="00B0556C">
        <w:rPr>
          <w:rStyle w:val="Style13ptBold"/>
          <w:highlight w:val="lightGray"/>
        </w:rPr>
        <w:t>felt across the food system</w:t>
      </w:r>
      <w:r w:rsidRPr="00CB1DF8">
        <w:rPr>
          <w:rStyle w:val="Style13ptBold"/>
        </w:rPr>
        <w:t>. “It’s so insidious that it’s likely to affect so many</w:t>
      </w:r>
      <w:r w:rsidRPr="00CB1DF8">
        <w:rPr>
          <w:sz w:val="16"/>
        </w:rPr>
        <w:t xml:space="preserve"> economic sectors, including agriculture,” she said. “These are bottom lines that are going to be hit.” She points to </w:t>
      </w:r>
      <w:r w:rsidRPr="00B0556C">
        <w:rPr>
          <w:rStyle w:val="Style13ptBold"/>
          <w:highlight w:val="lightGray"/>
        </w:rPr>
        <w:t>livestock producers</w:t>
      </w:r>
      <w:r w:rsidRPr="00CB1DF8">
        <w:rPr>
          <w:sz w:val="16"/>
        </w:rPr>
        <w:t xml:space="preserve">, who will need to invest more into buildings and spend more to keep animals cool. “A lot of days with high heat index values and large heat stress conditions will have adverse consequences for dairy cattle,” said Licker. The fields themselves may be contributing to the problem. Corn and soybeans “sweat” during July and August, adding humidity to the air and exacerbating extreme heat events across the Midwest, not just where the crops are planted. And </w:t>
      </w:r>
      <w:proofErr w:type="gramStart"/>
      <w:r w:rsidRPr="00CB1DF8">
        <w:rPr>
          <w:sz w:val="16"/>
        </w:rPr>
        <w:t>that’s</w:t>
      </w:r>
      <w:proofErr w:type="gramEnd"/>
      <w:r w:rsidRPr="00CB1DF8">
        <w:rPr>
          <w:sz w:val="16"/>
        </w:rPr>
        <w:t xml:space="preserve"> if there’s moisture in the soil for the plants to absorb. The </w:t>
      </w:r>
      <w:r w:rsidRPr="00B0556C">
        <w:rPr>
          <w:rStyle w:val="Style13ptBold"/>
          <w:highlight w:val="lightGray"/>
        </w:rPr>
        <w:t>increase in extreme heat could lead to a scarcity in water.</w:t>
      </w:r>
      <w:r w:rsidRPr="00CB1DF8">
        <w:rPr>
          <w:rStyle w:val="Style13ptBold"/>
        </w:rPr>
        <w:t xml:space="preserve"> </w:t>
      </w:r>
      <w:r w:rsidRPr="00CB1DF8">
        <w:rPr>
          <w:sz w:val="16"/>
        </w:rPr>
        <w:t xml:space="preserve">Farmers irrigated 58 million acres, a little more than 14.5% of total cropland, in 2017, according to the USDA. “There are a lot of irrigated crops out there and as we see increased heat, there may be an increased desire to setup irrigation,” said Knepp. “We’re going to have to be a whole lot more efficient with how we utilize and manage water.” The Union of Concerned Scientists report offered a few prescriptions for staving off the drastic heat predicted to hit within the next two decades. The report recommends the U.S. adopt low-carbon fuel sources for both vehicles and energy generation, implement policies that incentivize renewable resource use and help developing nations transition away from heavy carbon consumption, in order to slow the </w:t>
      </w:r>
      <w:proofErr w:type="spellStart"/>
      <w:r w:rsidRPr="00CB1DF8">
        <w:rPr>
          <w:sz w:val="16"/>
        </w:rPr>
        <w:t>affects</w:t>
      </w:r>
      <w:proofErr w:type="spellEnd"/>
      <w:r w:rsidRPr="00CB1DF8">
        <w:rPr>
          <w:sz w:val="16"/>
        </w:rPr>
        <w:t xml:space="preserve"> of climate change. Licker pointed out that midcentury estimates are not that far away. “We’re not just talking about a couple generations away. We’re </w:t>
      </w:r>
      <w:r w:rsidRPr="00B0556C">
        <w:rPr>
          <w:rStyle w:val="Style13ptBold"/>
          <w:highlight w:val="lightGray"/>
        </w:rPr>
        <w:t>talking about changes now</w:t>
      </w:r>
      <w:r w:rsidRPr="00CB1DF8">
        <w:rPr>
          <w:rStyle w:val="Style13ptBold"/>
        </w:rPr>
        <w:t>,” she said. “There’s a lot we can do now to ensure we are heading in the right direction.”</w:t>
      </w:r>
    </w:p>
    <w:p w14:paraId="066A1C77" w14:textId="77777777" w:rsidR="00F31433" w:rsidRDefault="00F31433" w:rsidP="00F31433">
      <w:pPr>
        <w:pStyle w:val="Heading3"/>
      </w:pPr>
      <w:r>
        <w:lastRenderedPageBreak/>
        <w:t>Middle East</w:t>
      </w:r>
    </w:p>
    <w:p w14:paraId="2FD2A4E6" w14:textId="77777777" w:rsidR="00F31433" w:rsidRDefault="00F31433" w:rsidP="00F31433">
      <w:pPr>
        <w:pStyle w:val="Heading4"/>
      </w:pPr>
      <w:r>
        <w:t>But Climate Destabilizes the Middle East</w:t>
      </w:r>
    </w:p>
    <w:p w14:paraId="3F0CD0B7" w14:textId="77777777" w:rsidR="00F31433" w:rsidRPr="000D4ED9" w:rsidRDefault="00F31433" w:rsidP="00F31433">
      <w:proofErr w:type="spellStart"/>
      <w:r>
        <w:t>Sagatom</w:t>
      </w:r>
      <w:proofErr w:type="spellEnd"/>
      <w:r>
        <w:t xml:space="preserve"> </w:t>
      </w:r>
      <w:r w:rsidRPr="000D4ED9">
        <w:t>Saha</w:t>
      </w:r>
      <w:r>
        <w:t>, MAY 14, 20</w:t>
      </w:r>
      <w:r w:rsidRPr="000D4ED9">
        <w:t>19</w:t>
      </w:r>
      <w:r>
        <w:t>, [</w:t>
      </w:r>
      <w:proofErr w:type="spellStart"/>
      <w:r>
        <w:t>Sagatom</w:t>
      </w:r>
      <w:proofErr w:type="spellEnd"/>
      <w:r>
        <w:t xml:space="preserve"> Saha is an independent energy policy analyst. His writing has appeared in Foreign Affairs, Defense One, Fortune, Scientific American, among other publications], "How climate change could exacerbate conflict in the Middle East," Atlantic Council, </w:t>
      </w:r>
      <w:hyperlink r:id="rId61" w:history="1">
        <w:r w:rsidRPr="00084E55">
          <w:rPr>
            <w:rStyle w:val="StyleUnderline"/>
          </w:rPr>
          <w:t>https://www.atlanticcouncil.org/blogs/menasource/how-climate-change-could-exacerbate-conflict-in-the-middle-east/</w:t>
        </w:r>
      </w:hyperlink>
      <w:r>
        <w:t>, Xoxo 7/13/2020</w:t>
      </w:r>
    </w:p>
    <w:p w14:paraId="69AFC90E" w14:textId="77777777" w:rsidR="00F31433" w:rsidRPr="000D4ED9" w:rsidRDefault="00F31433" w:rsidP="00F31433">
      <w:pPr>
        <w:rPr>
          <w:rStyle w:val="Style13ptBold"/>
        </w:rPr>
      </w:pPr>
      <w:r w:rsidRPr="000D4ED9">
        <w:rPr>
          <w:sz w:val="16"/>
        </w:rPr>
        <w:t>Global warming</w:t>
      </w:r>
      <w:r w:rsidRPr="000D4ED9">
        <w:rPr>
          <w:rStyle w:val="Style13ptBold"/>
        </w:rPr>
        <w:t xml:space="preserve"> </w:t>
      </w:r>
      <w:r w:rsidRPr="000D4ED9">
        <w:rPr>
          <w:sz w:val="16"/>
        </w:rPr>
        <w:t xml:space="preserve">will do the Middle East no favors. Evidence abounds it will be the region that climate change will hit hardest. </w:t>
      </w:r>
      <w:r w:rsidRPr="000D4ED9">
        <w:rPr>
          <w:rStyle w:val="Style13ptBold"/>
        </w:rPr>
        <w:t>Summer temperatures across the region are expected to increase more than twice the global average</w:t>
      </w:r>
      <w:r w:rsidRPr="00B0556C">
        <w:rPr>
          <w:rStyle w:val="Emphasis"/>
          <w:highlight w:val="lightGray"/>
        </w:rPr>
        <w:t>. Prolonged heat waves, desertification, and droughts will make</w:t>
      </w:r>
      <w:r w:rsidRPr="000D4ED9">
        <w:rPr>
          <w:rStyle w:val="Emphasis"/>
        </w:rPr>
        <w:t xml:space="preserve"> parts of </w:t>
      </w:r>
      <w:r w:rsidRPr="00B0556C">
        <w:rPr>
          <w:rStyle w:val="Emphasis"/>
          <w:highlight w:val="lightGray"/>
        </w:rPr>
        <w:t>the Middle East and North Africa uninhabitable</w:t>
      </w:r>
      <w:r w:rsidRPr="000D4ED9">
        <w:rPr>
          <w:sz w:val="16"/>
        </w:rPr>
        <w:t xml:space="preserve">. Where Middle Easterners will still be able to live, </w:t>
      </w:r>
      <w:r w:rsidRPr="00B0556C">
        <w:rPr>
          <w:rStyle w:val="Style13ptBold"/>
          <w:highlight w:val="lightGray"/>
        </w:rPr>
        <w:t>climate change</w:t>
      </w:r>
      <w:r w:rsidRPr="000D4ED9">
        <w:rPr>
          <w:sz w:val="16"/>
        </w:rPr>
        <w:t xml:space="preserve"> may </w:t>
      </w:r>
      <w:r w:rsidRPr="00B0556C">
        <w:rPr>
          <w:rStyle w:val="Style13ptBold"/>
          <w:highlight w:val="lightGray"/>
        </w:rPr>
        <w:t>fuel violent competition over</w:t>
      </w:r>
      <w:r w:rsidRPr="000D4ED9">
        <w:rPr>
          <w:sz w:val="16"/>
        </w:rPr>
        <w:t xml:space="preserve"> diminishing </w:t>
      </w:r>
      <w:r w:rsidRPr="00B0556C">
        <w:rPr>
          <w:rStyle w:val="Style13ptBold"/>
          <w:highlight w:val="lightGray"/>
        </w:rPr>
        <w:t>resources</w:t>
      </w:r>
      <w:r w:rsidRPr="000D4ED9">
        <w:rPr>
          <w:sz w:val="16"/>
        </w:rPr>
        <w:t xml:space="preserve">. Even though some degree of warming is inevitable, governments in the region and their international partners have done little to integrate climate change to their strategies to mitigate instability and conflict. Instead, they should brace themselves for a Middle East in which warming </w:t>
      </w:r>
      <w:r w:rsidRPr="00B0556C">
        <w:rPr>
          <w:rStyle w:val="Style13ptBold"/>
          <w:highlight w:val="lightGray"/>
        </w:rPr>
        <w:t xml:space="preserve">intensifies unrest, weakens state capacity, </w:t>
      </w:r>
      <w:r w:rsidRPr="000D4ED9">
        <w:rPr>
          <w:rStyle w:val="Style13ptBold"/>
        </w:rPr>
        <w:t>and provokes resource conflicts</w:t>
      </w:r>
      <w:r w:rsidRPr="000D4ED9">
        <w:rPr>
          <w:sz w:val="16"/>
        </w:rPr>
        <w:t xml:space="preserve">. Civil Unrest and Armed Violence Spikes For an early example of warming’s damaging power, look no further than Syria. Climate change caused the generational drought that preceded the ongoing civil war there. That </w:t>
      </w:r>
      <w:r w:rsidRPr="000D4ED9">
        <w:rPr>
          <w:rStyle w:val="Style13ptBold"/>
        </w:rPr>
        <w:t>drought drove rural farmers into urban centers like Damascus and Aleppo, priming the populace for concentrated, large-scale political unrest</w:t>
      </w:r>
      <w:r w:rsidRPr="000D4ED9">
        <w:rPr>
          <w:sz w:val="16"/>
        </w:rPr>
        <w:t xml:space="preserve">. From 2002 to 2010, the country’s total urban population increased by 50 percent. While climate change certainly did not compel Bashar Al-Assad to brutally crack down on his own people, it did prompt a confrontation that might not have occurred. </w:t>
      </w:r>
      <w:r w:rsidRPr="00B0556C">
        <w:rPr>
          <w:rStyle w:val="Style13ptBold"/>
          <w:highlight w:val="lightGray"/>
        </w:rPr>
        <w:t xml:space="preserve">Climate-induced economic despair and migration </w:t>
      </w:r>
      <w:r w:rsidRPr="000D4ED9">
        <w:rPr>
          <w:rStyle w:val="Style13ptBold"/>
        </w:rPr>
        <w:t xml:space="preserve">worked to </w:t>
      </w:r>
      <w:r w:rsidRPr="00B0556C">
        <w:rPr>
          <w:rStyle w:val="Style13ptBold"/>
          <w:highlight w:val="lightGray"/>
        </w:rPr>
        <w:t>reinforce</w:t>
      </w:r>
      <w:r w:rsidRPr="000D4ED9">
        <w:rPr>
          <w:sz w:val="16"/>
        </w:rPr>
        <w:t xml:space="preserve"> other salient conflict drivers including Assad’s “privatization” efforts and concentration of power that exaggerated inequality and severed the dictator’s connection to rural, recently migrated communities. As climate change causes rapid temperature increases, food shortages, and economic pain elsewhere, more Middle Eastern countries might tip over into bloodshed. Climate-induced water shortages will be another source of conflict. When the Islamic State controlled large swathes of territory across Iraq and Syria, it wrested control of dams that provided drinking water, electricity, and irrigation to millions along the Tigris and Euphrates rivers. Ensuing clashes with Kurdish and Iraqi forces left Shiite holy cities like Karbala and Najaf without water. More than 23 million live in the river basin, and experts predict that, because of global warming, the Tigris and Euphrates will “disappear this century,” making conflict over what remains even more tempting if contested political control returns to the Fertile Crescent. State Capacity Evaporates Further, climate change will likely make Middle Eastern governments less capable of handling unrest. First, more frequent weather events will surely put a drag on resource delivery and create new emergency relief needs. </w:t>
      </w:r>
      <w:r w:rsidRPr="000D4ED9">
        <w:rPr>
          <w:rStyle w:val="Style13ptBold"/>
        </w:rPr>
        <w:t>In the Middle East where foreign assistance is often critical, donors may have to work double time to continue to fund stabilization and governance projects while also providing more humanitarian disaster aid</w:t>
      </w:r>
      <w:r w:rsidRPr="000D4ED9">
        <w:rPr>
          <w:sz w:val="16"/>
        </w:rPr>
        <w:t xml:space="preserve">. Second, oil producers will have fewer resources as oil receipts contract amid the inevitable global clean energy transition that will accompany climate action. Take the fact that worsening climate change is already driving a global transition toward clean energy. In November 2018, even while pursuing close cooperation with the Organization of Petroleum Exporting Countries (OPEC), Russian President Vladimir Putin openly declared that “$70 suits us completely,” referring to an ideal oil price for his country. Unlike his Middle Eastern partners, Putin seems to acknowledge that OPEC oil will face market competition from renewables and US shale if it reaches too high a price. In countries where the social contract rests upon limited political freedom in exchange for subsidies and extravagant public works, there will be less money to go around, and it cannot be expected to go as far. Such is the case in Algeria, where street demonstrations have forced the country’s ailing leader, Abdelaziz Bouteflika, to step down. Protesters’ grievances are, in part, tied to the oil, which funded social benefits that buoyed youth employment until prices crashed. While countries like Saudi Arabia have the financial capacity to likely weather the storm, worry should be aimed squarely at unstable oil producers like Iraq and Libya, which require extraordinarily oil prices to fund budgets. It is true that oil is a valuable, concentrated resource that factions compete for in the region, but it may be a necessary source of reconstruction funding once conflict abates. In the best case, foreign assistance continues to come from western governments like the United States that still rely on the global flow of oil to some degree. In the worst case, donor governments abdicate their support as the mass deployment of wind turbines, solar panels, and electric vehicles become more feasible and affordable. </w:t>
      </w:r>
      <w:r w:rsidRPr="000D4ED9">
        <w:rPr>
          <w:rStyle w:val="Style13ptBold"/>
        </w:rPr>
        <w:t xml:space="preserve">The consequences could be locking in the fragility of the region’s current </w:t>
      </w:r>
      <w:r w:rsidRPr="000D4ED9">
        <w:rPr>
          <w:rStyle w:val="Style13ptBold"/>
        </w:rPr>
        <w:lastRenderedPageBreak/>
        <w:t>conflict zones:</w:t>
      </w:r>
      <w:r w:rsidRPr="000D4ED9">
        <w:rPr>
          <w:sz w:val="16"/>
        </w:rPr>
        <w:t xml:space="preserve"> Even though Libyan militias fight to control oil infrastructure </w:t>
      </w:r>
      <w:proofErr w:type="gramStart"/>
      <w:r w:rsidRPr="000D4ED9">
        <w:rPr>
          <w:sz w:val="16"/>
        </w:rPr>
        <w:t>now,</w:t>
      </w:r>
      <w:proofErr w:type="gramEnd"/>
      <w:r w:rsidRPr="000D4ED9">
        <w:rPr>
          <w:sz w:val="16"/>
        </w:rPr>
        <w:t xml:space="preserve"> it is hard to imagine the country funding its own reconstruction in the future unless oil returns to a higher price. Competition Over Transboundary Resources Heats Up Climate change might also have the Middle East’s </w:t>
      </w:r>
      <w:r w:rsidRPr="000D4ED9">
        <w:rPr>
          <w:rStyle w:val="Style13ptBold"/>
        </w:rPr>
        <w:t>governments warier of their neighbors.</w:t>
      </w:r>
      <w:r w:rsidRPr="000D4ED9">
        <w:rPr>
          <w:sz w:val="16"/>
        </w:rPr>
        <w:t xml:space="preserve"> </w:t>
      </w:r>
      <w:r w:rsidRPr="000D4ED9">
        <w:rPr>
          <w:rStyle w:val="Style13ptBold"/>
        </w:rPr>
        <w:t>Resource scarcity within a country can provoke nationwide unrest, but competition over transboundary resources can elevate even higher to bellicose levels</w:t>
      </w:r>
      <w:r w:rsidRPr="000D4ED9">
        <w:rPr>
          <w:sz w:val="16"/>
        </w:rPr>
        <w:t xml:space="preserve">. Knowing that </w:t>
      </w:r>
      <w:r w:rsidRPr="00B0556C">
        <w:rPr>
          <w:rStyle w:val="Style13ptBold"/>
          <w:highlight w:val="lightGray"/>
        </w:rPr>
        <w:t>water will become scarcer</w:t>
      </w:r>
      <w:r w:rsidRPr="000D4ED9">
        <w:rPr>
          <w:sz w:val="16"/>
        </w:rPr>
        <w:t xml:space="preserve">, it is instructive to understand how Middle Eastern neighbors are already handling disputes over water </w:t>
      </w:r>
      <w:r w:rsidRPr="000D4ED9">
        <w:rPr>
          <w:rStyle w:val="Style13ptBold"/>
        </w:rPr>
        <w:t>needed for irrigation, drinking, and hydropower production.</w:t>
      </w:r>
      <w:r w:rsidRPr="000D4ED9">
        <w:rPr>
          <w:sz w:val="16"/>
        </w:rPr>
        <w:t xml:space="preserve"> The Nile River Basin provides one worrying example. Since 2011, Ethiopia has been constructing its Grand Renaissance Dam in a bid to become a regional electricity exporter. However, the dam will slash downstream flow to Egypt by 25 percent. </w:t>
      </w:r>
      <w:r w:rsidRPr="000D4ED9">
        <w:rPr>
          <w:rStyle w:val="Style13ptBold"/>
        </w:rPr>
        <w:t>Cairo alleges that the dam will interrupt water supplies to its nearly 100 million people. While Ethiopia and Egypt are currently in negotiations, Egyptian officials have been caught considering military action over the dispute as recently as 2013</w:t>
      </w:r>
      <w:r w:rsidRPr="000D4ED9">
        <w:rPr>
          <w:sz w:val="16"/>
        </w:rPr>
        <w:t>. The current Egyptian president Abdel Fattah el-Sisi has openly declared the dam “a matter of life and death,” highlighting its continued importance</w:t>
      </w:r>
      <w:r w:rsidRPr="000D4ED9">
        <w:rPr>
          <w:rStyle w:val="Style13ptBold"/>
        </w:rPr>
        <w:t>. Climate change, which threatens to disrupt the Nile’s flows, stands to make an already tense situation worse.</w:t>
      </w:r>
      <w:r w:rsidRPr="000D4ED9">
        <w:rPr>
          <w:sz w:val="16"/>
        </w:rPr>
        <w:t xml:space="preserve"> Admittedly, direct conflict between Middle Eastern countries has become rarer, but proxy wars are common, featuring in nearly all the region’s civil wars. Water has already featured in at least one of them: Historically, Damascus has leveraged support for the Kurdistan Workers Party (PKK), a group loathed by Istanbul, to force Turkey to share Euphrates waters to Syria. </w:t>
      </w:r>
      <w:r w:rsidRPr="00B0556C">
        <w:rPr>
          <w:rStyle w:val="Style13ptBold"/>
          <w:highlight w:val="lightGray"/>
        </w:rPr>
        <w:t xml:space="preserve">Nearly every country in the Middle East </w:t>
      </w:r>
      <w:r w:rsidRPr="000D4ED9">
        <w:rPr>
          <w:rStyle w:val="Style13ptBold"/>
        </w:rPr>
        <w:t xml:space="preserve">from Morocco to Iran share </w:t>
      </w:r>
      <w:r w:rsidRPr="00B0556C">
        <w:rPr>
          <w:rStyle w:val="Style13ptBold"/>
          <w:highlight w:val="lightGray"/>
        </w:rPr>
        <w:t>water resources with a neighbor</w:t>
      </w:r>
      <w:r w:rsidRPr="000D4ED9">
        <w:rPr>
          <w:rStyle w:val="Style13ptBold"/>
        </w:rPr>
        <w:t>, and some have little freshwater of their own. What has played out between Egypt and Sudan and between Turkey and Syria could become a frequent feature of Middle Eastern politics as water becomes even more scarce.</w:t>
      </w:r>
    </w:p>
    <w:p w14:paraId="17C1105B" w14:textId="77777777" w:rsidR="00F31433" w:rsidRDefault="00F31433" w:rsidP="00F31433">
      <w:pPr>
        <w:pStyle w:val="Heading3"/>
      </w:pPr>
      <w:r>
        <w:lastRenderedPageBreak/>
        <w:t>US-China War</w:t>
      </w:r>
    </w:p>
    <w:p w14:paraId="649D269B" w14:textId="77777777" w:rsidR="00F31433" w:rsidRDefault="00F31433" w:rsidP="00F31433">
      <w:pPr>
        <w:pStyle w:val="Heading4"/>
      </w:pPr>
      <w:r>
        <w:t>But Warming Turns US-China War</w:t>
      </w:r>
    </w:p>
    <w:p w14:paraId="7BDF074F" w14:textId="77777777" w:rsidR="00F31433" w:rsidRPr="00BF0871" w:rsidRDefault="00F31433" w:rsidP="00F31433">
      <w:r>
        <w:t xml:space="preserve">Hal </w:t>
      </w:r>
      <w:r w:rsidRPr="00BF0871">
        <w:t>Brands</w:t>
      </w:r>
      <w:r>
        <w:t>, 08/19/20</w:t>
      </w:r>
      <w:r w:rsidRPr="00BF0871">
        <w:t>19</w:t>
      </w:r>
      <w:r>
        <w:t xml:space="preserve">, [Hal Brands is a Bloomberg columnist and a professor at Johns Hopkins University’s School of Advanced International Studies.], "To meet China challenge, the U.S. has to fight climate change," Japan Times, </w:t>
      </w:r>
      <w:hyperlink r:id="rId62" w:history="1">
        <w:r w:rsidRPr="00CB57D6">
          <w:rPr>
            <w:rStyle w:val="StyleUnderline"/>
          </w:rPr>
          <w:t>https://www.japantimes.co.jp/opinion/2019/08/19/commentary/world-commentary/meet-china-challenge-u-s-fight-climate-change/</w:t>
        </w:r>
      </w:hyperlink>
      <w:r>
        <w:t>, Xoxo 8/10/2020</w:t>
      </w:r>
    </w:p>
    <w:p w14:paraId="36285D55" w14:textId="77777777" w:rsidR="00F31433" w:rsidRPr="00BF0871" w:rsidRDefault="00F31433" w:rsidP="00F31433">
      <w:pPr>
        <w:rPr>
          <w:sz w:val="16"/>
        </w:rPr>
      </w:pPr>
      <w:r w:rsidRPr="00BF0871">
        <w:rPr>
          <w:sz w:val="16"/>
        </w:rPr>
        <w:t xml:space="preserve">WASHINGTON – The two greatest challenges for American statecraft in the 21st century </w:t>
      </w:r>
      <w:proofErr w:type="gramStart"/>
      <w:r w:rsidRPr="00BF0871">
        <w:rPr>
          <w:sz w:val="16"/>
        </w:rPr>
        <w:t>are</w:t>
      </w:r>
      <w:proofErr w:type="gramEnd"/>
      <w:r w:rsidRPr="00BF0871">
        <w:rPr>
          <w:sz w:val="16"/>
        </w:rPr>
        <w:t xml:space="preserve"> becoming more severe — and seemingly pulling the United States in opposing directions. Relations with China are deteriorating by the day, presaging a prolonged competition over the shape of global order. Meanwhile, the </w:t>
      </w:r>
      <w:r w:rsidRPr="00BF0871">
        <w:rPr>
          <w:rStyle w:val="Style13ptBold"/>
        </w:rPr>
        <w:t>worsening effects of climate change — demonstrated by the shocking melting of ice in Greenland this summer — are invoking the specter of ecological catastrophe</w:t>
      </w:r>
      <w:r w:rsidRPr="00BF0871">
        <w:rPr>
          <w:sz w:val="16"/>
        </w:rPr>
        <w:t xml:space="preserve">. And while dealing with the changing climate will undoubtedly require cooperation between Beijing and Washington — the world’s two largest emitters of greenhouse gases — </w:t>
      </w:r>
      <w:r w:rsidRPr="00B0556C">
        <w:rPr>
          <w:rStyle w:val="Style13ptBold"/>
          <w:highlight w:val="lightGray"/>
        </w:rPr>
        <w:t>winning the geopolitical struggle with China will require the U.S. to take a</w:t>
      </w:r>
      <w:r w:rsidRPr="00BF0871">
        <w:rPr>
          <w:rStyle w:val="Style13ptBold"/>
        </w:rPr>
        <w:t xml:space="preserve"> </w:t>
      </w:r>
      <w:r w:rsidRPr="00BF0871">
        <w:rPr>
          <w:sz w:val="16"/>
        </w:rPr>
        <w:t xml:space="preserve">harder-edged, more </w:t>
      </w:r>
      <w:r w:rsidRPr="00B0556C">
        <w:rPr>
          <w:rStyle w:val="Style13ptBold"/>
          <w:highlight w:val="lightGray"/>
        </w:rPr>
        <w:t>competitive approach.</w:t>
      </w:r>
      <w:r>
        <w:rPr>
          <w:rStyle w:val="Style13ptBold"/>
        </w:rPr>
        <w:t xml:space="preserve"> </w:t>
      </w:r>
      <w:r w:rsidRPr="00BF0871">
        <w:rPr>
          <w:sz w:val="16"/>
        </w:rPr>
        <w:t xml:space="preserve">Statecraft is the art of reconciling the apparently irreconcilable, and the </w:t>
      </w:r>
      <w:r w:rsidRPr="00BF0871">
        <w:rPr>
          <w:rStyle w:val="Style13ptBold"/>
        </w:rPr>
        <w:t>U.S. need not abandon either its environmental or its geopolitical objectives. But Washington must navigate between two bad strategies to execute the right one.</w:t>
      </w:r>
      <w:r w:rsidRPr="00BF0871">
        <w:rPr>
          <w:sz w:val="16"/>
        </w:rPr>
        <w:t xml:space="preserve"> </w:t>
      </w:r>
      <w:r w:rsidRPr="00BF0871">
        <w:rPr>
          <w:rStyle w:val="Style13ptBold"/>
        </w:rPr>
        <w:t xml:space="preserve">The </w:t>
      </w:r>
      <w:r w:rsidRPr="00B0556C">
        <w:rPr>
          <w:rStyle w:val="Style13ptBold"/>
          <w:highlight w:val="lightGray"/>
        </w:rPr>
        <w:t>need to balance climate-change diplomacy with</w:t>
      </w:r>
      <w:r w:rsidRPr="00BF0871">
        <w:rPr>
          <w:rStyle w:val="Style13ptBold"/>
        </w:rPr>
        <w:t xml:space="preserve"> sharpening geopolitical </w:t>
      </w:r>
      <w:r w:rsidRPr="00B0556C">
        <w:rPr>
          <w:rStyle w:val="Style13ptBold"/>
          <w:highlight w:val="lightGray"/>
        </w:rPr>
        <w:t>rivalry</w:t>
      </w:r>
      <w:r w:rsidRPr="00BF0871">
        <w:rPr>
          <w:rStyle w:val="Style13ptBold"/>
        </w:rPr>
        <w:t xml:space="preserve"> is relatively new.</w:t>
      </w:r>
      <w:r w:rsidRPr="00BF0871">
        <w:rPr>
          <w:sz w:val="16"/>
        </w:rPr>
        <w:t xml:space="preserve"> After the end of the Cold War, climate-change diplomacy was conducted on the assumption that the geopolitical conflicts of previous eras had receded, easing the inevitable tradeoffs created by a process that required asymmetric economic sacrifices. “Most nations worry about the same global threats,” U.S. Secretary of State Hillary Clinton said a few months before the United Nations climate-change summit in Copenhagen in 2009; the U.S. could lead by “uniting diverse partners around common concerns.” Today, by contrast, the zero-sum aspects of the U.S.-China relationship are prominent, forcing thoughtful policymakers to consider how to approach climate-change diplomacy in a more competitive world. </w:t>
      </w:r>
      <w:r w:rsidRPr="00BF0871">
        <w:rPr>
          <w:rStyle w:val="Style13ptBold"/>
        </w:rPr>
        <w:t xml:space="preserve">The </w:t>
      </w:r>
      <w:r w:rsidRPr="00B0556C">
        <w:rPr>
          <w:rStyle w:val="Style13ptBold"/>
          <w:highlight w:val="lightGray"/>
        </w:rPr>
        <w:t>Trump</w:t>
      </w:r>
      <w:r w:rsidRPr="00BF0871">
        <w:rPr>
          <w:rStyle w:val="Style13ptBold"/>
        </w:rPr>
        <w:t xml:space="preserve"> administration, of course, has largely dodged this challenge, by </w:t>
      </w:r>
      <w:proofErr w:type="spellStart"/>
      <w:r w:rsidRPr="00B0556C">
        <w:rPr>
          <w:rStyle w:val="Style13ptBold"/>
          <w:highlight w:val="lightGray"/>
        </w:rPr>
        <w:t>amping</w:t>
      </w:r>
      <w:proofErr w:type="spellEnd"/>
      <w:r w:rsidRPr="00B0556C">
        <w:rPr>
          <w:rStyle w:val="Style13ptBold"/>
          <w:highlight w:val="lightGray"/>
        </w:rPr>
        <w:t xml:space="preserve"> up confrontation with China while</w:t>
      </w:r>
      <w:r w:rsidRPr="00BF0871">
        <w:rPr>
          <w:rStyle w:val="Style13ptBold"/>
        </w:rPr>
        <w:t xml:space="preserve"> essentially </w:t>
      </w:r>
      <w:r w:rsidRPr="00B0556C">
        <w:rPr>
          <w:rStyle w:val="Style13ptBold"/>
          <w:highlight w:val="lightGray"/>
        </w:rPr>
        <w:t>abandoning</w:t>
      </w:r>
      <w:r w:rsidRPr="00BF0871">
        <w:rPr>
          <w:rStyle w:val="Style13ptBold"/>
        </w:rPr>
        <w:t xml:space="preserve"> the </w:t>
      </w:r>
      <w:r w:rsidRPr="00B0556C">
        <w:rPr>
          <w:rStyle w:val="Style13ptBold"/>
          <w:highlight w:val="lightGray"/>
        </w:rPr>
        <w:t>Paris</w:t>
      </w:r>
      <w:r w:rsidRPr="00BF0871">
        <w:rPr>
          <w:rStyle w:val="Style13ptBold"/>
        </w:rPr>
        <w:t xml:space="preserve"> accords and international climate-change diplomacy. But denying that a problem exists will not make it go away, and so Trump’s abdication is deferring the challenge to his successor.</w:t>
      </w:r>
      <w:r>
        <w:rPr>
          <w:rStyle w:val="Style13ptBold"/>
        </w:rPr>
        <w:t xml:space="preserve"> </w:t>
      </w:r>
      <w:r w:rsidRPr="00BF0871">
        <w:rPr>
          <w:sz w:val="16"/>
        </w:rPr>
        <w:t xml:space="preserve">At a strategic level, there are three basic options for managing the simultaneous intensification of climate change and U.S.-China rivalry. The first (bad) idea, which flows naturally from the “America First” mentality that brought Trump to power, is that the U.S. should simply de-emphasize multilateral diplomacy on climate change. China, the thinking goes, is the world’s largest emitter of carbon dioxide. </w:t>
      </w:r>
      <w:proofErr w:type="gramStart"/>
      <w:r w:rsidRPr="00BF0871">
        <w:rPr>
          <w:sz w:val="16"/>
        </w:rPr>
        <w:t>So</w:t>
      </w:r>
      <w:proofErr w:type="gramEnd"/>
      <w:r w:rsidRPr="00BF0871">
        <w:rPr>
          <w:sz w:val="16"/>
        </w:rPr>
        <w:t xml:space="preserve"> it should not be allowed to transfer the global costs of adaptation to the U.S. by forcing Washington to make bigger, earlier cuts than China in its own greenhouse gas emissions, as stipulated in the U.S.-China bilateral agreement of 2014. More important, the long-term effects of climate change will supposedly hurt a badly polluted China more than a comparatively clean America. As climate change imposes mounting social and economic costs on China, the U.S. will reap a competitive advantage. This approach, however, is short-sighted and wrong-headed. According to one recent study, the U.S. will </w:t>
      </w:r>
      <w:proofErr w:type="gramStart"/>
      <w:r w:rsidRPr="00BF0871">
        <w:rPr>
          <w:sz w:val="16"/>
        </w:rPr>
        <w:t>actually pay</w:t>
      </w:r>
      <w:proofErr w:type="gramEnd"/>
      <w:r w:rsidRPr="00BF0871">
        <w:rPr>
          <w:sz w:val="16"/>
        </w:rPr>
        <w:t xml:space="preserve"> a significantly higher economic price than China as climate change progresses. In fact, Beijing’s authoritarian system might prove better than America’s messy democracy at undertaking the vast engineering projects — constructing seawalls, for instance — that are needed to mitigate the effects. This approach would also be diplomatically disastrous: Key allies, especially in Europe, will not sign up for a counter-China coalition if they perceive that Washington, rather than Beijing, is thwarting effective climate-change diplomacy. And even if the U.S. did out-compete China in a dramatically warming world, the victory would prove Pyrrhic indeed. A second bad strategy would move to the other extreme, making geopolitical concessions in hopes of getting Beijing to cooperate on a more aggressive global program to slow climate change. The Obama administration was sometimes accused of taking this approach in the run-up to Copenhagen in 2009 and Paris in 2015, although former officials have rejected this allegation. But the basic temptation will be there, particularly for progressives who are inclined to prioritize environment over geopolitics. In this scenario, a post-Trump president might mute U.S.-Chinese disputes over Taiwan or the South China Sea as a way of getting an agreement that would commit Beijing to more aggressively curb its emissions. Yet this strategy ignores that the Chinese government is a ruthlessly self-interested, Leninist party-state. It will address climate change — or not — based primarily on its assessment of whether doing so will bring benefits to China and the Chinese Communist Party. This calculus probably will lead — and already has led — to greater Chinese concern with climate issues, given China’s enormous environmental problems and the high economic and social costs that a warming globe will impose on Beijing. But if the U.S. makes unrelated concessions in hopes of moving Beijing farther and faster on climate, it will simply give China’s rulers incentive to pocket those concessions while never quite delivering on climate — so that they can keep extracting more </w:t>
      </w:r>
      <w:r w:rsidRPr="00BF0871">
        <w:rPr>
          <w:sz w:val="16"/>
        </w:rPr>
        <w:lastRenderedPageBreak/>
        <w:t xml:space="preserve">concessions. A climate-first strategy may or may not benefit the environment, but it will cost the U.S. dearly in geopolitical terms. The question, then, is whether the U.S. can take a third route: </w:t>
      </w:r>
      <w:r w:rsidRPr="00B0556C">
        <w:rPr>
          <w:rStyle w:val="Style13ptBold"/>
          <w:highlight w:val="lightGray"/>
        </w:rPr>
        <w:t>Competing fiercely while preserving cooperation where interests align</w:t>
      </w:r>
      <w:r w:rsidRPr="00BF0871">
        <w:rPr>
          <w:sz w:val="16"/>
        </w:rPr>
        <w:t xml:space="preserve">. This idea may seem counterintuitive. Yet history suggests that, while hard, is not impossible. During the Cold War, Washington and Moscow clashed far more dangerously than Washington and Beijing are jousting today. Yet they worked together on certain shared interests. They pursued smallpox eradication programs that saved millions of lives. They joined forces to build a remarkably effective nuclear nonproliferation regime. They concluded agreements, such as the Helsinki Accords, to reduce tensions in key regions, and inked arms control treaties to limit the danger of another sort of ecological catastrophe — nuclear war. </w:t>
      </w:r>
      <w:r w:rsidRPr="00BF0871">
        <w:rPr>
          <w:rStyle w:val="Style13ptBold"/>
        </w:rPr>
        <w:t>Achieving something similar in the U.S.-China relationship would require careful balancing. U.S. officials would have to show that they will not allow China to establish linkage between climate and other issues</w:t>
      </w:r>
      <w:r w:rsidRPr="00BF0871">
        <w:rPr>
          <w:sz w:val="16"/>
        </w:rPr>
        <w:t xml:space="preserve"> — and to demonstrate that they will not go easy on key geopolitical disputes as the price of “improving the atmosphere” for future negotiations. Yet </w:t>
      </w:r>
      <w:r w:rsidRPr="00B0556C">
        <w:rPr>
          <w:rStyle w:val="Style13ptBold"/>
          <w:highlight w:val="lightGray"/>
        </w:rPr>
        <w:t>they would</w:t>
      </w:r>
      <w:r w:rsidRPr="00BF0871">
        <w:rPr>
          <w:sz w:val="16"/>
        </w:rPr>
        <w:t xml:space="preserve"> also need to </w:t>
      </w:r>
      <w:r w:rsidRPr="00B0556C">
        <w:rPr>
          <w:rStyle w:val="Style13ptBold"/>
          <w:highlight w:val="lightGray"/>
        </w:rPr>
        <w:t>keep open lines of communication on climate change</w:t>
      </w:r>
      <w:r w:rsidRPr="00BF0871">
        <w:rPr>
          <w:sz w:val="16"/>
        </w:rPr>
        <w:t xml:space="preserve"> even </w:t>
      </w:r>
      <w:r w:rsidRPr="00B0556C">
        <w:rPr>
          <w:rStyle w:val="Style13ptBold"/>
          <w:highlight w:val="lightGray"/>
        </w:rPr>
        <w:t xml:space="preserve">in periods of high </w:t>
      </w:r>
      <w:proofErr w:type="gramStart"/>
      <w:r w:rsidRPr="00B0556C">
        <w:rPr>
          <w:rStyle w:val="Style13ptBold"/>
          <w:highlight w:val="lightGray"/>
        </w:rPr>
        <w:t>tension, and</w:t>
      </w:r>
      <w:proofErr w:type="gramEnd"/>
      <w:r w:rsidRPr="00B0556C">
        <w:rPr>
          <w:rStyle w:val="Style13ptBold"/>
          <w:highlight w:val="lightGray"/>
        </w:rPr>
        <w:t xml:space="preserve"> reinforce the point</w:t>
      </w:r>
      <w:r w:rsidRPr="00BF0871">
        <w:rPr>
          <w:sz w:val="16"/>
        </w:rPr>
        <w:t xml:space="preserve"> — publicly and privately — that </w:t>
      </w:r>
      <w:r w:rsidRPr="00B0556C">
        <w:rPr>
          <w:rStyle w:val="Style13ptBold"/>
          <w:highlight w:val="lightGray"/>
        </w:rPr>
        <w:t>competition is some areas does not preclude collaboration in others.</w:t>
      </w:r>
      <w:r>
        <w:rPr>
          <w:rStyle w:val="Style13ptBold"/>
        </w:rPr>
        <w:t xml:space="preserve"> </w:t>
      </w:r>
      <w:r w:rsidRPr="00BF0871">
        <w:rPr>
          <w:sz w:val="16"/>
        </w:rPr>
        <w:t xml:space="preserve">This sounds </w:t>
      </w:r>
      <w:proofErr w:type="gramStart"/>
      <w:r w:rsidRPr="00BF0871">
        <w:rPr>
          <w:sz w:val="16"/>
        </w:rPr>
        <w:t>obvious, but</w:t>
      </w:r>
      <w:proofErr w:type="gramEnd"/>
      <w:r w:rsidRPr="00BF0871">
        <w:rPr>
          <w:sz w:val="16"/>
        </w:rPr>
        <w:t xml:space="preserve"> is critically important; the momentum toward rivalry can otherwise color all aspects of the relationship. It may also be helpful to preserve </w:t>
      </w:r>
      <w:r w:rsidRPr="00B0556C">
        <w:rPr>
          <w:rStyle w:val="Style13ptBold"/>
          <w:highlight w:val="lightGray"/>
        </w:rPr>
        <w:t>scientific exchanges and international forums</w:t>
      </w:r>
      <w:r w:rsidRPr="00BF0871">
        <w:rPr>
          <w:rStyle w:val="Style13ptBold"/>
        </w:rPr>
        <w:t xml:space="preserve"> where technical experts can meet in relatively politics-free zones, </w:t>
      </w:r>
      <w:r w:rsidRPr="00B0556C">
        <w:rPr>
          <w:rStyle w:val="Style13ptBold"/>
          <w:highlight w:val="lightGray"/>
        </w:rPr>
        <w:t xml:space="preserve">just as exchanges of arms control and disarmament </w:t>
      </w:r>
      <w:r w:rsidRPr="00BF0871">
        <w:rPr>
          <w:rStyle w:val="Style13ptBold"/>
        </w:rPr>
        <w:t xml:space="preserve">experts helped lay the intellectual groundwork for certain U.S.-Soviet </w:t>
      </w:r>
      <w:r w:rsidRPr="00B0556C">
        <w:rPr>
          <w:rStyle w:val="Style13ptBold"/>
          <w:highlight w:val="lightGray"/>
        </w:rPr>
        <w:t>agreements.</w:t>
      </w:r>
      <w:r w:rsidRPr="00BF0871">
        <w:rPr>
          <w:sz w:val="16"/>
        </w:rPr>
        <w:t xml:space="preserve"> Most basically, this approach requires </w:t>
      </w:r>
      <w:r w:rsidRPr="00B0556C">
        <w:rPr>
          <w:rStyle w:val="Style13ptBold"/>
          <w:highlight w:val="lightGray"/>
        </w:rPr>
        <w:t>reviving climate diplomacy as an American priority</w:t>
      </w:r>
      <w:r w:rsidRPr="00BF0871">
        <w:rPr>
          <w:sz w:val="16"/>
        </w:rPr>
        <w:t xml:space="preserve">. There are legitimate critiques of the Paris agreement and other Obama-era climate initiatives. There are legitimate disagreements about how to proceed. But simply </w:t>
      </w:r>
      <w:r w:rsidRPr="00B0556C">
        <w:rPr>
          <w:rStyle w:val="Style13ptBold"/>
          <w:highlight w:val="lightGray"/>
        </w:rPr>
        <w:t>absenting the U.S. from international efforts to address climate change,</w:t>
      </w:r>
      <w:r w:rsidRPr="00BF0871">
        <w:rPr>
          <w:sz w:val="16"/>
        </w:rPr>
        <w:t xml:space="preserve"> as Trump has done</w:t>
      </w:r>
      <w:r w:rsidRPr="00B0556C">
        <w:rPr>
          <w:rStyle w:val="Style13ptBold"/>
          <w:highlight w:val="lightGray"/>
        </w:rPr>
        <w:t>, leaves Washington diplomatically isolated and dangerously behind the curve i</w:t>
      </w:r>
      <w:r w:rsidRPr="00BF0871">
        <w:rPr>
          <w:rStyle w:val="Style13ptBold"/>
        </w:rPr>
        <w:t>n dealing with a worsening problem.</w:t>
      </w:r>
      <w:r>
        <w:rPr>
          <w:rStyle w:val="Style13ptBold"/>
        </w:rPr>
        <w:t xml:space="preserve"> </w:t>
      </w:r>
      <w:r w:rsidRPr="00BF0871">
        <w:rPr>
          <w:sz w:val="16"/>
        </w:rPr>
        <w:t xml:space="preserve">To its credit, the Trump administration has shown that it is </w:t>
      </w:r>
      <w:r w:rsidRPr="00B0556C">
        <w:rPr>
          <w:rStyle w:val="Style13ptBold"/>
          <w:highlight w:val="lightGray"/>
        </w:rPr>
        <w:t>possible to reorient the American geopolitical debate on China</w:t>
      </w:r>
      <w:r w:rsidRPr="00BF0871">
        <w:rPr>
          <w:sz w:val="16"/>
        </w:rPr>
        <w:t xml:space="preserve">. It will be up to Trump’s successors to show that doing so </w:t>
      </w:r>
      <w:proofErr w:type="gramStart"/>
      <w:r w:rsidRPr="00BF0871">
        <w:rPr>
          <w:sz w:val="16"/>
        </w:rPr>
        <w:t>doesn’t</w:t>
      </w:r>
      <w:proofErr w:type="gramEnd"/>
      <w:r w:rsidRPr="00BF0871">
        <w:rPr>
          <w:sz w:val="16"/>
        </w:rPr>
        <w:t xml:space="preserve"> require ignoring the other profound global threat to American well-being in the 21st century and beyond.</w:t>
      </w:r>
    </w:p>
    <w:p w14:paraId="459154A1" w14:textId="77777777" w:rsidR="00F31433" w:rsidRPr="00CB7042" w:rsidRDefault="00F31433" w:rsidP="00F31433"/>
    <w:p w14:paraId="73687AA7" w14:textId="77777777" w:rsidR="00F31433" w:rsidRDefault="00F31433" w:rsidP="00F31433">
      <w:pPr>
        <w:pStyle w:val="Heading3"/>
      </w:pPr>
      <w:r>
        <w:lastRenderedPageBreak/>
        <w:t>SCS conflict</w:t>
      </w:r>
    </w:p>
    <w:p w14:paraId="0A365487" w14:textId="77777777" w:rsidR="00F31433" w:rsidRDefault="00F31433" w:rsidP="00F31433">
      <w:pPr>
        <w:pStyle w:val="Heading4"/>
      </w:pPr>
      <w:r>
        <w:t xml:space="preserve">Warming Turns SCS- creates rational for </w:t>
      </w:r>
      <w:proofErr w:type="gramStart"/>
      <w:r>
        <w:t>conflict</w:t>
      </w:r>
      <w:proofErr w:type="gramEnd"/>
    </w:p>
    <w:p w14:paraId="61557C42" w14:textId="77777777" w:rsidR="00F31433" w:rsidRPr="00096201" w:rsidRDefault="00F31433" w:rsidP="00F31433">
      <w:r>
        <w:t xml:space="preserve">Derek </w:t>
      </w:r>
      <w:r w:rsidRPr="00096201">
        <w:t>Bolton</w:t>
      </w:r>
      <w:r>
        <w:t>, 2-17-20</w:t>
      </w:r>
      <w:r w:rsidRPr="00096201">
        <w:t>12</w:t>
      </w:r>
      <w:r>
        <w:t xml:space="preserve">, "Shifting Winds in the South China Sea," Foreign Policy </w:t>
      </w:r>
      <w:proofErr w:type="gramStart"/>
      <w:r>
        <w:t>In</w:t>
      </w:r>
      <w:proofErr w:type="gramEnd"/>
      <w:r>
        <w:t xml:space="preserve"> Focus, </w:t>
      </w:r>
      <w:hyperlink r:id="rId63" w:history="1">
        <w:r w:rsidRPr="00CB57D6">
          <w:rPr>
            <w:rStyle w:val="StyleUnderline"/>
          </w:rPr>
          <w:t>https://fpif.org/shifting_winds_in_the_south_china_sea/</w:t>
        </w:r>
      </w:hyperlink>
      <w:r>
        <w:t>, Xoxo 7/14/2020</w:t>
      </w:r>
    </w:p>
    <w:p w14:paraId="278CD92D" w14:textId="77777777" w:rsidR="00F31433" w:rsidRDefault="00F31433" w:rsidP="00F31433">
      <w:pPr>
        <w:rPr>
          <w:rStyle w:val="Style13ptBold"/>
        </w:rPr>
      </w:pPr>
      <w:r w:rsidRPr="00096201">
        <w:rPr>
          <w:sz w:val="16"/>
        </w:rPr>
        <w:t xml:space="preserve">The South China Sea, although far from tranquil, has yet to revert to the volatility and violence witnessed in the late 1980s. However, current </w:t>
      </w:r>
      <w:r w:rsidRPr="00392BD9">
        <w:rPr>
          <w:rStyle w:val="Style13ptBold"/>
        </w:rPr>
        <w:t xml:space="preserve">efforts to maintain </w:t>
      </w:r>
      <w:r w:rsidRPr="00B0556C">
        <w:rPr>
          <w:rStyle w:val="Style13ptBold"/>
          <w:highlight w:val="lightGray"/>
        </w:rPr>
        <w:t>stability</w:t>
      </w:r>
      <w:r w:rsidRPr="00392BD9">
        <w:rPr>
          <w:rStyle w:val="Style13ptBold"/>
        </w:rPr>
        <w:t xml:space="preserve"> and implement confidence-building measures </w:t>
      </w:r>
      <w:r w:rsidRPr="00B0556C">
        <w:rPr>
          <w:rStyle w:val="Style13ptBold"/>
          <w:highlight w:val="lightGray"/>
        </w:rPr>
        <w:t>could soon be overtaken by environmental changes in the region</w:t>
      </w:r>
      <w:r w:rsidRPr="00096201">
        <w:rPr>
          <w:sz w:val="16"/>
        </w:rPr>
        <w:t xml:space="preserve">. As global warming takes its toll on the South China Sea </w:t>
      </w:r>
      <w:r w:rsidRPr="00B0556C">
        <w:rPr>
          <w:rStyle w:val="Style13ptBold"/>
          <w:highlight w:val="lightGray"/>
        </w:rPr>
        <w:t>(SCS</w:t>
      </w:r>
      <w:r w:rsidRPr="00096201">
        <w:rPr>
          <w:sz w:val="16"/>
        </w:rPr>
        <w:t xml:space="preserve">), it has </w:t>
      </w:r>
      <w:r w:rsidRPr="00B0556C">
        <w:rPr>
          <w:rStyle w:val="Style13ptBold"/>
          <w:highlight w:val="lightGray"/>
        </w:rPr>
        <w:t>begun to redefine</w:t>
      </w:r>
      <w:r w:rsidRPr="00096201">
        <w:rPr>
          <w:sz w:val="16"/>
        </w:rPr>
        <w:t xml:space="preserve"> the very nature and </w:t>
      </w:r>
      <w:r w:rsidRPr="00B0556C">
        <w:rPr>
          <w:rStyle w:val="Style13ptBold"/>
          <w:highlight w:val="lightGray"/>
        </w:rPr>
        <w:t>physical characteristics</w:t>
      </w:r>
      <w:r w:rsidRPr="00096201">
        <w:rPr>
          <w:sz w:val="16"/>
        </w:rPr>
        <w:t xml:space="preserve"> of the region. These transformations have the potential to </w:t>
      </w:r>
      <w:r w:rsidRPr="00B0556C">
        <w:rPr>
          <w:rStyle w:val="Style13ptBold"/>
          <w:highlight w:val="lightGray"/>
        </w:rPr>
        <w:t>further escalate</w:t>
      </w:r>
      <w:r w:rsidRPr="00096201">
        <w:rPr>
          <w:sz w:val="16"/>
        </w:rPr>
        <w:t xml:space="preserve"> the already heightened competition among states, </w:t>
      </w:r>
      <w:r w:rsidRPr="00B0556C">
        <w:rPr>
          <w:rStyle w:val="Style13ptBold"/>
          <w:highlight w:val="lightGray"/>
        </w:rPr>
        <w:t>increasing the likelihood of conflict</w:t>
      </w:r>
      <w:r w:rsidRPr="00096201">
        <w:rPr>
          <w:sz w:val="16"/>
        </w:rPr>
        <w:t xml:space="preserve">. As noted by Will Rogers in a report by the Center for a New American Security (CNAS), </w:t>
      </w:r>
      <w:r w:rsidRPr="00B0556C">
        <w:rPr>
          <w:rStyle w:val="Style13ptBold"/>
          <w:highlight w:val="lightGray"/>
        </w:rPr>
        <w:t>climate change</w:t>
      </w:r>
      <w:r w:rsidRPr="00096201">
        <w:rPr>
          <w:sz w:val="16"/>
        </w:rPr>
        <w:t xml:space="preserve"> could indeed “</w:t>
      </w:r>
      <w:r w:rsidRPr="00B0556C">
        <w:rPr>
          <w:rStyle w:val="Emphasis"/>
          <w:highlight w:val="lightGray"/>
        </w:rPr>
        <w:t>act as an accelerant to destabilization</w:t>
      </w:r>
      <w:r w:rsidRPr="00392BD9">
        <w:rPr>
          <w:rStyle w:val="Style13ptBold"/>
        </w:rPr>
        <w:t xml:space="preserve">.” A Bevy of Disputes The waters, islands, and resources of the SCS have been hotly contested among the littoral states of Southeast Asia in recent decades. </w:t>
      </w:r>
      <w:r w:rsidRPr="00096201">
        <w:rPr>
          <w:sz w:val="16"/>
        </w:rPr>
        <w:t xml:space="preserve">Overlapping claims to maritime jurisdictions, Economic Exclusive Zones (EEZs), and various islands have been further complicated by rising nationalism in the region. Recent and ongoing discoveries of significant natural resources — including </w:t>
      </w:r>
      <w:r w:rsidRPr="00B0556C">
        <w:rPr>
          <w:rStyle w:val="Style13ptBold"/>
          <w:highlight w:val="lightGray"/>
        </w:rPr>
        <w:t>fish stocks</w:t>
      </w:r>
      <w:r w:rsidRPr="00392BD9">
        <w:rPr>
          <w:rStyle w:val="Style13ptBold"/>
        </w:rPr>
        <w:t xml:space="preserve">, minerals, </w:t>
      </w:r>
      <w:r w:rsidRPr="00B0556C">
        <w:rPr>
          <w:rStyle w:val="Style13ptBold"/>
          <w:highlight w:val="lightGray"/>
        </w:rPr>
        <w:t>natural gas</w:t>
      </w:r>
      <w:r w:rsidRPr="00392BD9">
        <w:rPr>
          <w:rStyle w:val="Style13ptBold"/>
        </w:rPr>
        <w:t xml:space="preserve">, and oil reserves — have only </w:t>
      </w:r>
      <w:r w:rsidRPr="00B0556C">
        <w:rPr>
          <w:rStyle w:val="Style13ptBold"/>
          <w:highlight w:val="lightGray"/>
        </w:rPr>
        <w:t>reinforced territorial claims</w:t>
      </w:r>
      <w:r w:rsidRPr="00392BD9">
        <w:rPr>
          <w:rStyle w:val="Style13ptBold"/>
        </w:rPr>
        <w:t xml:space="preserve"> and buttressed </w:t>
      </w:r>
      <w:proofErr w:type="spellStart"/>
      <w:r w:rsidRPr="00392BD9">
        <w:rPr>
          <w:rStyle w:val="Style13ptBold"/>
        </w:rPr>
        <w:t>hard-line</w:t>
      </w:r>
      <w:proofErr w:type="spellEnd"/>
      <w:r w:rsidRPr="00392BD9">
        <w:rPr>
          <w:rStyle w:val="Style13ptBold"/>
        </w:rPr>
        <w:t xml:space="preserve"> positions</w:t>
      </w:r>
      <w:r w:rsidRPr="00096201">
        <w:rPr>
          <w:sz w:val="16"/>
        </w:rPr>
        <w:t xml:space="preserve">. China, Vietnam, and Taiwan all lay claim to the entirety of the SCS, while the Philippines claims a significant portion as well. In addition to contradicting one another, these claims also tend to overlap with the EEZs of other countries in the region. Other quarrels abound. Vietnam and China have yet to resolve an ongoing bilateral dispute over their competing territorial claims to the Paracel Islands, though China has maintained effective control of the islands since 1974. Meanwhile the Spratly Islands are engulfed in a multilateral dispute among China, Vietnam, the Philippines, Taiwan, and Malaysia, all of whom maintain overlapping claims to various features of the islands. Some progress has been made establishing mechanisms to at least manage the potential outbreak of conflict, such as the 2002 Declaration of Conduct. Other confidence-building measures have met with reasonable success, though these have also been unable to address the underlying causes of the disputes. Environmental vicissitudes could potentially negate what progress has been achieved thus far. In his CNAS report, Rogers strives to evaluate how concerns over global warming — and especially its effects on </w:t>
      </w:r>
      <w:r w:rsidRPr="00B0556C">
        <w:rPr>
          <w:rStyle w:val="Style13ptBold"/>
          <w:highlight w:val="lightGray"/>
        </w:rPr>
        <w:t>resource development</w:t>
      </w:r>
      <w:r w:rsidRPr="00096201">
        <w:rPr>
          <w:sz w:val="16"/>
        </w:rPr>
        <w:t xml:space="preserve"> — </w:t>
      </w:r>
      <w:r w:rsidRPr="00B0556C">
        <w:rPr>
          <w:rStyle w:val="Style13ptBold"/>
          <w:highlight w:val="lightGray"/>
        </w:rPr>
        <w:t>affect</w:t>
      </w:r>
      <w:r w:rsidRPr="00096201">
        <w:rPr>
          <w:sz w:val="16"/>
        </w:rPr>
        <w:t xml:space="preserve"> the foreign policies of </w:t>
      </w:r>
      <w:r w:rsidRPr="00B0556C">
        <w:rPr>
          <w:rStyle w:val="Style13ptBold"/>
          <w:highlight w:val="lightGray"/>
        </w:rPr>
        <w:t>SCS states</w:t>
      </w:r>
      <w:r w:rsidRPr="00392BD9">
        <w:rPr>
          <w:rStyle w:val="Style13ptBold"/>
        </w:rPr>
        <w:t>. This specifically applies to fish stocks, the growing demand for alternative forms of energy, and the recent influx of droughts in the region</w:t>
      </w:r>
      <w:r w:rsidRPr="00096201">
        <w:rPr>
          <w:sz w:val="16"/>
        </w:rPr>
        <w:t xml:space="preserve">. Shifting Seas, Rising Tides </w:t>
      </w:r>
      <w:proofErr w:type="gramStart"/>
      <w:r w:rsidRPr="00096201">
        <w:rPr>
          <w:sz w:val="16"/>
        </w:rPr>
        <w:t>As</w:t>
      </w:r>
      <w:proofErr w:type="gramEnd"/>
      <w:r w:rsidRPr="00096201">
        <w:rPr>
          <w:sz w:val="16"/>
        </w:rPr>
        <w:t xml:space="preserve"> CNAS scholar M. Taylor Fravel notes, SCS countries have in part sought to assert their territorial claims through commercial fishing — or, in the case of China, by challenging the commercial activities of other states. This has already led to </w:t>
      </w:r>
      <w:proofErr w:type="gramStart"/>
      <w:r w:rsidRPr="00096201">
        <w:rPr>
          <w:sz w:val="16"/>
        </w:rPr>
        <w:t>a number of</w:t>
      </w:r>
      <w:proofErr w:type="gramEnd"/>
      <w:r w:rsidRPr="00096201">
        <w:rPr>
          <w:sz w:val="16"/>
        </w:rPr>
        <w:t xml:space="preserve"> confrontations between countries, a worrisome development given the rising naval capabilities in the region. For example, in 2010, diplomatic relations between China and Japan were </w:t>
      </w:r>
      <w:proofErr w:type="gramStart"/>
      <w:r w:rsidRPr="00096201">
        <w:rPr>
          <w:sz w:val="16"/>
        </w:rPr>
        <w:t>temporarily suspended</w:t>
      </w:r>
      <w:proofErr w:type="gramEnd"/>
      <w:r w:rsidRPr="00096201">
        <w:rPr>
          <w:sz w:val="16"/>
        </w:rPr>
        <w:t xml:space="preserve"> after a Chinese fishing vessel rammed a Japanese patrol boat. The </w:t>
      </w:r>
      <w:r w:rsidRPr="00392BD9">
        <w:rPr>
          <w:rStyle w:val="Style13ptBold"/>
        </w:rPr>
        <w:t>effects of global warming may further complicate this situation</w:t>
      </w:r>
      <w:r w:rsidRPr="00096201">
        <w:rPr>
          <w:sz w:val="16"/>
        </w:rPr>
        <w:t xml:space="preserve">. As sea </w:t>
      </w:r>
      <w:r w:rsidRPr="00B0556C">
        <w:rPr>
          <w:rStyle w:val="Style13ptBold"/>
          <w:highlight w:val="lightGray"/>
        </w:rPr>
        <w:t>temp</w:t>
      </w:r>
      <w:r w:rsidRPr="00096201">
        <w:rPr>
          <w:rStyle w:val="Style13ptBold"/>
        </w:rPr>
        <w:t>erature</w:t>
      </w:r>
      <w:r w:rsidRPr="00B0556C">
        <w:rPr>
          <w:rStyle w:val="Style13ptBold"/>
          <w:highlight w:val="lightGray"/>
        </w:rPr>
        <w:t>s</w:t>
      </w:r>
      <w:r w:rsidRPr="00096201">
        <w:rPr>
          <w:rStyle w:val="Style13ptBold"/>
        </w:rPr>
        <w:t xml:space="preserve"> in the SCS </w:t>
      </w:r>
      <w:r w:rsidRPr="00B0556C">
        <w:rPr>
          <w:rStyle w:val="Style13ptBold"/>
          <w:highlight w:val="lightGray"/>
        </w:rPr>
        <w:t>continue to rise</w:t>
      </w:r>
      <w:r w:rsidRPr="00096201">
        <w:rPr>
          <w:rStyle w:val="Style13ptBold"/>
        </w:rPr>
        <w:t xml:space="preserve">, large quantities of </w:t>
      </w:r>
      <w:r w:rsidRPr="00B0556C">
        <w:rPr>
          <w:rStyle w:val="Style13ptBold"/>
          <w:highlight w:val="lightGray"/>
        </w:rPr>
        <w:t>fish will migrate north into</w:t>
      </w:r>
      <w:r w:rsidRPr="00096201">
        <w:rPr>
          <w:rStyle w:val="Style13ptBold"/>
        </w:rPr>
        <w:t xml:space="preserve"> even more heavily </w:t>
      </w:r>
      <w:r w:rsidRPr="00B0556C">
        <w:rPr>
          <w:rStyle w:val="Style13ptBold"/>
          <w:highlight w:val="lightGray"/>
        </w:rPr>
        <w:t>disputed waters</w:t>
      </w:r>
      <w:r w:rsidRPr="00096201">
        <w:rPr>
          <w:rStyle w:val="Style13ptBold"/>
        </w:rPr>
        <w:t xml:space="preserve">. As </w:t>
      </w:r>
      <w:r w:rsidRPr="00B0556C">
        <w:rPr>
          <w:rStyle w:val="Style13ptBold"/>
          <w:highlight w:val="lightGray"/>
        </w:rPr>
        <w:t>fishermen are forced to follow suit</w:t>
      </w:r>
      <w:r w:rsidRPr="00096201">
        <w:rPr>
          <w:rStyle w:val="Style13ptBold"/>
        </w:rPr>
        <w:t xml:space="preserve">, the probability of future </w:t>
      </w:r>
      <w:r w:rsidRPr="00B0556C">
        <w:rPr>
          <w:rStyle w:val="Style13ptBold"/>
          <w:highlight w:val="lightGray"/>
        </w:rPr>
        <w:t>confrontations will increase</w:t>
      </w:r>
      <w:r w:rsidRPr="00096201">
        <w:rPr>
          <w:rStyle w:val="Style13ptBold"/>
        </w:rPr>
        <w:t>, raising the likelihood of a more serious conflict</w:t>
      </w:r>
      <w:r w:rsidRPr="00096201">
        <w:rPr>
          <w:sz w:val="16"/>
        </w:rPr>
        <w:t xml:space="preserve">. Moreover, the level of fishing required to maintain present per capita consumption would need to increase 25 percent by 2030. This will lead to higher levels of fishing in an increasingly smaller and more volatile segment of the SCS. The fact that present-day fishing, which is more dispersed and less abundant, has already led to near outbreaks of conflict does not bode well for the future. Droughts and water contamination have also become a growing problem in Southeast Asia. In Vietnam, concerted development efforts have led to increased pollution and a constrained freshwater supply. These concerns are exacerbated by rising sea levels and the corresponding increase in sodium deposits on the mainland, which is detrimental to agriculture. With Vietnam’s development efforts centered partially on increased agricultural exports, the country cannot afford such setbacks. Meanwhile, China’s hydroelectric power output was set to decline by 30-40 percent by the end of 2011 due to increased droughts. Accordingly, China is now seeking to double the number of its hydroelectric dams on the Mekong River, aiming to construct four new dams by 2020. China is pressing on </w:t>
      </w:r>
      <w:proofErr w:type="gramStart"/>
      <w:r w:rsidRPr="00096201">
        <w:rPr>
          <w:sz w:val="16"/>
        </w:rPr>
        <w:t>in spite of</w:t>
      </w:r>
      <w:proofErr w:type="gramEnd"/>
      <w:r w:rsidRPr="00096201">
        <w:rPr>
          <w:sz w:val="16"/>
        </w:rPr>
        <w:t xml:space="preserve"> protests from countries downstream that rely heavily on water from the Mekong for agriculture, especially Vietnam and Thailand. With Vietnam already struggling to maintain adequate levels of clean water, future cutbacks could be devastating. China’s disregard for the needs of other countries with respect to the Mekong River does not bode well for its behavior in the SCS. Alternative Forms of Energy As evidenced by China’s intensified </w:t>
      </w:r>
      <w:r w:rsidRPr="00096201">
        <w:rPr>
          <w:sz w:val="16"/>
        </w:rPr>
        <w:lastRenderedPageBreak/>
        <w:t xml:space="preserve">development of hydroelectric power, concerns over climate change have led to increased investment in alternative forms of energy in the region. Although greener for the environment, this poses distinct geopolitical challenges. Not least is the threat of nuclear proliferation in the region as countries seek to limit their dependence on oil. Vietnam plans to harness nearly 1,000 Megawatts (MWs) of nuclear power by 2020, 4,000 MWs by 2025, and 10,000 MWs by 2030. Indonesia and Thailand are set to achieve similar goals by 2020. This will inevitably foster fears over the possible military applications of nuclear programs, especially given the already hostile environment and intense competition in the region. Although the IAEA and a regional non-proliferation regime might help reduce tensions, nuclear reactors may further complicate an already complicated environment. The countries of the region have considerable reason to reduce their dependence on oil. Oil exploitation in the SCS is both expensive and politically risky (if not impossible), and oil imported from the increasingly unstable Middle East must pass through the narrow and vulnerable straits of Malacca. However, all nations in the region will continue to actively pursue oil reserves in the sea, both for export and domestic consumption, even if demand is reduced. Vietnam, for example, could see oil exports </w:t>
      </w:r>
      <w:proofErr w:type="gramStart"/>
      <w:r w:rsidRPr="00096201">
        <w:rPr>
          <w:sz w:val="16"/>
        </w:rPr>
        <w:t>as a way to</w:t>
      </w:r>
      <w:proofErr w:type="gramEnd"/>
      <w:r w:rsidRPr="00096201">
        <w:rPr>
          <w:sz w:val="16"/>
        </w:rPr>
        <w:t xml:space="preserve"> offset its faltering agricultural sector. Moreover, as economies in the region continue to grow, so too will the demand for energy. New investments in alternative energy will also lead to increased demand for the minerals associated with such technology, which can be found in abundance in the SCS. States developing these technologies will be driven to compete for these resources. </w:t>
      </w:r>
      <w:r w:rsidRPr="00096201">
        <w:rPr>
          <w:rStyle w:val="Style13ptBold"/>
        </w:rPr>
        <w:t>Consequently, energy competition will be driven not merely by oil and natural gas, but also by rising demand for alternative energy.</w:t>
      </w:r>
    </w:p>
    <w:p w14:paraId="61746E16" w14:textId="77777777" w:rsidR="00F31433" w:rsidRDefault="00F31433" w:rsidP="00F31433">
      <w:pPr>
        <w:pStyle w:val="Heading3"/>
      </w:pPr>
      <w:bookmarkStart w:id="9" w:name="_Hlk43139098"/>
      <w:proofErr w:type="spellStart"/>
      <w:r>
        <w:lastRenderedPageBreak/>
        <w:t>Heg</w:t>
      </w:r>
      <w:proofErr w:type="spellEnd"/>
      <w:r>
        <w:t xml:space="preserve"> Good</w:t>
      </w:r>
    </w:p>
    <w:p w14:paraId="4AB01A8F" w14:textId="77777777" w:rsidR="00F31433" w:rsidRDefault="00F31433" w:rsidP="00F31433">
      <w:pPr>
        <w:pStyle w:val="Heading4"/>
      </w:pPr>
      <w:r>
        <w:t>Warming turns hegemony—Climate change military overstretch</w:t>
      </w:r>
    </w:p>
    <w:p w14:paraId="60F7AE3F" w14:textId="77777777" w:rsidR="00F31433" w:rsidRPr="00510405" w:rsidRDefault="00F31433" w:rsidP="00F31433">
      <w:r w:rsidRPr="009B3249">
        <w:t>AP 2009</w:t>
      </w:r>
      <w:r w:rsidRPr="00510405">
        <w:t>—Fox News, August 9, 2009, “Report: Climate Change Could Warrant U.S. Military Action.,” http://www.foxnews.com/politics/elections/2009/08/09/report-climate-change-warrant-military-action</w:t>
      </w:r>
    </w:p>
    <w:p w14:paraId="18E49FF9" w14:textId="77777777" w:rsidR="00F31433" w:rsidRPr="00ED5D14" w:rsidRDefault="00F31433" w:rsidP="00F31433">
      <w:pPr>
        <w:rPr>
          <w:sz w:val="16"/>
        </w:rPr>
      </w:pPr>
      <w:r w:rsidRPr="00B0556C">
        <w:rPr>
          <w:rStyle w:val="Style13ptBold"/>
          <w:highlight w:val="lightGray"/>
        </w:rPr>
        <w:t>Climate change will pose</w:t>
      </w:r>
      <w:r w:rsidRPr="00F44B88">
        <w:rPr>
          <w:sz w:val="16"/>
        </w:rPr>
        <w:t xml:space="preserve"> profound </w:t>
      </w:r>
      <w:r w:rsidRPr="00B0556C">
        <w:rPr>
          <w:rStyle w:val="Style13ptBold"/>
          <w:highlight w:val="lightGray"/>
        </w:rPr>
        <w:t>challenges to the</w:t>
      </w:r>
      <w:r w:rsidRPr="00F44B88">
        <w:rPr>
          <w:sz w:val="16"/>
        </w:rPr>
        <w:t xml:space="preserve"> </w:t>
      </w:r>
      <w:r w:rsidRPr="00B0556C">
        <w:rPr>
          <w:rStyle w:val="Style13ptBold"/>
          <w:highlight w:val="lightGray"/>
        </w:rPr>
        <w:t>U</w:t>
      </w:r>
      <w:r w:rsidRPr="00F44B88">
        <w:rPr>
          <w:sz w:val="16"/>
        </w:rPr>
        <w:t xml:space="preserve">nited </w:t>
      </w:r>
      <w:r w:rsidRPr="00B0556C">
        <w:rPr>
          <w:rStyle w:val="Style13ptBold"/>
          <w:highlight w:val="lightGray"/>
        </w:rPr>
        <w:t>S</w:t>
      </w:r>
      <w:r w:rsidRPr="00F44B88">
        <w:rPr>
          <w:sz w:val="16"/>
        </w:rPr>
        <w:t xml:space="preserve">tates in the coming decades, </w:t>
      </w:r>
      <w:r w:rsidRPr="00B0556C">
        <w:rPr>
          <w:rStyle w:val="Style13ptBold"/>
          <w:highlight w:val="lightGray"/>
        </w:rPr>
        <w:t xml:space="preserve">raising the prospect of military intervention </w:t>
      </w:r>
      <w:r w:rsidRPr="00510405">
        <w:rPr>
          <w:rStyle w:val="Style13ptBold"/>
        </w:rPr>
        <w:t>to deal with its effects</w:t>
      </w:r>
      <w:r w:rsidRPr="00F44B88">
        <w:rPr>
          <w:sz w:val="16"/>
        </w:rPr>
        <w:t xml:space="preserve">, The New York Times reported, citing military and intelligence analysts. </w:t>
      </w:r>
      <w:r w:rsidRPr="00B0556C">
        <w:rPr>
          <w:rStyle w:val="Style13ptBold"/>
          <w:highlight w:val="lightGray"/>
        </w:rPr>
        <w:t xml:space="preserve">Crises such as drought, </w:t>
      </w:r>
      <w:r w:rsidRPr="00510405">
        <w:rPr>
          <w:rStyle w:val="Style13ptBold"/>
        </w:rPr>
        <w:t>violent</w:t>
      </w:r>
      <w:r w:rsidRPr="00B0556C">
        <w:rPr>
          <w:rStyle w:val="Style13ptBold"/>
          <w:highlight w:val="lightGray"/>
        </w:rPr>
        <w:t xml:space="preserve"> storms, </w:t>
      </w:r>
      <w:r w:rsidRPr="00510405">
        <w:rPr>
          <w:rStyle w:val="Style13ptBold"/>
        </w:rPr>
        <w:t>mass</w:t>
      </w:r>
      <w:r w:rsidRPr="00B0556C">
        <w:rPr>
          <w:rStyle w:val="Style13ptBold"/>
          <w:highlight w:val="lightGray"/>
        </w:rPr>
        <w:t xml:space="preserve"> migration and pandemics could topple governments, feed terrorist movements or destabilize </w:t>
      </w:r>
      <w:r w:rsidRPr="00510405">
        <w:rPr>
          <w:rStyle w:val="Style13ptBold"/>
        </w:rPr>
        <w:t xml:space="preserve">entire </w:t>
      </w:r>
      <w:r w:rsidRPr="00B0556C">
        <w:rPr>
          <w:rStyle w:val="Style13ptBold"/>
          <w:highlight w:val="lightGray"/>
        </w:rPr>
        <w:t>regions.</w:t>
      </w:r>
      <w:r w:rsidRPr="00F44B88">
        <w:rPr>
          <w:sz w:val="16"/>
        </w:rPr>
        <w:t xml:space="preserve"> The Times reported that for the first time, </w:t>
      </w:r>
      <w:r w:rsidRPr="00B0556C">
        <w:rPr>
          <w:rStyle w:val="Style13ptBold"/>
          <w:highlight w:val="lightGray"/>
        </w:rPr>
        <w:t>intelligence agencies and the Pentagon are taking a</w:t>
      </w:r>
      <w:r w:rsidRPr="00F44B88">
        <w:rPr>
          <w:sz w:val="16"/>
        </w:rPr>
        <w:t xml:space="preserve"> hard </w:t>
      </w:r>
      <w:r w:rsidRPr="00B0556C">
        <w:rPr>
          <w:rStyle w:val="Style13ptBold"/>
          <w:highlight w:val="lightGray"/>
        </w:rPr>
        <w:t>look at</w:t>
      </w:r>
      <w:r w:rsidRPr="00F44B88">
        <w:rPr>
          <w:sz w:val="16"/>
        </w:rPr>
        <w:t xml:space="preserve"> the possible </w:t>
      </w:r>
      <w:r w:rsidRPr="00B0556C">
        <w:rPr>
          <w:rStyle w:val="Style13ptBold"/>
          <w:highlight w:val="lightGray"/>
        </w:rPr>
        <w:t>security implications</w:t>
      </w:r>
      <w:r w:rsidRPr="00F44B88">
        <w:rPr>
          <w:sz w:val="16"/>
        </w:rPr>
        <w:t xml:space="preserve"> resulting from climate change. </w:t>
      </w:r>
      <w:proofErr w:type="gramStart"/>
      <w:r w:rsidRPr="00F44B88">
        <w:rPr>
          <w:sz w:val="16"/>
        </w:rPr>
        <w:t>In particular, sub-Saharan</w:t>
      </w:r>
      <w:proofErr w:type="gramEnd"/>
      <w:r w:rsidRPr="00F44B88">
        <w:rPr>
          <w:sz w:val="16"/>
        </w:rPr>
        <w:t xml:space="preserve"> Africa, the Middle East and South and Southeast Asia, will face the prospect of food shortages, water </w:t>
      </w:r>
      <w:r w:rsidRPr="00B0556C">
        <w:rPr>
          <w:rStyle w:val="Style13ptBold"/>
          <w:highlight w:val="lightGray"/>
        </w:rPr>
        <w:t>crises</w:t>
      </w:r>
      <w:r w:rsidRPr="00F44B88">
        <w:rPr>
          <w:sz w:val="16"/>
        </w:rPr>
        <w:t xml:space="preserve"> and catastrophic flooding driven by climate change that </w:t>
      </w:r>
      <w:r w:rsidRPr="00B0556C">
        <w:rPr>
          <w:rStyle w:val="Style13ptBold"/>
          <w:highlight w:val="lightGray"/>
        </w:rPr>
        <w:t xml:space="preserve">could call for U.S. military response. </w:t>
      </w:r>
      <w:r w:rsidRPr="00F44B88">
        <w:rPr>
          <w:sz w:val="16"/>
        </w:rPr>
        <w:t xml:space="preserve">The </w:t>
      </w:r>
      <w:r w:rsidRPr="00B0556C">
        <w:rPr>
          <w:rStyle w:val="Style13ptBold"/>
          <w:highlight w:val="lightGray"/>
        </w:rPr>
        <w:t>U.S. military</w:t>
      </w:r>
      <w:r w:rsidRPr="00F44B88">
        <w:rPr>
          <w:sz w:val="16"/>
        </w:rPr>
        <w:t xml:space="preserve"> also faces a direct challenge with climate change, the Times reported, because many of its </w:t>
      </w:r>
      <w:r w:rsidRPr="00B0556C">
        <w:rPr>
          <w:rStyle w:val="Style13ptBold"/>
          <w:highlight w:val="lightGray"/>
        </w:rPr>
        <w:t xml:space="preserve">installations are vulnerable to storm surges and rising seas </w:t>
      </w:r>
      <w:r w:rsidRPr="00F44B88">
        <w:rPr>
          <w:sz w:val="16"/>
        </w:rPr>
        <w:t xml:space="preserve">and plans to protect naval stations in Norfolk, Va., and San Diego, Calif., are already underway. "The sense that climate change poses security and geopolitical challenges is central to the thinking of the State Department and the climate office," said Peter Ogden, chief of staff to Todd Stern, the State Department's top climate negotiator. A U.S. government study of glaciers released Thursday said climate change is melting America's glaciers at the fastest rate in recorded history, exposing the country to higher risks of drought and rising sea levels. "The observations show that the melt rate has definitely increased over the past 10 or 15 years," Ed </w:t>
      </w:r>
      <w:proofErr w:type="spellStart"/>
      <w:r w:rsidRPr="00F44B88">
        <w:rPr>
          <w:sz w:val="16"/>
        </w:rPr>
        <w:t>Josberger</w:t>
      </w:r>
      <w:proofErr w:type="spellEnd"/>
      <w:r w:rsidRPr="00F44B88">
        <w:rPr>
          <w:sz w:val="16"/>
        </w:rPr>
        <w:t>, a USGS scientist, said. "This certainly is a very strong indicator that climate change is occurring and its effects on glaciers are virtually worldwide."</w:t>
      </w:r>
    </w:p>
    <w:bookmarkEnd w:id="9"/>
    <w:p w14:paraId="15D9DB51" w14:textId="77777777" w:rsidR="00F31433" w:rsidRDefault="00F31433" w:rsidP="00F31433">
      <w:pPr>
        <w:pStyle w:val="Heading3"/>
      </w:pPr>
      <w:r>
        <w:lastRenderedPageBreak/>
        <w:t>Oil</w:t>
      </w:r>
    </w:p>
    <w:p w14:paraId="61BF6D51" w14:textId="77777777" w:rsidR="00F31433" w:rsidRPr="00CC3AA8" w:rsidRDefault="00F31433" w:rsidP="00F31433">
      <w:pPr>
        <w:pStyle w:val="Heading4"/>
      </w:pPr>
      <w:r w:rsidRPr="00CC3AA8">
        <w:t xml:space="preserve">Global warming threatens US oil </w:t>
      </w:r>
      <w:proofErr w:type="gramStart"/>
      <w:r w:rsidRPr="00CC3AA8">
        <w:t>production</w:t>
      </w:r>
      <w:proofErr w:type="gramEnd"/>
    </w:p>
    <w:p w14:paraId="07D1B3CA" w14:textId="77777777" w:rsidR="00F31433" w:rsidRPr="00CC3AA8" w:rsidRDefault="00F31433" w:rsidP="00F31433">
      <w:r w:rsidRPr="00B068DE">
        <w:t>Reuters</w:t>
      </w:r>
      <w:r w:rsidRPr="00CC3AA8">
        <w:t xml:space="preserve"> 20</w:t>
      </w:r>
      <w:r w:rsidRPr="00B068DE">
        <w:t>07</w:t>
      </w:r>
      <w:r w:rsidRPr="00CC3AA8">
        <w:t>—</w:t>
      </w:r>
      <w:r>
        <w:t xml:space="preserve"> </w:t>
      </w:r>
      <w:r w:rsidRPr="00CC3AA8">
        <w:t>(“Global warming could threaten U.S. oil output.”  October 18, 2007. &lt;http://www.reuters.com/article/environmentNews/idUSN1836566920071018&gt;)</w:t>
      </w:r>
    </w:p>
    <w:p w14:paraId="12EB0D6C" w14:textId="77777777" w:rsidR="00F31433" w:rsidRPr="00ED5D14" w:rsidRDefault="00F31433" w:rsidP="00F31433">
      <w:pPr>
        <w:rPr>
          <w:rFonts w:asciiTheme="minorHAnsi" w:hAnsiTheme="minorHAnsi" w:cstheme="minorHAnsi"/>
          <w:sz w:val="16"/>
        </w:rPr>
      </w:pPr>
      <w:r w:rsidRPr="00B068DE">
        <w:rPr>
          <w:rFonts w:asciiTheme="minorHAnsi" w:hAnsiTheme="minorHAnsi" w:cstheme="minorHAnsi"/>
          <w:sz w:val="16"/>
        </w:rPr>
        <w:t xml:space="preserve">Global </w:t>
      </w:r>
      <w:r w:rsidRPr="00B0556C">
        <w:rPr>
          <w:rStyle w:val="Style13ptBold"/>
          <w:rFonts w:asciiTheme="minorHAnsi" w:hAnsiTheme="minorHAnsi" w:cstheme="minorHAnsi"/>
          <w:highlight w:val="lightGray"/>
        </w:rPr>
        <w:t>warming</w:t>
      </w:r>
      <w:r w:rsidRPr="00B068DE">
        <w:rPr>
          <w:rStyle w:val="Style13ptBold"/>
          <w:rFonts w:asciiTheme="minorHAnsi" w:hAnsiTheme="minorHAnsi" w:cstheme="minorHAnsi"/>
        </w:rPr>
        <w:t xml:space="preserve"> may </w:t>
      </w:r>
      <w:r w:rsidRPr="00B0556C">
        <w:rPr>
          <w:rStyle w:val="Style13ptBold"/>
          <w:rFonts w:asciiTheme="minorHAnsi" w:hAnsiTheme="minorHAnsi" w:cstheme="minorHAnsi"/>
          <w:highlight w:val="lightGray"/>
        </w:rPr>
        <w:t>produce stronger hurricanes that</w:t>
      </w:r>
      <w:r w:rsidRPr="00B068DE">
        <w:rPr>
          <w:rStyle w:val="Style13ptBold"/>
          <w:rFonts w:asciiTheme="minorHAnsi" w:hAnsiTheme="minorHAnsi" w:cstheme="minorHAnsi"/>
        </w:rPr>
        <w:t xml:space="preserve"> could </w:t>
      </w:r>
      <w:r w:rsidRPr="00B0556C">
        <w:rPr>
          <w:rStyle w:val="Style13ptBold"/>
          <w:rFonts w:asciiTheme="minorHAnsi" w:hAnsiTheme="minorHAnsi" w:cstheme="minorHAnsi"/>
          <w:highlight w:val="lightGray"/>
        </w:rPr>
        <w:t>disrupt U.S. oil</w:t>
      </w:r>
      <w:r w:rsidRPr="00B068DE">
        <w:rPr>
          <w:rStyle w:val="Style13ptBold"/>
          <w:rFonts w:asciiTheme="minorHAnsi" w:hAnsiTheme="minorHAnsi" w:cstheme="minorHAnsi"/>
        </w:rPr>
        <w:t xml:space="preserve"> production</w:t>
      </w:r>
      <w:r w:rsidRPr="00B068DE">
        <w:rPr>
          <w:rFonts w:asciiTheme="minorHAnsi" w:hAnsiTheme="minorHAnsi" w:cstheme="minorHAnsi"/>
          <w:sz w:val="16"/>
        </w:rPr>
        <w:t xml:space="preserve"> in the Gulf of Mexico and damage ports and pipelines along the coast that move fuel supplies, a new government report said on Thursday. The report from a team of climate change experts and scientists at seven Energy Department laboratories is the first to provide details on the impact global warming could have on the U.S. energy sector. The report warns of more strong storms like </w:t>
      </w:r>
      <w:r w:rsidRPr="00B068DE">
        <w:rPr>
          <w:rStyle w:val="Style13ptBold"/>
          <w:rFonts w:asciiTheme="minorHAnsi" w:hAnsiTheme="minorHAnsi" w:cstheme="minorHAnsi"/>
        </w:rPr>
        <w:t xml:space="preserve">hurricanes </w:t>
      </w:r>
      <w:r w:rsidRPr="00B0556C">
        <w:rPr>
          <w:rStyle w:val="Style13ptBold"/>
          <w:rFonts w:asciiTheme="minorHAnsi" w:hAnsiTheme="minorHAnsi" w:cstheme="minorHAnsi"/>
          <w:highlight w:val="lightGray"/>
        </w:rPr>
        <w:t>Katrina and Rita</w:t>
      </w:r>
      <w:r w:rsidRPr="00B068DE">
        <w:rPr>
          <w:rFonts w:asciiTheme="minorHAnsi" w:hAnsiTheme="minorHAnsi" w:cstheme="minorHAnsi"/>
          <w:sz w:val="16"/>
        </w:rPr>
        <w:t xml:space="preserve"> in 2005 that </w:t>
      </w:r>
      <w:r w:rsidRPr="00B0556C">
        <w:rPr>
          <w:rStyle w:val="Style13ptBold"/>
          <w:rFonts w:asciiTheme="minorHAnsi" w:hAnsiTheme="minorHAnsi" w:cstheme="minorHAnsi"/>
          <w:highlight w:val="lightGray"/>
        </w:rPr>
        <w:t>destroy</w:t>
      </w:r>
      <w:r w:rsidRPr="00B0556C">
        <w:rPr>
          <w:rFonts w:asciiTheme="minorHAnsi" w:hAnsiTheme="minorHAnsi" w:cstheme="minorHAnsi"/>
          <w:sz w:val="16"/>
          <w:highlight w:val="lightGray"/>
        </w:rPr>
        <w:t>ed</w:t>
      </w:r>
      <w:r w:rsidRPr="00B068DE">
        <w:rPr>
          <w:rFonts w:asciiTheme="minorHAnsi" w:hAnsiTheme="minorHAnsi" w:cstheme="minorHAnsi"/>
          <w:sz w:val="16"/>
        </w:rPr>
        <w:t xml:space="preserve"> over </w:t>
      </w:r>
      <w:r w:rsidRPr="00B0556C">
        <w:rPr>
          <w:rStyle w:val="Style13ptBold"/>
          <w:rFonts w:asciiTheme="minorHAnsi" w:hAnsiTheme="minorHAnsi" w:cstheme="minorHAnsi"/>
          <w:highlight w:val="lightGray"/>
        </w:rPr>
        <w:t>100 offshore production platforms and damaged</w:t>
      </w:r>
      <w:r w:rsidRPr="00B068DE">
        <w:rPr>
          <w:rStyle w:val="Style13ptBold"/>
          <w:rFonts w:asciiTheme="minorHAnsi" w:hAnsiTheme="minorHAnsi" w:cstheme="minorHAnsi"/>
        </w:rPr>
        <w:t xml:space="preserve"> almost 600 </w:t>
      </w:r>
      <w:r w:rsidRPr="00B0556C">
        <w:rPr>
          <w:rStyle w:val="Style13ptBold"/>
          <w:rFonts w:asciiTheme="minorHAnsi" w:hAnsiTheme="minorHAnsi" w:cstheme="minorHAnsi"/>
          <w:highlight w:val="lightGray"/>
        </w:rPr>
        <w:t>pipelines</w:t>
      </w:r>
      <w:r w:rsidRPr="00B068DE">
        <w:rPr>
          <w:rStyle w:val="Style13ptBold"/>
          <w:rFonts w:asciiTheme="minorHAnsi" w:hAnsiTheme="minorHAnsi" w:cstheme="minorHAnsi"/>
        </w:rPr>
        <w:t xml:space="preserve">. </w:t>
      </w:r>
      <w:r w:rsidRPr="00B068DE">
        <w:rPr>
          <w:rFonts w:asciiTheme="minorHAnsi" w:hAnsiTheme="minorHAnsi" w:cstheme="minorHAnsi"/>
          <w:sz w:val="16"/>
        </w:rPr>
        <w:t xml:space="preserve">As a result, </w:t>
      </w:r>
      <w:r w:rsidRPr="00B068DE">
        <w:rPr>
          <w:rStyle w:val="Style13ptBold"/>
          <w:rFonts w:asciiTheme="minorHAnsi" w:hAnsiTheme="minorHAnsi" w:cstheme="minorHAnsi"/>
        </w:rPr>
        <w:t xml:space="preserve">a large chunk of </w:t>
      </w:r>
      <w:r w:rsidRPr="00B0556C">
        <w:rPr>
          <w:rStyle w:val="Style13ptBold"/>
          <w:rFonts w:asciiTheme="minorHAnsi" w:hAnsiTheme="minorHAnsi" w:cstheme="minorHAnsi"/>
          <w:highlight w:val="lightGray"/>
        </w:rPr>
        <w:t xml:space="preserve">U.S. </w:t>
      </w:r>
      <w:r w:rsidRPr="00B0556C">
        <w:rPr>
          <w:rStyle w:val="Emphasis"/>
          <w:rFonts w:asciiTheme="minorHAnsi" w:eastAsiaTheme="majorEastAsia" w:hAnsiTheme="minorHAnsi" w:cstheme="minorHAnsi"/>
          <w:highlight w:val="lightGray"/>
        </w:rPr>
        <w:t>oil and natural gas</w:t>
      </w:r>
      <w:r w:rsidRPr="00B0556C">
        <w:rPr>
          <w:rStyle w:val="Style13ptBold"/>
          <w:rFonts w:asciiTheme="minorHAnsi" w:hAnsiTheme="minorHAnsi" w:cstheme="minorHAnsi"/>
          <w:highlight w:val="lightGray"/>
        </w:rPr>
        <w:t xml:space="preserve"> production was shut in for months</w:t>
      </w:r>
      <w:r w:rsidRPr="00B068DE">
        <w:rPr>
          <w:rStyle w:val="Style13ptBold"/>
          <w:rFonts w:asciiTheme="minorHAnsi" w:hAnsiTheme="minorHAnsi" w:cstheme="minorHAnsi"/>
        </w:rPr>
        <w:t>,</w:t>
      </w:r>
      <w:r w:rsidRPr="00B068DE">
        <w:rPr>
          <w:rFonts w:asciiTheme="minorHAnsi" w:hAnsiTheme="minorHAnsi" w:cstheme="minorHAnsi"/>
          <w:sz w:val="16"/>
        </w:rPr>
        <w:t xml:space="preserve"> onshore pipelines were unable to transport gasoline supplies to major cities and pump prices hit record highs across the country. "Increases in storm intensity could threaten further (energy supply) disruptions of the sorts experienced in 2005," the report said.</w:t>
      </w:r>
    </w:p>
    <w:p w14:paraId="5E6EB52F" w14:textId="77777777" w:rsidR="00F31433" w:rsidRDefault="00F31433" w:rsidP="00F31433">
      <w:pPr>
        <w:pStyle w:val="Heading3"/>
      </w:pPr>
      <w:proofErr w:type="spellStart"/>
      <w:r>
        <w:lastRenderedPageBreak/>
        <w:t>Prolif</w:t>
      </w:r>
      <w:proofErr w:type="spellEnd"/>
    </w:p>
    <w:p w14:paraId="5829BAD1" w14:textId="77777777" w:rsidR="00F31433" w:rsidRDefault="00F31433" w:rsidP="00F31433">
      <w:pPr>
        <w:pStyle w:val="Heading4"/>
      </w:pPr>
      <w:r>
        <w:t xml:space="preserve">Climate turns </w:t>
      </w:r>
      <w:proofErr w:type="spellStart"/>
      <w:r>
        <w:t>prolif</w:t>
      </w:r>
      <w:proofErr w:type="spellEnd"/>
      <w:r>
        <w:t xml:space="preserve">---creates the motive---and turns the </w:t>
      </w:r>
      <w:proofErr w:type="gramStart"/>
      <w:r>
        <w:t>economy</w:t>
      </w:r>
      <w:proofErr w:type="gramEnd"/>
      <w:r>
        <w:t xml:space="preserve"> </w:t>
      </w:r>
    </w:p>
    <w:p w14:paraId="53F0CF99" w14:textId="77777777" w:rsidR="00F31433" w:rsidRPr="004E0C26" w:rsidRDefault="00F31433" w:rsidP="00F31433">
      <w:r w:rsidRPr="004E0C26">
        <w:t xml:space="preserve">Nader </w:t>
      </w:r>
      <w:proofErr w:type="spellStart"/>
      <w:r w:rsidRPr="00A6015A">
        <w:t>Elhefnawy</w:t>
      </w:r>
      <w:proofErr w:type="spellEnd"/>
      <w:r w:rsidRPr="00A6015A">
        <w:t xml:space="preserve"> 8</w:t>
      </w:r>
      <w:r w:rsidRPr="004E0C26">
        <w:t xml:space="preserve">, Professor of English at the University of Miami, writer on IR published in journals including International Security, </w:t>
      </w:r>
      <w:proofErr w:type="spellStart"/>
      <w:r w:rsidRPr="004E0C26">
        <w:t>Astropolitics</w:t>
      </w:r>
      <w:proofErr w:type="spellEnd"/>
      <w:r w:rsidRPr="004E0C26">
        <w:t>, and Survival, Autumn 2008, “The Next Wave of Nuclear Proliferation,” Parameters: Th</w:t>
      </w:r>
      <w:r>
        <w:t>e US Army War College Quarterly</w:t>
      </w:r>
      <w:r w:rsidRPr="004E0C26">
        <w:t xml:space="preserve"> </w:t>
      </w:r>
    </w:p>
    <w:p w14:paraId="5858FB18" w14:textId="77777777" w:rsidR="00F31433" w:rsidRPr="00E06162" w:rsidRDefault="00F31433" w:rsidP="00F31433">
      <w:pPr>
        <w:rPr>
          <w:rStyle w:val="Style13ptBold"/>
        </w:rPr>
      </w:pPr>
      <w:r w:rsidRPr="00F44B88">
        <w:rPr>
          <w:sz w:val="16"/>
        </w:rPr>
        <w:t xml:space="preserve">The rationale driving the shift to nuclear energy in the first place (energy and </w:t>
      </w:r>
      <w:r w:rsidRPr="00B0556C">
        <w:rPr>
          <w:rStyle w:val="Emphasis"/>
          <w:highlight w:val="lightGray"/>
        </w:rPr>
        <w:t>climate stress</w:t>
      </w:r>
      <w:r w:rsidRPr="00B0556C">
        <w:rPr>
          <w:sz w:val="16"/>
          <w:highlight w:val="lightGray"/>
        </w:rPr>
        <w:t xml:space="preserve">) </w:t>
      </w:r>
      <w:r w:rsidRPr="00B0556C">
        <w:rPr>
          <w:rStyle w:val="Style13ptBold"/>
          <w:highlight w:val="lightGray"/>
        </w:rPr>
        <w:t>will</w:t>
      </w:r>
      <w:r w:rsidRPr="00F44B88">
        <w:rPr>
          <w:sz w:val="16"/>
        </w:rPr>
        <w:t xml:space="preserve"> increasingly </w:t>
      </w:r>
      <w:r w:rsidRPr="00B0556C">
        <w:rPr>
          <w:rStyle w:val="Style13ptBold"/>
          <w:highlight w:val="lightGray"/>
        </w:rPr>
        <w:t>translate into</w:t>
      </w:r>
      <w:r w:rsidRPr="00F44B88">
        <w:rPr>
          <w:sz w:val="16"/>
        </w:rPr>
        <w:t xml:space="preserve"> </w:t>
      </w:r>
      <w:r w:rsidRPr="00AC45A7">
        <w:rPr>
          <w:rStyle w:val="Style13ptBold"/>
        </w:rPr>
        <w:t xml:space="preserve">greater </w:t>
      </w:r>
      <w:r w:rsidRPr="00B0556C">
        <w:rPr>
          <w:rStyle w:val="Style13ptBold"/>
          <w:highlight w:val="lightGray"/>
        </w:rPr>
        <w:t>motivation</w:t>
      </w:r>
      <w:r w:rsidRPr="00F44B88">
        <w:rPr>
          <w:sz w:val="16"/>
        </w:rPr>
        <w:t xml:space="preserve"> on the part of some actors </w:t>
      </w:r>
      <w:r w:rsidRPr="00B0556C">
        <w:rPr>
          <w:rStyle w:val="Style13ptBold"/>
          <w:highlight w:val="lightGray"/>
        </w:rPr>
        <w:t>to pursue a nuclear capability</w:t>
      </w:r>
      <w:r w:rsidRPr="00B0556C">
        <w:rPr>
          <w:sz w:val="16"/>
          <w:highlight w:val="lightGray"/>
        </w:rPr>
        <w:t xml:space="preserve">. </w:t>
      </w:r>
      <w:r w:rsidRPr="00B0556C">
        <w:rPr>
          <w:rStyle w:val="Emphasis"/>
          <w:highlight w:val="lightGray"/>
        </w:rPr>
        <w:t>Broad economic disruption</w:t>
      </w:r>
      <w:r w:rsidRPr="00B0556C">
        <w:rPr>
          <w:sz w:val="16"/>
          <w:highlight w:val="lightGray"/>
        </w:rPr>
        <w:t xml:space="preserve"> </w:t>
      </w:r>
      <w:r w:rsidRPr="00B0556C">
        <w:rPr>
          <w:rStyle w:val="Style13ptBold"/>
          <w:highlight w:val="lightGray"/>
        </w:rPr>
        <w:t>is</w:t>
      </w:r>
      <w:r w:rsidRPr="00F44B88">
        <w:rPr>
          <w:sz w:val="16"/>
        </w:rPr>
        <w:t xml:space="preserve"> </w:t>
      </w:r>
      <w:r w:rsidRPr="00AC45A7">
        <w:rPr>
          <w:rStyle w:val="Style13ptBold"/>
        </w:rPr>
        <w:t xml:space="preserve">nearly </w:t>
      </w:r>
      <w:r w:rsidRPr="00B0556C">
        <w:rPr>
          <w:rStyle w:val="Style13ptBold"/>
          <w:highlight w:val="lightGray"/>
        </w:rPr>
        <w:t>certain</w:t>
      </w:r>
      <w:r w:rsidRPr="00AC45A7">
        <w:rPr>
          <w:rStyle w:val="Style13ptBold"/>
        </w:rPr>
        <w:t xml:space="preserve"> as the result of</w:t>
      </w:r>
      <w:r w:rsidRPr="00F44B88">
        <w:rPr>
          <w:sz w:val="16"/>
        </w:rPr>
        <w:t xml:space="preserve"> the tightening of oil supplies and the climate changes this scenario anticipates. </w:t>
      </w:r>
      <w:r w:rsidRPr="00AC45A7">
        <w:rPr>
          <w:rStyle w:val="Style13ptBold"/>
        </w:rPr>
        <w:t>Politically, this may translate into</w:t>
      </w:r>
      <w:r w:rsidRPr="00F44B88">
        <w:rPr>
          <w:sz w:val="16"/>
        </w:rPr>
        <w:t xml:space="preserve"> </w:t>
      </w:r>
      <w:r w:rsidRPr="00AC45A7">
        <w:rPr>
          <w:rStyle w:val="Style13ptBold"/>
        </w:rPr>
        <w:t>changes in the distribution of international power</w:t>
      </w:r>
      <w:r w:rsidRPr="00F44B88">
        <w:rPr>
          <w:sz w:val="16"/>
        </w:rPr>
        <w:t xml:space="preserve"> depending on individual states’ ability to cope (as with wealthier nations, or ones with energy-efficient economies), or even profit from these conditions (for instance, oil exporters); while </w:t>
      </w:r>
      <w:r w:rsidRPr="00AC45A7">
        <w:rPr>
          <w:rStyle w:val="Style13ptBold"/>
        </w:rPr>
        <w:t>the most vulnerable states may collapse, creating</w:t>
      </w:r>
      <w:r w:rsidRPr="00F44B88">
        <w:rPr>
          <w:sz w:val="16"/>
        </w:rPr>
        <w:t xml:space="preserve"> even greater problems for the international community (havens for crime, </w:t>
      </w:r>
      <w:r w:rsidRPr="00AC45A7">
        <w:rPr>
          <w:rStyle w:val="Style13ptBold"/>
        </w:rPr>
        <w:t>terrorism, or refugee flows</w:t>
      </w:r>
      <w:r w:rsidRPr="00F44B88">
        <w:rPr>
          <w:sz w:val="16"/>
        </w:rPr>
        <w:t xml:space="preserve">). 27 </w:t>
      </w:r>
      <w:r w:rsidRPr="00D22A01">
        <w:rPr>
          <w:rStyle w:val="Emphasis"/>
        </w:rPr>
        <w:t xml:space="preserve">Intensified </w:t>
      </w:r>
      <w:r w:rsidRPr="00B0556C">
        <w:rPr>
          <w:rStyle w:val="Emphasis"/>
          <w:highlight w:val="lightGray"/>
        </w:rPr>
        <w:t>conflict</w:t>
      </w:r>
      <w:r w:rsidRPr="00B0556C">
        <w:rPr>
          <w:sz w:val="16"/>
          <w:highlight w:val="lightGray"/>
        </w:rPr>
        <w:t xml:space="preserve"> </w:t>
      </w:r>
      <w:r w:rsidRPr="00B0556C">
        <w:rPr>
          <w:rStyle w:val="Style13ptBold"/>
          <w:highlight w:val="lightGray"/>
        </w:rPr>
        <w:t>over</w:t>
      </w:r>
      <w:r w:rsidRPr="00AC45A7">
        <w:rPr>
          <w:rStyle w:val="Style13ptBold"/>
        </w:rPr>
        <w:t xml:space="preserve"> territory and waters rich in energy and</w:t>
      </w:r>
      <w:r w:rsidRPr="00F44B88">
        <w:rPr>
          <w:sz w:val="16"/>
        </w:rPr>
        <w:t xml:space="preserve"> other </w:t>
      </w:r>
      <w:r w:rsidRPr="00B0556C">
        <w:rPr>
          <w:rStyle w:val="Style13ptBold"/>
          <w:highlight w:val="lightGray"/>
        </w:rPr>
        <w:t>resources will</w:t>
      </w:r>
      <w:r w:rsidRPr="00B0556C">
        <w:rPr>
          <w:sz w:val="16"/>
          <w:highlight w:val="lightGray"/>
        </w:rPr>
        <w:t xml:space="preserve"> </w:t>
      </w:r>
      <w:r w:rsidRPr="00B0556C">
        <w:rPr>
          <w:rStyle w:val="Style13ptBold"/>
          <w:highlight w:val="lightGray"/>
        </w:rPr>
        <w:t>become</w:t>
      </w:r>
      <w:r w:rsidRPr="00AC45A7">
        <w:rPr>
          <w:rStyle w:val="Style13ptBold"/>
        </w:rPr>
        <w:t xml:space="preserve"> increasingly </w:t>
      </w:r>
      <w:proofErr w:type="gramStart"/>
      <w:r w:rsidRPr="00B0556C">
        <w:rPr>
          <w:rStyle w:val="Style13ptBold"/>
          <w:highlight w:val="lightGray"/>
        </w:rPr>
        <w:t>likely</w:t>
      </w:r>
      <w:r w:rsidRPr="00B0556C">
        <w:rPr>
          <w:sz w:val="16"/>
          <w:highlight w:val="lightGray"/>
        </w:rPr>
        <w:t>.</w:t>
      </w:r>
      <w:r w:rsidRPr="00B0556C">
        <w:rPr>
          <w:sz w:val="12"/>
          <w:highlight w:val="lightGray"/>
        </w:rPr>
        <w:t>¶</w:t>
      </w:r>
      <w:proofErr w:type="gramEnd"/>
      <w:r w:rsidRPr="00B0556C">
        <w:rPr>
          <w:sz w:val="16"/>
          <w:highlight w:val="lightGray"/>
        </w:rPr>
        <w:t xml:space="preserve"> </w:t>
      </w:r>
      <w:r w:rsidRPr="00B0556C">
        <w:rPr>
          <w:rStyle w:val="Style13ptBold"/>
          <w:highlight w:val="lightGray"/>
        </w:rPr>
        <w:t>Alliances</w:t>
      </w:r>
      <w:r w:rsidRPr="00AC45A7">
        <w:rPr>
          <w:rStyle w:val="Style13ptBold"/>
        </w:rPr>
        <w:t xml:space="preserve">, trading relationships, and other arrangements </w:t>
      </w:r>
      <w:r w:rsidRPr="00B0556C">
        <w:rPr>
          <w:rStyle w:val="Style13ptBold"/>
          <w:highlight w:val="lightGray"/>
        </w:rPr>
        <w:t>will be in flux</w:t>
      </w:r>
      <w:r w:rsidRPr="00F44B88">
        <w:rPr>
          <w:sz w:val="16"/>
        </w:rPr>
        <w:t xml:space="preserve">, and </w:t>
      </w:r>
      <w:r w:rsidRPr="00AC45A7">
        <w:rPr>
          <w:rStyle w:val="Style13ptBold"/>
        </w:rPr>
        <w:t xml:space="preserve">when </w:t>
      </w:r>
      <w:r w:rsidRPr="00B0556C">
        <w:rPr>
          <w:rStyle w:val="Style13ptBold"/>
          <w:highlight w:val="lightGray"/>
        </w:rPr>
        <w:t>combined with</w:t>
      </w:r>
      <w:r w:rsidRPr="00AC45A7">
        <w:rPr>
          <w:rStyle w:val="Style13ptBold"/>
        </w:rPr>
        <w:t xml:space="preserve"> the associated </w:t>
      </w:r>
      <w:r w:rsidRPr="00B0556C">
        <w:rPr>
          <w:rStyle w:val="Style13ptBold"/>
          <w:highlight w:val="lightGray"/>
        </w:rPr>
        <w:t>anxiety and vulnerability may</w:t>
      </w:r>
      <w:r w:rsidRPr="00B0556C">
        <w:rPr>
          <w:sz w:val="16"/>
          <w:highlight w:val="lightGray"/>
        </w:rPr>
        <w:t xml:space="preserve"> </w:t>
      </w:r>
      <w:r w:rsidRPr="00B0556C">
        <w:rPr>
          <w:rStyle w:val="Emphasis"/>
          <w:highlight w:val="lightGray"/>
        </w:rPr>
        <w:t>exacerbate a desire</w:t>
      </w:r>
      <w:r w:rsidRPr="00D22A01">
        <w:rPr>
          <w:rStyle w:val="Emphasis"/>
        </w:rPr>
        <w:t xml:space="preserve"> on the part of certain states</w:t>
      </w:r>
      <w:r w:rsidRPr="00F44B88">
        <w:rPr>
          <w:sz w:val="16"/>
        </w:rPr>
        <w:t xml:space="preserve"> </w:t>
      </w:r>
      <w:r w:rsidRPr="00B0556C">
        <w:rPr>
          <w:rStyle w:val="Style13ptBold"/>
          <w:highlight w:val="lightGray"/>
        </w:rPr>
        <w:t>to</w:t>
      </w:r>
      <w:r w:rsidRPr="00B0556C">
        <w:rPr>
          <w:sz w:val="16"/>
          <w:highlight w:val="lightGray"/>
        </w:rPr>
        <w:t xml:space="preserve"> </w:t>
      </w:r>
      <w:r w:rsidRPr="00B0556C">
        <w:rPr>
          <w:rStyle w:val="Style13ptBold"/>
          <w:highlight w:val="lightGray"/>
        </w:rPr>
        <w:t>minimize their vulnerability.</w:t>
      </w:r>
      <w:r w:rsidRPr="00B0556C">
        <w:rPr>
          <w:sz w:val="16"/>
          <w:highlight w:val="lightGray"/>
        </w:rPr>
        <w:t xml:space="preserve"> </w:t>
      </w:r>
      <w:r w:rsidRPr="00B0556C">
        <w:rPr>
          <w:rStyle w:val="Style13ptBold"/>
          <w:highlight w:val="lightGray"/>
        </w:rPr>
        <w:t>A goal</w:t>
      </w:r>
      <w:r w:rsidRPr="00AC45A7">
        <w:rPr>
          <w:rStyle w:val="Style13ptBold"/>
        </w:rPr>
        <w:t xml:space="preserve"> which</w:t>
      </w:r>
      <w:r w:rsidRPr="00F44B88">
        <w:rPr>
          <w:sz w:val="16"/>
        </w:rPr>
        <w:t xml:space="preserve"> </w:t>
      </w:r>
      <w:r w:rsidRPr="00B0556C">
        <w:rPr>
          <w:rStyle w:val="Emphasis"/>
          <w:highlight w:val="lightGray"/>
        </w:rPr>
        <w:t>nuclear weapons</w:t>
      </w:r>
      <w:r w:rsidRPr="00B0556C">
        <w:rPr>
          <w:sz w:val="16"/>
          <w:highlight w:val="lightGray"/>
        </w:rPr>
        <w:t xml:space="preserve"> </w:t>
      </w:r>
      <w:r w:rsidRPr="00B0556C">
        <w:rPr>
          <w:rStyle w:val="Style13ptBold"/>
          <w:highlight w:val="lightGray"/>
        </w:rPr>
        <w:t>have</w:t>
      </w:r>
      <w:r w:rsidRPr="00F44B88">
        <w:rPr>
          <w:sz w:val="16"/>
        </w:rPr>
        <w:t xml:space="preserve"> long </w:t>
      </w:r>
      <w:r w:rsidRPr="00B0556C">
        <w:rPr>
          <w:rStyle w:val="Style13ptBold"/>
          <w:highlight w:val="lightGray"/>
        </w:rPr>
        <w:t>been</w:t>
      </w:r>
      <w:r w:rsidRPr="00AC45A7">
        <w:rPr>
          <w:rStyle w:val="Style13ptBold"/>
        </w:rPr>
        <w:t xml:space="preserve"> viewed as </w:t>
      </w:r>
      <w:r w:rsidRPr="00B0556C">
        <w:rPr>
          <w:rStyle w:val="Style13ptBold"/>
          <w:highlight w:val="lightGray"/>
        </w:rPr>
        <w:t>a cheap way of achieving</w:t>
      </w:r>
      <w:r w:rsidRPr="00B0556C">
        <w:rPr>
          <w:sz w:val="16"/>
          <w:highlight w:val="lightGray"/>
        </w:rPr>
        <w:t>.</w:t>
      </w:r>
      <w:r w:rsidRPr="00F44B88">
        <w:rPr>
          <w:sz w:val="16"/>
        </w:rPr>
        <w:t xml:space="preserve"> </w:t>
      </w:r>
      <w:r w:rsidRPr="00AC45A7">
        <w:rPr>
          <w:rStyle w:val="Style13ptBold"/>
        </w:rPr>
        <w:t>The</w:t>
      </w:r>
      <w:r w:rsidRPr="00F44B88">
        <w:rPr>
          <w:sz w:val="16"/>
        </w:rPr>
        <w:t xml:space="preserve"> </w:t>
      </w:r>
      <w:r w:rsidRPr="00AC45A7">
        <w:rPr>
          <w:rStyle w:val="Style13ptBold"/>
        </w:rPr>
        <w:t>“nuclearization” of a single state can induce a chain reaction across a region</w:t>
      </w:r>
      <w:r w:rsidRPr="00F44B88">
        <w:rPr>
          <w:sz w:val="16"/>
        </w:rPr>
        <w:t>. The nuclearization of China spurred India and in turn Pakistan to follow suit, and the Argentinean and Brazilian nuclear programs fed off one another. Today the possibility that a nuclear North Korea may lead South Korea or Japan to acquire nuclear weapons is often discussed. 28 In the Middle East there are signs that Saudi Arabia is reviewing its nuclear options, and a nuclear-armed Iran may encourage the Saudis and others in the region to continue down this path. 29</w:t>
      </w:r>
      <w:r w:rsidRPr="00F44B88">
        <w:rPr>
          <w:sz w:val="12"/>
        </w:rPr>
        <w:t>¶</w:t>
      </w:r>
      <w:r w:rsidRPr="00F44B88">
        <w:rPr>
          <w:sz w:val="16"/>
        </w:rPr>
        <w:t xml:space="preserve"> </w:t>
      </w:r>
      <w:r w:rsidRPr="00AC45A7">
        <w:rPr>
          <w:rStyle w:val="Style13ptBold"/>
        </w:rPr>
        <w:t>With nuclear technology more widely available</w:t>
      </w:r>
      <w:r w:rsidRPr="00F44B88">
        <w:rPr>
          <w:sz w:val="16"/>
        </w:rPr>
        <w:t xml:space="preserve"> </w:t>
      </w:r>
      <w:r w:rsidRPr="00AC45A7">
        <w:rPr>
          <w:rStyle w:val="Style13ptBold"/>
        </w:rPr>
        <w:t>these actions can be taken</w:t>
      </w:r>
      <w:r w:rsidRPr="00F44B88">
        <w:rPr>
          <w:sz w:val="16"/>
        </w:rPr>
        <w:t xml:space="preserve"> </w:t>
      </w:r>
      <w:r w:rsidRPr="00AC45A7">
        <w:rPr>
          <w:rStyle w:val="Style13ptBold"/>
        </w:rPr>
        <w:t>much more rapidly and at less cost</w:t>
      </w:r>
      <w:r w:rsidRPr="00F44B88">
        <w:rPr>
          <w:sz w:val="16"/>
        </w:rPr>
        <w:t xml:space="preserve">. </w:t>
      </w:r>
      <w:r w:rsidRPr="00B0556C">
        <w:rPr>
          <w:rStyle w:val="Style13ptBold"/>
          <w:highlight w:val="lightGray"/>
        </w:rPr>
        <w:t>Those pursuing this</w:t>
      </w:r>
      <w:r w:rsidRPr="00F44B88">
        <w:rPr>
          <w:sz w:val="16"/>
        </w:rPr>
        <w:t xml:space="preserve"> course of action </w:t>
      </w:r>
      <w:r w:rsidRPr="00B0556C">
        <w:rPr>
          <w:rStyle w:val="Style13ptBold"/>
          <w:highlight w:val="lightGray"/>
        </w:rPr>
        <w:t>will find it</w:t>
      </w:r>
      <w:r w:rsidRPr="00AC45A7">
        <w:rPr>
          <w:rStyle w:val="Style13ptBold"/>
        </w:rPr>
        <w:t xml:space="preserve"> a </w:t>
      </w:r>
      <w:r w:rsidRPr="00B0556C">
        <w:rPr>
          <w:rStyle w:val="Style13ptBold"/>
          <w:highlight w:val="lightGray"/>
        </w:rPr>
        <w:t>simple</w:t>
      </w:r>
      <w:r w:rsidRPr="00AC45A7">
        <w:rPr>
          <w:rStyle w:val="Style13ptBold"/>
        </w:rPr>
        <w:t xml:space="preserve"> matter </w:t>
      </w:r>
      <w:r w:rsidRPr="00B0556C">
        <w:rPr>
          <w:rStyle w:val="Style13ptBold"/>
          <w:highlight w:val="lightGray"/>
        </w:rPr>
        <w:t>to</w:t>
      </w:r>
      <w:r w:rsidRPr="00B0556C">
        <w:rPr>
          <w:sz w:val="16"/>
          <w:highlight w:val="lightGray"/>
        </w:rPr>
        <w:t xml:space="preserve"> </w:t>
      </w:r>
      <w:r w:rsidRPr="00B0556C">
        <w:rPr>
          <w:rStyle w:val="Emphasis"/>
          <w:highlight w:val="lightGray"/>
        </w:rPr>
        <w:t>amass large stockpiles of nuclear weapons</w:t>
      </w:r>
      <w:r w:rsidRPr="00F44B88">
        <w:rPr>
          <w:sz w:val="16"/>
        </w:rPr>
        <w:t>. It is also worth noting that even were the development of actual nuclear weapons to remain a rarity, “</w:t>
      </w:r>
      <w:r w:rsidRPr="00AC45A7">
        <w:rPr>
          <w:rStyle w:val="Style13ptBold"/>
        </w:rPr>
        <w:t>virtual arsenals” could be more common</w:t>
      </w:r>
      <w:r w:rsidRPr="00F44B88">
        <w:rPr>
          <w:sz w:val="16"/>
        </w:rPr>
        <w:t xml:space="preserve">, leaving the nuclear weapons status of a longer list of countries uncertain, in many cases deliberately so, </w:t>
      </w:r>
      <w:r w:rsidRPr="00AC45A7">
        <w:rPr>
          <w:rStyle w:val="Style13ptBold"/>
        </w:rPr>
        <w:t xml:space="preserve">with a detrimental impact on the security </w:t>
      </w:r>
      <w:r w:rsidRPr="00E06162">
        <w:rPr>
          <w:rStyle w:val="Style13ptBold"/>
        </w:rPr>
        <w:t>environment.30</w:t>
      </w:r>
    </w:p>
    <w:p w14:paraId="68A5B1BD" w14:textId="77777777" w:rsidR="00F31433" w:rsidRDefault="00F31433" w:rsidP="00F31433">
      <w:pPr>
        <w:pStyle w:val="Heading3"/>
      </w:pPr>
      <w:r>
        <w:lastRenderedPageBreak/>
        <w:t>Resource Wars</w:t>
      </w:r>
    </w:p>
    <w:p w14:paraId="37A0A0B0" w14:textId="77777777" w:rsidR="00F31433" w:rsidRPr="00446DB8" w:rsidRDefault="00F31433" w:rsidP="00F31433">
      <w:pPr>
        <w:pStyle w:val="Heading4"/>
      </w:pPr>
      <w:r>
        <w:t>Climate change</w:t>
      </w:r>
      <w:r w:rsidRPr="00446DB8">
        <w:t xml:space="preserve"> causes huge resource wars</w:t>
      </w:r>
      <w:r>
        <w:t xml:space="preserve"> [and nuclear </w:t>
      </w:r>
      <w:proofErr w:type="spellStart"/>
      <w:r>
        <w:t>prolif</w:t>
      </w:r>
      <w:proofErr w:type="spellEnd"/>
      <w:r>
        <w:t>]</w:t>
      </w:r>
    </w:p>
    <w:p w14:paraId="28415189" w14:textId="77777777" w:rsidR="00F31433" w:rsidRPr="00446DB8" w:rsidRDefault="00F31433" w:rsidP="00F31433">
      <w:r w:rsidRPr="003F3A3D">
        <w:t>Klare 2006</w:t>
      </w:r>
      <w:r w:rsidRPr="00446DB8">
        <w:t xml:space="preserve"> (Michael Klare, professor of peace and world security studies at Hampshire College, March 10, 2006, “The Coming Resource Wars,” http://goo.gl/sPH9D)</w:t>
      </w:r>
    </w:p>
    <w:p w14:paraId="6CE1C730" w14:textId="77777777" w:rsidR="00F31433" w:rsidRPr="00ED5D14" w:rsidRDefault="00F31433" w:rsidP="00F31433">
      <w:pPr>
        <w:rPr>
          <w:rFonts w:ascii="Times New Roman" w:hAnsi="Times New Roman"/>
          <w:sz w:val="24"/>
          <w:u w:val="single"/>
        </w:rPr>
      </w:pPr>
      <w:proofErr w:type="gramStart"/>
      <w:r w:rsidRPr="00E06162">
        <w:rPr>
          <w:sz w:val="16"/>
        </w:rPr>
        <w:t>It's</w:t>
      </w:r>
      <w:proofErr w:type="gramEnd"/>
      <w:r w:rsidRPr="00E06162">
        <w:rPr>
          <w:sz w:val="16"/>
        </w:rPr>
        <w:t xml:space="preserve"> official</w:t>
      </w:r>
      <w:r w:rsidRPr="00B0556C">
        <w:rPr>
          <w:sz w:val="16"/>
          <w:highlight w:val="lightGray"/>
        </w:rPr>
        <w:t xml:space="preserve">: </w:t>
      </w:r>
      <w:r w:rsidRPr="00B0556C">
        <w:rPr>
          <w:rStyle w:val="Style13ptBold"/>
          <w:highlight w:val="lightGray"/>
        </w:rPr>
        <w:t>the era of resource wars is upon us.</w:t>
      </w:r>
      <w:r w:rsidRPr="00E06162">
        <w:rPr>
          <w:sz w:val="16"/>
        </w:rPr>
        <w:t xml:space="preserve"> In a major London address, British Defense Secretary John Reid warned that global climate change and dwindling natural resources are combining to increase the likelihood of violent conflict over land, water and energy. </w:t>
      </w:r>
      <w:r w:rsidRPr="00B0556C">
        <w:rPr>
          <w:rStyle w:val="Style13ptBold"/>
          <w:highlight w:val="lightGray"/>
        </w:rPr>
        <w:t>Climate change</w:t>
      </w:r>
      <w:r w:rsidRPr="00E06162">
        <w:rPr>
          <w:sz w:val="16"/>
        </w:rPr>
        <w:t>, he indicated, "</w:t>
      </w:r>
      <w:r w:rsidRPr="00B0556C">
        <w:rPr>
          <w:rStyle w:val="Style13ptBold"/>
          <w:highlight w:val="lightGray"/>
        </w:rPr>
        <w:t>will make scarce resources</w:t>
      </w:r>
      <w:r w:rsidRPr="00BF6731">
        <w:rPr>
          <w:rStyle w:val="Style13ptBold"/>
        </w:rPr>
        <w:t xml:space="preserve">, clean water, viable agricultural land </w:t>
      </w:r>
      <w:r w:rsidRPr="00B0556C">
        <w:rPr>
          <w:rStyle w:val="Style13ptBold"/>
          <w:highlight w:val="lightGray"/>
        </w:rPr>
        <w:t>even scarcer</w:t>
      </w:r>
      <w:r w:rsidRPr="00BF6731">
        <w:rPr>
          <w:rStyle w:val="Style13ptBold"/>
        </w:rPr>
        <w:t xml:space="preserve">" -- </w:t>
      </w:r>
      <w:r w:rsidRPr="00B0556C">
        <w:rPr>
          <w:rStyle w:val="Style13ptBold"/>
          <w:highlight w:val="lightGray"/>
        </w:rPr>
        <w:t>and</w:t>
      </w:r>
      <w:r w:rsidRPr="00BF6731">
        <w:rPr>
          <w:rStyle w:val="Style13ptBold"/>
        </w:rPr>
        <w:t xml:space="preserve"> this </w:t>
      </w:r>
      <w:r w:rsidRPr="00B0556C">
        <w:rPr>
          <w:rStyle w:val="Style13ptBold"/>
          <w:highlight w:val="lightGray"/>
        </w:rPr>
        <w:t>will "make the emergence of violent conflict</w:t>
      </w:r>
      <w:r w:rsidRPr="00BF6731">
        <w:rPr>
          <w:rStyle w:val="Style13ptBold"/>
        </w:rPr>
        <w:t xml:space="preserve"> </w:t>
      </w:r>
      <w:r w:rsidRPr="00E06162">
        <w:rPr>
          <w:sz w:val="16"/>
        </w:rPr>
        <w:t>more rather than less</w:t>
      </w:r>
      <w:r w:rsidRPr="00BF6731">
        <w:rPr>
          <w:rStyle w:val="Style13ptBold"/>
        </w:rPr>
        <w:t xml:space="preserve"> </w:t>
      </w:r>
      <w:r w:rsidRPr="00B0556C">
        <w:rPr>
          <w:rStyle w:val="Style13ptBold"/>
          <w:highlight w:val="lightGray"/>
        </w:rPr>
        <w:t>likely</w:t>
      </w:r>
      <w:r w:rsidRPr="00BF6731">
        <w:rPr>
          <w:rStyle w:val="Style13ptBold"/>
        </w:rPr>
        <w:t>.</w:t>
      </w:r>
      <w:r w:rsidRPr="00E06162">
        <w:rPr>
          <w:sz w:val="16"/>
        </w:rPr>
        <w:t xml:space="preserve">" Although not unprecedented, Reid's prediction of an upsurge in resource conflict is significant both because of his senior rank and the vehemence of his remarks. "The blunt truth is that the lack of water and agricultural land is a significant contributory factor to the tragic conflict we see unfolding in Darfur," he declared. "We should see this as a warning sign." Resource conflicts of this type are most likely to arise in the developing world, Reid indicated, but the more advanced and </w:t>
      </w:r>
      <w:r w:rsidRPr="00BF6731">
        <w:rPr>
          <w:rStyle w:val="Style13ptBold"/>
        </w:rPr>
        <w:t>affluent</w:t>
      </w:r>
      <w:r w:rsidRPr="00E06162">
        <w:rPr>
          <w:sz w:val="16"/>
        </w:rPr>
        <w:t xml:space="preserve"> countries are not likely to be spared the damaging and destabilizing effects of global climate change. With sea levels rising, water and energy becoming increasingly scarce and prime agricultural lands turning into deserts, internecine warfare over access to vital resources will become a global phenomenon. Reid's speech, delivered at the prestigious Chatham House in London (Britain's equivalent of the Council on Foreign Relations), is but the most recent expression of a growing trend in strategic circles to view environmental and resource effects -- rather than political orientation and ideology -- as the most potent source of armed conflict in the decades to come. With the world population rising, global consumption rates soaring, energy supplies rapidly disappearing and climate change eradicating valuable farmland, the stage is being set for persistent and worldwide struggles over vital resources. Religious and political strife will not disappear in this scenario, but rather will be channeled into contests over valuable sources of water, food and energy. Prior to Reid's address, the most significant expression of this outlook was a report prepared for the U.S. Department of Defense by a California-based consulting firm in October 2003. Entitled "An Abrupt Climate Change Scenario and Its Implications for United States National Security," the report warned that global climate change is more likely to result in sudden, cataclysmic environmental events than a gradual (and therefore manageable) rise in average temperatures. Such events could include a substantial increase in global sea levels, intense storms and hurricanes and continent-wide "dust bowl" effects. This would trigger pitched battles between the survivors of these effects for access to food, water, habitable land and energy supplies. "</w:t>
      </w:r>
      <w:r w:rsidRPr="00B0556C">
        <w:rPr>
          <w:rStyle w:val="Style13ptBold"/>
          <w:highlight w:val="lightGray"/>
        </w:rPr>
        <w:t>Violence and disruption stemming from</w:t>
      </w:r>
      <w:r w:rsidRPr="00BF6731">
        <w:rPr>
          <w:rStyle w:val="Style13ptBold"/>
        </w:rPr>
        <w:t xml:space="preserve"> the stresses created by abrupt changes in the </w:t>
      </w:r>
      <w:r w:rsidRPr="00B0556C">
        <w:rPr>
          <w:rStyle w:val="Style13ptBold"/>
          <w:highlight w:val="lightGray"/>
        </w:rPr>
        <w:t>climate pose a different type of threat</w:t>
      </w:r>
      <w:r w:rsidRPr="00BF6731">
        <w:rPr>
          <w:rStyle w:val="Style13ptBold"/>
        </w:rPr>
        <w:t xml:space="preserve"> to national security than we are accustomed to</w:t>
      </w:r>
      <w:r w:rsidRPr="00E06162">
        <w:rPr>
          <w:sz w:val="16"/>
        </w:rPr>
        <w:t xml:space="preserve"> today," the 2003 report noted. "</w:t>
      </w:r>
      <w:r w:rsidRPr="00B0556C">
        <w:rPr>
          <w:rStyle w:val="Style13ptBold"/>
          <w:highlight w:val="lightGray"/>
        </w:rPr>
        <w:t>Military confrontation may be triggered by</w:t>
      </w:r>
      <w:r w:rsidRPr="00E06162">
        <w:rPr>
          <w:sz w:val="16"/>
        </w:rPr>
        <w:t xml:space="preserve"> a desperate </w:t>
      </w:r>
      <w:r w:rsidRPr="00B0556C">
        <w:rPr>
          <w:rStyle w:val="Style13ptBold"/>
          <w:highlight w:val="lightGray"/>
        </w:rPr>
        <w:t>need fo</w:t>
      </w:r>
      <w:r w:rsidRPr="00BF6731">
        <w:rPr>
          <w:rStyle w:val="Style13ptBold"/>
        </w:rPr>
        <w:t>r</w:t>
      </w:r>
      <w:r w:rsidRPr="00E06162">
        <w:rPr>
          <w:sz w:val="16"/>
        </w:rPr>
        <w:t xml:space="preserve"> natural resources such as </w:t>
      </w:r>
      <w:r w:rsidRPr="00B0556C">
        <w:rPr>
          <w:rStyle w:val="Style13ptBold"/>
          <w:highlight w:val="lightGray"/>
        </w:rPr>
        <w:t xml:space="preserve">energy, food and water </w:t>
      </w:r>
      <w:r w:rsidRPr="00BF6731">
        <w:rPr>
          <w:rStyle w:val="Style13ptBold"/>
        </w:rPr>
        <w:t xml:space="preserve">rather </w:t>
      </w:r>
      <w:r w:rsidRPr="00E06162">
        <w:rPr>
          <w:sz w:val="16"/>
        </w:rPr>
        <w:t xml:space="preserve">than by conflicts over ideology, religion or national honor." Until now, this mode of analysis has failed to command the attention of top American and British policymakers. For the most part, they insist that ideological and religious differences -- notably, the clash between values of tolerance and democracy on one hand and extremist forms of Islam on the other -- remain the main drivers of international conflict. But Reid's speech at Chatham House suggests that a major shift in strategic thinking may be under way. </w:t>
      </w:r>
      <w:r w:rsidRPr="00BF6731">
        <w:rPr>
          <w:rStyle w:val="Style13ptBold"/>
        </w:rPr>
        <w:t xml:space="preserve">Environmental perils may soon dominate the world security agenda. </w:t>
      </w:r>
      <w:r w:rsidRPr="00E06162">
        <w:rPr>
          <w:sz w:val="16"/>
        </w:rPr>
        <w:t xml:space="preserve">This shift is due in part to the growing weight of evidence pointing to a significant human role in altering the planet's basic climate systems. Recent studies showing the rapid shrinkage of the polar ice caps, the accelerated melting of North American glaciers, the increased frequency of severe hurricanes and </w:t>
      </w:r>
      <w:proofErr w:type="gramStart"/>
      <w:r w:rsidRPr="00E06162">
        <w:rPr>
          <w:sz w:val="16"/>
        </w:rPr>
        <w:t>a number of</w:t>
      </w:r>
      <w:proofErr w:type="gramEnd"/>
      <w:r w:rsidRPr="00E06162">
        <w:rPr>
          <w:sz w:val="16"/>
        </w:rPr>
        <w:t xml:space="preserve"> other such effects all suggest that dramatic and potentially harmful changes to the global climate have begun to occur. More importantly, they conclude that human behavior -- most importantly, the burning of fossil fuels in factories, power plants, and motor vehicles -- is the most likely cause of these changes. This assessment may not have yet penetrated the White House and other bastions of head-in-the-sand thinking, but it is clearly gaining ground among scientists and thoughtful analysts around the world. For the most part, public discussion of global climate change has tended to describe its effects as an environmental problem -- as a threat to safe water, arable soil, temperate forests, certain species and so on. And, of course, climate change is a potent threat to the environment; in fact, the greatest threat imaginable. But viewing climate change as an environmental problem fails to do justice to the magnitude of the peril it poses. As Reid's speech and the 2003 Pentagon study make clear, the greatest danger posed by global climate change is not the degradation of ecosystems per se, but rather the disintegration of entire human societies, producing wholesale starvation, mass migrations and recurring conflict over resources. "As famine, disease, and weather-related disasters strike due to abrupt </w:t>
      </w:r>
      <w:r w:rsidRPr="00B0556C">
        <w:rPr>
          <w:rStyle w:val="Style13ptBold"/>
          <w:highlight w:val="lightGray"/>
        </w:rPr>
        <w:t>climate change</w:t>
      </w:r>
      <w:r w:rsidRPr="00E06162">
        <w:rPr>
          <w:sz w:val="16"/>
        </w:rPr>
        <w:t>," the Pentagon report notes, "many countries' needs will exceed their carrying capacity" -- that is, their ability to provide the minimum requirements for human survival. This "</w:t>
      </w:r>
      <w:r w:rsidRPr="00B0556C">
        <w:rPr>
          <w:rStyle w:val="Style13ptBold"/>
          <w:highlight w:val="lightGray"/>
        </w:rPr>
        <w:t xml:space="preserve">will create a sense of desperation, </w:t>
      </w:r>
      <w:r w:rsidRPr="00BF6731">
        <w:rPr>
          <w:rStyle w:val="Style13ptBold"/>
        </w:rPr>
        <w:t xml:space="preserve">which is </w:t>
      </w:r>
      <w:r w:rsidRPr="00B0556C">
        <w:rPr>
          <w:rStyle w:val="Style13ptBold"/>
          <w:highlight w:val="lightGray"/>
        </w:rPr>
        <w:t xml:space="preserve">likely </w:t>
      </w:r>
      <w:r w:rsidRPr="00BF6731">
        <w:rPr>
          <w:rStyle w:val="Style13ptBold"/>
        </w:rPr>
        <w:t xml:space="preserve">to lead </w:t>
      </w:r>
      <w:r w:rsidRPr="00B0556C">
        <w:rPr>
          <w:rStyle w:val="Style13ptBold"/>
          <w:highlight w:val="lightGray"/>
        </w:rPr>
        <w:t>to offensive aggression</w:t>
      </w:r>
      <w:r w:rsidRPr="00BF6731">
        <w:rPr>
          <w:rStyle w:val="Style13ptBold"/>
        </w:rPr>
        <w:t xml:space="preserve">" against countries with a greater stock of vital resources. </w:t>
      </w:r>
      <w:r w:rsidRPr="00E06162">
        <w:rPr>
          <w:sz w:val="16"/>
        </w:rPr>
        <w:t xml:space="preserve">"Imagine eastern European countries, struggling to feed their populations with a falling supply of food, water, </w:t>
      </w:r>
      <w:r w:rsidRPr="00E06162">
        <w:rPr>
          <w:sz w:val="16"/>
        </w:rPr>
        <w:lastRenderedPageBreak/>
        <w:t xml:space="preserve">and energy, eyeing Russia, whose population is already in decline, for access to its grain, minerals, and energy supply." Similar scenarios will be replicated </w:t>
      </w:r>
      <w:proofErr w:type="gramStart"/>
      <w:r w:rsidRPr="00E06162">
        <w:rPr>
          <w:sz w:val="16"/>
        </w:rPr>
        <w:t>all across</w:t>
      </w:r>
      <w:proofErr w:type="gramEnd"/>
      <w:r w:rsidRPr="00E06162">
        <w:rPr>
          <w:sz w:val="16"/>
        </w:rPr>
        <w:t xml:space="preserve"> the planet, as </w:t>
      </w:r>
      <w:r w:rsidRPr="00BF6731">
        <w:rPr>
          <w:rStyle w:val="Style13ptBold"/>
        </w:rPr>
        <w:t>those without the means to survival invade or migrate to those with greater abundance -- producing endless struggles between resource "</w:t>
      </w:r>
      <w:r w:rsidRPr="00E06162">
        <w:rPr>
          <w:sz w:val="16"/>
        </w:rPr>
        <w:t>haves</w:t>
      </w:r>
      <w:r w:rsidRPr="00BF6731">
        <w:rPr>
          <w:rStyle w:val="Style13ptBold"/>
        </w:rPr>
        <w:t>" and "have-nots."</w:t>
      </w:r>
      <w:r w:rsidRPr="00E06162">
        <w:rPr>
          <w:sz w:val="16"/>
        </w:rPr>
        <w:t xml:space="preserve"> It is this prospect, more than anything, that worries John Reid. In particular, he expressed concern over the inadequate capacity of poor and unstable countries to cope with the effects of climate change, and the resulting risk of state collapse, civil war and mass migration. "More than 300 million people in Africa currently lack access to safe water," he observed, and "climate change will worsen this dire situation" -- provoking more wars like Darfur. And even if these social disasters will occur primarily in the developing world, the wealthier countries will also be caught up in them, whether by participating in peacekeeping and humanitarian aid operations, by fending off unwanted migrants or by fighting for access to overseas supplies of food, oil, and minerals. When reading of these nightmarish scenarios, it is easy to conjure up images of desperate, starving people killing one another with knives, staves and clubs -- as was certainly often the case in the past, and could easily prove to be so again. But these scenarios also envision the use of more deadly weapons. "</w:t>
      </w:r>
      <w:r w:rsidRPr="00BF6731">
        <w:rPr>
          <w:rStyle w:val="Style13ptBold"/>
        </w:rPr>
        <w:t>In this world of warring states</w:t>
      </w:r>
      <w:r w:rsidRPr="00E06162">
        <w:rPr>
          <w:sz w:val="16"/>
        </w:rPr>
        <w:t>," the 2003 Pentagon report predicted, "</w:t>
      </w:r>
      <w:r w:rsidRPr="00B0556C">
        <w:rPr>
          <w:rStyle w:val="Emphasis"/>
          <w:highlight w:val="lightGray"/>
        </w:rPr>
        <w:t>nuclear arms proliferation is inevitable</w:t>
      </w:r>
      <w:r w:rsidRPr="00F44B88">
        <w:rPr>
          <w:rStyle w:val="Emphasis"/>
        </w:rPr>
        <w:t xml:space="preserve">." As oil and natural gas disappears, </w:t>
      </w:r>
      <w:r w:rsidRPr="00B0556C">
        <w:rPr>
          <w:rStyle w:val="Emphasis"/>
          <w:highlight w:val="lightGray"/>
        </w:rPr>
        <w:t>more and more countries will rely on nuclear power</w:t>
      </w:r>
      <w:r w:rsidRPr="00F44B88">
        <w:rPr>
          <w:rStyle w:val="Emphasis"/>
        </w:rPr>
        <w:t xml:space="preserve"> to meet their energy needs -- </w:t>
      </w:r>
      <w:r w:rsidRPr="00B0556C">
        <w:rPr>
          <w:rStyle w:val="Emphasis"/>
          <w:highlight w:val="lightGray"/>
        </w:rPr>
        <w:t>and this "will accelerate nuclear proliferation</w:t>
      </w:r>
      <w:r w:rsidRPr="00F44B88">
        <w:rPr>
          <w:rStyle w:val="Emphasis"/>
        </w:rPr>
        <w:t xml:space="preserve"> </w:t>
      </w:r>
      <w:r w:rsidRPr="00BF6731">
        <w:rPr>
          <w:rStyle w:val="Style13ptBold"/>
        </w:rPr>
        <w:t>as countries develop enrichment and reprocessing capabilities</w:t>
      </w:r>
      <w:r w:rsidRPr="00E06162">
        <w:rPr>
          <w:sz w:val="16"/>
        </w:rPr>
        <w:t xml:space="preserve"> to ensure their national security." Although speculative, these reports make one thing clear: when thinking about the calamitous effects of global climate change, we must emphasize its social and political consequences as much as its purely environmental effects. Drought, flooding and storms can kill us, and surely will -- but so will wars among the survivors of these catastrophes over what remains of food, water and shelter. As Reid's comments indicate, </w:t>
      </w:r>
      <w:r w:rsidRPr="00BF6731">
        <w:rPr>
          <w:rStyle w:val="Style13ptBold"/>
        </w:rPr>
        <w:t>no society, however affluent, will escape involvement in these forms of conflict.</w:t>
      </w:r>
    </w:p>
    <w:p w14:paraId="2CA37526" w14:textId="77777777" w:rsidR="00F31433" w:rsidRDefault="00F31433" w:rsidP="00F31433">
      <w:pPr>
        <w:pStyle w:val="Heading3"/>
      </w:pPr>
      <w:r>
        <w:lastRenderedPageBreak/>
        <w:t>Russia</w:t>
      </w:r>
    </w:p>
    <w:p w14:paraId="15D1FE43" w14:textId="77777777" w:rsidR="00F31433" w:rsidRDefault="00F31433" w:rsidP="00F31433">
      <w:pPr>
        <w:pStyle w:val="Heading4"/>
      </w:pPr>
      <w:r>
        <w:t>Climate change is the biggest internal link to Russia strategic decisions.</w:t>
      </w:r>
    </w:p>
    <w:p w14:paraId="34140072" w14:textId="77777777" w:rsidR="00F31433" w:rsidRPr="00586E29" w:rsidRDefault="00F31433" w:rsidP="00F31433">
      <w:r>
        <w:t xml:space="preserve">Cyrus </w:t>
      </w:r>
      <w:r w:rsidRPr="00586E29">
        <w:t>Newlin</w:t>
      </w:r>
      <w:r>
        <w:t xml:space="preserve"> </w:t>
      </w:r>
      <w:r w:rsidRPr="00586E29">
        <w:t>and</w:t>
      </w:r>
      <w:r>
        <w:t xml:space="preserve"> Heather A. </w:t>
      </w:r>
      <w:r w:rsidRPr="00586E29">
        <w:t>Conley</w:t>
      </w:r>
      <w:r>
        <w:t>, 1-13-20</w:t>
      </w:r>
      <w:r w:rsidRPr="00586E29">
        <w:t>21</w:t>
      </w:r>
      <w:r>
        <w:t xml:space="preserve">, [Cyrus Newlin Associate Fellow, Europe, Russia, and Eurasia Program; Heather A. Conley Senior Vice President for Europe, Eurasia, and the Arctic; and Director, Europe, Russia, and Eurasia Program], "Climate Change Will Reshape Russia," No Publication, </w:t>
      </w:r>
      <w:hyperlink r:id="rId64" w:history="1">
        <w:r w:rsidRPr="00964B20">
          <w:rPr>
            <w:rStyle w:val="StyleUnderline"/>
          </w:rPr>
          <w:t>https://www.csis.org/analysis/climate-change-will-reshape-russia</w:t>
        </w:r>
      </w:hyperlink>
      <w:r>
        <w:t>, Xoxo 3.25.2021</w:t>
      </w:r>
    </w:p>
    <w:p w14:paraId="7E61E06A" w14:textId="77777777" w:rsidR="00F31433" w:rsidRPr="00586E29" w:rsidRDefault="00F31433" w:rsidP="00F31433">
      <w:pPr>
        <w:rPr>
          <w:sz w:val="16"/>
        </w:rPr>
      </w:pPr>
      <w:r w:rsidRPr="00586E29">
        <w:rPr>
          <w:sz w:val="16"/>
        </w:rPr>
        <w:t xml:space="preserve">When </w:t>
      </w:r>
      <w:r w:rsidRPr="00586E29">
        <w:rPr>
          <w:rStyle w:val="Style13ptBold"/>
        </w:rPr>
        <w:t>U.S. policymakers ponder Russia’s trajectory</w:t>
      </w:r>
      <w:r w:rsidRPr="00586E29">
        <w:rPr>
          <w:sz w:val="16"/>
        </w:rPr>
        <w:t xml:space="preserve">, they </w:t>
      </w:r>
      <w:r w:rsidRPr="00586E29">
        <w:rPr>
          <w:rStyle w:val="Style13ptBold"/>
        </w:rPr>
        <w:t>tend to focus on the leadership</w:t>
      </w:r>
      <w:r w:rsidRPr="00586E29">
        <w:rPr>
          <w:sz w:val="16"/>
        </w:rPr>
        <w:t xml:space="preserve"> and longevity of President Vladimir Putin and the nature of his regime, on the Kremlin’s growing </w:t>
      </w:r>
      <w:r w:rsidRPr="00586E29">
        <w:rPr>
          <w:rStyle w:val="Style13ptBold"/>
        </w:rPr>
        <w:t>authoritarian tendencies</w:t>
      </w:r>
      <w:r w:rsidRPr="00586E29">
        <w:rPr>
          <w:sz w:val="16"/>
        </w:rPr>
        <w:t xml:space="preserve"> at home and the poisoning of opposition figures, on Russia’s </w:t>
      </w:r>
      <w:r w:rsidRPr="00586E29">
        <w:rPr>
          <w:rStyle w:val="Style13ptBold"/>
          <w:highlight w:val="cyan"/>
        </w:rPr>
        <w:t>nuclear arsenal</w:t>
      </w:r>
      <w:r w:rsidRPr="00586E29">
        <w:rPr>
          <w:sz w:val="16"/>
        </w:rPr>
        <w:t xml:space="preserve"> </w:t>
      </w:r>
      <w:r w:rsidRPr="00586E29">
        <w:rPr>
          <w:rStyle w:val="Style13ptBold"/>
        </w:rPr>
        <w:t xml:space="preserve">and </w:t>
      </w:r>
      <w:r w:rsidRPr="00586E29">
        <w:rPr>
          <w:rStyle w:val="Style13ptBold"/>
          <w:highlight w:val="cyan"/>
        </w:rPr>
        <w:t>cyber capabilities</w:t>
      </w:r>
      <w:r w:rsidRPr="00586E29">
        <w:rPr>
          <w:sz w:val="16"/>
        </w:rPr>
        <w:t xml:space="preserve">, </w:t>
      </w:r>
      <w:r w:rsidRPr="00586E29">
        <w:rPr>
          <w:rStyle w:val="Style13ptBold"/>
        </w:rPr>
        <w:t>or</w:t>
      </w:r>
      <w:r w:rsidRPr="00586E29">
        <w:rPr>
          <w:sz w:val="16"/>
        </w:rPr>
        <w:t xml:space="preserve"> on </w:t>
      </w:r>
      <w:r w:rsidRPr="00586E29">
        <w:rPr>
          <w:rStyle w:val="Style13ptBold"/>
          <w:highlight w:val="cyan"/>
        </w:rPr>
        <w:t>Russia’s projection of power</w:t>
      </w:r>
      <w:r w:rsidRPr="00586E29">
        <w:rPr>
          <w:sz w:val="16"/>
        </w:rPr>
        <w:t xml:space="preserve"> abroad, from election interference to military interventions in Ukraine and Syria. </w:t>
      </w:r>
      <w:r w:rsidRPr="00586E29">
        <w:rPr>
          <w:rStyle w:val="Emphasis"/>
        </w:rPr>
        <w:t>Rarely does climate change make the shortlist.</w:t>
      </w:r>
      <w:r w:rsidRPr="00586E29">
        <w:rPr>
          <w:sz w:val="16"/>
        </w:rPr>
        <w:t xml:space="preserve"> </w:t>
      </w:r>
      <w:r w:rsidRPr="00586E29">
        <w:rPr>
          <w:rStyle w:val="Style13ptBold"/>
          <w:highlight w:val="cyan"/>
        </w:rPr>
        <w:t>Yet it is climate change</w:t>
      </w:r>
      <w:r w:rsidRPr="00586E29">
        <w:rPr>
          <w:sz w:val="16"/>
        </w:rPr>
        <w:t xml:space="preserve">, as much as any one politician or set of policies, </w:t>
      </w:r>
      <w:r w:rsidRPr="00586E29">
        <w:rPr>
          <w:rStyle w:val="Style13ptBold"/>
          <w:highlight w:val="cyan"/>
        </w:rPr>
        <w:t>that will exert the strongest force on Russia</w:t>
      </w:r>
      <w:r w:rsidRPr="00586E29">
        <w:rPr>
          <w:rStyle w:val="Style13ptBold"/>
        </w:rPr>
        <w:t>’s strategic future, reshaping its politics, economy, and society for decades to come.</w:t>
      </w:r>
      <w:r>
        <w:rPr>
          <w:rStyle w:val="Style13ptBold"/>
        </w:rPr>
        <w:t xml:space="preserve"> </w:t>
      </w:r>
      <w:r w:rsidRPr="00586E29">
        <w:rPr>
          <w:rStyle w:val="Style13ptBold"/>
        </w:rPr>
        <w:t>Russia is warming 2.5 times faster than the rest of the world.</w:t>
      </w:r>
      <w:r w:rsidRPr="00586E29">
        <w:rPr>
          <w:sz w:val="16"/>
        </w:rPr>
        <w:t xml:space="preserve"> In 2020, regions across Russia have experienced the hottest temperatures on record, contributing to forest fires that burned through acreage the size of Greece and emitted one-third more carbon dioxide into the atmosphere than in 2019 (Russian forests account for one-fifth of the world’s total). Flash floods in Siberia destroyed entire villages and displaced thousands of residents. Snow coverage was at a record low in 2020, and Arctic sea ice coverage shrank to its second-lowest extent in over 40 years. </w:t>
      </w:r>
      <w:r w:rsidRPr="00586E29">
        <w:rPr>
          <w:rStyle w:val="Style13ptBold"/>
          <w:highlight w:val="cyan"/>
        </w:rPr>
        <w:t>Permafrost</w:t>
      </w:r>
      <w:r w:rsidRPr="00586E29">
        <w:rPr>
          <w:sz w:val="16"/>
        </w:rPr>
        <w:t xml:space="preserve">, which covers nearly two-thirds of Russian territory, is </w:t>
      </w:r>
      <w:r w:rsidRPr="00586E29">
        <w:rPr>
          <w:rStyle w:val="Style13ptBold"/>
        </w:rPr>
        <w:t>rapidly thawing</w:t>
      </w:r>
      <w:r w:rsidRPr="00586E29">
        <w:rPr>
          <w:sz w:val="16"/>
        </w:rPr>
        <w:t xml:space="preserve">. More dramatic freeze-thaw cycles in the subsoil are eroding urban infrastructure in Russia’s Arctic cities, </w:t>
      </w:r>
      <w:r w:rsidRPr="00586E29">
        <w:rPr>
          <w:rStyle w:val="Style13ptBold"/>
        </w:rPr>
        <w:t>home to over 2 million people</w:t>
      </w:r>
      <w:r w:rsidRPr="00586E29">
        <w:rPr>
          <w:sz w:val="16"/>
        </w:rPr>
        <w:t xml:space="preserve">, and </w:t>
      </w:r>
      <w:r w:rsidRPr="00586E29">
        <w:rPr>
          <w:rStyle w:val="Style13ptBold"/>
          <w:highlight w:val="cyan"/>
        </w:rPr>
        <w:t>pose a</w:t>
      </w:r>
      <w:r w:rsidRPr="00586E29">
        <w:rPr>
          <w:rStyle w:val="Style13ptBold"/>
        </w:rPr>
        <w:t xml:space="preserve"> mounting risk </w:t>
      </w:r>
      <w:r w:rsidRPr="00586E29">
        <w:rPr>
          <w:rStyle w:val="Style13ptBold"/>
          <w:highlight w:val="cyan"/>
        </w:rPr>
        <w:t>to</w:t>
      </w:r>
      <w:r w:rsidRPr="00586E29">
        <w:rPr>
          <w:rStyle w:val="Style13ptBold"/>
        </w:rPr>
        <w:t xml:space="preserve"> Russia’s</w:t>
      </w:r>
      <w:r w:rsidRPr="00586E29">
        <w:rPr>
          <w:sz w:val="16"/>
        </w:rPr>
        <w:t xml:space="preserve"> 200,000 kilometers of </w:t>
      </w:r>
      <w:r w:rsidRPr="00586E29">
        <w:rPr>
          <w:rStyle w:val="Style13ptBold"/>
          <w:highlight w:val="cyan"/>
        </w:rPr>
        <w:t>oil</w:t>
      </w:r>
      <w:r w:rsidRPr="00586E29">
        <w:rPr>
          <w:sz w:val="16"/>
        </w:rPr>
        <w:t xml:space="preserve"> and gas pipelines, not to mention thousands of miles of roads and rail lines bridging some of Russia’s widest rivers. Permafrost thaw recently toppled a diesel storage tank near the Arctic city of Norilsk, spilling 21,000 tons of diesel into the </w:t>
      </w:r>
      <w:proofErr w:type="spellStart"/>
      <w:r w:rsidRPr="00586E29">
        <w:rPr>
          <w:sz w:val="16"/>
        </w:rPr>
        <w:t>Ambarnaya</w:t>
      </w:r>
      <w:proofErr w:type="spellEnd"/>
      <w:r w:rsidRPr="00586E29">
        <w:rPr>
          <w:sz w:val="16"/>
        </w:rPr>
        <w:t xml:space="preserve"> river and surrounding subsoil. It has been linked to outbreaks of anthrax and the discovery of vast methane craters. At its current rate of thaw—about 1 degree Celsius per decade—</w:t>
      </w:r>
      <w:r w:rsidRPr="00586E29">
        <w:rPr>
          <w:rStyle w:val="Style13ptBold"/>
        </w:rPr>
        <w:t>Russia’s permafrost layer will stop freezing completely in three decades</w:t>
      </w:r>
      <w:r w:rsidRPr="00586E29">
        <w:rPr>
          <w:sz w:val="16"/>
        </w:rPr>
        <w:t xml:space="preserve">. This could result in a </w:t>
      </w:r>
      <w:r w:rsidRPr="00586E29">
        <w:rPr>
          <w:rStyle w:val="Emphasis"/>
        </w:rPr>
        <w:t>potentially catastrophic</w:t>
      </w:r>
      <w:r w:rsidRPr="00586E29">
        <w:rPr>
          <w:sz w:val="16"/>
        </w:rPr>
        <w:t xml:space="preserve">, one-off release of carbon into the atmosphere which will no longer be Russia’s problem alone. According to one study, a 30 to 99 percent reduction in near-surface permafrost would release an additional 10 to 240 billion tons of carbon and methane into the atmosphere and potentially put the globe “over the brink” by 2100. Russia is already the fourth-largest emitter of greenhouse gases, accounting for 4.6 percent of all global emissions. Its per capita emissions are among the highest in the world—53 percent higher than China, and 79 percent higher than the European Union. Dramatic shifts in global weather patterns, accelerated by warming Arctic waters and a diminishing ice cap, are expected to </w:t>
      </w:r>
      <w:r w:rsidRPr="00586E29">
        <w:rPr>
          <w:rStyle w:val="Style13ptBold"/>
          <w:highlight w:val="cyan"/>
        </w:rPr>
        <w:t>increase droughts in</w:t>
      </w:r>
      <w:r w:rsidRPr="00586E29">
        <w:rPr>
          <w:rStyle w:val="Style13ptBold"/>
        </w:rPr>
        <w:t xml:space="preserve"> </w:t>
      </w:r>
      <w:r w:rsidRPr="00586E29">
        <w:rPr>
          <w:rStyle w:val="Style13ptBold"/>
          <w:highlight w:val="cyan"/>
        </w:rPr>
        <w:t>Russia</w:t>
      </w:r>
      <w:r w:rsidRPr="00586E29">
        <w:rPr>
          <w:rStyle w:val="Style13ptBold"/>
        </w:rPr>
        <w:t xml:space="preserve">’s rich southern agricultural </w:t>
      </w:r>
      <w:r w:rsidRPr="00586E29">
        <w:rPr>
          <w:rStyle w:val="Style13ptBold"/>
          <w:highlight w:val="cyan"/>
        </w:rPr>
        <w:t>“</w:t>
      </w:r>
      <w:proofErr w:type="gramStart"/>
      <w:r w:rsidRPr="00586E29">
        <w:rPr>
          <w:rStyle w:val="Style13ptBold"/>
          <w:highlight w:val="cyan"/>
        </w:rPr>
        <w:t>bread basket</w:t>
      </w:r>
      <w:proofErr w:type="gramEnd"/>
      <w:r w:rsidRPr="00586E29">
        <w:rPr>
          <w:rStyle w:val="Style13ptBold"/>
          <w:highlight w:val="cyan"/>
        </w:rPr>
        <w:t>”</w:t>
      </w:r>
      <w:r w:rsidRPr="00586E29">
        <w:rPr>
          <w:sz w:val="16"/>
        </w:rPr>
        <w:t xml:space="preserve"> regions encompassing Stavropol and Rostov. This could </w:t>
      </w:r>
      <w:r w:rsidRPr="00586E29">
        <w:rPr>
          <w:rStyle w:val="Style13ptBold"/>
        </w:rPr>
        <w:t xml:space="preserve">pose food security risks and threaten a primary Russian export: wheat. </w:t>
      </w:r>
      <w:r w:rsidRPr="00586E29">
        <w:rPr>
          <w:sz w:val="16"/>
        </w:rPr>
        <w:t xml:space="preserve">Though climate change will </w:t>
      </w:r>
      <w:r w:rsidRPr="00586E29">
        <w:rPr>
          <w:rStyle w:val="Style13ptBold"/>
        </w:rPr>
        <w:t>expand arable land in Russia</w:t>
      </w:r>
      <w:r w:rsidRPr="00586E29">
        <w:rPr>
          <w:sz w:val="16"/>
        </w:rPr>
        <w:t xml:space="preserve"> in its northern latitudes, the </w:t>
      </w:r>
      <w:r w:rsidRPr="00586E29">
        <w:rPr>
          <w:rStyle w:val="Style13ptBold"/>
        </w:rPr>
        <w:t>northern topsoil</w:t>
      </w:r>
      <w:r w:rsidRPr="00586E29">
        <w:rPr>
          <w:sz w:val="16"/>
        </w:rPr>
        <w:t xml:space="preserve"> tends to be </w:t>
      </w:r>
      <w:r w:rsidRPr="00586E29">
        <w:rPr>
          <w:rStyle w:val="Style13ptBold"/>
        </w:rPr>
        <w:t>thin</w:t>
      </w:r>
      <w:r w:rsidRPr="00586E29">
        <w:rPr>
          <w:sz w:val="16"/>
        </w:rPr>
        <w:t xml:space="preserve">ner and </w:t>
      </w:r>
      <w:r w:rsidRPr="00586E29">
        <w:rPr>
          <w:rStyle w:val="Style13ptBold"/>
        </w:rPr>
        <w:t>more acidic</w:t>
      </w:r>
      <w:r w:rsidRPr="00586E29">
        <w:rPr>
          <w:sz w:val="16"/>
        </w:rPr>
        <w:t xml:space="preserve"> than in Russia’s most productive southern regions and would not make up for its losses. In fact, </w:t>
      </w:r>
      <w:r w:rsidRPr="00586E29">
        <w:rPr>
          <w:rStyle w:val="Style13ptBold"/>
        </w:rPr>
        <w:t>arable land shrank</w:t>
      </w:r>
      <w:r w:rsidRPr="00586E29">
        <w:rPr>
          <w:sz w:val="16"/>
        </w:rPr>
        <w:t xml:space="preserve"> by more than half to just 120,000 acres in 2017. In June of this year, regional officials in </w:t>
      </w:r>
      <w:proofErr w:type="spellStart"/>
      <w:r w:rsidRPr="00586E29">
        <w:rPr>
          <w:sz w:val="16"/>
        </w:rPr>
        <w:t>Stravopol</w:t>
      </w:r>
      <w:proofErr w:type="spellEnd"/>
      <w:r w:rsidRPr="00586E29">
        <w:rPr>
          <w:sz w:val="16"/>
        </w:rPr>
        <w:t xml:space="preserve">, one of Russia’s major wheat regions, projected a remarkable </w:t>
      </w:r>
      <w:r w:rsidRPr="00586E29">
        <w:rPr>
          <w:rStyle w:val="Style13ptBold"/>
        </w:rPr>
        <w:t>40 percent decline in wheat crop in 2020 as a result of droughts</w:t>
      </w:r>
      <w:r w:rsidRPr="00586E29">
        <w:rPr>
          <w:sz w:val="16"/>
        </w:rPr>
        <w:t xml:space="preserve">. This too has global implications: </w:t>
      </w:r>
      <w:r w:rsidRPr="00586E29">
        <w:rPr>
          <w:rStyle w:val="Style13ptBold"/>
        </w:rPr>
        <w:t>Russia is a core part of global food chains, accounting for 20 percent of global wheat expo</w:t>
      </w:r>
      <w:r w:rsidRPr="00586E29">
        <w:rPr>
          <w:sz w:val="16"/>
        </w:rPr>
        <w:t xml:space="preserve">rts, so climate disruption to Russian agricultural output will have strong effects well beyond Russia’s borders and budget coffers. As agriculture shifts north, scientists are concerned that the cultivation of carbon-rich soils will create a separate carbon feedback loop and expedite global warming. The Economics of Climate Change in Russia </w:t>
      </w:r>
      <w:proofErr w:type="gramStart"/>
      <w:r w:rsidRPr="00586E29">
        <w:rPr>
          <w:sz w:val="16"/>
        </w:rPr>
        <w:t>The</w:t>
      </w:r>
      <w:proofErr w:type="gramEnd"/>
      <w:r w:rsidRPr="00586E29">
        <w:rPr>
          <w:sz w:val="16"/>
        </w:rPr>
        <w:t xml:space="preserve"> threat to the Russian economy from climate change is twofold. An increase in droughts, floods, wildfires, permafrost damage, and disease could lower GDP by 3 percent annually in the next decade, according to Russia’s Audit Chamber. Climate damage to buildings and infrastructure alone could cost Russia up to 9 trillion rubles ($99 billion) by 2050, according to Deputy Minister for the Development of the Russian Far East and Arctic Alexander Krutikov. Meanwhile, Russia’s overreliance on hydrocarbon production is a conspicuous vulnerability as the world shifts toward low-carbon sources of energy and carbon neutrality. Natural gas and Arctic </w:t>
      </w:r>
      <w:r w:rsidRPr="00586E29">
        <w:rPr>
          <w:sz w:val="16"/>
        </w:rPr>
        <w:lastRenderedPageBreak/>
        <w:t xml:space="preserve">liquified natural gas may serve as bridge for Russia into a lower-carbon future, but global demand for gas is expected to be in sharp decline by mid-century. Russia’s top-down federal policy strongly favors state-led and managed industrial oil and gas giants. Though Russia has immense potential as a source of renewable energy, the share of renewables in Russia’s energy mix is negligible—under 0.1 percent for wind, solar, and geothermal—and there are no clear plans to invest significantly in their growth. Nor do current strategy documents foresee a major growth in nuclear and hydropower, which currently account for 36 percent of Russia’s electricity mix but under current plans will only climb to 43 percent by 2050. (To limit global warming to 1.5 degrees Celsius, renewables must account for 70-85 percent of global electricity by 2050.) How Is the Russian Government Responding? Russian climate policy at the federal and regional level is nascent and is handicapped by thinly stretched budgets. The need to respond to more environmental disasters with less money is becoming a growing friction point between regional governments and Moscow. An expected increase in extreme weather events and infrastructure degradation requires proactive planning and significant long-term investments into infrastructure modernization and resilience, forest management, and other adaptive measures, but regional governments are chronically under resourced and heavily in debt (some regions have begun to fall into bankruptcy). A reduction in international hydrocarbon demand will further constrict the federal budget just as the material costs of climate change will begin a parabolic ascent. This shrinking budget is abetted by chronic corruption and public service mismanagement—issues which, unlike climate change, are politically front and center in the minds of Russians. </w:t>
      </w:r>
      <w:proofErr w:type="gramStart"/>
      <w:r w:rsidRPr="00586E29">
        <w:rPr>
          <w:sz w:val="16"/>
        </w:rPr>
        <w:t>All of</w:t>
      </w:r>
      <w:proofErr w:type="gramEnd"/>
      <w:r w:rsidRPr="00586E29">
        <w:rPr>
          <w:sz w:val="16"/>
        </w:rPr>
        <w:t xml:space="preserve"> these dynamics fuel a very public blame game between regional political elite, business, and federal authorities over who bears the financial and moral responsibility for managing the consequences of climate change. Putin himself has offered mixed messaging on global warming, acknowledging for the first time only in October 2019 that global warming was a result of human activities, but just a month later he cast doubt on the prospects of a global shift to renewable energy, stating, “When these ideas of reducing energy production to zero or relying only on solar or wind power are promoted, I think humanity could once again end up in caves, simply because it won’t consume anything.” Though a growing chorus of officials are voicing concern about the economic consequences of a changing climate for Russia, the prevailing view remains one of passive resignation or misguided optimism. Some officials recognize the reality of climate change but contend that it is beyond Russia’s means to resolve and that Russia should therefore extract revenue from its abundant hydrocarbon resources while there is still global demand. Others believe Russia will benefit economically from warmer temperatures by way of an increase in arable land and greater use the Northern Sea Route for commercial shipping—a bet that makes dangerous assumptions about the ability of Russia to replace energy exports with agriculture and presumes as-yet-unproven sustained commercial interest in an Arctic shipping route. This policy ambivalence is encapsulated in Russia’s approach to the Paris climate accord. Russia signed on to the agreement in 2019 in an apparent recognition of the threat, but because it used 1990 as its benchmark, a year when the country was still part of the Soviet Union and emitted nearly 2.4 billion tons of carbon, Russia can effectively increase its emissions over the next decade and still meet its 30 percent reduction target. Russia’s emissions are set to rise through the next decade, according to a Ministry of Economic Development strategy document published in March 2020. Legislation introduced in 2019 as part of Russia’s ratification of the Paris Agreement would have instituted emissions quotas and carbon pricing, but lobbying efforts by the influential Russian Union of Industrialists and Entrepreneurs significantly diluted the bill, resulting in weaker provisions on emissions reporting and the elimination of a national carbon trading system and penalties for polluters. How Is Russian Society Responding? The environment is front of mind for Russians. According to a January 2020 survey by the independent Levada Center, environmental degradation was named the biggest threat to humanity in the twenty-first century (48 percent), followed by international terrorism (42 percent) and wars (37 percent). Of Russia’s environmental challenges, respondents viewed air pollution as the most important in a year that set new records for instances of hazardous air quality in Russia, due in part to wildfires and industrial pollution. Yet the immediacy of local environmental challenges in Russia—from air pollution to waste management practice to wildfires—has not translated into broader apprehension about global warming or activism to change public policy. An April 2020 Ipsos survey found that only 13 percent of Russians ranked climate as the most important environmental issue facing their country—well below the world average of 37 percent. Russians were also comparatively less concerned about future energy sources and choices and held the lowest overall levels of support for government action to combat climate change. One contributing factor to this seeming contradiction is likely the tightening of Russia’s civic space. The imposition of “foreign agent” laws has hollowed out environmental nongovernmental organizations (NGOs) in Russia and muffled voices sounding the alarm on global warming. Public support for environmental NGOs has declined in recent years even as a growing number of Russians are ready to protest over local environmental issues. Economic realities also contribute. Years of anemic economic growth, the dual shocks of Covid-19 and low oil prices, and a tight-fisted approach to fiscal stimulus has reduced the average Russian’s household wealth. The Kremlin is prioritizing jumpstarting the economy by supercharging its hydrocarbon and industrial model. For many Russians who are just getting by financially, issues such as price hikes, unemployment, and inequality supplant concern over climate change. Despite a more repressive political climate, there has been an uptick in environment-related protests in recent years. In April 2019, thousands turned out in the Arctic region of Arkhangelsk to protest the construction of a new landfill for Moscow’s ballooning waste. That summer, over 2,000 people turned out in the Ural city of Yekaterinburg to protest the construction of a church in one of the city’s few remaining green spaces. More recently, in </w:t>
      </w:r>
      <w:proofErr w:type="spellStart"/>
      <w:r w:rsidRPr="00586E29">
        <w:rPr>
          <w:sz w:val="16"/>
        </w:rPr>
        <w:t>Bashktorstan</w:t>
      </w:r>
      <w:proofErr w:type="spellEnd"/>
      <w:r w:rsidRPr="00586E29">
        <w:rPr>
          <w:sz w:val="16"/>
        </w:rPr>
        <w:t xml:space="preserve">, in Russia’s southern Urals region, protests erupted over a local company’s plans to mine a rare limestone hill regarded as sacred by </w:t>
      </w:r>
      <w:proofErr w:type="gramStart"/>
      <w:r w:rsidRPr="00586E29">
        <w:rPr>
          <w:sz w:val="16"/>
        </w:rPr>
        <w:t>local residents</w:t>
      </w:r>
      <w:proofErr w:type="gramEnd"/>
      <w:r w:rsidRPr="00586E29">
        <w:rPr>
          <w:sz w:val="16"/>
        </w:rPr>
        <w:t xml:space="preserve">. In general, the landscape for environmental activism in Russia is more fluid and decentralized than in the West, with informal protest groups springing up around specific, local issues and then dissipating. But though protests have been local, it is not coincidental that Russia’s Arctic, Siberian, and Far East regions—where the impacts of climate change will be concentrated—are also bearing the brunt of chronic economic underdevelopment. Importantly, these same regions are traditionally more independently political minded and less supportive of Kremlin-backed initiatives. Change Is Coming to Russia Externally Although many Russian officials will continue to emphasize the economic opportunities of climate change and downplay its consequences for Russia, they are growing concerned about the sweeping changes being made to the climate policies of major export markets, particularly the European Union, with its ambitious plans for a New Green Deal and target for carbon neutrality by 2050. An EU plan to introduce a carbon border adjustment tax, which in a baseline scenario would cost Russian exporters 33 billion euros by 2030, has forced Russian firms to confront the reality of a global shift toward low-carbon development and the rising the cost of their emissions. China, meanwhile, has pledged to be carbon neutral by 2060. A new economic reality is gaining a toehold: in December 2020, Deputy Finance Minister Vladimir </w:t>
      </w:r>
      <w:proofErr w:type="spellStart"/>
      <w:r w:rsidRPr="00586E29">
        <w:rPr>
          <w:sz w:val="16"/>
        </w:rPr>
        <w:t>Kolychev</w:t>
      </w:r>
      <w:proofErr w:type="spellEnd"/>
      <w:r w:rsidRPr="00586E29">
        <w:rPr>
          <w:sz w:val="16"/>
        </w:rPr>
        <w:t xml:space="preserve"> acknowledged that global peak oil demand may have passed and indicated his </w:t>
      </w:r>
      <w:r w:rsidRPr="00586E29">
        <w:rPr>
          <w:sz w:val="16"/>
        </w:rPr>
        <w:lastRenderedPageBreak/>
        <w:t xml:space="preserve">ministry was preparing for extended lower budget revenues (oil and gas sales account for roughly one-third of federal budget revenue). The Russian energy and industrial lobby remain influential voices against carbon emission quotas and are a primary cause of domestic climate policy stasis, but a growing number of Russian companies, including some hydrocarbon producers such as </w:t>
      </w:r>
      <w:proofErr w:type="spellStart"/>
      <w:r w:rsidRPr="00586E29">
        <w:rPr>
          <w:sz w:val="16"/>
        </w:rPr>
        <w:t>Novatek</w:t>
      </w:r>
      <w:proofErr w:type="spellEnd"/>
      <w:r w:rsidRPr="00586E29">
        <w:rPr>
          <w:sz w:val="16"/>
        </w:rPr>
        <w:t xml:space="preserve"> and more internationally exposed firms such as Lukoil, are moving ahead of the government to cut emissions and address sustainability issues. They have been given a push by international financial institutions and growing investor requirements for environmental, social, and governance (ESG) metrics. Some of Russia’s largest companies are making expensive investments into improving their sustainability ranking as low scores hit others in the pocket. Polyus, Russia’s largest gold producer, and </w:t>
      </w:r>
      <w:proofErr w:type="spellStart"/>
      <w:r w:rsidRPr="00586E29">
        <w:rPr>
          <w:sz w:val="16"/>
        </w:rPr>
        <w:t>Novatek</w:t>
      </w:r>
      <w:proofErr w:type="spellEnd"/>
      <w:r w:rsidRPr="00586E29">
        <w:rPr>
          <w:sz w:val="16"/>
        </w:rPr>
        <w:t xml:space="preserve"> were upgraded to an ESG ranking of “A” in 2020—ahead of many industry peers. Change Has Already Arrived </w:t>
      </w:r>
      <w:r w:rsidRPr="00586E29">
        <w:rPr>
          <w:rStyle w:val="Style13ptBold"/>
          <w:highlight w:val="cyan"/>
        </w:rPr>
        <w:t>Climate</w:t>
      </w:r>
      <w:r w:rsidRPr="00586E29">
        <w:rPr>
          <w:sz w:val="16"/>
        </w:rPr>
        <w:t xml:space="preserve"> change </w:t>
      </w:r>
      <w:r w:rsidRPr="00586E29">
        <w:rPr>
          <w:rStyle w:val="Style13ptBold"/>
          <w:highlight w:val="cyan"/>
        </w:rPr>
        <w:t>will</w:t>
      </w:r>
      <w:r w:rsidRPr="00586E29">
        <w:rPr>
          <w:sz w:val="16"/>
        </w:rPr>
        <w:t xml:space="preserve"> continue to </w:t>
      </w:r>
      <w:r w:rsidRPr="00586E29">
        <w:rPr>
          <w:rStyle w:val="Style13ptBold"/>
          <w:highlight w:val="cyan"/>
        </w:rPr>
        <w:t>compel change within Russia</w:t>
      </w:r>
      <w:r w:rsidRPr="00586E29">
        <w:rPr>
          <w:sz w:val="16"/>
        </w:rPr>
        <w:t xml:space="preserve"> whether its leaders acknowledge the issue or not. The most immediate and significant thrust for change within Russia will come from the outside, as major energy export markets accelerate their environmental policies. </w:t>
      </w:r>
      <w:r w:rsidRPr="00586E29">
        <w:rPr>
          <w:rStyle w:val="Style13ptBold"/>
          <w:highlight w:val="cyan"/>
        </w:rPr>
        <w:t>This poses an existential threat</w:t>
      </w:r>
      <w:r w:rsidRPr="00586E29">
        <w:rPr>
          <w:sz w:val="16"/>
        </w:rPr>
        <w:t xml:space="preserve"> to Russia’s economic model of hydrocarbon and mineral export, a threat heightened by years of weak domestic growth and a global economy suppressed by the pandemic. But change is also occurring from within, as climate-linked environmental disasters take their toil and as scarce state resources fail to address the growing frequency and magnitude of infrastructure decay, wildfires, local pollution, and other climate-related challenges, </w:t>
      </w:r>
      <w:r w:rsidRPr="00586E29">
        <w:rPr>
          <w:rStyle w:val="Style13ptBold"/>
          <w:highlight w:val="cyan"/>
        </w:rPr>
        <w:t>fuel</w:t>
      </w:r>
      <w:r w:rsidRPr="00586E29">
        <w:rPr>
          <w:sz w:val="16"/>
        </w:rPr>
        <w:t xml:space="preserve">ing </w:t>
      </w:r>
      <w:r w:rsidRPr="00586E29">
        <w:rPr>
          <w:rStyle w:val="Style13ptBold"/>
          <w:highlight w:val="cyan"/>
        </w:rPr>
        <w:t>protests</w:t>
      </w:r>
      <w:r w:rsidRPr="00586E29">
        <w:rPr>
          <w:sz w:val="16"/>
        </w:rPr>
        <w:t xml:space="preserve"> and </w:t>
      </w:r>
      <w:r w:rsidRPr="00586E29">
        <w:rPr>
          <w:rStyle w:val="Emphasis"/>
          <w:highlight w:val="cyan"/>
        </w:rPr>
        <w:t>increasing tensions</w:t>
      </w:r>
      <w:r w:rsidRPr="00586E29">
        <w:rPr>
          <w:sz w:val="16"/>
        </w:rPr>
        <w:t xml:space="preserve"> between regional governors and Moscow. The Russian Arctic</w:t>
      </w:r>
      <w:proofErr w:type="gramStart"/>
      <w:r w:rsidRPr="00586E29">
        <w:rPr>
          <w:sz w:val="16"/>
        </w:rPr>
        <w:t>, in particular, will</w:t>
      </w:r>
      <w:proofErr w:type="gramEnd"/>
      <w:r w:rsidRPr="00586E29">
        <w:rPr>
          <w:sz w:val="16"/>
        </w:rPr>
        <w:t xml:space="preserve"> be a case study in how climate change, regional political dynamics, and Russia’s economic ambitions interact, as businessmen, regional officials, and federal ministers, including key members of the Kremlin’s inner circle, jockey for state development resources but defer responsibility for funding disaster recovery and climate resilience. Our research and analysis must determine how climate change and </w:t>
      </w:r>
      <w:r w:rsidRPr="00586E29">
        <w:rPr>
          <w:rStyle w:val="Style13ptBold"/>
          <w:highlight w:val="cyan"/>
        </w:rPr>
        <w:t>climate policies</w:t>
      </w:r>
      <w:r w:rsidRPr="00586E29">
        <w:rPr>
          <w:sz w:val="16"/>
        </w:rPr>
        <w:t>—both internally and externally—</w:t>
      </w:r>
      <w:r w:rsidRPr="00586E29">
        <w:rPr>
          <w:rStyle w:val="Style13ptBold"/>
          <w:highlight w:val="cyan"/>
        </w:rPr>
        <w:t>will shape Russia’s future,</w:t>
      </w:r>
      <w:r w:rsidRPr="00586E29">
        <w:rPr>
          <w:sz w:val="16"/>
        </w:rPr>
        <w:t xml:space="preserve"> and, in the near term, how the Kremlin and its fossil fuel export-based economy will—or will not—respond.    </w:t>
      </w:r>
    </w:p>
    <w:p w14:paraId="0BEB3BE5" w14:textId="77777777" w:rsidR="00F31433" w:rsidRDefault="00F31433" w:rsidP="00F31433">
      <w:pPr>
        <w:pStyle w:val="Heading3"/>
      </w:pPr>
      <w:r>
        <w:lastRenderedPageBreak/>
        <w:t>Trade</w:t>
      </w:r>
    </w:p>
    <w:p w14:paraId="5A657D8E" w14:textId="77777777" w:rsidR="00F31433" w:rsidRDefault="00F31433" w:rsidP="00F31433">
      <w:pPr>
        <w:pStyle w:val="Heading4"/>
      </w:pPr>
      <w:r>
        <w:t>Climate turns trade</w:t>
      </w:r>
    </w:p>
    <w:p w14:paraId="028EA7BA" w14:textId="77777777" w:rsidR="00F31433" w:rsidRPr="00E033AB" w:rsidRDefault="00F31433" w:rsidP="00F31433">
      <w:r>
        <w:t xml:space="preserve">Josh </w:t>
      </w:r>
      <w:proofErr w:type="gramStart"/>
      <w:r w:rsidRPr="008842C1">
        <w:t>Siegel</w:t>
      </w:r>
      <w:r>
        <w:t>,  September</w:t>
      </w:r>
      <w:proofErr w:type="gramEnd"/>
      <w:r>
        <w:t xml:space="preserve"> 05, 20</w:t>
      </w:r>
      <w:r w:rsidRPr="008842C1">
        <w:t>19</w:t>
      </w:r>
      <w:r>
        <w:t xml:space="preserve">, [Josh Siegel is an energy and environment reporter at the Washington Examiner and helps author the Daily on Energy newsletter. Prior to coming on staff, he covered foreign policy, immigration, and criminal justice. He graduated from Florida Gulf Coast University, where he studied business and journalism and was sports editor of Eagle News.], "'Climate tariffs' become popular option to cut emissions," Washington Examiner, </w:t>
      </w:r>
      <w:hyperlink r:id="rId65" w:history="1">
        <w:r w:rsidRPr="00CB57D6">
          <w:rPr>
            <w:rStyle w:val="StyleUnderline"/>
          </w:rPr>
          <w:t>https://www.washingtonexaminer.com/policy/energy/climate-tariffs-become-popular-option-to-cut-emissions</w:t>
        </w:r>
      </w:hyperlink>
      <w:r>
        <w:t>, Xoxo 7/14/2020</w:t>
      </w:r>
    </w:p>
    <w:p w14:paraId="35C536B4" w14:textId="77777777" w:rsidR="00F31433" w:rsidRPr="008842C1" w:rsidRDefault="00F31433" w:rsidP="00F31433">
      <w:pPr>
        <w:rPr>
          <w:rStyle w:val="Style13ptBold"/>
        </w:rPr>
      </w:pPr>
      <w:r w:rsidRPr="00B0556C">
        <w:rPr>
          <w:rStyle w:val="Style13ptBold"/>
          <w:highlight w:val="lightGray"/>
        </w:rPr>
        <w:t>Politicians</w:t>
      </w:r>
      <w:r w:rsidRPr="008842C1">
        <w:rPr>
          <w:sz w:val="16"/>
        </w:rPr>
        <w:t xml:space="preserve"> across the world are increasingly </w:t>
      </w:r>
      <w:r w:rsidRPr="00B0556C">
        <w:rPr>
          <w:rStyle w:val="Style13ptBold"/>
          <w:highlight w:val="lightGray"/>
        </w:rPr>
        <w:t>embrac</w:t>
      </w:r>
      <w:r w:rsidRPr="008842C1">
        <w:rPr>
          <w:sz w:val="16"/>
        </w:rPr>
        <w:t>ing “</w:t>
      </w:r>
      <w:r w:rsidRPr="00B0556C">
        <w:rPr>
          <w:rStyle w:val="Style13ptBold"/>
          <w:highlight w:val="lightGray"/>
        </w:rPr>
        <w:t>climate tariffs</w:t>
      </w:r>
      <w:r w:rsidRPr="008842C1">
        <w:rPr>
          <w:sz w:val="16"/>
        </w:rPr>
        <w:t xml:space="preserve">,” mixing trade policy with combating global warming. European leaders and Democrats running for president in the United States have floated the once </w:t>
      </w:r>
      <w:r w:rsidRPr="00B0556C">
        <w:rPr>
          <w:rStyle w:val="Style13ptBold"/>
          <w:highlight w:val="lightGray"/>
        </w:rPr>
        <w:t>unpopular prospect of taxing imports</w:t>
      </w:r>
      <w:r w:rsidRPr="008842C1">
        <w:rPr>
          <w:sz w:val="16"/>
        </w:rPr>
        <w:t xml:space="preserve"> of carbon-intensive goods, and analysts say </w:t>
      </w:r>
      <w:r w:rsidRPr="00B0556C">
        <w:rPr>
          <w:rStyle w:val="Style13ptBold"/>
          <w:highlight w:val="lightGray"/>
        </w:rPr>
        <w:t>China could follow suit</w:t>
      </w:r>
      <w:r w:rsidRPr="00E033AB">
        <w:rPr>
          <w:rStyle w:val="Style13ptBold"/>
        </w:rPr>
        <w:t xml:space="preserve">. “This has been seen as </w:t>
      </w:r>
      <w:r w:rsidRPr="00B0556C">
        <w:rPr>
          <w:rStyle w:val="Style13ptBold"/>
          <w:highlight w:val="lightGray"/>
        </w:rPr>
        <w:t>a rude, brutalist way to regulate</w:t>
      </w:r>
      <w:r w:rsidRPr="00E033AB">
        <w:rPr>
          <w:rStyle w:val="Style13ptBold"/>
        </w:rPr>
        <w:t xml:space="preserve"> greenhouse </w:t>
      </w:r>
      <w:r w:rsidRPr="00B0556C">
        <w:rPr>
          <w:rStyle w:val="Style13ptBold"/>
          <w:highlight w:val="lightGray"/>
        </w:rPr>
        <w:t>gases,</w:t>
      </w:r>
      <w:r w:rsidRPr="008842C1">
        <w:rPr>
          <w:sz w:val="16"/>
        </w:rPr>
        <w:t xml:space="preserve">” said Kevin Book, managing director for research at Clearview Energy. “It’s messy. This is the ugliest of all outcomes. It is the least desirable way to put a price on carbon. But we could see a transition from </w:t>
      </w:r>
      <w:r w:rsidRPr="00B0556C">
        <w:rPr>
          <w:rStyle w:val="Style13ptBold"/>
          <w:highlight w:val="lightGray"/>
        </w:rPr>
        <w:t>a trade war to a carbon trade war</w:t>
      </w:r>
      <w:r w:rsidRPr="008842C1">
        <w:rPr>
          <w:sz w:val="16"/>
        </w:rPr>
        <w:t xml:space="preserve">.” Book says the 2016 Paris climate agreement has increased the possibility of carbon import </w:t>
      </w:r>
      <w:proofErr w:type="gramStart"/>
      <w:r w:rsidRPr="008842C1">
        <w:rPr>
          <w:sz w:val="16"/>
        </w:rPr>
        <w:t>tariffs,</w:t>
      </w:r>
      <w:proofErr w:type="gramEnd"/>
      <w:r w:rsidRPr="008842C1">
        <w:rPr>
          <w:sz w:val="16"/>
        </w:rPr>
        <w:t xml:space="preserve"> a policy better known among economists as a “border carbon adjustment.” The U.S., which </w:t>
      </w:r>
      <w:proofErr w:type="gramStart"/>
      <w:r w:rsidRPr="008842C1">
        <w:rPr>
          <w:sz w:val="16"/>
        </w:rPr>
        <w:t>doesn't</w:t>
      </w:r>
      <w:proofErr w:type="gramEnd"/>
      <w:r w:rsidRPr="008842C1">
        <w:rPr>
          <w:sz w:val="16"/>
        </w:rPr>
        <w:t xml:space="preserve"> have a federal policy to curb carbon emissions, is among the countries that are failing to keep pace with the targets it set for reducing emissions under the agreement. President Trump has rejected the agreement and intends to pull the U.S. from it, making it the only country to do so. Book says countries that are aggressively imposing policies to reduce emissions, such as those in the European Union, could seek to level the playing field with import tariffs to make their products more competitive with those produced in countries that </w:t>
      </w:r>
      <w:proofErr w:type="gramStart"/>
      <w:r w:rsidRPr="008842C1">
        <w:rPr>
          <w:sz w:val="16"/>
        </w:rPr>
        <w:t>don’t</w:t>
      </w:r>
      <w:proofErr w:type="gramEnd"/>
      <w:r w:rsidRPr="008842C1">
        <w:rPr>
          <w:sz w:val="16"/>
        </w:rPr>
        <w:t xml:space="preserve"> tax or otherwise put a price on carbon. “You </w:t>
      </w:r>
      <w:r w:rsidRPr="00E033AB">
        <w:rPr>
          <w:rStyle w:val="Style13ptBold"/>
        </w:rPr>
        <w:t>can't have a regulated economy doing more, and a less regulated economy doing less without some sort of trade equalization</w:t>
      </w:r>
      <w:r w:rsidRPr="008842C1">
        <w:rPr>
          <w:sz w:val="16"/>
        </w:rPr>
        <w:t>,” Book said. “Tariffs are very likely to happen if differential compliance with the Paris agreement continues, which seems likely.” Ursula von der Leyen, the newly elected president of the European Commission, has proposed imposing a “</w:t>
      </w:r>
      <w:r w:rsidRPr="00E033AB">
        <w:rPr>
          <w:rStyle w:val="Style13ptBold"/>
        </w:rPr>
        <w:t>carbon border tax” as part of her agenda to expand Europe’s existing emissions trading system</w:t>
      </w:r>
      <w:r w:rsidRPr="008842C1">
        <w:rPr>
          <w:sz w:val="16"/>
        </w:rPr>
        <w:t xml:space="preserve">. Book and other climate policy experts noted that French President Emmanuel Macron has threatened to make his support for trade agreements conditional upon other countries’ compliance with the Paris agreement, which could be a prelude to carbon tariffs. </w:t>
      </w:r>
      <w:proofErr w:type="gramStart"/>
      <w:r w:rsidRPr="008842C1">
        <w:rPr>
          <w:sz w:val="16"/>
        </w:rPr>
        <w:t>A number of</w:t>
      </w:r>
      <w:proofErr w:type="gramEnd"/>
      <w:r w:rsidRPr="008842C1">
        <w:rPr>
          <w:sz w:val="16"/>
        </w:rPr>
        <w:t xml:space="preserve"> Democratic presidential candidates have endorsed border carbon adjustments, which have recently been a regular feature of carbon tax proposals in Congress, viewed as </w:t>
      </w:r>
      <w:r w:rsidRPr="00E033AB">
        <w:rPr>
          <w:rStyle w:val="Style13ptBold"/>
        </w:rPr>
        <w:t>essential to avoid harming the competitiveness of U.S. industries</w:t>
      </w:r>
      <w:r w:rsidRPr="008842C1">
        <w:rPr>
          <w:sz w:val="16"/>
        </w:rPr>
        <w:t xml:space="preserve">. </w:t>
      </w:r>
      <w:r w:rsidRPr="00E033AB">
        <w:rPr>
          <w:rStyle w:val="Style13ptBold"/>
        </w:rPr>
        <w:t>Forcing non-U.S. exporters of carbon-intensive goods like steel, aluminum, and cement, to pay a fee equivalent to the U.S. carbon tax would remove the incentive for American companies to move overseas to avoid paying the domestic tax</w:t>
      </w:r>
      <w:r w:rsidRPr="008842C1">
        <w:rPr>
          <w:sz w:val="16"/>
        </w:rPr>
        <w:t>. “Some politicians say it would be politically infeasible to do a serious climate policy without a border tariff,” said Joseph Shapiro, a professor at University of California, Berkeley, who studies environmental trade policy. “The reason for that is energy intensive industries are concerned about how different policies would affect their competitiveness. One goal of a border adjustment would be to assuage those concerns.” Democratic presidential candidates promising aggressive U.S. climate policies cite another goal of a border carbon adjustment: to incentivize other countries to increase their emissions cuts. Joe Biden’s climate change plan calls for pressuring China and other countries that are “failing to meet their climate and environmental obligations” to “</w:t>
      </w:r>
      <w:r w:rsidRPr="00B0556C">
        <w:rPr>
          <w:rStyle w:val="Style13ptBold"/>
          <w:highlight w:val="lightGray"/>
        </w:rPr>
        <w:t>bear the full cost of their carbon pollution” by imposing “carbon adjustment fees or quotas</w:t>
      </w:r>
      <w:r w:rsidRPr="008842C1">
        <w:rPr>
          <w:sz w:val="16"/>
        </w:rPr>
        <w:t xml:space="preserve">.” Cory Booker, a senator from New Jersey, similarly says as part of his climate plan that “countries without domestic policies capable of meeting their climate goals will be charged a border adjustment fee on goods based on their carbon intensities.” Book, along with other experts, says given the hurdles to passing climate legislation in Congress, the more likely outcome is that the EU or China impose carbon tariffs on the U.S. “The idea has been the U.S. doing this against China,” said an international climate expert, who asked to not be named given the speculative nature of the topic. “It’s more likely for China and the EU to be doing it on the U.S.” Despite having less ambitious goals, both the EU and China are on track to meet their obligations under the Paris agreement, notes Nat Keohane, senior vice president of the Environmental Defense Fund. “They are both on their way to meeting their Paris targets, although there are a lot of folks who would say that is a </w:t>
      </w:r>
      <w:proofErr w:type="gramStart"/>
      <w:r w:rsidRPr="008842C1">
        <w:rPr>
          <w:sz w:val="16"/>
        </w:rPr>
        <w:t>sign</w:t>
      </w:r>
      <w:proofErr w:type="gramEnd"/>
      <w:r w:rsidRPr="008842C1">
        <w:rPr>
          <w:sz w:val="16"/>
        </w:rPr>
        <w:t xml:space="preserve"> they can do more,” Keohane said. The U.S., by contrast, is on pace to cut emissions 12% to 19% below 2005 levels by 2025, well below its Paris agreement goal of reducing emissions 26% to </w:t>
      </w:r>
      <w:r w:rsidRPr="008842C1">
        <w:rPr>
          <w:sz w:val="16"/>
        </w:rPr>
        <w:lastRenderedPageBreak/>
        <w:t xml:space="preserve">28% in that time frame, according to a report released in July by the Rhodium Group. Book says the </w:t>
      </w:r>
      <w:r w:rsidRPr="00B0556C">
        <w:rPr>
          <w:rStyle w:val="Style13ptBold"/>
          <w:highlight w:val="lightGray"/>
        </w:rPr>
        <w:t>EU or China acting first against the U.S. could be the trigger that finally pushes Republicans to pass a domestic carbon tax.</w:t>
      </w:r>
      <w:r w:rsidRPr="008842C1">
        <w:rPr>
          <w:sz w:val="16"/>
        </w:rPr>
        <w:t xml:space="preserve"> If the U.S. were to price its own emissions, countries imposing carbon tariffs on the U.S. would likely drop the tariffs. “Congress would pass a carbon tax not for climate, but for commerce,” Book said. “Both parties like to sell stuff overseas. If we end up on the losing side of a carbon trade war with major markets keeping U.S. goods out, the people in power in Washington will be called upon to have a solution.” Book and other experts dismissed the feasibility of another </w:t>
      </w:r>
      <w:r w:rsidRPr="008842C1">
        <w:rPr>
          <w:rStyle w:val="Style13ptBold"/>
        </w:rPr>
        <w:t>fringe possibility: the U.S. imposing carbon tariffs on other countries without first enacting a plan to curb climate change.</w:t>
      </w:r>
      <w:r w:rsidRPr="008842C1">
        <w:rPr>
          <w:sz w:val="16"/>
        </w:rPr>
        <w:t xml:space="preserve"> Josiah Neeley, energy policy director of R Street, has suggested Democrats could turn to carbon tariffs </w:t>
      </w:r>
      <w:proofErr w:type="gramStart"/>
      <w:r w:rsidRPr="008842C1">
        <w:rPr>
          <w:sz w:val="16"/>
        </w:rPr>
        <w:t>as a way to</w:t>
      </w:r>
      <w:proofErr w:type="gramEnd"/>
      <w:r w:rsidRPr="008842C1">
        <w:rPr>
          <w:sz w:val="16"/>
        </w:rPr>
        <w:t xml:space="preserve"> compensate for Republicans in Congress blocking climate action. But he concedes </w:t>
      </w:r>
      <w:proofErr w:type="gramStart"/>
      <w:r w:rsidRPr="008842C1">
        <w:rPr>
          <w:sz w:val="16"/>
        </w:rPr>
        <w:t>it’s</w:t>
      </w:r>
      <w:proofErr w:type="gramEnd"/>
      <w:r w:rsidRPr="008842C1">
        <w:rPr>
          <w:sz w:val="16"/>
        </w:rPr>
        <w:t xml:space="preserve"> unlikely and would violate fairness rules of the World Trade Organization. “</w:t>
      </w:r>
      <w:r w:rsidRPr="008842C1">
        <w:rPr>
          <w:rStyle w:val="Style13ptBold"/>
        </w:rPr>
        <w:t xml:space="preserve">The question is, could you do just the border adjustment and not anything else?” Neeley said. “Even if you just did that, it would be a significant emissions chunk because a lot of emissions are produced outside the U.S. and consumed in the U.S. </w:t>
      </w:r>
      <w:proofErr w:type="gramStart"/>
      <w:r w:rsidRPr="008842C1">
        <w:rPr>
          <w:rStyle w:val="Style13ptBold"/>
        </w:rPr>
        <w:t>It's</w:t>
      </w:r>
      <w:proofErr w:type="gramEnd"/>
      <w:r w:rsidRPr="008842C1">
        <w:rPr>
          <w:rStyle w:val="Style13ptBold"/>
        </w:rPr>
        <w:t xml:space="preserve"> a clever idea. It might be a little too clever.”</w:t>
      </w:r>
    </w:p>
    <w:p w14:paraId="69D070B5" w14:textId="77777777" w:rsidR="00F31433" w:rsidRDefault="00F31433" w:rsidP="00F31433">
      <w:pPr>
        <w:pStyle w:val="Heading3"/>
      </w:pPr>
      <w:bookmarkStart w:id="10" w:name="_Hlk43139115"/>
      <w:r>
        <w:lastRenderedPageBreak/>
        <w:t>Terror</w:t>
      </w:r>
    </w:p>
    <w:p w14:paraId="7C80AE03" w14:textId="77777777" w:rsidR="00F31433" w:rsidRDefault="00F31433" w:rsidP="00F31433">
      <w:pPr>
        <w:pStyle w:val="Heading4"/>
      </w:pPr>
      <w:r>
        <w:t xml:space="preserve">Climate change causes ISIS rise and further </w:t>
      </w:r>
      <w:proofErr w:type="gramStart"/>
      <w:r>
        <w:t>conflict</w:t>
      </w:r>
      <w:proofErr w:type="gramEnd"/>
    </w:p>
    <w:p w14:paraId="6FA09642" w14:textId="77777777" w:rsidR="00F31433" w:rsidRPr="00261084" w:rsidRDefault="00F31433" w:rsidP="00F31433">
      <w:r w:rsidRPr="00FF4EDA">
        <w:t>Think Progress 15</w:t>
      </w:r>
      <w:r>
        <w:t>---</w:t>
      </w:r>
      <w:r w:rsidRPr="00261084">
        <w:t>(“The link between climate change and ISIS is real,” July 23, 2015, https://thinkprogress.org/the-link-between-climate-change-and-isis-is-real-399789412b41#.5gsutmwvp)</w:t>
      </w:r>
      <w:r>
        <w:t xml:space="preserve"> </w:t>
      </w:r>
      <w:r w:rsidRPr="00261084">
        <w:t>Democratic presidential candidate Martin O’Malley linked climate change to the rise of ISIS earlier this week.</w:t>
      </w:r>
      <w:r>
        <w:t xml:space="preserve"> </w:t>
      </w:r>
      <w:hyperlink r:id="rId66" w:history="1">
        <w:r w:rsidRPr="00261084">
          <w:rPr>
            <w:rStyle w:val="StyleUnderline"/>
          </w:rPr>
          <w:t>Conservatives</w:t>
        </w:r>
      </w:hyperlink>
      <w:r>
        <w:t xml:space="preserve"> </w:t>
      </w:r>
      <w:hyperlink r:id="rId67" w:history="1">
        <w:r w:rsidRPr="00261084">
          <w:rPr>
            <w:rStyle w:val="StyleUnderline"/>
          </w:rPr>
          <w:t>pounced</w:t>
        </w:r>
      </w:hyperlink>
      <w:r w:rsidRPr="00261084">
        <w:t>. Score this round for O’Malley.</w:t>
      </w:r>
    </w:p>
    <w:p w14:paraId="7EB154D7" w14:textId="77777777" w:rsidR="00F31433" w:rsidRPr="00ED5D14" w:rsidRDefault="00F31433" w:rsidP="00F31433">
      <w:pPr>
        <w:rPr>
          <w:sz w:val="16"/>
        </w:rPr>
      </w:pPr>
      <w:r w:rsidRPr="003E6EC6">
        <w:rPr>
          <w:sz w:val="16"/>
        </w:rPr>
        <w:t xml:space="preserve">For three years now, </w:t>
      </w:r>
      <w:r w:rsidRPr="003E6EC6">
        <w:rPr>
          <w:rStyle w:val="Style13ptBold"/>
        </w:rPr>
        <w:t xml:space="preserve">leading security and </w:t>
      </w:r>
      <w:r w:rsidRPr="00B0556C">
        <w:rPr>
          <w:rStyle w:val="Style13ptBold"/>
          <w:highlight w:val="lightGray"/>
        </w:rPr>
        <w:t>climate experts</w:t>
      </w:r>
      <w:r w:rsidRPr="003E6EC6">
        <w:rPr>
          <w:rStyle w:val="Style13ptBold"/>
          <w:rFonts w:cs="Times New Roman"/>
        </w:rPr>
        <w:t> </w:t>
      </w:r>
      <w:r w:rsidRPr="003E6EC6">
        <w:rPr>
          <w:rStyle w:val="Style13ptBold"/>
        </w:rPr>
        <w:t>—</w:t>
      </w:r>
      <w:r w:rsidRPr="003E6EC6">
        <w:rPr>
          <w:rStyle w:val="Style13ptBold"/>
          <w:rFonts w:cs="Times New Roman"/>
        </w:rPr>
        <w:t> </w:t>
      </w:r>
      <w:r w:rsidRPr="003E6EC6">
        <w:rPr>
          <w:rStyle w:val="Style13ptBold"/>
        </w:rPr>
        <w:t>and Syrians themselves</w:t>
      </w:r>
      <w:r w:rsidRPr="003E6EC6">
        <w:rPr>
          <w:rStyle w:val="Style13ptBold"/>
          <w:rFonts w:cs="Times New Roman"/>
        </w:rPr>
        <w:t> </w:t>
      </w:r>
      <w:r w:rsidRPr="003E6EC6">
        <w:rPr>
          <w:rStyle w:val="Style13ptBold"/>
        </w:rPr>
        <w:t>—</w:t>
      </w:r>
      <w:r w:rsidRPr="003E6EC6">
        <w:rPr>
          <w:rStyle w:val="Style13ptBold"/>
          <w:rFonts w:cs="Times New Roman"/>
        </w:rPr>
        <w:t> </w:t>
      </w:r>
      <w:r w:rsidRPr="003E6EC6">
        <w:rPr>
          <w:rStyle w:val="Style13ptBold"/>
        </w:rPr>
        <w:t xml:space="preserve">have </w:t>
      </w:r>
      <w:r w:rsidRPr="00B0556C">
        <w:rPr>
          <w:rStyle w:val="Style13ptBold"/>
          <w:highlight w:val="lightGray"/>
        </w:rPr>
        <w:t>made the connection between climate change and the Syrian civil war.</w:t>
      </w:r>
      <w:r w:rsidRPr="00B0556C">
        <w:rPr>
          <w:sz w:val="16"/>
          <w:highlight w:val="lightGray"/>
        </w:rPr>
        <w:t xml:space="preserve"> </w:t>
      </w:r>
      <w:r w:rsidRPr="003E6EC6">
        <w:rPr>
          <w:sz w:val="16"/>
        </w:rPr>
        <w:t>Indeed, when a</w:t>
      </w:r>
      <w:r>
        <w:rPr>
          <w:sz w:val="16"/>
        </w:rPr>
        <w:t xml:space="preserve"> </w:t>
      </w:r>
      <w:hyperlink r:id="rId68" w:history="1">
        <w:r w:rsidRPr="003E6EC6">
          <w:rPr>
            <w:rStyle w:val="StyleUnderline"/>
            <w:sz w:val="16"/>
          </w:rPr>
          <w:t>major peer-reviewed study</w:t>
        </w:r>
      </w:hyperlink>
      <w:r>
        <w:rPr>
          <w:sz w:val="16"/>
        </w:rPr>
        <w:t xml:space="preserve"> </w:t>
      </w:r>
      <w:r w:rsidRPr="003E6EC6">
        <w:rPr>
          <w:sz w:val="16"/>
        </w:rPr>
        <w:t>came out on in March making this very case, Retired Navy Rear Admiral David Titley</w:t>
      </w:r>
      <w:r>
        <w:rPr>
          <w:sz w:val="16"/>
        </w:rPr>
        <w:t xml:space="preserve"> </w:t>
      </w:r>
      <w:hyperlink r:id="rId69" w:history="1">
        <w:r w:rsidRPr="003E6EC6">
          <w:rPr>
            <w:rStyle w:val="StyleUnderline"/>
            <w:sz w:val="16"/>
          </w:rPr>
          <w:t>said</w:t>
        </w:r>
      </w:hyperlink>
      <w:r>
        <w:rPr>
          <w:sz w:val="16"/>
        </w:rPr>
        <w:t xml:space="preserve"> </w:t>
      </w:r>
      <w:r w:rsidRPr="003E6EC6">
        <w:rPr>
          <w:sz w:val="16"/>
        </w:rPr>
        <w:t>it identifies “a pretty convincing climate fingerprint” for the Syrian drought.</w:t>
      </w:r>
      <w:r>
        <w:rPr>
          <w:sz w:val="16"/>
        </w:rPr>
        <w:t xml:space="preserve"> </w:t>
      </w:r>
      <w:r w:rsidRPr="003E6EC6">
        <w:rPr>
          <w:sz w:val="16"/>
        </w:rPr>
        <w:t>Titley, a meteorologist who led the U.S. Navy’s Task Force on Climate Change when he was at the Pentagon, also said, “</w:t>
      </w:r>
      <w:r w:rsidRPr="00B0556C">
        <w:rPr>
          <w:rStyle w:val="Style13ptBold"/>
          <w:highlight w:val="lightGray"/>
        </w:rPr>
        <w:t xml:space="preserve">you can draw a very credible climate connection to this disaster we call ISIS right now.” </w:t>
      </w:r>
      <w:r w:rsidRPr="003E6EC6">
        <w:rPr>
          <w:sz w:val="16"/>
        </w:rPr>
        <w:t>Compare the words of Admiral Titley</w:t>
      </w:r>
      <w:r w:rsidRPr="003E6EC6">
        <w:rPr>
          <w:rFonts w:cs="Times New Roman"/>
          <w:sz w:val="16"/>
        </w:rPr>
        <w:t> </w:t>
      </w:r>
      <w:r w:rsidRPr="003E6EC6">
        <w:rPr>
          <w:sz w:val="16"/>
        </w:rPr>
        <w:t>—</w:t>
      </w:r>
      <w:r w:rsidRPr="003E6EC6">
        <w:rPr>
          <w:rFonts w:cs="Times New Roman"/>
          <w:sz w:val="16"/>
        </w:rPr>
        <w:t> </w:t>
      </w:r>
      <w:r w:rsidRPr="003E6EC6">
        <w:rPr>
          <w:sz w:val="16"/>
        </w:rPr>
        <w:t>former Deputy Assistant Chief of Naval Operations for Information Dominance (!) and currently Director of Penn State’s</w:t>
      </w:r>
      <w:r>
        <w:rPr>
          <w:sz w:val="16"/>
        </w:rPr>
        <w:t xml:space="preserve"> </w:t>
      </w:r>
      <w:hyperlink r:id="rId70" w:history="1">
        <w:r w:rsidRPr="003E6EC6">
          <w:rPr>
            <w:rStyle w:val="StyleUnderline"/>
            <w:sz w:val="16"/>
          </w:rPr>
          <w:t>Center for Solutions to Weather and Climate Risks</w:t>
        </w:r>
      </w:hyperlink>
      <w:r w:rsidRPr="003E6EC6">
        <w:rPr>
          <w:sz w:val="16"/>
        </w:rPr>
        <w:t>.</w:t>
      </w:r>
      <w:r w:rsidRPr="003E6EC6">
        <w:rPr>
          <w:rFonts w:cs="Times New Roman"/>
          <w:sz w:val="16"/>
        </w:rPr>
        <w:t> </w:t>
      </w:r>
      <w:r w:rsidRPr="003E6EC6">
        <w:rPr>
          <w:sz w:val="16"/>
        </w:rPr>
        <w:t>—</w:t>
      </w:r>
      <w:r w:rsidRPr="003E6EC6">
        <w:rPr>
          <w:rFonts w:cs="Times New Roman"/>
          <w:sz w:val="16"/>
        </w:rPr>
        <w:t> </w:t>
      </w:r>
      <w:r w:rsidRPr="003E6EC6">
        <w:rPr>
          <w:sz w:val="16"/>
        </w:rPr>
        <w:t>with O’Malley’s (</w:t>
      </w:r>
      <w:hyperlink r:id="rId71" w:history="1">
        <w:r w:rsidRPr="003E6EC6">
          <w:rPr>
            <w:rStyle w:val="StyleUnderline"/>
            <w:sz w:val="16"/>
          </w:rPr>
          <w:t>video here</w:t>
        </w:r>
      </w:hyperlink>
      <w:r w:rsidRPr="003E6EC6">
        <w:rPr>
          <w:sz w:val="16"/>
        </w:rPr>
        <w:t>):</w:t>
      </w:r>
      <w:r>
        <w:rPr>
          <w:sz w:val="16"/>
        </w:rPr>
        <w:t xml:space="preserve"> </w:t>
      </w:r>
      <w:r w:rsidRPr="003E6EC6">
        <w:rPr>
          <w:rStyle w:val="Style13ptBold"/>
        </w:rPr>
        <w:t xml:space="preserve">“One of the things that preceded </w:t>
      </w:r>
      <w:r w:rsidRPr="003E6EC6">
        <w:rPr>
          <w:sz w:val="16"/>
        </w:rPr>
        <w:t xml:space="preserve">the failure of the nation-state of Syria and </w:t>
      </w:r>
      <w:r w:rsidRPr="00B0556C">
        <w:rPr>
          <w:rStyle w:val="Style13ptBold"/>
          <w:highlight w:val="lightGray"/>
        </w:rPr>
        <w:t xml:space="preserve">the rise of ISIS was the effect of climate change </w:t>
      </w:r>
      <w:r w:rsidRPr="003E6EC6">
        <w:rPr>
          <w:sz w:val="16"/>
        </w:rPr>
        <w:t xml:space="preserve">and the mega-drought </w:t>
      </w:r>
      <w:r w:rsidRPr="003E6EC6">
        <w:rPr>
          <w:rStyle w:val="Style13ptBold"/>
        </w:rPr>
        <w:t>that</w:t>
      </w:r>
      <w:r w:rsidRPr="003E6EC6">
        <w:rPr>
          <w:sz w:val="16"/>
        </w:rPr>
        <w:t xml:space="preserve"> affected that region, </w:t>
      </w:r>
      <w:r w:rsidRPr="00B0556C">
        <w:rPr>
          <w:rStyle w:val="Style13ptBold"/>
          <w:highlight w:val="lightGray"/>
        </w:rPr>
        <w:t>wiped out farmers</w:t>
      </w:r>
      <w:r w:rsidRPr="003E6EC6">
        <w:rPr>
          <w:rStyle w:val="Style13ptBold"/>
        </w:rPr>
        <w:t xml:space="preserve">, </w:t>
      </w:r>
      <w:r w:rsidRPr="00B0556C">
        <w:rPr>
          <w:rStyle w:val="Style13ptBold"/>
          <w:highlight w:val="lightGray"/>
        </w:rPr>
        <w:t>drove people to cities</w:t>
      </w:r>
      <w:r w:rsidRPr="003E6EC6">
        <w:rPr>
          <w:rStyle w:val="Style13ptBold"/>
        </w:rPr>
        <w:t xml:space="preserve">, </w:t>
      </w:r>
      <w:r w:rsidRPr="00B0556C">
        <w:rPr>
          <w:rStyle w:val="Style13ptBold"/>
          <w:highlight w:val="lightGray"/>
        </w:rPr>
        <w:t>created a humanitarian crisis that created the symptoms</w:t>
      </w:r>
      <w:r w:rsidRPr="003E6EC6">
        <w:rPr>
          <w:rStyle w:val="Style13ptBold"/>
          <w:rFonts w:cs="Times New Roman"/>
        </w:rPr>
        <w:t> </w:t>
      </w:r>
      <w:r w:rsidRPr="003E6EC6">
        <w:rPr>
          <w:rStyle w:val="Style13ptBold"/>
        </w:rPr>
        <w:t>—</w:t>
      </w:r>
      <w:r w:rsidRPr="003E6EC6">
        <w:rPr>
          <w:rStyle w:val="Style13ptBold"/>
          <w:rFonts w:cs="Times New Roman"/>
        </w:rPr>
        <w:t> </w:t>
      </w:r>
      <w:r w:rsidRPr="003E6EC6">
        <w:rPr>
          <w:rStyle w:val="Style13ptBold"/>
        </w:rPr>
        <w:t>or rather, the conditions</w:t>
      </w:r>
      <w:r w:rsidRPr="003E6EC6">
        <w:rPr>
          <w:rStyle w:val="Style13ptBold"/>
          <w:rFonts w:cs="Times New Roman"/>
        </w:rPr>
        <w:t> </w:t>
      </w:r>
      <w:r w:rsidRPr="003E6EC6">
        <w:rPr>
          <w:rStyle w:val="Style13ptBold"/>
        </w:rPr>
        <w:t>—</w:t>
      </w:r>
      <w:r w:rsidRPr="003E6EC6">
        <w:rPr>
          <w:rStyle w:val="Style13ptBold"/>
          <w:rFonts w:cs="Times New Roman"/>
        </w:rPr>
        <w:t> </w:t>
      </w:r>
      <w:r w:rsidRPr="00B0556C">
        <w:rPr>
          <w:rStyle w:val="Style13ptBold"/>
          <w:highlight w:val="lightGray"/>
        </w:rPr>
        <w:t>of extreme poverty that has led now to the rise of ISIL</w:t>
      </w:r>
      <w:r w:rsidRPr="003E6EC6">
        <w:rPr>
          <w:sz w:val="16"/>
        </w:rPr>
        <w:t xml:space="preserve"> and this extreme violence.”</w:t>
      </w:r>
      <w:r>
        <w:rPr>
          <w:sz w:val="16"/>
        </w:rPr>
        <w:t xml:space="preserve"> </w:t>
      </w:r>
      <w:proofErr w:type="gramStart"/>
      <w:r w:rsidRPr="003E6EC6">
        <w:rPr>
          <w:sz w:val="16"/>
        </w:rPr>
        <w:t>Let’s</w:t>
      </w:r>
      <w:proofErr w:type="gramEnd"/>
      <w:r w:rsidRPr="003E6EC6">
        <w:rPr>
          <w:sz w:val="16"/>
        </w:rPr>
        <w:t xml:space="preserve"> run through the science underpinning what O’Malley, Admiral Titley, and others have said.</w:t>
      </w:r>
      <w:r>
        <w:rPr>
          <w:sz w:val="16"/>
        </w:rPr>
        <w:t xml:space="preserve"> </w:t>
      </w:r>
      <w:r w:rsidRPr="003E6EC6">
        <w:rPr>
          <w:sz w:val="16"/>
        </w:rPr>
        <w:t>We know that the Syrian civil war that helped drive the rise of the terrorist Islamic State of Iraq and Greater Syria (ISIS) was itself spawned in large part by what</w:t>
      </w:r>
      <w:r>
        <w:rPr>
          <w:sz w:val="16"/>
        </w:rPr>
        <w:t xml:space="preserve"> </w:t>
      </w:r>
      <w:hyperlink r:id="rId72" w:history="1">
        <w:r w:rsidRPr="003E6EC6">
          <w:rPr>
            <w:rStyle w:val="StyleUnderline"/>
            <w:sz w:val="16"/>
          </w:rPr>
          <w:t>one expert</w:t>
        </w:r>
      </w:hyperlink>
      <w:r>
        <w:rPr>
          <w:sz w:val="16"/>
        </w:rPr>
        <w:t xml:space="preserve"> </w:t>
      </w:r>
      <w:r w:rsidRPr="003E6EC6">
        <w:rPr>
          <w:sz w:val="16"/>
        </w:rPr>
        <w:t>called perhaps “the worst long-term drought and most severe set of crop failures since agricultural civilizations began in the Fertile Crescent,” from 2006 to 2010.</w:t>
      </w:r>
      <w:r>
        <w:rPr>
          <w:sz w:val="16"/>
        </w:rPr>
        <w:t xml:space="preserve"> </w:t>
      </w:r>
      <w:r w:rsidRPr="003E6EC6">
        <w:rPr>
          <w:sz w:val="16"/>
        </w:rPr>
        <w:t>That drought destroyed the livelihood of 800,000 people according to the U.N. and sent vastly more into poverty. The poor and displaced fled to cities, “where poverty, government mismanagement and other factors created unrest that exploded in spring 2011,” as the study’s</w:t>
      </w:r>
      <w:r>
        <w:rPr>
          <w:sz w:val="16"/>
        </w:rPr>
        <w:t xml:space="preserve"> </w:t>
      </w:r>
      <w:hyperlink r:id="rId73" w:history="1">
        <w:r w:rsidRPr="003E6EC6">
          <w:rPr>
            <w:rStyle w:val="StyleUnderline"/>
            <w:sz w:val="16"/>
          </w:rPr>
          <w:t>news release</w:t>
        </w:r>
      </w:hyperlink>
      <w:r>
        <w:rPr>
          <w:sz w:val="16"/>
        </w:rPr>
        <w:t xml:space="preserve"> </w:t>
      </w:r>
      <w:r w:rsidRPr="003E6EC6">
        <w:rPr>
          <w:sz w:val="16"/>
        </w:rPr>
        <w:t>explains.</w:t>
      </w:r>
      <w:r>
        <w:rPr>
          <w:sz w:val="16"/>
        </w:rPr>
        <w:t xml:space="preserve"> </w:t>
      </w:r>
      <w:r w:rsidRPr="003E6EC6">
        <w:rPr>
          <w:sz w:val="16"/>
        </w:rPr>
        <w:t>The</w:t>
      </w:r>
      <w:r>
        <w:rPr>
          <w:sz w:val="16"/>
        </w:rPr>
        <w:t xml:space="preserve"> </w:t>
      </w:r>
      <w:hyperlink r:id="rId74" w:history="1">
        <w:r w:rsidRPr="003E6EC6">
          <w:rPr>
            <w:rStyle w:val="StyleUnderline"/>
            <w:sz w:val="16"/>
          </w:rPr>
          <w:t>March 2015 study</w:t>
        </w:r>
      </w:hyperlink>
      <w:r w:rsidRPr="003E6EC6">
        <w:rPr>
          <w:sz w:val="16"/>
        </w:rPr>
        <w:t xml:space="preserve">, “Climate change in the Fertile Crescent and implications of the recent Syrian drought,” found that </w:t>
      </w:r>
      <w:r w:rsidRPr="00B0556C">
        <w:rPr>
          <w:rStyle w:val="Style13ptBold"/>
          <w:highlight w:val="lightGray"/>
        </w:rPr>
        <w:t>global warming made Syria’s 2006 to 2010 drought two to three times more likely.</w:t>
      </w:r>
      <w:r w:rsidRPr="003E6EC6">
        <w:rPr>
          <w:rStyle w:val="Style13ptBold"/>
        </w:rPr>
        <w:t xml:space="preserve"> “</w:t>
      </w:r>
      <w:r w:rsidRPr="003E6EC6">
        <w:rPr>
          <w:sz w:val="16"/>
        </w:rPr>
        <w:t>While we’re not saying the drought caused the war,” lead author Dr. Colin Kelley explained. “We are saying that it certainly contributed to other factors</w:t>
      </w:r>
      <w:r w:rsidRPr="003E6EC6">
        <w:rPr>
          <w:rFonts w:cs="Times New Roman"/>
          <w:sz w:val="16"/>
        </w:rPr>
        <w:t> </w:t>
      </w:r>
      <w:r w:rsidRPr="003E6EC6">
        <w:rPr>
          <w:sz w:val="16"/>
        </w:rPr>
        <w:t>—</w:t>
      </w:r>
      <w:r w:rsidRPr="003E6EC6">
        <w:rPr>
          <w:rFonts w:cs="Times New Roman"/>
          <w:sz w:val="16"/>
        </w:rPr>
        <w:t> </w:t>
      </w:r>
      <w:r w:rsidRPr="003E6EC6">
        <w:rPr>
          <w:sz w:val="16"/>
        </w:rPr>
        <w:t>agricultural collapse and mass migration among them</w:t>
      </w:r>
      <w:r w:rsidRPr="003E6EC6">
        <w:rPr>
          <w:rFonts w:cs="Times New Roman"/>
          <w:sz w:val="16"/>
        </w:rPr>
        <w:t> </w:t>
      </w:r>
      <w:r w:rsidRPr="003E6EC6">
        <w:rPr>
          <w:sz w:val="16"/>
        </w:rPr>
        <w:t>—</w:t>
      </w:r>
      <w:r w:rsidRPr="003E6EC6">
        <w:rPr>
          <w:rFonts w:cs="Times New Roman"/>
          <w:sz w:val="16"/>
        </w:rPr>
        <w:t> </w:t>
      </w:r>
      <w:r w:rsidRPr="003E6EC6">
        <w:rPr>
          <w:sz w:val="16"/>
        </w:rPr>
        <w:t>that caused the uprising.”</w:t>
      </w:r>
      <w:r>
        <w:rPr>
          <w:sz w:val="16"/>
        </w:rPr>
        <w:t xml:space="preserve"> </w:t>
      </w:r>
      <w:r w:rsidRPr="003E6EC6">
        <w:rPr>
          <w:rStyle w:val="Style13ptBold"/>
        </w:rPr>
        <w:t>The study identifies “a pretty convincing climate fingerprint</w:t>
      </w:r>
      <w:r w:rsidRPr="003E6EC6">
        <w:rPr>
          <w:sz w:val="16"/>
        </w:rPr>
        <w:t>” for the Syrian drought, Admiral Titley told</w:t>
      </w:r>
      <w:r>
        <w:rPr>
          <w:sz w:val="16"/>
        </w:rPr>
        <w:t xml:space="preserve"> </w:t>
      </w:r>
      <w:hyperlink r:id="rId75" w:history="1">
        <w:r w:rsidRPr="003E6EC6">
          <w:rPr>
            <w:rStyle w:val="StyleUnderline"/>
            <w:sz w:val="16"/>
          </w:rPr>
          <w:t>Slate</w:t>
        </w:r>
      </w:hyperlink>
      <w:r>
        <w:rPr>
          <w:sz w:val="16"/>
        </w:rPr>
        <w:t xml:space="preserve"> </w:t>
      </w:r>
      <w:r w:rsidRPr="003E6EC6">
        <w:rPr>
          <w:sz w:val="16"/>
        </w:rPr>
        <w:t>at the time. Titley is the former COO of NOAA.</w:t>
      </w:r>
      <w:r>
        <w:rPr>
          <w:sz w:val="16"/>
        </w:rPr>
        <w:t xml:space="preserve"> </w:t>
      </w:r>
      <w:r w:rsidRPr="003E6EC6">
        <w:rPr>
          <w:sz w:val="16"/>
        </w:rPr>
        <w:t xml:space="preserve">In particular, the study finds that </w:t>
      </w:r>
      <w:r w:rsidRPr="003E6EC6">
        <w:rPr>
          <w:rStyle w:val="Style13ptBold"/>
        </w:rPr>
        <w:t>climate change is already drying the region</w:t>
      </w:r>
      <w:r w:rsidRPr="003E6EC6">
        <w:rPr>
          <w:sz w:val="16"/>
        </w:rPr>
        <w:t xml:space="preserve"> out in two ways: “First, weakening wind patterns that bring rain-laden air from the Mediterranean reduced precipitation during the usual November-to-April wet season. In addition, higher temperatures increased moisture evaporation from soils during the usually hot summers.”</w:t>
      </w:r>
      <w:r>
        <w:rPr>
          <w:sz w:val="16"/>
        </w:rPr>
        <w:t xml:space="preserve"> </w:t>
      </w:r>
      <w:r w:rsidRPr="003E6EC6">
        <w:rPr>
          <w:rStyle w:val="Style13ptBold"/>
        </w:rPr>
        <w:t>This study and others make clear that for large parts of the not-terribly-stable region around Syria</w:t>
      </w:r>
      <w:r w:rsidRPr="003E6EC6">
        <w:rPr>
          <w:rStyle w:val="Style13ptBold"/>
          <w:rFonts w:cs="Times New Roman"/>
        </w:rPr>
        <w:t> </w:t>
      </w:r>
      <w:r w:rsidRPr="003E6EC6">
        <w:rPr>
          <w:rStyle w:val="Style13ptBold"/>
        </w:rPr>
        <w:t>—</w:t>
      </w:r>
      <w:r w:rsidRPr="003E6EC6">
        <w:rPr>
          <w:rStyle w:val="Style13ptBold"/>
          <w:rFonts w:cs="Times New Roman"/>
        </w:rPr>
        <w:t> </w:t>
      </w:r>
      <w:r w:rsidRPr="003E6EC6">
        <w:rPr>
          <w:rStyle w:val="Style13ptBold"/>
        </w:rPr>
        <w:t>including Lebanon, Israel, Jordan, and parts of Turkey and Iraq</w:t>
      </w:r>
      <w:r w:rsidRPr="003E6EC6">
        <w:rPr>
          <w:rStyle w:val="Style13ptBold"/>
          <w:rFonts w:cs="Times New Roman"/>
        </w:rPr>
        <w:t> </w:t>
      </w:r>
      <w:r w:rsidRPr="003E6EC6">
        <w:rPr>
          <w:rStyle w:val="Style13ptBold"/>
        </w:rPr>
        <w:t>—</w:t>
      </w:r>
      <w:r w:rsidRPr="003E6EC6">
        <w:rPr>
          <w:rStyle w:val="Style13ptBold"/>
          <w:rFonts w:cs="Times New Roman"/>
        </w:rPr>
        <w:t> </w:t>
      </w:r>
      <w:r w:rsidRPr="00B0556C">
        <w:rPr>
          <w:rStyle w:val="Style13ptBold"/>
          <w:highlight w:val="lightGray"/>
        </w:rPr>
        <w:t xml:space="preserve">brutal multi-year droughts are poised to become the norm in the coming decades if we </w:t>
      </w:r>
      <w:proofErr w:type="gramStart"/>
      <w:r w:rsidRPr="00B0556C">
        <w:rPr>
          <w:rStyle w:val="Style13ptBold"/>
          <w:highlight w:val="lightGray"/>
        </w:rPr>
        <w:t>don’t</w:t>
      </w:r>
      <w:proofErr w:type="gramEnd"/>
      <w:r w:rsidRPr="00B0556C">
        <w:rPr>
          <w:rStyle w:val="Style13ptBold"/>
          <w:highlight w:val="lightGray"/>
        </w:rPr>
        <w:t xml:space="preserve"> reverse carbon pollution trends ASAP. </w:t>
      </w:r>
      <w:r w:rsidRPr="003E6EC6">
        <w:rPr>
          <w:sz w:val="16"/>
        </w:rPr>
        <w:t>Climate models had long predicted that the countries surrounding the Mediterranean would start drying out. In general, climate science says dry areas will get dryer and wet areas wetter.</w:t>
      </w:r>
      <w:r>
        <w:rPr>
          <w:sz w:val="16"/>
        </w:rPr>
        <w:t xml:space="preserve"> </w:t>
      </w:r>
      <w:r w:rsidRPr="003E6EC6">
        <w:rPr>
          <w:sz w:val="16"/>
        </w:rPr>
        <w:t>In 2011, a major NOAA study</w:t>
      </w:r>
      <w:r>
        <w:rPr>
          <w:sz w:val="16"/>
        </w:rPr>
        <w:t xml:space="preserve"> </w:t>
      </w:r>
      <w:hyperlink r:id="rId76" w:history="1">
        <w:r w:rsidRPr="003E6EC6">
          <w:rPr>
            <w:rStyle w:val="StyleUnderline"/>
            <w:sz w:val="16"/>
          </w:rPr>
          <w:t>concluded</w:t>
        </w:r>
        <w:r>
          <w:rPr>
            <w:rStyle w:val="StyleUnderline"/>
            <w:sz w:val="16"/>
          </w:rPr>
          <w:t xml:space="preserve"> </w:t>
        </w:r>
      </w:hyperlink>
      <w:r w:rsidRPr="003E6EC6">
        <w:rPr>
          <w:sz w:val="16"/>
        </w:rPr>
        <w:t>that “human-caused climate change [is now] a major factor in more frequent Mediterranean droughts.”</w:t>
      </w:r>
      <w:r>
        <w:rPr>
          <w:sz w:val="16"/>
        </w:rPr>
        <w:t xml:space="preserve"> </w:t>
      </w:r>
      <w:r w:rsidRPr="003E6EC6">
        <w:rPr>
          <w:sz w:val="16"/>
        </w:rPr>
        <w:t>Reds and oranges highlight lands around the Mediterranean that experienced significantly drier winters during 1971–2010 than the comparison period of 1902–2010. Via NOAA [Click to enlarge].</w:t>
      </w:r>
      <w:r>
        <w:rPr>
          <w:sz w:val="16"/>
        </w:rPr>
        <w:t xml:space="preserve"> </w:t>
      </w:r>
      <w:r w:rsidRPr="003E6EC6">
        <w:rPr>
          <w:sz w:val="16"/>
        </w:rPr>
        <w:t xml:space="preserve">“The magnitude and frequency of the drying that has occurred is too great to be explained by natural variability alone,” explained Dr. Martin </w:t>
      </w:r>
      <w:proofErr w:type="spellStart"/>
      <w:r w:rsidRPr="003E6EC6">
        <w:rPr>
          <w:sz w:val="16"/>
        </w:rPr>
        <w:t>Hoerling</w:t>
      </w:r>
      <w:proofErr w:type="spellEnd"/>
      <w:r w:rsidRPr="003E6EC6">
        <w:rPr>
          <w:sz w:val="16"/>
        </w:rPr>
        <w:t xml:space="preserve"> of NOAA’s Earth System Research Laboratory, the lead author of the 2011 study.</w:t>
      </w:r>
      <w:r>
        <w:rPr>
          <w:sz w:val="16"/>
        </w:rPr>
        <w:t xml:space="preserve"> </w:t>
      </w:r>
      <w:r w:rsidRPr="003E6EC6">
        <w:rPr>
          <w:rStyle w:val="Style13ptBold"/>
        </w:rPr>
        <w:t>The connection between the conflict in Syria and climate change is not new</w:t>
      </w:r>
      <w:r w:rsidRPr="003E6EC6">
        <w:rPr>
          <w:sz w:val="16"/>
        </w:rPr>
        <w:t>. In March 2012, Climate Progress</w:t>
      </w:r>
      <w:r>
        <w:rPr>
          <w:sz w:val="16"/>
        </w:rPr>
        <w:t xml:space="preserve"> </w:t>
      </w:r>
      <w:hyperlink r:id="rId77" w:history="1">
        <w:r w:rsidRPr="003E6EC6">
          <w:rPr>
            <w:rStyle w:val="StyleUnderline"/>
            <w:sz w:val="16"/>
          </w:rPr>
          <w:t>published</w:t>
        </w:r>
      </w:hyperlink>
      <w:r>
        <w:rPr>
          <w:sz w:val="16"/>
        </w:rPr>
        <w:t xml:space="preserve"> </w:t>
      </w:r>
      <w:r w:rsidRPr="003E6EC6">
        <w:rPr>
          <w:sz w:val="16"/>
        </w:rPr>
        <w:t>a piece by Francesco Femia and Caitlin Werrell, co-founders and directors of the Center for Climate and Security, which made the case for the link between climate change and events in Syria.</w:t>
      </w:r>
      <w:r>
        <w:rPr>
          <w:sz w:val="16"/>
        </w:rPr>
        <w:t xml:space="preserve"> </w:t>
      </w:r>
      <w:r w:rsidRPr="003E6EC6">
        <w:rPr>
          <w:sz w:val="16"/>
        </w:rPr>
        <w:t>In 2013, Tom Friedman went to Syria to learn firsthand about the connection between the drought and the civil war. His New York Times column, “</w:t>
      </w:r>
      <w:hyperlink r:id="rId78" w:history="1">
        <w:r w:rsidRPr="003E6EC6">
          <w:rPr>
            <w:rStyle w:val="StyleUnderline"/>
            <w:sz w:val="16"/>
          </w:rPr>
          <w:t>Without Water, Revolution</w:t>
        </w:r>
      </w:hyperlink>
      <w:r w:rsidRPr="003E6EC6">
        <w:rPr>
          <w:sz w:val="16"/>
        </w:rPr>
        <w:t>,” explains what he discovered.</w:t>
      </w:r>
      <w:r>
        <w:rPr>
          <w:sz w:val="16"/>
        </w:rPr>
        <w:t xml:space="preserve"> </w:t>
      </w:r>
      <w:r w:rsidRPr="003E6EC6">
        <w:rPr>
          <w:sz w:val="16"/>
        </w:rPr>
        <w:t>Friedman also filmed his visit, where he talked to actual Syrians about the causes of the civil war. It was for the premiere episode in April 2014 of the Emmy-winning Showtime series, “</w:t>
      </w:r>
      <w:hyperlink r:id="rId79" w:history="1">
        <w:r w:rsidRPr="003E6EC6">
          <w:rPr>
            <w:rStyle w:val="StyleUnderline"/>
            <w:sz w:val="16"/>
          </w:rPr>
          <w:t>Years of Living Dangerously</w:t>
        </w:r>
      </w:hyperlink>
      <w:r w:rsidRPr="003E6EC6">
        <w:rPr>
          <w:sz w:val="16"/>
        </w:rPr>
        <w:t>,” which can be viewed on Netflix</w:t>
      </w:r>
      <w:r>
        <w:rPr>
          <w:sz w:val="16"/>
        </w:rPr>
        <w:t xml:space="preserve"> </w:t>
      </w:r>
      <w:hyperlink r:id="rId80" w:history="1">
        <w:r w:rsidRPr="003E6EC6">
          <w:rPr>
            <w:rStyle w:val="StyleUnderline"/>
            <w:sz w:val="16"/>
          </w:rPr>
          <w:t>right here</w:t>
        </w:r>
      </w:hyperlink>
      <w:r w:rsidRPr="003E6EC6">
        <w:rPr>
          <w:sz w:val="16"/>
        </w:rPr>
        <w:t>.</w:t>
      </w:r>
      <w:r>
        <w:rPr>
          <w:sz w:val="16"/>
        </w:rPr>
        <w:t xml:space="preserve"> </w:t>
      </w:r>
      <w:r w:rsidRPr="003E6EC6">
        <w:rPr>
          <w:sz w:val="16"/>
        </w:rPr>
        <w:t xml:space="preserve">Many other recent studies </w:t>
      </w:r>
      <w:r w:rsidRPr="003E6EC6">
        <w:rPr>
          <w:sz w:val="16"/>
        </w:rPr>
        <w:lastRenderedPageBreak/>
        <w:t>have been done on this subject, such as “</w:t>
      </w:r>
      <w:hyperlink r:id="rId81" w:history="1">
        <w:r w:rsidRPr="003E6EC6">
          <w:rPr>
            <w:rStyle w:val="StyleUnderline"/>
            <w:sz w:val="16"/>
          </w:rPr>
          <w:t>Water, Drought, Climate Change, and Conflict in Syria</w:t>
        </w:r>
      </w:hyperlink>
      <w:r w:rsidRPr="003E6EC6">
        <w:rPr>
          <w:sz w:val="16"/>
        </w:rPr>
        <w:t xml:space="preserve">” by climate and water expert Peter </w:t>
      </w:r>
      <w:proofErr w:type="spellStart"/>
      <w:r w:rsidRPr="003E6EC6">
        <w:rPr>
          <w:sz w:val="16"/>
        </w:rPr>
        <w:t>Gleick</w:t>
      </w:r>
      <w:proofErr w:type="spellEnd"/>
      <w:r w:rsidRPr="003E6EC6">
        <w:rPr>
          <w:sz w:val="16"/>
        </w:rPr>
        <w:t>.</w:t>
      </w:r>
      <w:r>
        <w:rPr>
          <w:sz w:val="16"/>
        </w:rPr>
        <w:t xml:space="preserve"> </w:t>
      </w:r>
      <w:r w:rsidRPr="003E6EC6">
        <w:rPr>
          <w:sz w:val="16"/>
        </w:rPr>
        <w:t xml:space="preserve">Perhaps </w:t>
      </w:r>
      <w:r w:rsidRPr="00B0556C">
        <w:rPr>
          <w:rStyle w:val="Style13ptBold"/>
          <w:highlight w:val="lightGray"/>
        </w:rPr>
        <w:t>the central takeaway</w:t>
      </w:r>
      <w:r w:rsidRPr="00B0556C">
        <w:rPr>
          <w:sz w:val="16"/>
          <w:highlight w:val="lightGray"/>
        </w:rPr>
        <w:t xml:space="preserve"> </w:t>
      </w:r>
      <w:r w:rsidRPr="003E6EC6">
        <w:rPr>
          <w:sz w:val="16"/>
        </w:rPr>
        <w:t xml:space="preserve">from this area of research </w:t>
      </w:r>
      <w:r w:rsidRPr="003E6EC6">
        <w:rPr>
          <w:rStyle w:val="Style13ptBold"/>
        </w:rPr>
        <w:t xml:space="preserve">is that </w:t>
      </w:r>
      <w:r w:rsidRPr="00B0556C">
        <w:rPr>
          <w:rStyle w:val="Emphasis"/>
          <w:highlight w:val="lightGray"/>
        </w:rPr>
        <w:t xml:space="preserve">the greatest danger to humanity this century from human-caused climate change is </w:t>
      </w:r>
      <w:hyperlink r:id="rId82" w:history="1">
        <w:r w:rsidRPr="00B0556C">
          <w:rPr>
            <w:rStyle w:val="Emphasis"/>
            <w:highlight w:val="lightGray"/>
          </w:rPr>
          <w:t>Dust-</w:t>
        </w:r>
        <w:proofErr w:type="spellStart"/>
        <w:r w:rsidRPr="00B0556C">
          <w:rPr>
            <w:rStyle w:val="Emphasis"/>
            <w:highlight w:val="lightGray"/>
          </w:rPr>
          <w:t>Bowlification</w:t>
        </w:r>
        <w:proofErr w:type="spellEnd"/>
      </w:hyperlink>
      <w:r w:rsidRPr="00B0556C">
        <w:rPr>
          <w:rStyle w:val="Emphasis"/>
          <w:highlight w:val="lightGray"/>
        </w:rPr>
        <w:t xml:space="preserve"> and the threat to our food supplies and hence global security. </w:t>
      </w:r>
      <w:proofErr w:type="gramStart"/>
      <w:r w:rsidRPr="003E6EC6">
        <w:rPr>
          <w:sz w:val="16"/>
        </w:rPr>
        <w:t>That’s</w:t>
      </w:r>
      <w:proofErr w:type="gramEnd"/>
      <w:r w:rsidRPr="003E6EC6">
        <w:rPr>
          <w:sz w:val="16"/>
        </w:rPr>
        <w:t xml:space="preserve"> because </w:t>
      </w:r>
      <w:r w:rsidRPr="003E6EC6">
        <w:rPr>
          <w:rStyle w:val="Style13ptBold"/>
        </w:rPr>
        <w:t>large parts of the most inhabited and arable parts of the planet</w:t>
      </w:r>
      <w:r w:rsidRPr="003E6EC6">
        <w:rPr>
          <w:rStyle w:val="Style13ptBold"/>
          <w:rFonts w:cs="Times New Roman"/>
        </w:rPr>
        <w:t> </w:t>
      </w:r>
      <w:r w:rsidRPr="003E6EC6">
        <w:rPr>
          <w:rStyle w:val="Style13ptBold"/>
        </w:rPr>
        <w:t>—</w:t>
      </w:r>
      <w:r w:rsidRPr="003E6EC6">
        <w:rPr>
          <w:rStyle w:val="Style13ptBold"/>
          <w:rFonts w:cs="Times New Roman"/>
        </w:rPr>
        <w:t> </w:t>
      </w:r>
      <w:r w:rsidRPr="003E6EC6">
        <w:rPr>
          <w:rStyle w:val="Style13ptBold"/>
        </w:rPr>
        <w:t>including the U.S. breadbasket</w:t>
      </w:r>
      <w:r w:rsidRPr="003E6EC6">
        <w:rPr>
          <w:rStyle w:val="Style13ptBold"/>
          <w:rFonts w:cs="Times New Roman"/>
        </w:rPr>
        <w:t> </w:t>
      </w:r>
      <w:r w:rsidRPr="003E6EC6">
        <w:rPr>
          <w:rStyle w:val="Style13ptBold"/>
        </w:rPr>
        <w:t>—</w:t>
      </w:r>
      <w:r w:rsidRPr="003E6EC6">
        <w:rPr>
          <w:rStyle w:val="Style13ptBold"/>
          <w:rFonts w:cs="Times New Roman"/>
        </w:rPr>
        <w:t> </w:t>
      </w:r>
      <w:r w:rsidRPr="003E6EC6">
        <w:rPr>
          <w:rStyle w:val="Style13ptBold"/>
        </w:rPr>
        <w:t>face the exact same heating and drying that have already affected the Mediterranean</w:t>
      </w:r>
      <w:r w:rsidRPr="003E6EC6">
        <w:rPr>
          <w:sz w:val="16"/>
        </w:rPr>
        <w:t>. The 2014 study, “</w:t>
      </w:r>
      <w:hyperlink r:id="rId83" w:history="1">
        <w:r w:rsidRPr="003E6EC6">
          <w:rPr>
            <w:rStyle w:val="StyleUnderline"/>
            <w:sz w:val="16"/>
          </w:rPr>
          <w:t>Global warming and 21st century drying</w:t>
        </w:r>
      </w:hyperlink>
      <w:r w:rsidRPr="003E6EC6">
        <w:rPr>
          <w:sz w:val="16"/>
        </w:rPr>
        <w:t>,” projected this bleak future:</w:t>
      </w:r>
      <w:r>
        <w:rPr>
          <w:sz w:val="16"/>
        </w:rPr>
        <w:t xml:space="preserve"> </w:t>
      </w:r>
      <w:r w:rsidRPr="003E6EC6">
        <w:rPr>
          <w:sz w:val="16"/>
        </w:rPr>
        <w:t>The bottom line:</w:t>
      </w:r>
      <w:r>
        <w:rPr>
          <w:sz w:val="16"/>
        </w:rPr>
        <w:t xml:space="preserve"> </w:t>
      </w:r>
      <w:r w:rsidRPr="003E6EC6">
        <w:rPr>
          <w:sz w:val="16"/>
        </w:rPr>
        <w:t>Homo sapiens</w:t>
      </w:r>
      <w:r>
        <w:rPr>
          <w:sz w:val="16"/>
        </w:rPr>
        <w:t xml:space="preserve"> </w:t>
      </w:r>
      <w:r w:rsidRPr="003E6EC6">
        <w:rPr>
          <w:sz w:val="16"/>
        </w:rPr>
        <w:t>is currently on track to make drought and extreme drying the normal condition for the Southwest, Central Plains, the Amazon, southern Europe, the entire region around the Mediterranean, and many other key areas post-2050.</w:t>
      </w:r>
      <w:r>
        <w:rPr>
          <w:sz w:val="16"/>
        </w:rPr>
        <w:t xml:space="preserve"> </w:t>
      </w:r>
      <w:r w:rsidRPr="003E6EC6">
        <w:rPr>
          <w:sz w:val="16"/>
        </w:rPr>
        <w:t>As Femia bluntly told an interviewer in 2013, the time to act is now: “</w:t>
      </w:r>
      <w:r w:rsidRPr="003E6EC6">
        <w:rPr>
          <w:rStyle w:val="Style13ptBold"/>
        </w:rPr>
        <w:t xml:space="preserve">if you let this problem get out of </w:t>
      </w:r>
      <w:proofErr w:type="gramStart"/>
      <w:r w:rsidRPr="003E6EC6">
        <w:rPr>
          <w:rStyle w:val="Style13ptBold"/>
        </w:rPr>
        <w:t>hand</w:t>
      </w:r>
      <w:proofErr w:type="gramEnd"/>
      <w:r w:rsidRPr="003E6EC6">
        <w:rPr>
          <w:rStyle w:val="Style13ptBold"/>
        </w:rPr>
        <w:t xml:space="preserve"> you’re going to have a number of situations in the future, whether they’re major disasters or conflicts, that our security forces may have to respond to. </w:t>
      </w:r>
      <w:r w:rsidRPr="00B0556C">
        <w:rPr>
          <w:rStyle w:val="Style13ptBold"/>
          <w:highlight w:val="lightGray"/>
        </w:rPr>
        <w:t>It will cost us a lot more in the long term if we do nothing now.”</w:t>
      </w:r>
      <w:r>
        <w:rPr>
          <w:rStyle w:val="Style13ptBold"/>
        </w:rPr>
        <w:t xml:space="preserve"> </w:t>
      </w:r>
      <w:r w:rsidRPr="003E6EC6">
        <w:rPr>
          <w:sz w:val="16"/>
        </w:rPr>
        <w:t xml:space="preserve">Returning to O’Malley’s comments, </w:t>
      </w:r>
      <w:proofErr w:type="gramStart"/>
      <w:r w:rsidRPr="003E6EC6">
        <w:rPr>
          <w:sz w:val="16"/>
        </w:rPr>
        <w:t>it’s</w:t>
      </w:r>
      <w:proofErr w:type="gramEnd"/>
      <w:r w:rsidRPr="003E6EC6">
        <w:rPr>
          <w:sz w:val="16"/>
        </w:rPr>
        <w:t xml:space="preserve"> pretty clear that they are quite reasonable and defensible. Personally, because the causes of war and terrorism are so complicated and interconnected, I prefer to say things like “climate change HELPED create conditions for rise of ISIS.” Not that nuanced phrasing will not spare anyone the attacks from the anti-science crowd.</w:t>
      </w:r>
    </w:p>
    <w:bookmarkEnd w:id="10"/>
    <w:p w14:paraId="7410A77A" w14:textId="77777777" w:rsidR="00F31433" w:rsidRDefault="00F31433" w:rsidP="00F31433">
      <w:pPr>
        <w:pStyle w:val="Heading3"/>
      </w:pPr>
      <w:r>
        <w:lastRenderedPageBreak/>
        <w:t>Failed States</w:t>
      </w:r>
    </w:p>
    <w:p w14:paraId="3DF5D866" w14:textId="77777777" w:rsidR="00F31433" w:rsidRDefault="00F31433" w:rsidP="00F31433">
      <w:pPr>
        <w:pStyle w:val="Heading4"/>
      </w:pPr>
      <w:r>
        <w:t>Sea level rise and resource depletion foster failed states.</w:t>
      </w:r>
    </w:p>
    <w:p w14:paraId="1B7B9C3F" w14:textId="77777777" w:rsidR="00F31433" w:rsidRDefault="00F31433" w:rsidP="00F31433">
      <w:r>
        <w:t xml:space="preserve">Sipho </w:t>
      </w:r>
      <w:r w:rsidRPr="00B25B10">
        <w:t>Kings</w:t>
      </w:r>
      <w:r>
        <w:t>, 4-1-20</w:t>
      </w:r>
      <w:r w:rsidRPr="00B25B10">
        <w:t>17</w:t>
      </w:r>
      <w:r>
        <w:t xml:space="preserve">, [Sipho Kings is the acting editor-in-chief of the Mail &amp; Guardian], "​Climate change brings failed states and violent conflict," Mail &amp; Guardian, </w:t>
      </w:r>
      <w:hyperlink r:id="rId84" w:history="1">
        <w:r w:rsidRPr="00CB57D6">
          <w:rPr>
            <w:rStyle w:val="StyleUnderline"/>
          </w:rPr>
          <w:t>https://mg.co.za/article/2017-04-25-climate-change-brings-failed-states-and-violent-conflict/</w:t>
        </w:r>
      </w:hyperlink>
      <w:r>
        <w:t>, Xoxo 8/10/2020</w:t>
      </w:r>
    </w:p>
    <w:p w14:paraId="7025D288" w14:textId="77777777" w:rsidR="00F31433" w:rsidRPr="001D34FC" w:rsidRDefault="00F31433" w:rsidP="00F31433">
      <w:pPr>
        <w:rPr>
          <w:u w:val="single"/>
        </w:rPr>
      </w:pPr>
      <w:r w:rsidRPr="00B25B10">
        <w:rPr>
          <w:rStyle w:val="Style13ptBold"/>
        </w:rPr>
        <w:t xml:space="preserve">With </w:t>
      </w:r>
      <w:r w:rsidRPr="00B0556C">
        <w:rPr>
          <w:rStyle w:val="Style13ptBold"/>
          <w:highlight w:val="lightGray"/>
        </w:rPr>
        <w:t>states struggling to respond to</w:t>
      </w:r>
      <w:r w:rsidRPr="00B25B10">
        <w:rPr>
          <w:rStyle w:val="Style13ptBold"/>
        </w:rPr>
        <w:t xml:space="preserve"> rapid </w:t>
      </w:r>
      <w:r w:rsidRPr="00B0556C">
        <w:rPr>
          <w:rStyle w:val="Style13ptBold"/>
          <w:highlight w:val="lightGray"/>
        </w:rPr>
        <w:t>changes in climate</w:t>
      </w:r>
      <w:r w:rsidRPr="00B25B10">
        <w:rPr>
          <w:rStyle w:val="Style13ptBold"/>
        </w:rPr>
        <w:t xml:space="preserve">, capturing </w:t>
      </w:r>
      <w:r w:rsidRPr="00B0556C">
        <w:rPr>
          <w:rStyle w:val="Style13ptBold"/>
          <w:highlight w:val="lightGray"/>
        </w:rPr>
        <w:t>ever more scarce resources</w:t>
      </w:r>
      <w:r w:rsidRPr="00B25B10">
        <w:rPr>
          <w:rStyle w:val="Style13ptBold"/>
        </w:rPr>
        <w:t xml:space="preserve"> such as Tabqa is becoming a powerful weapon for their enemies.</w:t>
      </w:r>
      <w:r w:rsidRPr="00B25B10">
        <w:rPr>
          <w:sz w:val="16"/>
        </w:rPr>
        <w:t xml:space="preserve"> This is according to a new report, Insurgency, Terrorism and </w:t>
      </w:r>
      <w:proofErr w:type="spellStart"/>
      <w:r w:rsidRPr="00B25B10">
        <w:rPr>
          <w:sz w:val="16"/>
        </w:rPr>
        <w:t>Organised</w:t>
      </w:r>
      <w:proofErr w:type="spellEnd"/>
      <w:r w:rsidRPr="00B25B10">
        <w:rPr>
          <w:sz w:val="16"/>
        </w:rPr>
        <w:t xml:space="preserve"> Crime in a Warming Climate, by the German think-tank, Adelphi. </w:t>
      </w:r>
      <w:r w:rsidRPr="00B25B10">
        <w:rPr>
          <w:rStyle w:val="Style13ptBold"/>
        </w:rPr>
        <w:t>The report looks at how “</w:t>
      </w:r>
      <w:r w:rsidRPr="00B0556C">
        <w:rPr>
          <w:rStyle w:val="Style13ptBold"/>
          <w:highlight w:val="lightGray"/>
        </w:rPr>
        <w:t>non-state armed groups”</w:t>
      </w:r>
      <w:r w:rsidRPr="00B25B10">
        <w:rPr>
          <w:rStyle w:val="Style13ptBold"/>
        </w:rPr>
        <w:t xml:space="preserve"> are </w:t>
      </w:r>
      <w:proofErr w:type="spellStart"/>
      <w:r w:rsidRPr="00B0556C">
        <w:rPr>
          <w:rStyle w:val="Style13ptBold"/>
          <w:highlight w:val="lightGray"/>
        </w:rPr>
        <w:t>capitalis</w:t>
      </w:r>
      <w:r w:rsidRPr="00B25B10">
        <w:rPr>
          <w:rStyle w:val="Style13ptBold"/>
        </w:rPr>
        <w:t>ing</w:t>
      </w:r>
      <w:proofErr w:type="spellEnd"/>
      <w:r w:rsidRPr="00B25B10">
        <w:rPr>
          <w:rStyle w:val="Style13ptBold"/>
        </w:rPr>
        <w:t xml:space="preserve"> </w:t>
      </w:r>
      <w:r w:rsidRPr="00B0556C">
        <w:rPr>
          <w:rStyle w:val="Style13ptBold"/>
          <w:highlight w:val="lightGray"/>
        </w:rPr>
        <w:t>on</w:t>
      </w:r>
      <w:r w:rsidRPr="00B25B10">
        <w:rPr>
          <w:rStyle w:val="Style13ptBold"/>
        </w:rPr>
        <w:t xml:space="preserve"> the rapidly </w:t>
      </w:r>
      <w:r w:rsidRPr="00B0556C">
        <w:rPr>
          <w:rStyle w:val="Style13ptBold"/>
          <w:highlight w:val="lightGray"/>
        </w:rPr>
        <w:t>shifting climate to exercise more control</w:t>
      </w:r>
      <w:r w:rsidRPr="00B25B10">
        <w:rPr>
          <w:rStyle w:val="Style13ptBold"/>
        </w:rPr>
        <w:t xml:space="preserve"> over parts of the world.</w:t>
      </w:r>
      <w:r>
        <w:rPr>
          <w:rStyle w:val="Style13ptBold"/>
        </w:rPr>
        <w:t xml:space="preserve"> </w:t>
      </w:r>
      <w:r w:rsidRPr="00B25B10">
        <w:rPr>
          <w:sz w:val="16"/>
        </w:rPr>
        <w:t xml:space="preserve">The report comes as Islamic State and Kurdish forces fight over control of the dam, which has been central to the Islamic State’s control of northern Syria for much of this decade. It goes back to the outbreak of civil war in the country in 2011. </w:t>
      </w:r>
      <w:r w:rsidRPr="00B25B10">
        <w:rPr>
          <w:rStyle w:val="Style13ptBold"/>
        </w:rPr>
        <w:t>In part, the civil war itself has been attributed to changes in Syria’s climate</w:t>
      </w:r>
      <w:r w:rsidRPr="00B25B10">
        <w:rPr>
          <w:sz w:val="16"/>
        </w:rPr>
        <w:t xml:space="preserve">. Ten of the 12 driest years in the area have been in the past 20 years. By 2007, </w:t>
      </w:r>
      <w:r w:rsidRPr="00B25B10">
        <w:rPr>
          <w:rStyle w:val="Style13ptBold"/>
        </w:rPr>
        <w:t xml:space="preserve">water use in Syria exceeded supply by 20%. Then came </w:t>
      </w:r>
      <w:r w:rsidRPr="00B0556C">
        <w:rPr>
          <w:rStyle w:val="Style13ptBold"/>
          <w:highlight w:val="lightGray"/>
        </w:rPr>
        <w:t>a five-year drought</w:t>
      </w:r>
      <w:r w:rsidRPr="00B25B10">
        <w:rPr>
          <w:rStyle w:val="Style13ptBold"/>
        </w:rPr>
        <w:t xml:space="preserve">, the worst in recorded history. </w:t>
      </w:r>
      <w:r w:rsidRPr="00B0556C">
        <w:rPr>
          <w:rStyle w:val="Style13ptBold"/>
          <w:highlight w:val="lightGray"/>
        </w:rPr>
        <w:t>Crops failed</w:t>
      </w:r>
      <w:r w:rsidRPr="00B25B10">
        <w:rPr>
          <w:rStyle w:val="Style13ptBold"/>
        </w:rPr>
        <w:t xml:space="preserve">. </w:t>
      </w:r>
      <w:r w:rsidRPr="00B0556C">
        <w:rPr>
          <w:rStyle w:val="Style13ptBold"/>
          <w:highlight w:val="lightGray"/>
        </w:rPr>
        <w:t>Herders lost 85% of their livestock</w:t>
      </w:r>
      <w:r w:rsidRPr="00B25B10">
        <w:rPr>
          <w:rStyle w:val="Style13ptBold"/>
        </w:rPr>
        <w:t xml:space="preserve">. More than a </w:t>
      </w:r>
      <w:r w:rsidRPr="00B0556C">
        <w:rPr>
          <w:rStyle w:val="Style13ptBold"/>
          <w:highlight w:val="lightGray"/>
        </w:rPr>
        <w:t>million people moved to cities.</w:t>
      </w:r>
      <w:r>
        <w:rPr>
          <w:rStyle w:val="Style13ptBold"/>
        </w:rPr>
        <w:t xml:space="preserve"> </w:t>
      </w:r>
      <w:r w:rsidRPr="00B25B10">
        <w:rPr>
          <w:rStyle w:val="Style13ptBold"/>
        </w:rPr>
        <w:t xml:space="preserve">The </w:t>
      </w:r>
      <w:r w:rsidRPr="00B0556C">
        <w:rPr>
          <w:rStyle w:val="Style13ptBold"/>
          <w:highlight w:val="lightGray"/>
        </w:rPr>
        <w:t>combination</w:t>
      </w:r>
      <w:r w:rsidRPr="00B25B10">
        <w:rPr>
          <w:rStyle w:val="Style13ptBold"/>
        </w:rPr>
        <w:t xml:space="preserve"> of social pressure and political repression </w:t>
      </w:r>
      <w:r w:rsidRPr="00B0556C">
        <w:rPr>
          <w:rStyle w:val="Style13ptBold"/>
          <w:highlight w:val="lightGray"/>
        </w:rPr>
        <w:t>led to civil war</w:t>
      </w:r>
      <w:r w:rsidRPr="00B25B10">
        <w:rPr>
          <w:rStyle w:val="Style13ptBold"/>
        </w:rPr>
        <w:t>. The Adelphi report says this can be attributed to “</w:t>
      </w:r>
      <w:r w:rsidRPr="00B0556C">
        <w:rPr>
          <w:rStyle w:val="Style13ptBold"/>
          <w:highlight w:val="lightGray"/>
        </w:rPr>
        <w:t>climatic changes</w:t>
      </w:r>
      <w:r w:rsidRPr="00B25B10">
        <w:rPr>
          <w:rStyle w:val="Style13ptBold"/>
        </w:rPr>
        <w:t xml:space="preserve"> and the way they contributed to </w:t>
      </w:r>
      <w:r w:rsidRPr="00B0556C">
        <w:rPr>
          <w:rStyle w:val="Style13ptBold"/>
          <w:highlight w:val="lightGray"/>
        </w:rPr>
        <w:t>erod</w:t>
      </w:r>
      <w:r w:rsidRPr="00B25B10">
        <w:rPr>
          <w:rStyle w:val="Style13ptBold"/>
        </w:rPr>
        <w:t xml:space="preserve">ing </w:t>
      </w:r>
      <w:r w:rsidRPr="00B0556C">
        <w:rPr>
          <w:rStyle w:val="Style13ptBold"/>
          <w:highlight w:val="lightGray"/>
        </w:rPr>
        <w:t>the social contract</w:t>
      </w:r>
      <w:r w:rsidRPr="00B25B10">
        <w:rPr>
          <w:rStyle w:val="Style13ptBold"/>
        </w:rPr>
        <w:t xml:space="preserve"> in Syria”.</w:t>
      </w:r>
      <w:r w:rsidRPr="00B25B10">
        <w:rPr>
          <w:sz w:val="16"/>
        </w:rPr>
        <w:t xml:space="preserve"> Since then, </w:t>
      </w:r>
      <w:r w:rsidRPr="00B25B10">
        <w:rPr>
          <w:rStyle w:val="Style13ptBold"/>
        </w:rPr>
        <w:t>water has played a key role in the way the different sides have fought the war.</w:t>
      </w:r>
      <w:r>
        <w:rPr>
          <w:rStyle w:val="Style13ptBold"/>
        </w:rPr>
        <w:t xml:space="preserve"> </w:t>
      </w:r>
      <w:r w:rsidRPr="00B25B10">
        <w:rPr>
          <w:sz w:val="16"/>
        </w:rPr>
        <w:t xml:space="preserve">In 2014, many </w:t>
      </w:r>
      <w:r w:rsidRPr="00B25B10">
        <w:rPr>
          <w:rStyle w:val="Style13ptBold"/>
        </w:rPr>
        <w:t>reports said both the regime and opposition forces were cutting water to Aleppo to weaken each other.</w:t>
      </w:r>
      <w:r w:rsidRPr="00B25B10">
        <w:rPr>
          <w:sz w:val="16"/>
        </w:rPr>
        <w:t xml:space="preserve"> Adelphi says: “In other cases, rebel groups diverted water to supply only those </w:t>
      </w:r>
      <w:proofErr w:type="spellStart"/>
      <w:r w:rsidRPr="00B25B10">
        <w:rPr>
          <w:sz w:val="16"/>
        </w:rPr>
        <w:t>neighbourhoods</w:t>
      </w:r>
      <w:proofErr w:type="spellEnd"/>
      <w:r w:rsidRPr="00B25B10">
        <w:rPr>
          <w:sz w:val="16"/>
        </w:rPr>
        <w:t xml:space="preserve"> that they controlled, causing severe harm [to] civilians and farmers dependent on irrigation.” The Islamic State, which controlled territory along Syria’s major rivers, used water to both harm and control communities. In 2015, the group closed the gates of the Ramadi Dam to dry up land for an offensive. In other cases, it has flooded areas to force people to move out. In 2014, when it was pushed out of Iraqi towns, it poisoned drinking water with crude oil. </w:t>
      </w:r>
      <w:r w:rsidRPr="00B25B10">
        <w:rPr>
          <w:rStyle w:val="Style13ptBold"/>
        </w:rPr>
        <w:t>When the group does control areas, it uses water to raise income. Adelphi’s research says: “Control over and effective distribution of water can also help Islamic State gain legitimacy and work towards its goal of establishing a caliphate.”</w:t>
      </w:r>
      <w:r>
        <w:rPr>
          <w:rStyle w:val="Style13ptBold"/>
        </w:rPr>
        <w:t xml:space="preserve"> </w:t>
      </w:r>
      <w:r w:rsidRPr="00B25B10">
        <w:rPr>
          <w:sz w:val="16"/>
        </w:rPr>
        <w:t xml:space="preserve">Syria and its Tabqa Dam is just one example of how </w:t>
      </w:r>
      <w:r w:rsidRPr="00B0556C">
        <w:rPr>
          <w:rStyle w:val="Style13ptBold"/>
          <w:highlight w:val="lightGray"/>
        </w:rPr>
        <w:t>armed groups</w:t>
      </w:r>
      <w:r w:rsidRPr="00B25B10">
        <w:rPr>
          <w:rStyle w:val="Style13ptBold"/>
        </w:rPr>
        <w:t xml:space="preserve"> are using the </w:t>
      </w:r>
      <w:r w:rsidRPr="00B0556C">
        <w:rPr>
          <w:rStyle w:val="Style13ptBold"/>
          <w:highlight w:val="lightGray"/>
        </w:rPr>
        <w:t>control</w:t>
      </w:r>
      <w:r w:rsidRPr="00B25B10">
        <w:rPr>
          <w:rStyle w:val="Style13ptBold"/>
        </w:rPr>
        <w:t xml:space="preserve"> of </w:t>
      </w:r>
      <w:r w:rsidRPr="00B0556C">
        <w:rPr>
          <w:rStyle w:val="Style13ptBold"/>
          <w:highlight w:val="lightGray"/>
        </w:rPr>
        <w:t>water</w:t>
      </w:r>
      <w:r w:rsidRPr="00B25B10">
        <w:rPr>
          <w:rStyle w:val="Style13ptBold"/>
        </w:rPr>
        <w:t xml:space="preserve"> — a resource becoming ever </w:t>
      </w:r>
      <w:proofErr w:type="gramStart"/>
      <w:r w:rsidRPr="00B25B10">
        <w:rPr>
          <w:rStyle w:val="Style13ptBold"/>
        </w:rPr>
        <w:t>more scarce</w:t>
      </w:r>
      <w:proofErr w:type="gramEnd"/>
      <w:r w:rsidRPr="00B25B10">
        <w:rPr>
          <w:rStyle w:val="Style13ptBold"/>
        </w:rPr>
        <w:t xml:space="preserve"> because of climate change — </w:t>
      </w:r>
      <w:r w:rsidRPr="00B0556C">
        <w:rPr>
          <w:rStyle w:val="Style13ptBold"/>
          <w:highlight w:val="lightGray"/>
        </w:rPr>
        <w:t>to gain power.</w:t>
      </w:r>
      <w:r>
        <w:rPr>
          <w:rStyle w:val="Style13ptBold"/>
        </w:rPr>
        <w:t xml:space="preserve"> </w:t>
      </w:r>
      <w:r w:rsidRPr="00B25B10">
        <w:rPr>
          <w:rStyle w:val="Style13ptBold"/>
        </w:rPr>
        <w:t>These groups have also grown in number since the end of the Cold War. The United Nations says, since 2004, the number of non-state armed groups involved in civil conflicts has increased fourfold.</w:t>
      </w:r>
      <w:r>
        <w:rPr>
          <w:rStyle w:val="Style13ptBold"/>
        </w:rPr>
        <w:t xml:space="preserve"> </w:t>
      </w:r>
      <w:r w:rsidRPr="00B25B10">
        <w:rPr>
          <w:sz w:val="16"/>
        </w:rPr>
        <w:t xml:space="preserve">Several different </w:t>
      </w:r>
      <w:r w:rsidRPr="00B0556C">
        <w:rPr>
          <w:rStyle w:val="Style13ptBold"/>
          <w:highlight w:val="lightGray"/>
        </w:rPr>
        <w:t>groups</w:t>
      </w:r>
      <w:r w:rsidRPr="00B25B10">
        <w:rPr>
          <w:rStyle w:val="Style13ptBold"/>
        </w:rPr>
        <w:t xml:space="preserve"> have </w:t>
      </w:r>
      <w:r w:rsidRPr="00B0556C">
        <w:rPr>
          <w:rStyle w:val="Style13ptBold"/>
          <w:highlight w:val="lightGray"/>
        </w:rPr>
        <w:t>link</w:t>
      </w:r>
      <w:r w:rsidRPr="00B25B10">
        <w:rPr>
          <w:rStyle w:val="Style13ptBold"/>
        </w:rPr>
        <w:t xml:space="preserve">ed this </w:t>
      </w:r>
      <w:r w:rsidRPr="00B0556C">
        <w:rPr>
          <w:rStyle w:val="Style13ptBold"/>
          <w:highlight w:val="lightGray"/>
        </w:rPr>
        <w:t>rise to the inability of states</w:t>
      </w:r>
      <w:r w:rsidRPr="00B25B10">
        <w:rPr>
          <w:rStyle w:val="Style13ptBold"/>
        </w:rPr>
        <w:t xml:space="preserve"> to respond to changing climate </w:t>
      </w:r>
      <w:r w:rsidRPr="00B0556C">
        <w:rPr>
          <w:rStyle w:val="Style13ptBold"/>
          <w:highlight w:val="lightGray"/>
        </w:rPr>
        <w:t>and</w:t>
      </w:r>
      <w:r w:rsidRPr="00B25B10">
        <w:rPr>
          <w:rStyle w:val="Style13ptBold"/>
        </w:rPr>
        <w:t xml:space="preserve"> the </w:t>
      </w:r>
      <w:r w:rsidRPr="00B0556C">
        <w:rPr>
          <w:rStyle w:val="Style13ptBold"/>
          <w:highlight w:val="lightGray"/>
        </w:rPr>
        <w:t>collapse</w:t>
      </w:r>
      <w:r w:rsidRPr="00B25B10">
        <w:rPr>
          <w:rStyle w:val="Style13ptBold"/>
        </w:rPr>
        <w:t xml:space="preserve"> of ecosystems that people rely on.</w:t>
      </w:r>
      <w:r w:rsidRPr="00B25B10">
        <w:rPr>
          <w:sz w:val="16"/>
        </w:rPr>
        <w:t xml:space="preserve"> The United States department of </w:t>
      </w:r>
      <w:proofErr w:type="spellStart"/>
      <w:r w:rsidRPr="00B25B10">
        <w:rPr>
          <w:sz w:val="16"/>
        </w:rPr>
        <w:t>defence</w:t>
      </w:r>
      <w:proofErr w:type="spellEnd"/>
      <w:r w:rsidRPr="00B25B10">
        <w:rPr>
          <w:sz w:val="16"/>
        </w:rPr>
        <w:t xml:space="preserve">, in its 2014 climate change adaptation road map, referred to </w:t>
      </w:r>
      <w:r w:rsidRPr="00B0556C">
        <w:rPr>
          <w:rStyle w:val="Style13ptBold"/>
          <w:highlight w:val="lightGray"/>
        </w:rPr>
        <w:t>climate change as a “threat multiplier”.</w:t>
      </w:r>
      <w:r>
        <w:rPr>
          <w:rStyle w:val="Style13ptBold"/>
        </w:rPr>
        <w:t xml:space="preserve"> </w:t>
      </w:r>
      <w:r w:rsidRPr="00B25B10">
        <w:rPr>
          <w:sz w:val="16"/>
        </w:rPr>
        <w:t>The department says this is because climate change “</w:t>
      </w:r>
      <w:r w:rsidRPr="00B25B10">
        <w:rPr>
          <w:rStyle w:val="Style13ptBold"/>
        </w:rPr>
        <w:t>has the potential to exacerbate many of the challenges we are dealing with today — from infectious disease to terrorism. We are already beginning to see some of these impacts</w:t>
      </w:r>
      <w:r w:rsidRPr="00B25B10">
        <w:rPr>
          <w:sz w:val="16"/>
        </w:rPr>
        <w:t xml:space="preserve">.” The G7 group of countries has made similar statements, as has the UN. Its Intergovernmental Panel on Climate Change has said </w:t>
      </w:r>
      <w:r w:rsidRPr="00B0556C">
        <w:rPr>
          <w:rStyle w:val="Style13ptBold"/>
          <w:highlight w:val="lightGray"/>
        </w:rPr>
        <w:t>climate change will add pressure to existing problems</w:t>
      </w:r>
      <w:r w:rsidRPr="00B25B10">
        <w:rPr>
          <w:rStyle w:val="Style13ptBold"/>
        </w:rPr>
        <w:t xml:space="preserve">, with </w:t>
      </w:r>
      <w:r w:rsidRPr="00B0556C">
        <w:rPr>
          <w:rStyle w:val="Style13ptBold"/>
          <w:highlight w:val="lightGray"/>
        </w:rPr>
        <w:t>dire consequences</w:t>
      </w:r>
      <w:r w:rsidRPr="00B25B10">
        <w:rPr>
          <w:rStyle w:val="Style13ptBold"/>
        </w:rPr>
        <w:t xml:space="preserve"> for communities who are </w:t>
      </w:r>
      <w:r w:rsidRPr="00B0556C">
        <w:rPr>
          <w:rStyle w:val="Style13ptBold"/>
          <w:highlight w:val="lightGray"/>
        </w:rPr>
        <w:t>close to breaking point.</w:t>
      </w:r>
      <w:r>
        <w:rPr>
          <w:rStyle w:val="Style13ptBold"/>
        </w:rPr>
        <w:t xml:space="preserve"> </w:t>
      </w:r>
      <w:r w:rsidRPr="00B0556C">
        <w:rPr>
          <w:rStyle w:val="Style13ptBold"/>
          <w:highlight w:val="lightGray"/>
        </w:rPr>
        <w:lastRenderedPageBreak/>
        <w:t>States that are already weak are most at risk</w:t>
      </w:r>
      <w:r w:rsidRPr="00B25B10">
        <w:rPr>
          <w:rStyle w:val="Style13ptBold"/>
        </w:rPr>
        <w:t xml:space="preserve"> but nowhere is safe. “Seemingly </w:t>
      </w:r>
      <w:r w:rsidRPr="00B0556C">
        <w:rPr>
          <w:rStyle w:val="Style13ptBold"/>
          <w:highlight w:val="lightGray"/>
        </w:rPr>
        <w:t>stable states can be overburdened by</w:t>
      </w:r>
      <w:r w:rsidRPr="00B25B10">
        <w:rPr>
          <w:rStyle w:val="Style13ptBold"/>
        </w:rPr>
        <w:t xml:space="preserve"> the combined pressures of </w:t>
      </w:r>
      <w:r w:rsidRPr="00B0556C">
        <w:rPr>
          <w:rStyle w:val="Style13ptBold"/>
          <w:highlight w:val="lightGray"/>
        </w:rPr>
        <w:t>climate change,</w:t>
      </w:r>
      <w:r w:rsidRPr="00B25B10">
        <w:rPr>
          <w:sz w:val="16"/>
        </w:rPr>
        <w:t xml:space="preserve"> population growth, </w:t>
      </w:r>
      <w:proofErr w:type="spellStart"/>
      <w:r w:rsidRPr="00B25B10">
        <w:rPr>
          <w:sz w:val="16"/>
        </w:rPr>
        <w:t>urbanisation</w:t>
      </w:r>
      <w:proofErr w:type="spellEnd"/>
      <w:r w:rsidRPr="00B25B10">
        <w:rPr>
          <w:sz w:val="16"/>
        </w:rPr>
        <w:t xml:space="preserve">, environmental degradation and rising socioeconomic inequalities”, the Adelphi report says. And when states are overburdened, it is non-state armed groups such as the Islamic State and Boko Haram that have tended to benefit. Nowhere is this more apparent than in the five African countries, containing about 38-million people, that rely on the clean waters of Lake Chad, around which Boko Haram is active. Nigeria’s environment ministry says its northeastern provinces, which experience frequent drought and rely on the lake to act as a buffer, used to get rain for 150 days a year in the 1970s. They only now get 120 days of rain. The average temperature in those provinces has increased by 0.8˚C, and the Sahara is moving south at between one </w:t>
      </w:r>
      <w:proofErr w:type="spellStart"/>
      <w:r w:rsidRPr="00B25B10">
        <w:rPr>
          <w:sz w:val="16"/>
        </w:rPr>
        <w:t>kilometre</w:t>
      </w:r>
      <w:proofErr w:type="spellEnd"/>
      <w:r w:rsidRPr="00B25B10">
        <w:rPr>
          <w:sz w:val="16"/>
        </w:rPr>
        <w:t xml:space="preserve"> and 10km a year. The annual fish catch from the lake has also dropped from 140 000 </w:t>
      </w:r>
      <w:proofErr w:type="spellStart"/>
      <w:r w:rsidRPr="00B25B10">
        <w:rPr>
          <w:sz w:val="16"/>
        </w:rPr>
        <w:t>tonnes</w:t>
      </w:r>
      <w:proofErr w:type="spellEnd"/>
      <w:r w:rsidRPr="00B25B10">
        <w:rPr>
          <w:sz w:val="16"/>
        </w:rPr>
        <w:t xml:space="preserve"> a year in 1970 to just 80 000 </w:t>
      </w:r>
      <w:proofErr w:type="spellStart"/>
      <w:r w:rsidRPr="00B25B10">
        <w:rPr>
          <w:sz w:val="16"/>
        </w:rPr>
        <w:t>tonnes</w:t>
      </w:r>
      <w:proofErr w:type="spellEnd"/>
      <w:r w:rsidRPr="00B25B10">
        <w:rPr>
          <w:sz w:val="16"/>
        </w:rPr>
        <w:t xml:space="preserve">. Lake Chad is now 10% of the size that it was five decades ago, which, Adelphi’s research says, has resulted in fewer resources and has made livelihoods less secure. It has “exacerbated tensions between pastoralists, farmers and fishers”. </w:t>
      </w:r>
      <w:r w:rsidRPr="00B25B10">
        <w:rPr>
          <w:rStyle w:val="Style13ptBold"/>
        </w:rPr>
        <w:t xml:space="preserve">These groups have all crowded in on each other </w:t>
      </w:r>
      <w:proofErr w:type="gramStart"/>
      <w:r w:rsidRPr="00B25B10">
        <w:rPr>
          <w:rStyle w:val="Style13ptBold"/>
        </w:rPr>
        <w:t>in an attempt to</w:t>
      </w:r>
      <w:proofErr w:type="gramEnd"/>
      <w:r w:rsidRPr="00B25B10">
        <w:rPr>
          <w:rStyle w:val="Style13ptBold"/>
        </w:rPr>
        <w:t xml:space="preserve"> get to the lake’s dwindling water.</w:t>
      </w:r>
      <w:r>
        <w:rPr>
          <w:rStyle w:val="Style13ptBold"/>
        </w:rPr>
        <w:t xml:space="preserve"> </w:t>
      </w:r>
      <w:r w:rsidRPr="00B25B10">
        <w:rPr>
          <w:rStyle w:val="Style13ptBold"/>
        </w:rPr>
        <w:t>Traditional authorities, which used to resolve disputes over access to land and water, have fallen apart with the creation of local government in countries such as Nigeria.</w:t>
      </w:r>
      <w:r w:rsidRPr="00B25B10">
        <w:rPr>
          <w:sz w:val="16"/>
        </w:rPr>
        <w:t xml:space="preserve"> But, Adelphi says, these new authorities have not stepped in to resolve the crisis. Instead, </w:t>
      </w:r>
      <w:r w:rsidRPr="00B25B10">
        <w:rPr>
          <w:rStyle w:val="Style13ptBold"/>
        </w:rPr>
        <w:t>Boko Haram has moved into the vacuum, creating local governance structures to replace the failing state.</w:t>
      </w:r>
      <w:r w:rsidRPr="00B25B10">
        <w:rPr>
          <w:sz w:val="16"/>
        </w:rPr>
        <w:t xml:space="preserve"> When this </w:t>
      </w:r>
      <w:proofErr w:type="gramStart"/>
      <w:r w:rsidRPr="00B25B10">
        <w:rPr>
          <w:sz w:val="16"/>
        </w:rPr>
        <w:t>doesn’t</w:t>
      </w:r>
      <w:proofErr w:type="gramEnd"/>
      <w:r w:rsidRPr="00B25B10">
        <w:rPr>
          <w:sz w:val="16"/>
        </w:rPr>
        <w:t xml:space="preserve"> work, it has — like the Islamic State in Syria — resorted to a stranglehold on natural resources “as a weapon”. In Niger, this has been catastrophic. Fishing communities are going hungry because they cannot get food from Lake Chad, because Boko Haram uses the lake as a base from which to launch attacks. Farmers have also been affected, with the group cutting off their access to water and </w:t>
      </w:r>
      <w:proofErr w:type="spellStart"/>
      <w:r w:rsidRPr="00B25B10">
        <w:rPr>
          <w:sz w:val="16"/>
        </w:rPr>
        <w:t>fertiliser</w:t>
      </w:r>
      <w:proofErr w:type="spellEnd"/>
      <w:r w:rsidRPr="00B25B10">
        <w:rPr>
          <w:sz w:val="16"/>
        </w:rPr>
        <w:t xml:space="preserve">. When the government sends forces to an area, Boko Haram has poisoned wells and streams, according to reports. Acts such as this are projected to become the new normal. Adelphi says </w:t>
      </w:r>
      <w:r w:rsidRPr="00B0556C">
        <w:rPr>
          <w:rStyle w:val="Style13ptBold"/>
          <w:highlight w:val="lightGray"/>
        </w:rPr>
        <w:t>climate change</w:t>
      </w:r>
      <w:r w:rsidRPr="00B25B10">
        <w:rPr>
          <w:rStyle w:val="Style13ptBold"/>
        </w:rPr>
        <w:t xml:space="preserve"> is </w:t>
      </w:r>
      <w:r w:rsidRPr="00B0556C">
        <w:rPr>
          <w:rStyle w:val="Style13ptBold"/>
          <w:highlight w:val="lightGray"/>
        </w:rPr>
        <w:t>creat</w:t>
      </w:r>
      <w:r w:rsidRPr="00B25B10">
        <w:rPr>
          <w:rStyle w:val="Style13ptBold"/>
        </w:rPr>
        <w:t>ing “vicious cycles of increasing climate impacts</w:t>
      </w:r>
      <w:r w:rsidRPr="00B0556C">
        <w:rPr>
          <w:rStyle w:val="Style13ptBold"/>
          <w:highlight w:val="lightGray"/>
        </w:rPr>
        <w:t>, vulnerability,</w:t>
      </w:r>
      <w:r w:rsidRPr="00B25B10">
        <w:rPr>
          <w:rStyle w:val="Style13ptBold"/>
        </w:rPr>
        <w:t xml:space="preserve"> violence, </w:t>
      </w:r>
      <w:r w:rsidRPr="00B0556C">
        <w:rPr>
          <w:rStyle w:val="Style13ptBold"/>
          <w:highlight w:val="lightGray"/>
        </w:rPr>
        <w:t>conflict and fragility”.</w:t>
      </w:r>
      <w:r w:rsidRPr="00B25B10">
        <w:rPr>
          <w:rStyle w:val="Style13ptBold"/>
        </w:rPr>
        <w:t xml:space="preserve"> </w:t>
      </w:r>
      <w:bookmarkStart w:id="11" w:name="_Hlk43138148"/>
    </w:p>
    <w:bookmarkEnd w:id="11"/>
    <w:p w14:paraId="760AADB4" w14:textId="77777777" w:rsidR="00F31433" w:rsidRDefault="00F31433" w:rsidP="00F31433">
      <w:pPr>
        <w:pStyle w:val="Heading3"/>
      </w:pPr>
      <w:r>
        <w:lastRenderedPageBreak/>
        <w:t>Democracy</w:t>
      </w:r>
    </w:p>
    <w:p w14:paraId="12B6CDCD" w14:textId="77777777" w:rsidR="00F31433" w:rsidRDefault="00F31433" w:rsidP="00F31433">
      <w:pPr>
        <w:pStyle w:val="Heading4"/>
      </w:pPr>
      <w:r>
        <w:t>Warming turns democracy</w:t>
      </w:r>
    </w:p>
    <w:p w14:paraId="0A01EB3F" w14:textId="77777777" w:rsidR="00F31433" w:rsidRPr="000833EA" w:rsidRDefault="00F31433" w:rsidP="00F31433">
      <w:r>
        <w:t xml:space="preserve">Samuel </w:t>
      </w:r>
      <w:r w:rsidRPr="00AF0E99">
        <w:t>Miller</w:t>
      </w:r>
      <w:r>
        <w:t>, 7-30-20</w:t>
      </w:r>
      <w:r w:rsidRPr="00AF0E99">
        <w:t>18</w:t>
      </w:r>
      <w:r>
        <w:t xml:space="preserve">, [Samuel Miller McDonald studies climate and energy politics at Oxford University.], "This May Be the Most Overlooked Threat of Climate Change," New Republic, </w:t>
      </w:r>
      <w:hyperlink r:id="rId85" w:history="1">
        <w:r w:rsidRPr="00CB57D6">
          <w:rPr>
            <w:rStyle w:val="StyleUnderline"/>
          </w:rPr>
          <w:t>https://newrepublic.com/article/148861/climate-change-authoritarian-leaders</w:t>
        </w:r>
      </w:hyperlink>
      <w:r>
        <w:t>, Xoxo 7/14/2020</w:t>
      </w:r>
    </w:p>
    <w:p w14:paraId="06AA8517" w14:textId="77777777" w:rsidR="00F31433" w:rsidRPr="00AF0E99" w:rsidRDefault="00F31433" w:rsidP="00F31433">
      <w:pPr>
        <w:rPr>
          <w:sz w:val="16"/>
        </w:rPr>
      </w:pPr>
      <w:r w:rsidRPr="00AF0E99">
        <w:rPr>
          <w:sz w:val="16"/>
        </w:rPr>
        <w:t xml:space="preserve">National </w:t>
      </w:r>
      <w:r w:rsidRPr="00B0556C">
        <w:rPr>
          <w:rStyle w:val="Style13ptBold"/>
          <w:highlight w:val="lightGray"/>
        </w:rPr>
        <w:t>crises make governments vulnerable to autocracy</w:t>
      </w:r>
      <w:r w:rsidRPr="00AF0E99">
        <w:rPr>
          <w:sz w:val="16"/>
        </w:rPr>
        <w:t xml:space="preserve">—a rather obvious assessment, perhaps, but one rarely seen in debates about climate change. Take the Maldives, an atoll nation in the Indian Ocean. </w:t>
      </w:r>
      <w:r w:rsidRPr="00331819">
        <w:rPr>
          <w:rStyle w:val="Style13ptBold"/>
        </w:rPr>
        <w:t>Rising</w:t>
      </w:r>
      <w:r w:rsidRPr="00B0556C">
        <w:rPr>
          <w:rStyle w:val="Style13ptBold"/>
          <w:highlight w:val="lightGray"/>
        </w:rPr>
        <w:t xml:space="preserve"> </w:t>
      </w:r>
      <w:r w:rsidRPr="00AF0E99">
        <w:rPr>
          <w:rStyle w:val="Style13ptBold"/>
        </w:rPr>
        <w:t>seawater is projected to consume most, if not all, of the country this century. In 2008, the Maldives chose its first democratically elected president, Mohamed Nasheed. Almost immediately, he made climate change preparations central to his administration.</w:t>
      </w:r>
      <w:r w:rsidRPr="00AF0E99">
        <w:rPr>
          <w:sz w:val="16"/>
        </w:rPr>
        <w:t xml:space="preserve"> He announced plans to move 360,000 Maldivian citizens to new homelands in Sri Lanka, India, or Australia, and he promised to make the Maldives the world’s first carbon-neutral country. Nasheed also demonstrated a flair for the dramatic, staging an underwater Cabinet meeting that turned him into a viral climate celebrity. “What we need to do is nothing short of decarbonizing the entire global economy,” he said. “If man can walk on the moon, we can unite to defeat our common carbon enemy.” In 2012, the military deposed Nasheed, forcing him to flee the country at gunpoint after mass protests over economic stagnation and spikes in commodity prices. His eventual successor, Abdulla Yameen, has since suspended parts of the constitution, giving himself sweeping powers to arrest and detain opponents, including two of the country’s five Supreme Court justices and even his own half-brother. Meanwhile, Yameen has tossed out Nasheed’s climate adaptation plans and rejected renewable energy programs, proposing instead to build new islands and economic free zones attractive to a global elite. “We do not need cabinet meetings underwater,” his environment minister told The Guardian. “We do not need to go anywhere. We need development.” If any lesson can be drawn from the power struggle in the Maldives, it is that </w:t>
      </w:r>
      <w:r w:rsidRPr="00B0556C">
        <w:rPr>
          <w:rStyle w:val="Style13ptBold"/>
          <w:highlight w:val="lightGray"/>
        </w:rPr>
        <w:t>people who feel threatened by</w:t>
      </w:r>
      <w:r w:rsidRPr="00AF0E99">
        <w:rPr>
          <w:sz w:val="16"/>
        </w:rPr>
        <w:t xml:space="preserve"> an outside force, be it foreign invaders or </w:t>
      </w:r>
      <w:r w:rsidRPr="00B0556C">
        <w:rPr>
          <w:rStyle w:val="Style13ptBold"/>
          <w:highlight w:val="lightGray"/>
        </w:rPr>
        <w:t>rising tides, often seek reassurance</w:t>
      </w:r>
      <w:r w:rsidRPr="00AF0E99">
        <w:rPr>
          <w:sz w:val="16"/>
        </w:rPr>
        <w:t xml:space="preserve">. That reassurance may come in the form of </w:t>
      </w:r>
      <w:r w:rsidRPr="00B0556C">
        <w:rPr>
          <w:rStyle w:val="Style13ptBold"/>
          <w:highlight w:val="lightGray"/>
        </w:rPr>
        <w:t>a strongman leader</w:t>
      </w:r>
      <w:r w:rsidRPr="00AF0E99">
        <w:rPr>
          <w:sz w:val="16"/>
        </w:rPr>
        <w:t xml:space="preserve">, someone who tells them all will be well, the economy will soar, the sea walls hold. People must only </w:t>
      </w:r>
      <w:r w:rsidRPr="00B0556C">
        <w:rPr>
          <w:rStyle w:val="Style13ptBold"/>
          <w:highlight w:val="lightGray"/>
        </w:rPr>
        <w:t>surrender</w:t>
      </w:r>
      <w:r w:rsidRPr="00AF0E99">
        <w:rPr>
          <w:sz w:val="16"/>
        </w:rPr>
        <w:t xml:space="preserve"> their </w:t>
      </w:r>
      <w:r w:rsidRPr="00B0556C">
        <w:rPr>
          <w:rStyle w:val="Style13ptBold"/>
          <w:highlight w:val="lightGray"/>
        </w:rPr>
        <w:t>elections</w:t>
      </w:r>
      <w:r w:rsidRPr="00AF0E99">
        <w:rPr>
          <w:sz w:val="16"/>
        </w:rPr>
        <w:t xml:space="preserve">, or their due process, until the crisis is resolved. This is perhaps the </w:t>
      </w:r>
      <w:r w:rsidRPr="00B0556C">
        <w:rPr>
          <w:rStyle w:val="Style13ptBold"/>
          <w:highlight w:val="lightGray"/>
        </w:rPr>
        <w:t>most overlooked threat of climate change:</w:t>
      </w:r>
      <w:r w:rsidRPr="00AF0E99">
        <w:rPr>
          <w:rStyle w:val="Style13ptBold"/>
        </w:rPr>
        <w:t xml:space="preserve"> Major </w:t>
      </w:r>
      <w:r w:rsidRPr="00B0556C">
        <w:rPr>
          <w:rStyle w:val="Style13ptBold"/>
          <w:highlight w:val="lightGray"/>
        </w:rPr>
        <w:t>shifts in</w:t>
      </w:r>
      <w:r w:rsidRPr="00AF0E99">
        <w:rPr>
          <w:rStyle w:val="Style13ptBold"/>
        </w:rPr>
        <w:t xml:space="preserve"> the global </w:t>
      </w:r>
      <w:r w:rsidRPr="00B0556C">
        <w:rPr>
          <w:rStyle w:val="Style13ptBold"/>
          <w:highlight w:val="lightGray"/>
        </w:rPr>
        <w:t>climate</w:t>
      </w:r>
      <w:r w:rsidRPr="00AF0E99">
        <w:rPr>
          <w:rStyle w:val="Style13ptBold"/>
        </w:rPr>
        <w:t xml:space="preserve"> could </w:t>
      </w:r>
      <w:r w:rsidRPr="00B0556C">
        <w:rPr>
          <w:rStyle w:val="Style13ptBold"/>
          <w:highlight w:val="lightGray"/>
        </w:rPr>
        <w:t>give rise to</w:t>
      </w:r>
      <w:r w:rsidRPr="00AF0E99">
        <w:rPr>
          <w:rStyle w:val="Style13ptBold"/>
        </w:rPr>
        <w:t xml:space="preserve"> a new generation of </w:t>
      </w:r>
      <w:r w:rsidRPr="00B0556C">
        <w:rPr>
          <w:rStyle w:val="Style13ptBold"/>
          <w:highlight w:val="lightGray"/>
        </w:rPr>
        <w:t>authoritarian rulers</w:t>
      </w:r>
      <w:r w:rsidRPr="00AF0E99">
        <w:rPr>
          <w:rStyle w:val="Style13ptBold"/>
        </w:rPr>
        <w:t>, not just in poorer countries or those with weak democratic institutions, but in wealthy industrialized nations, too.</w:t>
      </w:r>
      <w:r w:rsidRPr="00AF0E99">
        <w:rPr>
          <w:sz w:val="16"/>
        </w:rPr>
        <w:t xml:space="preserve"> Number of the Maldives’ inhabited islands that flood annually: 37 of 185 Number that will eventually need to be abandoned: 61 The Maldives’ Freedom House Rating: Dropped 20 percentage points since Nasheed was deposed Sources: The United Nations; The Guardian; Freedom House Refugee crises, famine, drought—these are materials strongmen can use to build power. Already, strife and civil instability are spreading throughout the global South, with droughts and floods stoking conflict and refugee crises in parts of Africa and the Middle East. According to a 2016 paper in Science, climate change will increase the risk of armed conflict across Africa by 50 percent by 2030. </w:t>
      </w:r>
      <w:r w:rsidRPr="00AF0E99">
        <w:rPr>
          <w:rStyle w:val="Style13ptBold"/>
        </w:rPr>
        <w:t>Eastern Africa is particularly vulnerable. The genocidal strife in Darfur is one of the bloodiest examples, but even countries with robust economies and democracies are susceptible.</w:t>
      </w:r>
      <w:r w:rsidRPr="00AF0E99">
        <w:rPr>
          <w:sz w:val="16"/>
        </w:rPr>
        <w:t xml:space="preserve"> In Kenya, for example, a crippling drought has led to rapid inflation of food prices, doubling the number of food-insecure people since 2014. That, and disputes over who owns land in the Laikipia region, north of Nairobi, has contributed to violent clashes there, threatening the political stability of the country. This has enabled Kenya’s President Uhuru Kenyatta to tighten his grip on power. In October, amid reports that </w:t>
      </w:r>
      <w:proofErr w:type="gramStart"/>
      <w:r w:rsidRPr="00AF0E99">
        <w:rPr>
          <w:sz w:val="16"/>
        </w:rPr>
        <w:t>he’d</w:t>
      </w:r>
      <w:proofErr w:type="gramEnd"/>
      <w:r w:rsidRPr="00AF0E99">
        <w:rPr>
          <w:sz w:val="16"/>
        </w:rPr>
        <w:t xml:space="preserve"> rigged a recent presidential election, </w:t>
      </w:r>
      <w:r w:rsidRPr="00AF0E99">
        <w:rPr>
          <w:rStyle w:val="Style13ptBold"/>
        </w:rPr>
        <w:t>Kenyatta declared the drought a national disaster—this, just weeks before the next round of voting. He was reelected and, amid continued chaos, has cracked down on his opponents in the media.</w:t>
      </w:r>
      <w:r>
        <w:rPr>
          <w:rStyle w:val="Style13ptBold"/>
        </w:rPr>
        <w:t xml:space="preserve"> </w:t>
      </w:r>
      <w:proofErr w:type="gramStart"/>
      <w:r w:rsidRPr="00AF0E99">
        <w:rPr>
          <w:sz w:val="16"/>
        </w:rPr>
        <w:t>It’s</w:t>
      </w:r>
      <w:proofErr w:type="gramEnd"/>
      <w:r w:rsidRPr="00AF0E99">
        <w:rPr>
          <w:sz w:val="16"/>
        </w:rPr>
        <w:t xml:space="preserve"> not just </w:t>
      </w:r>
      <w:r w:rsidRPr="00AF0E99">
        <w:rPr>
          <w:rStyle w:val="Style13ptBold"/>
        </w:rPr>
        <w:t>developing nations that are at risk of opportunistic climate-fueled authoritarianism</w:t>
      </w:r>
      <w:r w:rsidRPr="00AF0E99">
        <w:rPr>
          <w:sz w:val="16"/>
        </w:rPr>
        <w:t xml:space="preserve">. </w:t>
      </w:r>
      <w:r w:rsidRPr="00AF0E99">
        <w:rPr>
          <w:rStyle w:val="Style13ptBold"/>
        </w:rPr>
        <w:t xml:space="preserve">Wealthy </w:t>
      </w:r>
      <w:r w:rsidRPr="00B0556C">
        <w:rPr>
          <w:rStyle w:val="Style13ptBold"/>
          <w:highlight w:val="lightGray"/>
        </w:rPr>
        <w:t>countries</w:t>
      </w:r>
      <w:r w:rsidRPr="00AF0E99">
        <w:rPr>
          <w:rStyle w:val="Style13ptBold"/>
        </w:rPr>
        <w:t xml:space="preserve"> </w:t>
      </w:r>
      <w:r w:rsidRPr="00AF0E99">
        <w:rPr>
          <w:sz w:val="16"/>
        </w:rPr>
        <w:t xml:space="preserve">may </w:t>
      </w:r>
      <w:r w:rsidRPr="00AF0E99">
        <w:rPr>
          <w:rStyle w:val="Style13ptBold"/>
        </w:rPr>
        <w:t>possess the resources to insulate themselves from the near-term physical impacts of climate change—they can afford sea walls, emergency services, and air conditioning</w:t>
      </w:r>
      <w:r w:rsidRPr="00AF0E99">
        <w:rPr>
          <w:sz w:val="16"/>
        </w:rPr>
        <w:t xml:space="preserve">. But when </w:t>
      </w:r>
      <w:r w:rsidRPr="00B0556C">
        <w:rPr>
          <w:rStyle w:val="Style13ptBold"/>
          <w:highlight w:val="lightGray"/>
        </w:rPr>
        <w:t>conflicts over resources break out in the developing world,</w:t>
      </w:r>
      <w:r w:rsidRPr="00AF0E99">
        <w:rPr>
          <w:sz w:val="16"/>
        </w:rPr>
        <w:t xml:space="preserve"> they are bound to generate crises that </w:t>
      </w:r>
      <w:r w:rsidRPr="00B0556C">
        <w:rPr>
          <w:rStyle w:val="Style13ptBold"/>
          <w:highlight w:val="lightGray"/>
        </w:rPr>
        <w:t xml:space="preserve">spill </w:t>
      </w:r>
      <w:r w:rsidRPr="00B0556C">
        <w:rPr>
          <w:rStyle w:val="Style13ptBold"/>
          <w:highlight w:val="lightGray"/>
        </w:rPr>
        <w:lastRenderedPageBreak/>
        <w:t>into wealthier countries.</w:t>
      </w:r>
      <w:r>
        <w:rPr>
          <w:rStyle w:val="Style13ptBold"/>
        </w:rPr>
        <w:t xml:space="preserve"> </w:t>
      </w:r>
      <w:r w:rsidRPr="00B0556C">
        <w:rPr>
          <w:rStyle w:val="Style13ptBold"/>
          <w:highlight w:val="lightGray"/>
        </w:rPr>
        <w:t>Refugee crises, famine, drought</w:t>
      </w:r>
      <w:r w:rsidRPr="00AF0E99">
        <w:rPr>
          <w:sz w:val="16"/>
        </w:rPr>
        <w:t xml:space="preserve">—these are materials strongmen can use to build power. </w:t>
      </w:r>
      <w:r w:rsidRPr="00B0556C">
        <w:rPr>
          <w:rStyle w:val="Style13ptBold"/>
          <w:highlight w:val="lightGray"/>
        </w:rPr>
        <w:t>Civil instability is already spreading</w:t>
      </w:r>
      <w:r w:rsidRPr="00AF0E99">
        <w:rPr>
          <w:sz w:val="16"/>
        </w:rPr>
        <w:t xml:space="preserve"> in the global South. A study published in the Proceedings of the National Academy of Sciences in 2015 drew a direct link between the 2007–2010 drought in the greater Fertile Crescent, which “exacerbated existing water and agricultural insecurity and caused massive agricultural failures and livestock mortality,” and </w:t>
      </w:r>
      <w:r w:rsidRPr="00AF0E99">
        <w:rPr>
          <w:rStyle w:val="Style13ptBold"/>
        </w:rPr>
        <w:t xml:space="preserve">Syria’s 2011 civil war, which has forced millions of people to seek refuge in Europe. Their arrival has helped </w:t>
      </w:r>
      <w:r w:rsidRPr="00B0556C">
        <w:rPr>
          <w:rStyle w:val="Style13ptBold"/>
          <w:highlight w:val="lightGray"/>
        </w:rPr>
        <w:t>fuel antidemocratic movements</w:t>
      </w:r>
      <w:r w:rsidRPr="00AF0E99">
        <w:rPr>
          <w:rStyle w:val="Style13ptBold"/>
        </w:rPr>
        <w:t xml:space="preserve"> throughout the continent</w:t>
      </w:r>
      <w:r w:rsidRPr="00AF0E99">
        <w:rPr>
          <w:sz w:val="16"/>
        </w:rPr>
        <w:t xml:space="preserve">. “Even the </w:t>
      </w:r>
      <w:r w:rsidRPr="00B0556C">
        <w:rPr>
          <w:rStyle w:val="Style13ptBold"/>
          <w:highlight w:val="lightGray"/>
        </w:rPr>
        <w:t>specter of refugee crises</w:t>
      </w:r>
      <w:r w:rsidRPr="00AF0E99">
        <w:rPr>
          <w:sz w:val="16"/>
        </w:rPr>
        <w:t xml:space="preserve"> and population movements can </w:t>
      </w:r>
      <w:r w:rsidRPr="00B0556C">
        <w:rPr>
          <w:rStyle w:val="Style13ptBold"/>
          <w:highlight w:val="lightGray"/>
        </w:rPr>
        <w:t>impact attitudes toward authoritarianism</w:t>
      </w:r>
      <w:r w:rsidRPr="00AF0E99">
        <w:rPr>
          <w:sz w:val="16"/>
        </w:rPr>
        <w:t xml:space="preserve">,” said Jonathan Weiler, co-author of Authoritarianism and Polarization in American Politics. These fears </w:t>
      </w:r>
      <w:proofErr w:type="gramStart"/>
      <w:r w:rsidRPr="00AF0E99">
        <w:rPr>
          <w:sz w:val="16"/>
        </w:rPr>
        <w:t>aren’t</w:t>
      </w:r>
      <w:proofErr w:type="gramEnd"/>
      <w:r w:rsidRPr="00AF0E99">
        <w:rPr>
          <w:sz w:val="16"/>
        </w:rPr>
        <w:t xml:space="preserve"> going away: According to a 2017 study published in The Lancet, </w:t>
      </w:r>
      <w:r w:rsidRPr="00AF0E99">
        <w:rPr>
          <w:rStyle w:val="Style13ptBold"/>
        </w:rPr>
        <w:t>extreme weather could displace up to a billion people around the world by the middle of the twenty-first century—an unprecedented human migration will undoubtedly influence the politics of wealthy countries, pushing them to the right.</w:t>
      </w:r>
      <w:r w:rsidRPr="00AF0E99">
        <w:rPr>
          <w:sz w:val="16"/>
        </w:rPr>
        <w:t xml:space="preserve"> The best way to counteract this phenomenon is naturally to halt, or at least slow, the effects of climate change. So far, the </w:t>
      </w:r>
      <w:r w:rsidRPr="00B0556C">
        <w:rPr>
          <w:rStyle w:val="Style13ptBold"/>
          <w:highlight w:val="lightGray"/>
        </w:rPr>
        <w:t>Paris agreement is the only tangible result of those efforts</w:t>
      </w:r>
      <w:r w:rsidRPr="00AF0E99">
        <w:rPr>
          <w:sz w:val="16"/>
        </w:rPr>
        <w:t>, and its fate is far from certain, with the United States threatening to withdraw. But this might change, if the problems caused by climate change—not just stronger hurricanes, droughts, and rising seas, but political rupture—keep washing up on the disappearing shorelines of wealthy governments.</w:t>
      </w:r>
    </w:p>
    <w:p w14:paraId="56C0757B" w14:textId="77777777" w:rsidR="00F31433" w:rsidRPr="005129BC" w:rsidRDefault="00F31433" w:rsidP="00F31433">
      <w:pPr>
        <w:pStyle w:val="Heading3"/>
      </w:pPr>
      <w:r>
        <w:lastRenderedPageBreak/>
        <w:t>Structural Violence</w:t>
      </w:r>
    </w:p>
    <w:p w14:paraId="3067DD61" w14:textId="77777777" w:rsidR="00F31433" w:rsidRPr="00A9179A" w:rsidRDefault="00F31433" w:rsidP="00F31433">
      <w:pPr>
        <w:pStyle w:val="Heading4"/>
      </w:pPr>
      <w:r>
        <w:t>Climate turns structural violence.</w:t>
      </w:r>
    </w:p>
    <w:p w14:paraId="1BA4A915" w14:textId="77777777" w:rsidR="00F31433" w:rsidRPr="00F7444C" w:rsidRDefault="00F31433" w:rsidP="00F31433">
      <w:r>
        <w:t xml:space="preserve">Eric </w:t>
      </w:r>
      <w:r w:rsidRPr="00EB36F9">
        <w:t>Bonds</w:t>
      </w:r>
      <w:r>
        <w:t xml:space="preserve">, Department of Sociology and Anthropology University of Mary Washington, Virginia, United States, </w:t>
      </w:r>
      <w:r w:rsidRPr="00B96573">
        <w:t>2015</w:t>
      </w:r>
      <w:r>
        <w:t xml:space="preserve">, Upending Climate Violence Research: Fossil Fuel Corporations and the Structural Violence of Climate Change, </w:t>
      </w:r>
      <w:hyperlink r:id="rId86" w:history="1">
        <w:r w:rsidRPr="008014AD">
          <w:rPr>
            <w:rStyle w:val="StyleUnderline"/>
          </w:rPr>
          <w:t>http://press-files.anu.edu.au/downloads/press/n2023/pdf/ch01.pdf</w:t>
        </w:r>
      </w:hyperlink>
      <w:r>
        <w:t xml:space="preserve">, Xoxo </w:t>
      </w:r>
      <w:proofErr w:type="gramStart"/>
      <w:r>
        <w:t>6/5/2020</w:t>
      </w:r>
      <w:proofErr w:type="gramEnd"/>
    </w:p>
    <w:p w14:paraId="16F7521D" w14:textId="77777777" w:rsidR="00F31433" w:rsidRPr="00F7444C" w:rsidRDefault="00F31433" w:rsidP="00F31433">
      <w:pPr>
        <w:rPr>
          <w:sz w:val="16"/>
        </w:rPr>
      </w:pPr>
      <w:r w:rsidRPr="00F7444C">
        <w:rPr>
          <w:sz w:val="16"/>
        </w:rPr>
        <w:t xml:space="preserve">There is a high-profile body of work asserting </w:t>
      </w:r>
      <w:r w:rsidRPr="00B0556C">
        <w:rPr>
          <w:rStyle w:val="Style13ptBold"/>
          <w:highlight w:val="lightGray"/>
        </w:rPr>
        <w:t>a link between</w:t>
      </w:r>
      <w:r w:rsidRPr="00006D7E">
        <w:rPr>
          <w:rStyle w:val="Style13ptBold"/>
        </w:rPr>
        <w:t xml:space="preserve"> anthropogenic </w:t>
      </w:r>
      <w:r w:rsidRPr="00B0556C">
        <w:rPr>
          <w:rStyle w:val="Style13ptBold"/>
          <w:highlight w:val="lightGray"/>
        </w:rPr>
        <w:t>climate change and</w:t>
      </w:r>
      <w:r w:rsidRPr="00006D7E">
        <w:rPr>
          <w:rStyle w:val="Style13ptBold"/>
        </w:rPr>
        <w:t xml:space="preserve"> increased rates of </w:t>
      </w:r>
      <w:r w:rsidRPr="00B0556C">
        <w:rPr>
          <w:rStyle w:val="Style13ptBold"/>
          <w:highlight w:val="lightGray"/>
        </w:rPr>
        <w:t>violence</w:t>
      </w:r>
      <w:r w:rsidRPr="00F7444C">
        <w:rPr>
          <w:sz w:val="16"/>
        </w:rPr>
        <w:t xml:space="preserve">. There is also an expanding literature that is highly skeptical of this research. Critics point out that (1) this research has so far produced widely divergent findings, and that there is no consensus on a causal link between climate and the incidence of conflict. Critics also argue that much climate violence research (2) draws upon a </w:t>
      </w:r>
      <w:proofErr w:type="spellStart"/>
      <w:r w:rsidRPr="00F7444C">
        <w:rPr>
          <w:sz w:val="16"/>
        </w:rPr>
        <w:t>longdiscredited</w:t>
      </w:r>
      <w:proofErr w:type="spellEnd"/>
      <w:r w:rsidRPr="00F7444C">
        <w:rPr>
          <w:sz w:val="16"/>
        </w:rPr>
        <w:t xml:space="preserve"> environmental determinism, (3) rehashes colonial stereotypes of the global South, (4) naturalizes and depoliticizes inequalities within and between nations, and (5) potentially creates new rationales for militarism and intervention from more powerful states. In the following essay, I build on these critiques, arguing that orthodox climate conflict </w:t>
      </w:r>
      <w:r w:rsidRPr="0067644F">
        <w:rPr>
          <w:rStyle w:val="Style13ptBold"/>
        </w:rPr>
        <w:t xml:space="preserve">research also </w:t>
      </w:r>
      <w:r w:rsidRPr="00B0556C">
        <w:rPr>
          <w:rStyle w:val="Style13ptBold"/>
          <w:highlight w:val="lightGray"/>
        </w:rPr>
        <w:t>focuses</w:t>
      </w:r>
      <w:r w:rsidRPr="0067644F">
        <w:rPr>
          <w:rStyle w:val="Style13ptBold"/>
        </w:rPr>
        <w:t xml:space="preserve"> unduly </w:t>
      </w:r>
      <w:r w:rsidRPr="00B0556C">
        <w:rPr>
          <w:rStyle w:val="Style13ptBold"/>
          <w:highlight w:val="lightGray"/>
        </w:rPr>
        <w:t>on the</w:t>
      </w:r>
      <w:r w:rsidRPr="0067644F">
        <w:rPr>
          <w:rStyle w:val="Style13ptBold"/>
        </w:rPr>
        <w:t xml:space="preserve"> potential </w:t>
      </w:r>
      <w:r w:rsidRPr="00B0556C">
        <w:rPr>
          <w:rStyle w:val="Style13ptBold"/>
          <w:highlight w:val="lightGray"/>
        </w:rPr>
        <w:t>climate-related violence of the poor</w:t>
      </w:r>
      <w:r w:rsidRPr="0067644F">
        <w:rPr>
          <w:rStyle w:val="Style13ptBold"/>
        </w:rPr>
        <w:t xml:space="preserve">, overlooking the </w:t>
      </w:r>
      <w:r w:rsidRPr="00B0556C">
        <w:rPr>
          <w:rStyle w:val="Style13ptBold"/>
          <w:highlight w:val="lightGray"/>
        </w:rPr>
        <w:t>violence of the powerful</w:t>
      </w:r>
      <w:r w:rsidRPr="00F7444C">
        <w:rPr>
          <w:sz w:val="16"/>
        </w:rPr>
        <w:t xml:space="preserve">. Drawing from a climate justice perspective, I advocate for more study on the </w:t>
      </w:r>
      <w:r w:rsidRPr="00B0556C">
        <w:rPr>
          <w:rStyle w:val="Style13ptBold"/>
          <w:highlight w:val="lightGray"/>
        </w:rPr>
        <w:t>structural violence of climate change.</w:t>
      </w:r>
      <w:r w:rsidRPr="00F7444C">
        <w:rPr>
          <w:sz w:val="16"/>
        </w:rPr>
        <w:t xml:space="preserve"> To make this case, I focus on the world’s largest publicly traded fossil fuel companies. Keywords: climate conflict, climate justice, fossil fuel corporations, fossil fuel divestment, structural violence Introduction Will climate change make the world a more violent place? This is one of the more important questions of our time. </w:t>
      </w:r>
      <w:r w:rsidRPr="00427BB9">
        <w:rPr>
          <w:rStyle w:val="Style13ptBold"/>
        </w:rPr>
        <w:t>There are a growing number of warnings coming from influential places about the relationship between climate change and violence. The United States government, for instance, has increasingly labeled global warming a “threat multiplier</w:t>
      </w:r>
      <w:r w:rsidRPr="00F7444C">
        <w:rPr>
          <w:sz w:val="16"/>
        </w:rPr>
        <w:t>” (</w:t>
      </w:r>
      <w:proofErr w:type="spellStart"/>
      <w:r w:rsidRPr="00F7444C">
        <w:rPr>
          <w:sz w:val="16"/>
        </w:rPr>
        <w:t>Banusiewicz</w:t>
      </w:r>
      <w:proofErr w:type="spellEnd"/>
      <w:r w:rsidRPr="00F7444C">
        <w:rPr>
          <w:sz w:val="16"/>
        </w:rPr>
        <w:t xml:space="preserve">, 2014; CNA, 2007). 1 Author contact: ebonds@umw.edu. Human Ecology Review, Volume 22, Number 2, 2016 4 </w:t>
      </w:r>
      <w:r w:rsidRPr="00427BB9">
        <w:rPr>
          <w:rStyle w:val="Style13ptBold"/>
        </w:rPr>
        <w:t>Additionally, prominent journalists and policy analysts at important think tanks and advocacy groups have worked to highlight potential connections between global warming and conflict</w:t>
      </w:r>
      <w:r w:rsidRPr="00F7444C">
        <w:rPr>
          <w:sz w:val="16"/>
        </w:rPr>
        <w:t xml:space="preserve"> (see for instance EJF, 2014; Friedman, 2013; Werrell &amp; </w:t>
      </w:r>
      <w:proofErr w:type="spellStart"/>
      <w:r w:rsidRPr="00F7444C">
        <w:rPr>
          <w:sz w:val="16"/>
        </w:rPr>
        <w:t>Fernia</w:t>
      </w:r>
      <w:proofErr w:type="spellEnd"/>
      <w:r w:rsidRPr="00F7444C">
        <w:rPr>
          <w:sz w:val="16"/>
        </w:rPr>
        <w:t>, 2013). And headlines at major newspapers, for example in the Washington Post, report “</w:t>
      </w:r>
      <w:r w:rsidRPr="00B0556C">
        <w:rPr>
          <w:rStyle w:val="Style13ptBold"/>
          <w:highlight w:val="lightGray"/>
        </w:rPr>
        <w:t>there’s a surprisingly strong link between climate change and violence</w:t>
      </w:r>
      <w:r w:rsidRPr="00F7444C">
        <w:rPr>
          <w:sz w:val="16"/>
        </w:rPr>
        <w:t>” (Mooney, 2014). But how we answer the question</w:t>
      </w:r>
      <w:proofErr w:type="gramStart"/>
      <w:r w:rsidRPr="00F7444C">
        <w:rPr>
          <w:sz w:val="16"/>
        </w:rPr>
        <w:t>—“</w:t>
      </w:r>
      <w:proofErr w:type="gramEnd"/>
      <w:r w:rsidRPr="00F7444C">
        <w:rPr>
          <w:sz w:val="16"/>
        </w:rPr>
        <w:t>will climate change create a more violent future?”—has much to do with the definitions we use. On one hand, the jury is very much out in terms of proving a causal relationship between climate change and increasing conflict. While some research, published in some of the world’s most prestigious journals, has found what the authors describe as a strong link between climatic changes and rates of violence (see Burke et al., 2009; Hsiang et al., 2013), other research, sometimes published in the same journals, has found no such correlation (</w:t>
      </w:r>
      <w:proofErr w:type="spellStart"/>
      <w:r w:rsidRPr="00F7444C">
        <w:rPr>
          <w:sz w:val="16"/>
        </w:rPr>
        <w:t>Buhaug</w:t>
      </w:r>
      <w:proofErr w:type="spellEnd"/>
      <w:r w:rsidRPr="00F7444C">
        <w:rPr>
          <w:sz w:val="16"/>
        </w:rPr>
        <w:t xml:space="preserve">, 2010a, 2010b; </w:t>
      </w:r>
      <w:proofErr w:type="spellStart"/>
      <w:r w:rsidRPr="00F7444C">
        <w:rPr>
          <w:sz w:val="16"/>
        </w:rPr>
        <w:t>Wischnath</w:t>
      </w:r>
      <w:proofErr w:type="spellEnd"/>
      <w:r w:rsidRPr="00F7444C">
        <w:rPr>
          <w:sz w:val="16"/>
        </w:rPr>
        <w:t xml:space="preserve"> &amp; </w:t>
      </w:r>
      <w:proofErr w:type="spellStart"/>
      <w:r w:rsidRPr="00F7444C">
        <w:rPr>
          <w:sz w:val="16"/>
        </w:rPr>
        <w:t>Buhaug</w:t>
      </w:r>
      <w:proofErr w:type="spellEnd"/>
      <w:r w:rsidRPr="00F7444C">
        <w:rPr>
          <w:sz w:val="16"/>
        </w:rPr>
        <w:t>, 2014). There is, in fact, no consensus among quantitative researchers about the existence of a causal link between changes in temperature and rainfall and increasing violence (</w:t>
      </w:r>
      <w:proofErr w:type="spellStart"/>
      <w:r w:rsidRPr="00F7444C">
        <w:rPr>
          <w:sz w:val="16"/>
        </w:rPr>
        <w:t>Buhaug</w:t>
      </w:r>
      <w:proofErr w:type="spellEnd"/>
      <w:r w:rsidRPr="00F7444C">
        <w:rPr>
          <w:sz w:val="16"/>
        </w:rPr>
        <w:t xml:space="preserve">, 2015; Selby, 2014). As the body of research on a potential climate violence relationship has grown, so too has the number of its critics. An increasing number of authors worry that quantitative climate conflict research, as the next reincarnation of a long-discredited environmental determinism, is simply old wine in a new bottle (Hartmann, 2014; Raleigh et al., 2014). Moreover, according to critics, this research draws upon colonial stereotypes of the global South, implying that its peoples are somehow more predisposed to violence than those of European ancestry (Livingstone, 2015; Raleigh et al., 2014; Selby, 2014; Verhoeven, 2014). Finally, this research implies that the violence of poor people in the most peripheral areas of the global economy is “natural,” hiding from view the ways that histories of colonialism and the contemporary global political economy have conditioned and produced violent conflict (Hartmann, 2010, 2014; Verhoeven, 2011, 2014). Why, given all these problems, has orthodox climate conflict research continued to flourish, and to enjoy such a high public profile? Critics warn that this is because the perspective so closely matches, and is so useful to, governments that are securitizing the issue of </w:t>
      </w:r>
      <w:r w:rsidRPr="00B0556C">
        <w:rPr>
          <w:rStyle w:val="Style13ptBold"/>
          <w:highlight w:val="lightGray"/>
        </w:rPr>
        <w:t xml:space="preserve">climate change and using it </w:t>
      </w:r>
      <w:proofErr w:type="gramStart"/>
      <w:r w:rsidRPr="00B0556C">
        <w:rPr>
          <w:rStyle w:val="Style13ptBold"/>
          <w:highlight w:val="lightGray"/>
        </w:rPr>
        <w:t>as a means to</w:t>
      </w:r>
      <w:proofErr w:type="gramEnd"/>
      <w:r w:rsidRPr="00B0556C">
        <w:rPr>
          <w:rStyle w:val="Style13ptBold"/>
          <w:highlight w:val="lightGray"/>
        </w:rPr>
        <w:t xml:space="preserve"> legitimate militarism</w:t>
      </w:r>
      <w:r w:rsidRPr="00F7444C">
        <w:rPr>
          <w:sz w:val="16"/>
        </w:rPr>
        <w:t xml:space="preserve"> and </w:t>
      </w:r>
      <w:r w:rsidRPr="00B0556C">
        <w:rPr>
          <w:rStyle w:val="Style13ptBold"/>
          <w:highlight w:val="lightGray"/>
        </w:rPr>
        <w:t>ongoing interventions</w:t>
      </w:r>
      <w:r w:rsidRPr="00F7444C">
        <w:rPr>
          <w:sz w:val="16"/>
        </w:rPr>
        <w:t xml:space="preserve"> in the global South (Hartmann, 2010, 2014; Selby, 2014; Verhoeven, 2014). Given all the problems with orthodox climate violence research, does this mean that it is safe to say that climate change will not make the world a more violent place? Hardly. I advance instead that anthropogenic </w:t>
      </w:r>
      <w:r w:rsidRPr="00B0556C">
        <w:rPr>
          <w:rStyle w:val="Emphasis"/>
          <w:highlight w:val="lightGray"/>
        </w:rPr>
        <w:t>climate change is itself a kind of violence</w:t>
      </w:r>
      <w:r w:rsidRPr="00F7444C">
        <w:rPr>
          <w:sz w:val="16"/>
        </w:rPr>
        <w:t xml:space="preserve"> (Solnit, 2014). After all, </w:t>
      </w:r>
      <w:r w:rsidRPr="00B0556C">
        <w:rPr>
          <w:rStyle w:val="Style13ptBold"/>
          <w:highlight w:val="lightGray"/>
        </w:rPr>
        <w:t>it will certainly cause early deaths and it will drive people from their homes and homelands, all of which will cause untold suffering</w:t>
      </w:r>
      <w:r w:rsidRPr="00F7444C">
        <w:rPr>
          <w:sz w:val="16"/>
        </w:rPr>
        <w:t>. Drawing upon a climate justice perspective, I provide here a brief overview of orthodox climate conflict research and further describe its Upending Climate Violence Research 5 critics’ concerns. I add to their critique by arguing that this body of research</w:t>
      </w:r>
      <w:proofErr w:type="gramStart"/>
      <w:r w:rsidRPr="00F7444C">
        <w:rPr>
          <w:sz w:val="16"/>
        </w:rPr>
        <w:t>, as a whole, focuses</w:t>
      </w:r>
      <w:proofErr w:type="gramEnd"/>
      <w:r w:rsidRPr="00F7444C">
        <w:rPr>
          <w:sz w:val="16"/>
        </w:rPr>
        <w:t xml:space="preserve"> almost exclusively on the potential </w:t>
      </w:r>
      <w:r w:rsidRPr="00F7444C">
        <w:rPr>
          <w:sz w:val="16"/>
        </w:rPr>
        <w:lastRenderedPageBreak/>
        <w:t xml:space="preserve">violence of the poor, overlooking the violence of the </w:t>
      </w:r>
      <w:r w:rsidRPr="00B0556C">
        <w:rPr>
          <w:rStyle w:val="Style13ptBold"/>
          <w:highlight w:val="lightGray"/>
        </w:rPr>
        <w:t>wealthy</w:t>
      </w:r>
      <w:r w:rsidRPr="00F7444C">
        <w:rPr>
          <w:sz w:val="16"/>
        </w:rPr>
        <w:t xml:space="preserve"> and powerful </w:t>
      </w:r>
      <w:r w:rsidRPr="00B0556C">
        <w:rPr>
          <w:rStyle w:val="Style13ptBold"/>
          <w:highlight w:val="lightGray"/>
        </w:rPr>
        <w:t>groups who</w:t>
      </w:r>
      <w:r w:rsidRPr="00F7444C">
        <w:rPr>
          <w:sz w:val="16"/>
        </w:rPr>
        <w:t xml:space="preserve"> benefit most from, and actively </w:t>
      </w:r>
      <w:r w:rsidRPr="00B0556C">
        <w:rPr>
          <w:rStyle w:val="Style13ptBold"/>
          <w:highlight w:val="lightGray"/>
        </w:rPr>
        <w:t>work to sustain</w:t>
      </w:r>
      <w:r w:rsidRPr="00F7444C">
        <w:rPr>
          <w:sz w:val="16"/>
        </w:rPr>
        <w:t xml:space="preserve">, a fossil fuel–dependent </w:t>
      </w:r>
      <w:r w:rsidRPr="00B0556C">
        <w:rPr>
          <w:rStyle w:val="Style13ptBold"/>
          <w:highlight w:val="lightGray"/>
        </w:rPr>
        <w:t>neoliberal capitalism</w:t>
      </w:r>
      <w:r w:rsidRPr="00F7444C">
        <w:rPr>
          <w:sz w:val="16"/>
        </w:rPr>
        <w:t>. To begin amending this bias in the climate violence literature, I draw upon work in sociology, green criminology, and geography to argue that major fossil fuel companies are disproportionately responsible for, and have disproportionately benefited from, the structural violence of climate change.</w:t>
      </w:r>
    </w:p>
    <w:p w14:paraId="2915E0F4" w14:textId="77777777" w:rsidR="00F31433" w:rsidRPr="00B42947" w:rsidRDefault="00F31433" w:rsidP="00F31433"/>
    <w:p w14:paraId="38C612BB" w14:textId="77777777" w:rsidR="00595674" w:rsidRDefault="00595674" w:rsidP="00595674">
      <w:pPr>
        <w:pStyle w:val="Heading1"/>
      </w:pPr>
      <w:r>
        <w:lastRenderedPageBreak/>
        <w:t>MSDI PTX AFF</w:t>
      </w:r>
    </w:p>
    <w:p w14:paraId="21C95791" w14:textId="77777777" w:rsidR="00595674" w:rsidRDefault="00595674" w:rsidP="00595674">
      <w:pPr>
        <w:pStyle w:val="Heading3"/>
      </w:pPr>
      <w:r>
        <w:lastRenderedPageBreak/>
        <w:t>UQ</w:t>
      </w:r>
    </w:p>
    <w:p w14:paraId="44312207" w14:textId="77777777" w:rsidR="00595674" w:rsidRDefault="00595674" w:rsidP="00595674">
      <w:pPr>
        <w:pStyle w:val="Heading4"/>
      </w:pPr>
      <w:r>
        <w:t xml:space="preserve">Machin and </w:t>
      </w:r>
      <w:proofErr w:type="spellStart"/>
      <w:r>
        <w:t>Sinema</w:t>
      </w:r>
      <w:proofErr w:type="spellEnd"/>
      <w:r>
        <w:t xml:space="preserve"> will win negotiations or say no.</w:t>
      </w:r>
    </w:p>
    <w:p w14:paraId="2BF343E8" w14:textId="77777777" w:rsidR="00595674" w:rsidRPr="00CC77B9" w:rsidRDefault="00595674" w:rsidP="00595674">
      <w:r>
        <w:t xml:space="preserve">Eric </w:t>
      </w:r>
      <w:r w:rsidRPr="00CC77B9">
        <w:rPr>
          <w:rStyle w:val="Style13ptBold"/>
        </w:rPr>
        <w:t>Levitz</w:t>
      </w:r>
      <w:r>
        <w:t>, 6-16-</w:t>
      </w:r>
      <w:r w:rsidRPr="00CC77B9">
        <w:rPr>
          <w:rStyle w:val="Style13ptBold"/>
        </w:rPr>
        <w:t>2021</w:t>
      </w:r>
      <w:r>
        <w:t xml:space="preserve">, "Democrats Are Locked In a Staring Contest Over Infrastructure," Intelligencer, </w:t>
      </w:r>
      <w:hyperlink r:id="rId87" w:history="1">
        <w:r w:rsidRPr="009345F3">
          <w:rPr>
            <w:rStyle w:val="Hyperlink"/>
          </w:rPr>
          <w:t>https://nymag.com/intelligencer/2021/06/liberals-could-derail-bipartisan-infrastructure-deal.html</w:t>
        </w:r>
      </w:hyperlink>
      <w:r>
        <w:t>, Xoxo 6.22.2021</w:t>
      </w:r>
    </w:p>
    <w:p w14:paraId="2E80DB32" w14:textId="77777777" w:rsidR="00595674" w:rsidRDefault="00595674" w:rsidP="00595674">
      <w:pPr>
        <w:rPr>
          <w:sz w:val="16"/>
        </w:rPr>
      </w:pPr>
      <w:r w:rsidRPr="00CC77B9">
        <w:rPr>
          <w:sz w:val="16"/>
        </w:rPr>
        <w:t xml:space="preserve">None of this troubles moderate Democrats much. Joe </w:t>
      </w:r>
      <w:r w:rsidRPr="002E60FE">
        <w:rPr>
          <w:rStyle w:val="StyleUnderline"/>
          <w:highlight w:val="lightGray"/>
        </w:rPr>
        <w:t>Manchin and</w:t>
      </w:r>
      <w:r w:rsidRPr="002E60FE">
        <w:rPr>
          <w:rStyle w:val="StyleUnderline"/>
        </w:rPr>
        <w:t xml:space="preserve"> Kyrsten </w:t>
      </w:r>
      <w:proofErr w:type="spellStart"/>
      <w:r w:rsidRPr="002E60FE">
        <w:rPr>
          <w:rStyle w:val="StyleUnderline"/>
          <w:highlight w:val="lightGray"/>
        </w:rPr>
        <w:t>Sinema</w:t>
      </w:r>
      <w:proofErr w:type="spellEnd"/>
      <w:r w:rsidRPr="002E60FE">
        <w:rPr>
          <w:rStyle w:val="StyleUnderline"/>
          <w:highlight w:val="lightGray"/>
        </w:rPr>
        <w:t xml:space="preserve"> want to secure “bipartisanship</w:t>
      </w:r>
      <w:r w:rsidRPr="002E60FE">
        <w:rPr>
          <w:rStyle w:val="StyleUnderline"/>
        </w:rPr>
        <w:t>” merit badges and funding for specific projects within their states</w:t>
      </w:r>
      <w:r w:rsidRPr="00CC77B9">
        <w:rPr>
          <w:sz w:val="16"/>
        </w:rPr>
        <w:t xml:space="preserve">. </w:t>
      </w:r>
      <w:r w:rsidRPr="002E60FE">
        <w:rPr>
          <w:rStyle w:val="StyleUnderline"/>
        </w:rPr>
        <w:t>Crafting</w:t>
      </w:r>
      <w:r w:rsidRPr="00CC77B9">
        <w:rPr>
          <w:sz w:val="16"/>
        </w:rPr>
        <w:t xml:space="preserve"> a $1.2 trillion deal </w:t>
      </w:r>
      <w:r w:rsidRPr="002E60FE">
        <w:rPr>
          <w:rStyle w:val="StyleUnderline"/>
        </w:rPr>
        <w:t>with their GOP colleagues is a sound means</w:t>
      </w:r>
      <w:r w:rsidRPr="00CC77B9">
        <w:rPr>
          <w:sz w:val="16"/>
        </w:rPr>
        <w:t xml:space="preserve"> to that end. And yet, to get such a deal to Biden’s desk, the </w:t>
      </w:r>
      <w:r w:rsidRPr="002E60FE">
        <w:rPr>
          <w:rStyle w:val="StyleUnderline"/>
        </w:rPr>
        <w:t>moderates will need 60 Senate votes.</w:t>
      </w:r>
      <w:r w:rsidRPr="00CC77B9">
        <w:rPr>
          <w:sz w:val="16"/>
        </w:rPr>
        <w:t xml:space="preserve"> So far, they have </w:t>
      </w:r>
      <w:r w:rsidRPr="002E60FE">
        <w:rPr>
          <w:rStyle w:val="StyleUnderline"/>
        </w:rPr>
        <w:t>five Republicans attached to their (unfinished) proposal</w:t>
      </w:r>
      <w:r w:rsidRPr="00CC77B9">
        <w:rPr>
          <w:sz w:val="16"/>
        </w:rPr>
        <w:t xml:space="preserve">, and </w:t>
      </w:r>
      <w:r w:rsidRPr="002E60FE">
        <w:rPr>
          <w:rStyle w:val="StyleUnderline"/>
        </w:rPr>
        <w:t>two Democratic caucus members</w:t>
      </w:r>
      <w:r w:rsidRPr="00CC77B9">
        <w:rPr>
          <w:sz w:val="16"/>
        </w:rPr>
        <w:t xml:space="preserve"> — Bernie Sanders and Elizabeth Warren — </w:t>
      </w:r>
      <w:r w:rsidRPr="002E60FE">
        <w:rPr>
          <w:rStyle w:val="StyleUnderline"/>
        </w:rPr>
        <w:t>firmly against it</w:t>
      </w:r>
      <w:r w:rsidRPr="00CC77B9">
        <w:rPr>
          <w:sz w:val="16"/>
        </w:rPr>
        <w:t xml:space="preserve">. Meanwhile, </w:t>
      </w:r>
      <w:proofErr w:type="gramStart"/>
      <w:r w:rsidRPr="00CC77B9">
        <w:rPr>
          <w:sz w:val="16"/>
        </w:rPr>
        <w:t xml:space="preserve">a </w:t>
      </w:r>
      <w:r w:rsidRPr="002E60FE">
        <w:rPr>
          <w:rStyle w:val="StyleUnderline"/>
          <w:highlight w:val="lightGray"/>
        </w:rPr>
        <w:t>large number of</w:t>
      </w:r>
      <w:proofErr w:type="gramEnd"/>
      <w:r w:rsidRPr="002E60FE">
        <w:rPr>
          <w:rStyle w:val="StyleUnderline"/>
          <w:highlight w:val="lightGray"/>
        </w:rPr>
        <w:t xml:space="preserve"> liberal</w:t>
      </w:r>
      <w:r w:rsidRPr="00CC77B9">
        <w:rPr>
          <w:sz w:val="16"/>
        </w:rPr>
        <w:t xml:space="preserve"> House and Senate </w:t>
      </w:r>
      <w:r w:rsidRPr="002E60FE">
        <w:rPr>
          <w:rStyle w:val="StyleUnderline"/>
          <w:highlight w:val="lightGray"/>
        </w:rPr>
        <w:t xml:space="preserve">Democrats have given </w:t>
      </w:r>
      <w:proofErr w:type="spellStart"/>
      <w:r w:rsidRPr="002E60FE">
        <w:rPr>
          <w:rStyle w:val="StyleUnderline"/>
          <w:highlight w:val="lightGray"/>
        </w:rPr>
        <w:t>Sinema</w:t>
      </w:r>
      <w:proofErr w:type="spellEnd"/>
      <w:r w:rsidRPr="002E60FE">
        <w:rPr>
          <w:rStyle w:val="StyleUnderline"/>
          <w:highlight w:val="lightGray"/>
        </w:rPr>
        <w:t xml:space="preserve"> and Manchin an ultimatum</w:t>
      </w:r>
      <w:r w:rsidRPr="002E60FE">
        <w:rPr>
          <w:rStyle w:val="StyleUnderline"/>
        </w:rPr>
        <w:t xml:space="preserve">: Promise to support a subsequent, Democrat-only reconciliation bill that advances the president’s climate and social-welfare agendas, or </w:t>
      </w:r>
      <w:r w:rsidRPr="002E60FE">
        <w:rPr>
          <w:rStyle w:val="StyleUnderline"/>
          <w:highlight w:val="lightGray"/>
        </w:rPr>
        <w:t>we’ll vote against your bipartisan compromise</w:t>
      </w:r>
      <w:r w:rsidRPr="00CC77B9">
        <w:rPr>
          <w:sz w:val="16"/>
        </w:rPr>
        <w:t>. As Senate Majority Whip Dick Durbin put the point, “</w:t>
      </w:r>
      <w:r w:rsidRPr="002E60FE">
        <w:rPr>
          <w:rStyle w:val="StyleUnderline"/>
        </w:rPr>
        <w:t>Many members of the Democratic caucus want to have a clear understanding of what comes next as to whether or not a bipartisan bill will come with a total, 50 votes of Democratic support for reconciliation.”</w:t>
      </w:r>
      <w:r w:rsidRPr="00CC77B9">
        <w:rPr>
          <w:sz w:val="16"/>
        </w:rPr>
        <w:t xml:space="preserve"> The logic of the liberal Democrats’ position is straightforward. The party still has (at least) one more reconciliation bill in its quiver this year. If </w:t>
      </w:r>
      <w:r w:rsidRPr="00CC77B9">
        <w:rPr>
          <w:rStyle w:val="StyleUnderline"/>
        </w:rPr>
        <w:t xml:space="preserve">the moderates want to bank a bipartisan “win” that they (and Biden) can tout in campaign ads, then </w:t>
      </w:r>
      <w:proofErr w:type="gramStart"/>
      <w:r w:rsidRPr="00CC77B9">
        <w:rPr>
          <w:rStyle w:val="StyleUnderline"/>
        </w:rPr>
        <w:t>that’s</w:t>
      </w:r>
      <w:proofErr w:type="gramEnd"/>
      <w:r w:rsidRPr="00CC77B9">
        <w:rPr>
          <w:rStyle w:val="StyleUnderline"/>
        </w:rPr>
        <w:t xml:space="preserve"> fine. Democrats can just reverse every concession they give the GOP on taxes and spending in a subsequent reconciliation bill.</w:t>
      </w:r>
      <w:r w:rsidRPr="00CC77B9">
        <w:rPr>
          <w:sz w:val="16"/>
        </w:rPr>
        <w:t xml:space="preserve"> In fact, such a two-step process might </w:t>
      </w:r>
      <w:proofErr w:type="gramStart"/>
      <w:r w:rsidRPr="00CC77B9">
        <w:rPr>
          <w:sz w:val="16"/>
        </w:rPr>
        <w:t>actually enable</w:t>
      </w:r>
      <w:proofErr w:type="gramEnd"/>
      <w:r w:rsidRPr="00CC77B9">
        <w:rPr>
          <w:sz w:val="16"/>
        </w:rPr>
        <w:t xml:space="preserve"> progressives to get more total public investment than they would in the absence of a bipartisan bill. After all, the supply of Manchin-approved taxes on the rich is finite. So, if Republicans give Democrats cover to finance conventional infrastructure with user fees for drivers (i.e., a tax hike on middle-class Americans), then the party would in theory be able to finance more overall spending before exhausting its moderates’ appetites for soaking the rich and increasing the deficit. In other words: </w:t>
      </w:r>
      <w:proofErr w:type="gramStart"/>
      <w:r w:rsidRPr="00CC77B9">
        <w:rPr>
          <w:sz w:val="16"/>
        </w:rPr>
        <w:t>There’s</w:t>
      </w:r>
      <w:proofErr w:type="gramEnd"/>
      <w:r w:rsidRPr="00CC77B9">
        <w:rPr>
          <w:sz w:val="16"/>
        </w:rPr>
        <w:t xml:space="preserve"> a way for every Democrat to win here! But only if Manchin and </w:t>
      </w:r>
      <w:proofErr w:type="spellStart"/>
      <w:r w:rsidRPr="00CC77B9">
        <w:rPr>
          <w:sz w:val="16"/>
        </w:rPr>
        <w:t>Sinema</w:t>
      </w:r>
      <w:proofErr w:type="spellEnd"/>
      <w:r w:rsidRPr="00CC77B9">
        <w:rPr>
          <w:sz w:val="16"/>
        </w:rPr>
        <w:t xml:space="preserve"> become dutiful partisans as soon as the bipartisan bill is passed. And </w:t>
      </w:r>
      <w:proofErr w:type="gramStart"/>
      <w:r w:rsidRPr="00CC77B9">
        <w:rPr>
          <w:sz w:val="16"/>
        </w:rPr>
        <w:t>there’s</w:t>
      </w:r>
      <w:proofErr w:type="gramEnd"/>
      <w:r w:rsidRPr="00CC77B9">
        <w:rPr>
          <w:sz w:val="16"/>
        </w:rPr>
        <w:t xml:space="preserve"> the rub. </w:t>
      </w:r>
      <w:r w:rsidRPr="00CC77B9">
        <w:rPr>
          <w:rStyle w:val="StyleUnderline"/>
        </w:rPr>
        <w:t xml:space="preserve">It’s not clear that Manchin and </w:t>
      </w:r>
      <w:proofErr w:type="spellStart"/>
      <w:r w:rsidRPr="00CC77B9">
        <w:rPr>
          <w:rStyle w:val="StyleUnderline"/>
        </w:rPr>
        <w:t>Sinema</w:t>
      </w:r>
      <w:proofErr w:type="spellEnd"/>
      <w:r w:rsidRPr="00CC77B9">
        <w:rPr>
          <w:rStyle w:val="StyleUnderline"/>
        </w:rPr>
        <w:t xml:space="preserve"> (or various moderate House Democrats) are all that invested in Biden’s plans for greening the economy, spending $400 billion on at-</w:t>
      </w:r>
      <w:proofErr w:type="gramStart"/>
      <w:r w:rsidRPr="00CC77B9">
        <w:rPr>
          <w:rStyle w:val="StyleUnderline"/>
        </w:rPr>
        <w:t>home-care</w:t>
      </w:r>
      <w:proofErr w:type="gramEnd"/>
      <w:r w:rsidRPr="00CC77B9">
        <w:rPr>
          <w:rStyle w:val="StyleUnderline"/>
        </w:rPr>
        <w:t xml:space="preserve"> for the elderly, extending the American Rescue Plan’s monthly child allowance, establishing universal prekindergarten, or the myriad other initiatives contained within Biden’s $4 trillion economic agenda.</w:t>
      </w:r>
      <w:r w:rsidRPr="00CC77B9">
        <w:rPr>
          <w:sz w:val="16"/>
        </w:rPr>
        <w:t xml:space="preserve"> If the </w:t>
      </w:r>
      <w:r w:rsidRPr="00CC77B9">
        <w:rPr>
          <w:rStyle w:val="StyleUnderline"/>
          <w:highlight w:val="lightGray"/>
        </w:rPr>
        <w:t>moderates’ top-priorities</w:t>
      </w:r>
      <w:r w:rsidRPr="00CC77B9">
        <w:rPr>
          <w:sz w:val="16"/>
        </w:rPr>
        <w:t xml:space="preserve"> for </w:t>
      </w:r>
      <w:r w:rsidRPr="00CC77B9">
        <w:rPr>
          <w:rStyle w:val="StyleUnderline"/>
          <w:highlight w:val="lightGray"/>
        </w:rPr>
        <w:t>new spending in</w:t>
      </w:r>
      <w:r w:rsidRPr="00CC77B9">
        <w:rPr>
          <w:sz w:val="16"/>
        </w:rPr>
        <w:t xml:space="preserve"> their </w:t>
      </w:r>
      <w:r w:rsidRPr="00CC77B9">
        <w:rPr>
          <w:rStyle w:val="StyleUnderline"/>
          <w:highlight w:val="lightGray"/>
        </w:rPr>
        <w:t xml:space="preserve">home states become decoupled </w:t>
      </w:r>
      <w:r w:rsidRPr="00CC77B9">
        <w:rPr>
          <w:rStyle w:val="StyleUnderline"/>
        </w:rPr>
        <w:t>from Biden’s broader agenda</w:t>
      </w:r>
      <w:r w:rsidRPr="00CC77B9">
        <w:rPr>
          <w:sz w:val="16"/>
        </w:rPr>
        <w:t xml:space="preserve"> — because liberals helped them win those gains in a bipartisan infrastructure bill — then the </w:t>
      </w:r>
      <w:r w:rsidRPr="00CC77B9">
        <w:rPr>
          <w:rStyle w:val="StyleUnderline"/>
          <w:highlight w:val="lightGray"/>
        </w:rPr>
        <w:t>centrists</w:t>
      </w:r>
      <w:r w:rsidRPr="00CC77B9">
        <w:rPr>
          <w:rStyle w:val="StyleUnderline"/>
        </w:rPr>
        <w:t xml:space="preserve"> </w:t>
      </w:r>
      <w:r w:rsidRPr="00CC77B9">
        <w:rPr>
          <w:sz w:val="16"/>
        </w:rPr>
        <w:t xml:space="preserve">might </w:t>
      </w:r>
      <w:r w:rsidRPr="00CC77B9">
        <w:rPr>
          <w:rStyle w:val="StyleUnderline"/>
          <w:highlight w:val="lightGray"/>
        </w:rPr>
        <w:t>have the upper hand in</w:t>
      </w:r>
      <w:r w:rsidRPr="00CC77B9">
        <w:rPr>
          <w:sz w:val="16"/>
        </w:rPr>
        <w:t xml:space="preserve"> all subsequent </w:t>
      </w:r>
      <w:r w:rsidRPr="00CC77B9">
        <w:rPr>
          <w:rStyle w:val="StyleUnderline"/>
          <w:highlight w:val="lightGray"/>
        </w:rPr>
        <w:t>intra-Democratic negotiations</w:t>
      </w:r>
      <w:r w:rsidRPr="00CC77B9">
        <w:rPr>
          <w:sz w:val="16"/>
        </w:rPr>
        <w:t xml:space="preserve">. By contrast, if Manchin and </w:t>
      </w:r>
      <w:proofErr w:type="spellStart"/>
      <w:r w:rsidRPr="00CC77B9">
        <w:rPr>
          <w:sz w:val="16"/>
        </w:rPr>
        <w:t>Sinema</w:t>
      </w:r>
      <w:proofErr w:type="spellEnd"/>
      <w:r w:rsidRPr="00CC77B9">
        <w:rPr>
          <w:sz w:val="16"/>
        </w:rPr>
        <w:t xml:space="preserve"> are forced to choose between walking away from a trifecta with little to nothing for their constituents — or acquiescing to a package far more liberal than </w:t>
      </w:r>
      <w:proofErr w:type="gramStart"/>
      <w:r w:rsidRPr="00CC77B9">
        <w:rPr>
          <w:sz w:val="16"/>
        </w:rPr>
        <w:t>they’d</w:t>
      </w:r>
      <w:proofErr w:type="gramEnd"/>
      <w:r w:rsidRPr="00CC77B9">
        <w:rPr>
          <w:sz w:val="16"/>
        </w:rPr>
        <w:t xml:space="preserve"> like — they might well bend the knee to Bernie Sanders.</w:t>
      </w:r>
    </w:p>
    <w:p w14:paraId="2065E4AF" w14:textId="77777777" w:rsidR="00595674" w:rsidRDefault="00595674" w:rsidP="00595674">
      <w:pPr>
        <w:pStyle w:val="Heading4"/>
      </w:pPr>
      <w:r>
        <w:t xml:space="preserve">Progressives defecting </w:t>
      </w:r>
      <w:proofErr w:type="gramStart"/>
      <w:r>
        <w:t>now</w:t>
      </w:r>
      <w:proofErr w:type="gramEnd"/>
    </w:p>
    <w:p w14:paraId="0002C70C" w14:textId="77777777" w:rsidR="00595674" w:rsidRPr="000F3735" w:rsidRDefault="00595674" w:rsidP="00595674">
      <w:r>
        <w:t xml:space="preserve">Alexander </w:t>
      </w:r>
      <w:r w:rsidRPr="000F3735">
        <w:rPr>
          <w:rStyle w:val="Style13ptBold"/>
        </w:rPr>
        <w:t>Bolton</w:t>
      </w:r>
      <w:r>
        <w:t>, 6-21-</w:t>
      </w:r>
      <w:r w:rsidRPr="000F3735">
        <w:rPr>
          <w:rStyle w:val="Style13ptBold"/>
        </w:rPr>
        <w:t>2021</w:t>
      </w:r>
      <w:r>
        <w:t xml:space="preserve">, [Senior Reporter for the Hill], "Biden risks break with progressives on infrastructure," </w:t>
      </w:r>
      <w:proofErr w:type="spellStart"/>
      <w:r>
        <w:t>TheHill</w:t>
      </w:r>
      <w:proofErr w:type="spellEnd"/>
      <w:r>
        <w:t xml:space="preserve">, </w:t>
      </w:r>
      <w:hyperlink r:id="rId88" w:history="1">
        <w:r w:rsidRPr="009345F3">
          <w:rPr>
            <w:rStyle w:val="Hyperlink"/>
          </w:rPr>
          <w:t>https://thehill.com/policy/transportation/559220-biden-risks-break-with-progressives-on-infrastructure</w:t>
        </w:r>
      </w:hyperlink>
      <w:r>
        <w:t>, Xoxo 6.21.2021</w:t>
      </w:r>
    </w:p>
    <w:p w14:paraId="059AD70D" w14:textId="77777777" w:rsidR="00595674" w:rsidRPr="000F3735" w:rsidRDefault="00595674" w:rsidP="00595674">
      <w:pPr>
        <w:rPr>
          <w:sz w:val="16"/>
        </w:rPr>
      </w:pPr>
      <w:r w:rsidRPr="000F3735">
        <w:rPr>
          <w:sz w:val="16"/>
        </w:rPr>
        <w:t xml:space="preserve">President </w:t>
      </w:r>
      <w:r w:rsidRPr="000F3735">
        <w:rPr>
          <w:rStyle w:val="Emphasis"/>
          <w:highlight w:val="lightGray"/>
        </w:rPr>
        <w:t>Biden'</w:t>
      </w:r>
      <w:r w:rsidRPr="000F3735">
        <w:rPr>
          <w:rStyle w:val="Emphasis"/>
        </w:rPr>
        <w:t>s relationship</w:t>
      </w:r>
      <w:r w:rsidRPr="000F3735">
        <w:rPr>
          <w:rStyle w:val="StyleUnderline"/>
        </w:rPr>
        <w:t xml:space="preserve"> with his party's liberal base is being tested by a bipartisan framework on infrastructure spending, which has </w:t>
      </w:r>
      <w:r w:rsidRPr="000F3735">
        <w:rPr>
          <w:rStyle w:val="StyleUnderline"/>
          <w:highlight w:val="lightGray"/>
        </w:rPr>
        <w:t>sparked a revolt from progressives</w:t>
      </w:r>
      <w:r w:rsidRPr="000F3735">
        <w:rPr>
          <w:rStyle w:val="StyleUnderline"/>
        </w:rPr>
        <w:t xml:space="preserve"> such as Sen. Bernie Sanders (I-Vt.), Sen. Elizabeth Warren (D-Mass.) and Rep. Alexandria Ocasio-Cortez (D-N.Y.).</w:t>
      </w:r>
      <w:r w:rsidRPr="000F3735">
        <w:rPr>
          <w:sz w:val="16"/>
        </w:rPr>
        <w:t xml:space="preserve"> The big question is whether Biden will endorse the </w:t>
      </w:r>
      <w:r w:rsidRPr="000F3735">
        <w:rPr>
          <w:rStyle w:val="StyleUnderline"/>
          <w:highlight w:val="lightGray"/>
        </w:rPr>
        <w:t>bipartisan plan</w:t>
      </w:r>
      <w:r w:rsidRPr="000F3735">
        <w:rPr>
          <w:sz w:val="16"/>
        </w:rPr>
        <w:t xml:space="preserve">, even though many Democrats are disappointed it leaves out many of their priorities. If Biden throws his weight behind the $974 billion, five-year plan, </w:t>
      </w:r>
      <w:r w:rsidRPr="000F3735">
        <w:rPr>
          <w:rStyle w:val="StyleUnderline"/>
        </w:rPr>
        <w:t>Democratic strategists predict the party will quickly unify behind him</w:t>
      </w:r>
      <w:r w:rsidRPr="000F3735">
        <w:rPr>
          <w:sz w:val="16"/>
        </w:rPr>
        <w:t xml:space="preserve">, even if they do so reluctantly. </w:t>
      </w:r>
      <w:r w:rsidRPr="000F3735">
        <w:rPr>
          <w:rStyle w:val="StyleUnderline"/>
        </w:rPr>
        <w:t xml:space="preserve">But doing so would </w:t>
      </w:r>
      <w:r w:rsidRPr="000F3735">
        <w:rPr>
          <w:rStyle w:val="StyleUnderline"/>
          <w:highlight w:val="lightGray"/>
        </w:rPr>
        <w:t>scar Biden’s relationship</w:t>
      </w:r>
      <w:r w:rsidRPr="000F3735">
        <w:rPr>
          <w:rStyle w:val="StyleUnderline"/>
        </w:rPr>
        <w:t xml:space="preserve"> with progressives, who worry the president might fall short on his pledge to deliver big and bold change. “You have members </w:t>
      </w:r>
      <w:r w:rsidRPr="000F3735">
        <w:rPr>
          <w:rStyle w:val="StyleUnderline"/>
        </w:rPr>
        <w:lastRenderedPageBreak/>
        <w:t xml:space="preserve">who are going, ‘Oh my God, this is </w:t>
      </w:r>
      <w:r w:rsidRPr="000F3735">
        <w:rPr>
          <w:rStyle w:val="StyleUnderline"/>
          <w:highlight w:val="lightGray"/>
        </w:rPr>
        <w:t>setting up for a big failure on climate</w:t>
      </w:r>
      <w:r w:rsidRPr="000F3735">
        <w:rPr>
          <w:sz w:val="16"/>
        </w:rPr>
        <w:t xml:space="preserve">,’” said one Democratic senator who requested anonymity to discuss growing concerns that </w:t>
      </w:r>
      <w:r w:rsidRPr="000F3735">
        <w:rPr>
          <w:rStyle w:val="StyleUnderline"/>
          <w:highlight w:val="lightGray"/>
        </w:rPr>
        <w:t>Biden will help push the scaled-down infrastructure package</w:t>
      </w:r>
      <w:r w:rsidRPr="000F3735">
        <w:rPr>
          <w:rStyle w:val="StyleUnderline"/>
        </w:rPr>
        <w:t xml:space="preserve"> across the finish line </w:t>
      </w:r>
      <w:r w:rsidRPr="000F3735">
        <w:rPr>
          <w:rStyle w:val="StyleUnderline"/>
          <w:highlight w:val="lightGray"/>
        </w:rPr>
        <w:t xml:space="preserve">but </w:t>
      </w:r>
      <w:proofErr w:type="gramStart"/>
      <w:r w:rsidRPr="000F3735">
        <w:rPr>
          <w:rStyle w:val="StyleUnderline"/>
          <w:highlight w:val="lightGray"/>
        </w:rPr>
        <w:t>won’t</w:t>
      </w:r>
      <w:proofErr w:type="gramEnd"/>
      <w:r w:rsidRPr="000F3735">
        <w:rPr>
          <w:rStyle w:val="StyleUnderline"/>
          <w:highlight w:val="lightGray"/>
        </w:rPr>
        <w:t xml:space="preserve"> have enough p</w:t>
      </w:r>
      <w:r w:rsidRPr="000F3735">
        <w:rPr>
          <w:rStyle w:val="StyleUnderline"/>
        </w:rPr>
        <w:t xml:space="preserve">olitical </w:t>
      </w:r>
      <w:r w:rsidRPr="000F3735">
        <w:rPr>
          <w:rStyle w:val="StyleUnderline"/>
          <w:highlight w:val="lightGray"/>
        </w:rPr>
        <w:t>c</w:t>
      </w:r>
      <w:r w:rsidRPr="000F3735">
        <w:rPr>
          <w:rStyle w:val="StyleUnderline"/>
        </w:rPr>
        <w:t xml:space="preserve">apital </w:t>
      </w:r>
      <w:r w:rsidRPr="000F3735">
        <w:rPr>
          <w:rStyle w:val="StyleUnderline"/>
          <w:highlight w:val="lightGray"/>
        </w:rPr>
        <w:t>left to get what many progressives want in a follow-up reconciliation package</w:t>
      </w:r>
      <w:r w:rsidRPr="000F3735">
        <w:rPr>
          <w:sz w:val="16"/>
        </w:rPr>
        <w:t>. “</w:t>
      </w:r>
      <w:r w:rsidRPr="000F3735">
        <w:rPr>
          <w:rStyle w:val="StyleUnderline"/>
          <w:highlight w:val="lightGray"/>
        </w:rPr>
        <w:t>We may not get another chance for a generation</w:t>
      </w:r>
      <w:r w:rsidRPr="000F3735">
        <w:rPr>
          <w:sz w:val="16"/>
        </w:rPr>
        <w:t xml:space="preserve">. This is a pretty tense moment in terms of that piece of the puzzle,” the lawmaker said. Sen. Ed Markey (D-Mass.), a leading proponent of including bold climate change provisions in a broader infrastructure package that Democrats hope to move through the Senate with a simple majority under budget reconciliation, says he doesn’t exactly know how leaders can guarantee that a scaled-down bipartisan bill and a big, bold reconciliation package can both </w:t>
      </w:r>
      <w:proofErr w:type="gramStart"/>
      <w:r w:rsidRPr="000F3735">
        <w:rPr>
          <w:sz w:val="16"/>
        </w:rPr>
        <w:t>pass</w:t>
      </w:r>
      <w:proofErr w:type="gramEnd"/>
      <w:r w:rsidRPr="000F3735">
        <w:rPr>
          <w:sz w:val="16"/>
        </w:rPr>
        <w:t xml:space="preserve">. Asked how Democrats can ensure that all of Biden’s spending priorities can pass the Senate if they are broken up into two packages, Markey said: “That would be my question.” Many progressives instead have voiced their preference for only moving one big infrastructure spending package through the Senate, and several prominent liberals have called for talks with GOP senators to be shut down. But moderate Democrats say they expect to unveil a more detailed bipartisan plan next week and feel confident that Biden will endorse it if a group of 21 Republican and Democratic senators can reach a more detailed agreement. “Once we get an agreement, yes. If </w:t>
      </w:r>
      <w:proofErr w:type="gramStart"/>
      <w:r w:rsidRPr="000F3735">
        <w:rPr>
          <w:sz w:val="16"/>
        </w:rPr>
        <w:t>we’re</w:t>
      </w:r>
      <w:proofErr w:type="gramEnd"/>
      <w:r w:rsidRPr="000F3735">
        <w:rPr>
          <w:sz w:val="16"/>
        </w:rPr>
        <w:t xml:space="preserve"> able to get a good agreement, Biden will be on board,” said Sen. Jon Tester (D-Mont.), one of five Democratic centrists who first signed on to the bipartisan framework. “I’ve talked to people in the White House,” he added. Sen. Mark Warner (D-Va.), another original co-sponsor of the bipartisan framework, said the proposal was put together in close consultation with senior White House staff. “We’re working very closely with the White House,” he noted. Senior Biden officials met with Democratic members of the bipartisan group Wednesday afternoon. Biden adviser Steve Ricchetti later called it a “very cordial and productive discussion.” Democratic strategists predict </w:t>
      </w:r>
      <w:r w:rsidRPr="000F3735">
        <w:rPr>
          <w:rStyle w:val="StyleUnderline"/>
        </w:rPr>
        <w:t>liberal Democrats will fall in line</w:t>
      </w:r>
      <w:r w:rsidRPr="000F3735">
        <w:rPr>
          <w:sz w:val="16"/>
        </w:rPr>
        <w:t xml:space="preserve"> if Biden backs the proposal, though they caution there are still significant disagreements even among the bipartisan negotiators over how to pay for it. Jim Manley, a strategist and former Senate Democratic leadership aide, said Biden could unify the party behind a bipartisan package, despite progressives’ complaints with the $974 bipartisan framework. He predicted, however, that </w:t>
      </w:r>
      <w:proofErr w:type="gramStart"/>
      <w:r w:rsidRPr="000F3735">
        <w:rPr>
          <w:sz w:val="16"/>
        </w:rPr>
        <w:t>won’t</w:t>
      </w:r>
      <w:proofErr w:type="gramEnd"/>
      <w:r w:rsidRPr="000F3735">
        <w:rPr>
          <w:sz w:val="16"/>
        </w:rPr>
        <w:t xml:space="preserve"> stop Democrats in the party’s liberal wing from complaining. “The bottom line here is that no matter how all this plays out, and </w:t>
      </w:r>
      <w:proofErr w:type="gramStart"/>
      <w:r w:rsidRPr="000F3735">
        <w:rPr>
          <w:sz w:val="16"/>
        </w:rPr>
        <w:t>I’m</w:t>
      </w:r>
      <w:proofErr w:type="gramEnd"/>
      <w:r w:rsidRPr="000F3735">
        <w:rPr>
          <w:sz w:val="16"/>
        </w:rPr>
        <w:t xml:space="preserve"> referring to a bipartisan bill versus a reconciliation process, </w:t>
      </w:r>
      <w:r w:rsidRPr="000F3735">
        <w:rPr>
          <w:rStyle w:val="StyleUnderline"/>
        </w:rPr>
        <w:t>a whole lot of Democratic priorities are going to be left on the cutting room floor.</w:t>
      </w:r>
      <w:r w:rsidRPr="000F3735">
        <w:rPr>
          <w:sz w:val="16"/>
        </w:rPr>
        <w:t xml:space="preserve"> The question is how the left responds,” he said. “For </w:t>
      </w:r>
      <w:proofErr w:type="gramStart"/>
      <w:r w:rsidRPr="000F3735">
        <w:rPr>
          <w:sz w:val="16"/>
        </w:rPr>
        <w:t>a majority of</w:t>
      </w:r>
      <w:proofErr w:type="gramEnd"/>
      <w:r w:rsidRPr="000F3735">
        <w:rPr>
          <w:sz w:val="16"/>
        </w:rPr>
        <w:t xml:space="preserve"> Americans, they just want to see success. They just want to get something done,” he added. He said progressives are likely “to be disappointed no matter what.” </w:t>
      </w:r>
      <w:proofErr w:type="gramStart"/>
      <w:r w:rsidRPr="000F3735">
        <w:rPr>
          <w:sz w:val="16"/>
        </w:rPr>
        <w:t>It’s</w:t>
      </w:r>
      <w:proofErr w:type="gramEnd"/>
      <w:r w:rsidRPr="000F3735">
        <w:rPr>
          <w:sz w:val="16"/>
        </w:rPr>
        <w:t xml:space="preserve"> likely to be a comedown for many progressives who earlier this year praised Biden for exceeding their expectations with his $2.25 trillion American Jobs Plan and $1.8 trillion American Families Plan. Ocasio-Cortez tweeted in April that “a lot of us expected a more conservative administration.” </w:t>
      </w:r>
      <w:r w:rsidRPr="000F3735">
        <w:rPr>
          <w:rStyle w:val="StyleUnderline"/>
          <w:highlight w:val="lightGray"/>
        </w:rPr>
        <w:t>Keeping progressives happy will be tough</w:t>
      </w:r>
      <w:r w:rsidRPr="000F3735">
        <w:rPr>
          <w:rStyle w:val="StyleUnderline"/>
        </w:rPr>
        <w:t xml:space="preserve"> if Biden embraces a scaled-down infrastructure bill that </w:t>
      </w:r>
      <w:proofErr w:type="gramStart"/>
      <w:r w:rsidRPr="000F3735">
        <w:rPr>
          <w:rStyle w:val="StyleUnderline"/>
        </w:rPr>
        <w:t>doesn’t</w:t>
      </w:r>
      <w:proofErr w:type="gramEnd"/>
      <w:r w:rsidRPr="000F3735">
        <w:rPr>
          <w:rStyle w:val="StyleUnderline"/>
        </w:rPr>
        <w:t xml:space="preserve"> raise taxes on corporations or wealthy individuals. “I think it’s an important test,”</w:t>
      </w:r>
      <w:r w:rsidRPr="000F3735">
        <w:rPr>
          <w:sz w:val="16"/>
        </w:rPr>
        <w:t xml:space="preserve"> Manley said.</w:t>
      </w:r>
    </w:p>
    <w:p w14:paraId="2038D056" w14:textId="77777777" w:rsidR="00595674" w:rsidRDefault="00595674" w:rsidP="00595674">
      <w:pPr>
        <w:pStyle w:val="Heading3"/>
      </w:pPr>
      <w:r>
        <w:lastRenderedPageBreak/>
        <w:t>Link Defense</w:t>
      </w:r>
    </w:p>
    <w:p w14:paraId="3E9D46E9" w14:textId="77777777" w:rsidR="00595674" w:rsidRDefault="00595674" w:rsidP="00595674">
      <w:pPr>
        <w:pStyle w:val="Heading4"/>
      </w:pPr>
      <w:r>
        <w:t xml:space="preserve">Bill passes later and focus is what divides </w:t>
      </w:r>
      <w:proofErr w:type="spellStart"/>
      <w:r>
        <w:t>dems</w:t>
      </w:r>
      <w:proofErr w:type="spellEnd"/>
      <w:r>
        <w:t xml:space="preserve"> now.</w:t>
      </w:r>
    </w:p>
    <w:p w14:paraId="32B626F2" w14:textId="77777777" w:rsidR="00595674" w:rsidRPr="00B43D5B" w:rsidRDefault="00595674" w:rsidP="00595674">
      <w:r>
        <w:t xml:space="preserve">Sean </w:t>
      </w:r>
      <w:r w:rsidRPr="00B43D5B">
        <w:rPr>
          <w:rStyle w:val="Style13ptBold"/>
        </w:rPr>
        <w:t>Sullivan</w:t>
      </w:r>
      <w:r>
        <w:rPr>
          <w:rStyle w:val="Style13ptBold"/>
        </w:rPr>
        <w:t xml:space="preserve"> and</w:t>
      </w:r>
      <w:r w:rsidRPr="00B43D5B">
        <w:t xml:space="preserve"> Paul</w:t>
      </w:r>
      <w:r>
        <w:rPr>
          <w:rStyle w:val="Style13ptBold"/>
        </w:rPr>
        <w:t xml:space="preserve"> </w:t>
      </w:r>
      <w:proofErr w:type="gramStart"/>
      <w:r>
        <w:rPr>
          <w:rStyle w:val="Style13ptBold"/>
        </w:rPr>
        <w:t xml:space="preserve">Kane </w:t>
      </w:r>
      <w:r>
        <w:t xml:space="preserve"> ,</w:t>
      </w:r>
      <w:proofErr w:type="gramEnd"/>
      <w:r>
        <w:t xml:space="preserve"> 6-9-</w:t>
      </w:r>
      <w:r w:rsidRPr="002E4316">
        <w:rPr>
          <w:rStyle w:val="Style13ptBold"/>
        </w:rPr>
        <w:t>202</w:t>
      </w:r>
      <w:r>
        <w:rPr>
          <w:rStyle w:val="Style13ptBold"/>
        </w:rPr>
        <w:t xml:space="preserve"> </w:t>
      </w:r>
      <w:r w:rsidRPr="002E4316">
        <w:rPr>
          <w:rStyle w:val="Style13ptBold"/>
        </w:rPr>
        <w:t>1</w:t>
      </w:r>
      <w:r>
        <w:t xml:space="preserve">, [Sean Sullivan covers national politics for The Washington Post, with a focus on the 2020 presidential campaign. Twitter Image without a caption By Paul Kane is The Washington Post's senior congressional correspondent and columnist. His column about Congress, @PKCapitol, appears throughout the week and on Sundays. He joined The Post in 2007. Twitter], "‘Time is running out’: Democrats split over Biden’s relentless focus on infrastructure," </w:t>
      </w:r>
      <w:hyperlink r:id="rId89" w:history="1">
        <w:r w:rsidRPr="009345F3">
          <w:rPr>
            <w:rStyle w:val="Hyperlink"/>
          </w:rPr>
          <w:t>https://www.washingtonpost.com/politics/democrats-split-biden-infrastructure/2021/06/10/f1f95a8e-c91f-11eb-afd0-9726f7ec0ba6_story.html</w:t>
        </w:r>
      </w:hyperlink>
      <w:r>
        <w:t>, Xoxo 6.21.2021</w:t>
      </w:r>
    </w:p>
    <w:p w14:paraId="1100E4A3" w14:textId="77777777" w:rsidR="00595674" w:rsidRDefault="00595674" w:rsidP="00595674">
      <w:pPr>
        <w:rPr>
          <w:rStyle w:val="StyleUnderline"/>
        </w:rPr>
      </w:pPr>
      <w:r w:rsidRPr="00807238">
        <w:rPr>
          <w:sz w:val="14"/>
        </w:rPr>
        <w:t xml:space="preserve">President Biden’s </w:t>
      </w:r>
      <w:r w:rsidRPr="00B43D5B">
        <w:rPr>
          <w:rStyle w:val="StyleUnderline"/>
          <w:highlight w:val="lightGray"/>
        </w:rPr>
        <w:t>relentless focus on</w:t>
      </w:r>
      <w:r w:rsidRPr="00B43D5B">
        <w:rPr>
          <w:rStyle w:val="StyleUnderline"/>
        </w:rPr>
        <w:t xml:space="preserve"> passing an </w:t>
      </w:r>
      <w:r w:rsidRPr="00B43D5B">
        <w:rPr>
          <w:rStyle w:val="StyleUnderline"/>
          <w:highlight w:val="lightGray"/>
        </w:rPr>
        <w:t>infrastructure</w:t>
      </w:r>
      <w:r w:rsidRPr="00B43D5B">
        <w:rPr>
          <w:rStyle w:val="StyleUnderline"/>
        </w:rPr>
        <w:t xml:space="preserve"> bill </w:t>
      </w:r>
      <w:r w:rsidRPr="00B43D5B">
        <w:rPr>
          <w:rStyle w:val="StyleUnderline"/>
          <w:highlight w:val="lightGray"/>
        </w:rPr>
        <w:t>is increasingly dividing</w:t>
      </w:r>
      <w:r w:rsidRPr="00B43D5B">
        <w:rPr>
          <w:rStyle w:val="StyleUnderline"/>
        </w:rPr>
        <w:t xml:space="preserve"> his party, as many </w:t>
      </w:r>
      <w:r w:rsidRPr="00B43D5B">
        <w:rPr>
          <w:rStyle w:val="StyleUnderline"/>
          <w:highlight w:val="lightGray"/>
        </w:rPr>
        <w:t>Dem</w:t>
      </w:r>
      <w:r w:rsidRPr="00B43D5B">
        <w:rPr>
          <w:rStyle w:val="StyleUnderline"/>
        </w:rPr>
        <w:t>ocrat</w:t>
      </w:r>
      <w:r w:rsidRPr="00B43D5B">
        <w:rPr>
          <w:rStyle w:val="StyleUnderline"/>
          <w:highlight w:val="lightGray"/>
        </w:rPr>
        <w:t>s</w:t>
      </w:r>
      <w:r w:rsidRPr="00B43D5B">
        <w:rPr>
          <w:rStyle w:val="StyleUnderline"/>
        </w:rPr>
        <w:t xml:space="preserve"> fear that the drawn-out negotiations</w:t>
      </w:r>
      <w:r w:rsidRPr="00807238">
        <w:rPr>
          <w:sz w:val="14"/>
        </w:rPr>
        <w:t xml:space="preserve"> could derail the rest of Biden’s agenda and imperil what they see as the urgent need to protect voting rights. </w:t>
      </w:r>
      <w:r w:rsidRPr="00B43D5B">
        <w:rPr>
          <w:rStyle w:val="StyleUnderline"/>
        </w:rPr>
        <w:t>Biden initially consolidated Democrats behind his legislative strategy, but that support is eroding amid Republican-led efforts to restrict voting in key states</w:t>
      </w:r>
      <w:r w:rsidRPr="00807238">
        <w:rPr>
          <w:sz w:val="14"/>
        </w:rPr>
        <w:t xml:space="preserve">. Prominent Democrats warn that as talks drag on, Biden risks ending up without either an infrastructure bill or legislation to derail a Republican electoral advantage that could last a generation. Now, some are pressuring Biden to shift his focus and make voting rights his top priority. “Time is running out for the administration to get big, significant things done,” said former Housing and Urban Development secretary Julián Castro. “Infrastructure deserves attention, but they need to be putting their energy and their attention more on voting rights right now than I believe they are.” The waters were roiled further Friday as more details emerged of a five-year, nearly $1 trillion infrastructure deal offered by a bipartisan group of 10 senators. At the same time, the Justice Department announced it would double the size of its voting rights team, scrutinize states’ new voting restrictions and post-election audits for violations, and protect election workers from threats. However, neither move is likely to fully satisfy ardent advocates of the two approaches. Without saying so publicly, some White House officials do not adopt the do-or-die tone that many Democrats use when they talk about the For the People Act, the party’s premier voting bill. One senior White House official working on voting rights said that even if that bill took effect, Republican legislatures would find workarounds. The official spoke on the condition of anonymity because the person, like others interviewed for this story, was not authorized to speak on the record. In the meantime, White House officials are committed to forging ahead on infrastructure, viewing it as a chance to deliver a transformative economic boost to a country hit hard by the pandemic. They believe that tackling such basics as roads, bridges and broadband is good politics, showing the government’s capacity to improve people’s lives. They also contend that a win on infrastructure will create momentum for other initiatives. Plus, unlike issues such as voting, they can pass infrastructure along party lines if needed because of special budget rules. Schumer opens door to using reconciliation for infrastructure Senate Majority Leader Charles E. Schumer (D-N.Y.) on June 8 said Democrats may pass some infrastructure measures via budget reconciliation. (The Washington Post) The increasingly anxious split underlines competing worldviews in a party defending narrow majorities in the midterm elections. On one side are Democrats mostly determined to empower people of color and women by protecting the vote and delivering on a broad suite of promises. On the other are those who want to cement ties to suburban moderates with an emphasis on the economy and pragmatic achievements. “The president made getting </w:t>
      </w:r>
      <w:proofErr w:type="spellStart"/>
      <w:r w:rsidRPr="00807238">
        <w:rPr>
          <w:sz w:val="14"/>
        </w:rPr>
        <w:t>covid</w:t>
      </w:r>
      <w:proofErr w:type="spellEnd"/>
      <w:r w:rsidRPr="00807238">
        <w:rPr>
          <w:sz w:val="14"/>
        </w:rPr>
        <w:t xml:space="preserve"> under control and getting the economy moving again his top priorities,” said Anita Dunn, a senior White House adviser. “That is what he has been focused on.” Dunn added that the White House has moved forward on other issues at the same time. “It </w:t>
      </w:r>
      <w:r w:rsidRPr="00B43D5B">
        <w:rPr>
          <w:rStyle w:val="StyleUnderline"/>
        </w:rPr>
        <w:t>doesn’t mean we haven’t been focused on these other huge issues that are facing the nation</w:t>
      </w:r>
      <w:r w:rsidRPr="00807238">
        <w:rPr>
          <w:sz w:val="14"/>
        </w:rPr>
        <w:t xml:space="preserve">,” Dunn said. She referred to four crises that Biden identified as a candidate, including a need for racial justice. Critics of the voting laws adopted in Republican-controlled states say they disproportionately affect voters of color. Many Democrats are unmoved by White House assurances. Anxieties escalated this week as infrastructure talks between Biden and Sen. Shelley Moore Capito (R-W.Va.) collapsed, only to be immediately succeeded by the new set of negotiations involving the bipartisan group of 10. Senate Majority Leader Charles E. Schumer (D-N.Y.) said he would “go look at” the proposed agreement, but he added that “we continue to proceed on two tracks,” simultaneously pursuing a bipartisan bill and a Democrats-only measure. Some Democrats fear that the back-and-forth could drag into the fall, at the expense not only of voting rights but also of other goals Democrats might have a narrow window to enact, such as police reform, gun control and climate regulations. “The infrastructure bill — its status is up in the air, but its long-term prognosis is okay,” said Brian Fallon, a former Senate Democratic aide who heads the liberal group Demand Justice. “You have another patient that’s dying on the table, and that’s the one you need to triage.” As pressure built in the party, Attorney General Merrick Garland signaled Friday that the Justice Department not only would scrutinize voting laws for signs of discrimination, but also would apply oversight to post-election audits. Supporters of former president Donald Trump have spearheaded audits in various states despite no evidence of fraud. “Where we see violations, we will not hesitate to act,” Garland said. NAACP President Derrick Johnson said his group was “encouraged by the new tone on voting rights set by the Biden-Harris administration” but warned that the battle “is far from over.” As Garland spoke, the </w:t>
      </w:r>
      <w:r w:rsidRPr="00B43D5B">
        <w:rPr>
          <w:rStyle w:val="StyleUnderline"/>
          <w:highlight w:val="lightGray"/>
        </w:rPr>
        <w:t>infrastructure talks remaine</w:t>
      </w:r>
      <w:r w:rsidRPr="00B43D5B">
        <w:rPr>
          <w:rStyle w:val="StyleUnderline"/>
        </w:rPr>
        <w:t>d</w:t>
      </w:r>
      <w:r w:rsidRPr="00B43D5B">
        <w:rPr>
          <w:rStyle w:val="StyleUnderline"/>
          <w:highlight w:val="lightGray"/>
        </w:rPr>
        <w:t xml:space="preserve"> fluid</w:t>
      </w:r>
      <w:r w:rsidRPr="00807238">
        <w:rPr>
          <w:sz w:val="14"/>
        </w:rPr>
        <w:t xml:space="preserve">. Many Senate Democrats think that a bipartisan deal will never be reached, and that the </w:t>
      </w:r>
      <w:r w:rsidRPr="00B43D5B">
        <w:rPr>
          <w:rStyle w:val="StyleUnderline"/>
        </w:rPr>
        <w:t>prolonged bipartisan talks are only delaying the inevitable fallback to party-line legislation.</w:t>
      </w:r>
      <w:r>
        <w:rPr>
          <w:rStyle w:val="StyleUnderline"/>
        </w:rPr>
        <w:t xml:space="preserve"> </w:t>
      </w:r>
      <w:r w:rsidRPr="00807238">
        <w:rPr>
          <w:sz w:val="14"/>
        </w:rPr>
        <w:t xml:space="preserve">White House press secretary Jen Psaki said </w:t>
      </w:r>
      <w:r w:rsidRPr="00B43D5B">
        <w:rPr>
          <w:rStyle w:val="StyleUnderline"/>
          <w:highlight w:val="lightGray"/>
        </w:rPr>
        <w:t>Biden</w:t>
      </w:r>
      <w:r w:rsidRPr="00807238">
        <w:rPr>
          <w:sz w:val="14"/>
        </w:rPr>
        <w:t xml:space="preserve"> remains committed to </w:t>
      </w:r>
      <w:r w:rsidRPr="00B43D5B">
        <w:rPr>
          <w:rStyle w:val="StyleUnderline"/>
          <w:highlight w:val="lightGray"/>
        </w:rPr>
        <w:t>push</w:t>
      </w:r>
      <w:r w:rsidRPr="00807238">
        <w:rPr>
          <w:sz w:val="14"/>
        </w:rPr>
        <w:t xml:space="preserve">ing a </w:t>
      </w:r>
      <w:r w:rsidRPr="00B43D5B">
        <w:rPr>
          <w:rStyle w:val="StyleUnderline"/>
          <w:highlight w:val="lightGray"/>
        </w:rPr>
        <w:t>bill through Congress</w:t>
      </w:r>
      <w:r w:rsidRPr="00807238">
        <w:rPr>
          <w:sz w:val="14"/>
        </w:rPr>
        <w:t xml:space="preserve"> this summer. Other Democrats </w:t>
      </w:r>
      <w:r w:rsidRPr="00B43D5B">
        <w:rPr>
          <w:rStyle w:val="StyleUnderline"/>
          <w:highlight w:val="lightGray"/>
        </w:rPr>
        <w:t>strongly doubt that timetable can be achieved</w:t>
      </w:r>
      <w:r w:rsidRPr="00B43D5B">
        <w:rPr>
          <w:rStyle w:val="StyleUnderline"/>
        </w:rPr>
        <w:t xml:space="preserve">, however, and they worry that </w:t>
      </w:r>
      <w:r w:rsidRPr="00B43D5B">
        <w:rPr>
          <w:rStyle w:val="StyleUnderline"/>
          <w:highlight w:val="lightGray"/>
        </w:rPr>
        <w:t>it will be even harder to pass</w:t>
      </w:r>
      <w:r w:rsidRPr="00B43D5B">
        <w:rPr>
          <w:rStyle w:val="StyleUnderline"/>
        </w:rPr>
        <w:t xml:space="preserve"> </w:t>
      </w:r>
      <w:r w:rsidRPr="00B43D5B">
        <w:rPr>
          <w:rStyle w:val="StyleUnderline"/>
          <w:highlight w:val="lightGray"/>
        </w:rPr>
        <w:t>anything next year</w:t>
      </w:r>
      <w:r w:rsidRPr="00B43D5B">
        <w:rPr>
          <w:rStyle w:val="StyleUnderline"/>
        </w:rPr>
        <w:t>, with congressional elections looming in November.</w:t>
      </w:r>
    </w:p>
    <w:p w14:paraId="6A500912" w14:textId="77777777" w:rsidR="00595674" w:rsidRDefault="00595674" w:rsidP="00595674">
      <w:pPr>
        <w:pStyle w:val="Heading4"/>
      </w:pPr>
      <w:r>
        <w:lastRenderedPageBreak/>
        <w:t xml:space="preserve">Democrats already divided – </w:t>
      </w:r>
      <w:proofErr w:type="gramStart"/>
      <w:r>
        <w:t>Thumpers</w:t>
      </w:r>
      <w:proofErr w:type="gramEnd"/>
    </w:p>
    <w:p w14:paraId="1B78D8CC" w14:textId="77777777" w:rsidR="00595674" w:rsidRPr="00C94035" w:rsidRDefault="00595674" w:rsidP="00595674">
      <w:r>
        <w:t xml:space="preserve">Richard </w:t>
      </w:r>
      <w:r w:rsidRPr="00C94035">
        <w:rPr>
          <w:rStyle w:val="Style13ptBold"/>
        </w:rPr>
        <w:t>Cowan</w:t>
      </w:r>
      <w:r>
        <w:t>, 5-10-</w:t>
      </w:r>
      <w:r w:rsidRPr="00C94035">
        <w:rPr>
          <w:rStyle w:val="Style13ptBold"/>
        </w:rPr>
        <w:t>2021</w:t>
      </w:r>
      <w:r>
        <w:t xml:space="preserve">, "Democrats’ quarrels in divided U.S. Congress complicate Biden agenda," Reuters, </w:t>
      </w:r>
      <w:hyperlink r:id="rId90" w:history="1">
        <w:r w:rsidRPr="009345F3">
          <w:rPr>
            <w:rStyle w:val="Hyperlink"/>
          </w:rPr>
          <w:t>https://www.reuters.com/world/us/democrats-quarrels-divided-us-congress-complicate-biden-agenda-2021-05-10/</w:t>
        </w:r>
      </w:hyperlink>
      <w:r>
        <w:t>, Xoxo 6.22.2021</w:t>
      </w:r>
    </w:p>
    <w:p w14:paraId="0621DB1C" w14:textId="77777777" w:rsidR="00595674" w:rsidRPr="00C94035" w:rsidRDefault="00595674" w:rsidP="00595674">
      <w:pPr>
        <w:rPr>
          <w:sz w:val="16"/>
        </w:rPr>
      </w:pPr>
      <w:r w:rsidRPr="00C94035">
        <w:rPr>
          <w:sz w:val="16"/>
        </w:rPr>
        <w:t xml:space="preserve">WASHINGTON, May 10 (Reuters) - </w:t>
      </w:r>
      <w:r w:rsidRPr="00C94035">
        <w:rPr>
          <w:rStyle w:val="StyleUnderline"/>
          <w:highlight w:val="lightGray"/>
        </w:rPr>
        <w:t>Democrats</w:t>
      </w:r>
      <w:r w:rsidRPr="00C94035">
        <w:rPr>
          <w:rStyle w:val="StyleUnderline"/>
        </w:rPr>
        <w:t xml:space="preserve"> who narrowly control the U.S. Congress will confront twin </w:t>
      </w:r>
      <w:r w:rsidRPr="00C94035">
        <w:rPr>
          <w:rStyle w:val="StyleUnderline"/>
          <w:highlight w:val="lightGray"/>
        </w:rPr>
        <w:t>threats to</w:t>
      </w:r>
      <w:r w:rsidRPr="00C94035">
        <w:rPr>
          <w:rStyle w:val="StyleUnderline"/>
        </w:rPr>
        <w:t xml:space="preserve"> advancing President Joe </w:t>
      </w:r>
      <w:r w:rsidRPr="00C94035">
        <w:rPr>
          <w:rStyle w:val="StyleUnderline"/>
          <w:highlight w:val="lightGray"/>
        </w:rPr>
        <w:t>Biden’s agenda</w:t>
      </w:r>
      <w:r w:rsidRPr="00C94035">
        <w:rPr>
          <w:rStyle w:val="StyleUnderline"/>
        </w:rPr>
        <w:t xml:space="preserve"> as they return to Washington from a break this week: United opposition from Republicans and </w:t>
      </w:r>
      <w:r w:rsidRPr="00C94035">
        <w:rPr>
          <w:rStyle w:val="StyleUnderline"/>
          <w:highlight w:val="lightGray"/>
        </w:rPr>
        <w:t>bickering in their own ranks.</w:t>
      </w:r>
      <w:r w:rsidRPr="00C94035">
        <w:rPr>
          <w:sz w:val="16"/>
        </w:rPr>
        <w:t xml:space="preserve"> They need near-total unity on goals and tactics to advance Biden's proposed $4 trillion in spending packages, after passing a $1.9 trillion COVID-19 relief measure in March with a maneuver that skirted Senate rules requiring a supermajority for most legislation. An expanded child tax credit, which passed as part of that package, is one issue that could fracture their tight 218-212 majority in the House of Representatives and shakier 50-50 split in the Senate, where Vice President Kamala Harris holds the tie-breaking vote. </w:t>
      </w:r>
      <w:r w:rsidRPr="00C94035">
        <w:rPr>
          <w:rStyle w:val="StyleUnderline"/>
          <w:highlight w:val="lightGray"/>
        </w:rPr>
        <w:t>Progressives are staging a power-play</w:t>
      </w:r>
      <w:r w:rsidRPr="00C94035">
        <w:rPr>
          <w:rStyle w:val="StyleUnderline"/>
        </w:rPr>
        <w:t xml:space="preserve"> to make the one-year expansion permanent, but some moderate Senate Democrats have raised concerns.</w:t>
      </w:r>
      <w:r>
        <w:rPr>
          <w:rStyle w:val="StyleUnderline"/>
        </w:rPr>
        <w:t xml:space="preserve"> </w:t>
      </w:r>
      <w:r w:rsidRPr="00C94035">
        <w:rPr>
          <w:sz w:val="16"/>
        </w:rPr>
        <w:t xml:space="preserve">"It's about seizing the moment. The moment is now," said Democratic Representative Rosa DeLauro, chair of the powerful House Appropriations Committee and one of a sizeable band of liberals who have </w:t>
      </w:r>
      <w:r w:rsidRPr="00C94035">
        <w:rPr>
          <w:rStyle w:val="StyleUnderline"/>
          <w:highlight w:val="lightGray"/>
        </w:rPr>
        <w:t>rejected Biden's compromise offer of</w:t>
      </w:r>
      <w:r w:rsidRPr="00C94035">
        <w:rPr>
          <w:rStyle w:val="StyleUnderline"/>
        </w:rPr>
        <w:t xml:space="preserve"> extending the expanded </w:t>
      </w:r>
      <w:r w:rsidRPr="00C94035">
        <w:rPr>
          <w:rStyle w:val="StyleUnderline"/>
          <w:highlight w:val="lightGray"/>
        </w:rPr>
        <w:t>child tax credit</w:t>
      </w:r>
      <w:r w:rsidRPr="00C94035">
        <w:rPr>
          <w:rStyle w:val="StyleUnderline"/>
        </w:rPr>
        <w:t xml:space="preserve"> only through 2025.</w:t>
      </w:r>
      <w:r w:rsidRPr="00C94035">
        <w:rPr>
          <w:sz w:val="16"/>
        </w:rPr>
        <w:t xml:space="preserve"> History explains DeLauro's sense of urgency: The next congressional election is less than 18 months away and typically a president's party loses seats in the midterm vote after taking office. If Republicans recapture a majority in either chamber of Congress, they could block Biden's agenda. Indeed, Senate Republican Leader Mitch McConnell last week told reporters in his home state of Kentucky that is his goal. "One hundred percent of our focus is on stopping this new administration," McConnell said. House Republicans, meanwhile, have their own fight ahead this week as they vote on whether to remove Representative Liz Cheney from leadership for her rejection of former President Donald Trump’s false claims of election fraud. 'DEFICITS AND COSTS' Congress' Joint Committee on Taxation estimated that the one-year expansion of the credit will cost $110 billion. Progressives argue a permanent extension will ease the cost to taxpayers by helping move poor families, especially minorities, </w:t>
      </w:r>
      <w:proofErr w:type="gramStart"/>
      <w:r w:rsidRPr="00C94035">
        <w:rPr>
          <w:sz w:val="16"/>
        </w:rPr>
        <w:t>off of</w:t>
      </w:r>
      <w:proofErr w:type="gramEnd"/>
      <w:r w:rsidRPr="00C94035">
        <w:rPr>
          <w:sz w:val="16"/>
        </w:rPr>
        <w:t xml:space="preserve"> some government supports. They also indicated a willingness to consider other offsets of costs. Still smarting from Senator Bernie Sanders' failed effort to include a hike in the federal </w:t>
      </w:r>
      <w:r w:rsidRPr="00C94035">
        <w:rPr>
          <w:rStyle w:val="StyleUnderline"/>
          <w:highlight w:val="lightGray"/>
        </w:rPr>
        <w:t>minimum hourly wage</w:t>
      </w:r>
      <w:r w:rsidRPr="00C94035">
        <w:rPr>
          <w:rStyle w:val="StyleUnderline"/>
        </w:rPr>
        <w:t xml:space="preserve"> to $15 in the March bill, progressives see many of the same </w:t>
      </w:r>
      <w:r w:rsidRPr="00C94035">
        <w:rPr>
          <w:rStyle w:val="StyleUnderline"/>
          <w:highlight w:val="lightGray"/>
        </w:rPr>
        <w:t>moderate senators</w:t>
      </w:r>
      <w:r w:rsidRPr="00C94035">
        <w:rPr>
          <w:rStyle w:val="StyleUnderline"/>
        </w:rPr>
        <w:t xml:space="preserve"> as a </w:t>
      </w:r>
      <w:r w:rsidRPr="00C94035">
        <w:rPr>
          <w:rStyle w:val="StyleUnderline"/>
          <w:highlight w:val="lightGray"/>
        </w:rPr>
        <w:t>likely roadblock</w:t>
      </w:r>
      <w:r w:rsidRPr="00C94035">
        <w:rPr>
          <w:rStyle w:val="StyleUnderline"/>
        </w:rPr>
        <w:t xml:space="preserve"> on the tax credit.</w:t>
      </w:r>
      <w:r w:rsidRPr="00C94035">
        <w:rPr>
          <w:sz w:val="16"/>
        </w:rPr>
        <w:t xml:space="preserve"> Democratic Senator Tom Carper said he needed to study the proposal but expressed money worries, saying, "I always think about deficits and costs...it's part of my DNA." Likewise, Senator Jeanne Shaheen said, "We need to take a look at how the child tax credit does this year and make sure we've got some data to support the fact that it's going to benefit the kids." </w:t>
      </w:r>
      <w:r w:rsidRPr="00C94035">
        <w:rPr>
          <w:rStyle w:val="StyleUnderline"/>
        </w:rPr>
        <w:t xml:space="preserve">The extension will be </w:t>
      </w:r>
      <w:r w:rsidRPr="00C94035">
        <w:rPr>
          <w:rStyle w:val="StyleUnderline"/>
          <w:highlight w:val="lightGray"/>
        </w:rPr>
        <w:t>just one of</w:t>
      </w:r>
      <w:r w:rsidRPr="00C94035">
        <w:rPr>
          <w:rStyle w:val="StyleUnderline"/>
        </w:rPr>
        <w:t xml:space="preserve"> </w:t>
      </w:r>
      <w:r w:rsidRPr="00C94035">
        <w:rPr>
          <w:rStyle w:val="StyleUnderline"/>
          <w:highlight w:val="lightGray"/>
        </w:rPr>
        <w:t>many policy fights</w:t>
      </w:r>
      <w:r w:rsidRPr="00C94035">
        <w:rPr>
          <w:rStyle w:val="StyleUnderline"/>
        </w:rPr>
        <w:t xml:space="preserve"> </w:t>
      </w:r>
      <w:r w:rsidRPr="00C94035">
        <w:rPr>
          <w:rStyle w:val="StyleUnderline"/>
          <w:highlight w:val="lightGray"/>
        </w:rPr>
        <w:t>Democrats will have to work out in coming months</w:t>
      </w:r>
      <w:r w:rsidRPr="00C94035">
        <w:rPr>
          <w:rStyle w:val="StyleUnderline"/>
        </w:rPr>
        <w:t xml:space="preserve"> as they agree on which measures to tuck into Biden's sweeping spending bills.</w:t>
      </w:r>
      <w:r>
        <w:rPr>
          <w:rStyle w:val="StyleUnderline"/>
        </w:rPr>
        <w:t xml:space="preserve"> </w:t>
      </w:r>
      <w:r w:rsidRPr="00C94035">
        <w:rPr>
          <w:sz w:val="16"/>
        </w:rPr>
        <w:t xml:space="preserve">Senate Majority Leader Chuck Schumer has said he knows Republicans might decide to again sit on the sidelines and watch </w:t>
      </w:r>
      <w:r w:rsidRPr="00C94035">
        <w:rPr>
          <w:rStyle w:val="StyleUnderline"/>
        </w:rPr>
        <w:t>Democrats struggle to pass Biden's agenda on their own.</w:t>
      </w:r>
      <w:r>
        <w:rPr>
          <w:rStyle w:val="StyleUnderline"/>
        </w:rPr>
        <w:t xml:space="preserve"> </w:t>
      </w:r>
      <w:r w:rsidRPr="00C94035">
        <w:rPr>
          <w:sz w:val="16"/>
        </w:rPr>
        <w:t xml:space="preserve">That would necessitate using "budget reconciliation," which </w:t>
      </w:r>
      <w:proofErr w:type="gramStart"/>
      <w:r w:rsidRPr="00C94035">
        <w:rPr>
          <w:sz w:val="16"/>
        </w:rPr>
        <w:t>temporarily suspends</w:t>
      </w:r>
      <w:proofErr w:type="gramEnd"/>
      <w:r w:rsidRPr="00C94035">
        <w:rPr>
          <w:sz w:val="16"/>
        </w:rPr>
        <w:t xml:space="preserve"> the 60-vote super-majority required to advance most legislation in the 100-member Senate. The tactic was used to propel Biden's first COVID-19-relief package to victory. For it to work, every one of the 50 Senate seats controlled by Democrats must vote together. That is what progressives such as Senator Sherrod Brown urged. "Few times in history do we have an opportunity like </w:t>
      </w:r>
      <w:proofErr w:type="gramStart"/>
      <w:r w:rsidRPr="00C94035">
        <w:rPr>
          <w:sz w:val="16"/>
        </w:rPr>
        <w:t>this</w:t>
      </w:r>
      <w:proofErr w:type="gramEnd"/>
      <w:r w:rsidRPr="00C94035">
        <w:rPr>
          <w:sz w:val="16"/>
        </w:rPr>
        <w:t xml:space="preserve"> and we need to seize it," Brown told reporters.</w:t>
      </w:r>
    </w:p>
    <w:p w14:paraId="5BDF8235" w14:textId="77777777" w:rsidR="00595674" w:rsidRDefault="00595674" w:rsidP="00595674"/>
    <w:p w14:paraId="28931E92" w14:textId="77777777" w:rsidR="00595674" w:rsidRPr="00E1287B" w:rsidRDefault="00595674" w:rsidP="00595674"/>
    <w:p w14:paraId="2F088F6C" w14:textId="77777777" w:rsidR="00595674" w:rsidRDefault="00595674" w:rsidP="00595674">
      <w:pPr>
        <w:pStyle w:val="Heading3"/>
      </w:pPr>
      <w:r>
        <w:lastRenderedPageBreak/>
        <w:t>Link Turn</w:t>
      </w:r>
    </w:p>
    <w:p w14:paraId="7672E78A" w14:textId="77777777" w:rsidR="00595674" w:rsidRPr="00E804BD" w:rsidRDefault="00595674" w:rsidP="00595674">
      <w:pPr>
        <w:pStyle w:val="Heading4"/>
      </w:pPr>
      <w:r>
        <w:t>Turn – Water bills establish consensus, are popular, and create a trial run for Bidens infra plan.</w:t>
      </w:r>
    </w:p>
    <w:p w14:paraId="31299A03" w14:textId="77777777" w:rsidR="00595674" w:rsidRDefault="00595674" w:rsidP="00595674">
      <w:r>
        <w:t xml:space="preserve">Lisa </w:t>
      </w:r>
      <w:r w:rsidRPr="00E804BD">
        <w:rPr>
          <w:rStyle w:val="Style13ptBold"/>
        </w:rPr>
        <w:t>Mascaro</w:t>
      </w:r>
      <w:r>
        <w:t>, 4-29-20</w:t>
      </w:r>
      <w:r w:rsidRPr="00E804BD">
        <w:rPr>
          <w:rStyle w:val="Style13ptBold"/>
        </w:rPr>
        <w:t>21</w:t>
      </w:r>
      <w:r>
        <w:t xml:space="preserve">, "Water bill may open spigot for Biden infrastructure plan," AP NEWS, </w:t>
      </w:r>
      <w:hyperlink r:id="rId91" w:history="1">
        <w:r w:rsidRPr="009345F3">
          <w:rPr>
            <w:rStyle w:val="Hyperlink"/>
          </w:rPr>
          <w:t>https://apnews.com/article/business-bills-government-and-politics-dc3d654f1502085300684435af03e90f</w:t>
        </w:r>
      </w:hyperlink>
      <w:r>
        <w:t>, Xoxo 6.14.2021</w:t>
      </w:r>
    </w:p>
    <w:p w14:paraId="240628C1" w14:textId="77777777" w:rsidR="00595674" w:rsidRDefault="00595674" w:rsidP="00595674">
      <w:pPr>
        <w:rPr>
          <w:sz w:val="16"/>
        </w:rPr>
      </w:pPr>
      <w:r w:rsidRPr="00E804BD">
        <w:rPr>
          <w:sz w:val="16"/>
        </w:rPr>
        <w:t xml:space="preserve">WASHINGTON (AP) — </w:t>
      </w:r>
      <w:r w:rsidRPr="00E804BD">
        <w:rPr>
          <w:rStyle w:val="StyleUnderline"/>
        </w:rPr>
        <w:t xml:space="preserve">Rarely has a routine </w:t>
      </w:r>
      <w:r w:rsidRPr="00E804BD">
        <w:rPr>
          <w:rStyle w:val="StyleUnderline"/>
          <w:highlight w:val="lightGray"/>
        </w:rPr>
        <w:t>water resources bill</w:t>
      </w:r>
      <w:r w:rsidRPr="00E804BD">
        <w:rPr>
          <w:rStyle w:val="StyleUnderline"/>
        </w:rPr>
        <w:t xml:space="preserve"> generated so much political buzz,</w:t>
      </w:r>
      <w:r w:rsidRPr="00E804BD">
        <w:rPr>
          <w:sz w:val="16"/>
        </w:rPr>
        <w:t xml:space="preserve"> but as senators </w:t>
      </w:r>
      <w:r w:rsidRPr="00E804BD">
        <w:rPr>
          <w:rStyle w:val="StyleUnderline"/>
          <w:highlight w:val="lightGray"/>
        </w:rPr>
        <w:t>hoisted</w:t>
      </w:r>
      <w:r w:rsidRPr="00E804BD">
        <w:rPr>
          <w:sz w:val="16"/>
        </w:rPr>
        <w:t xml:space="preserve"> the measure to passage </w:t>
      </w:r>
      <w:r w:rsidRPr="00E804BD">
        <w:rPr>
          <w:rStyle w:val="StyleUnderline"/>
        </w:rPr>
        <w:t xml:space="preserve">Thursday </w:t>
      </w:r>
      <w:r w:rsidRPr="00E804BD">
        <w:rPr>
          <w:rStyle w:val="StyleUnderline"/>
          <w:highlight w:val="lightGray"/>
        </w:rPr>
        <w:t>the bipartisan infrastructure legislation serve</w:t>
      </w:r>
      <w:r w:rsidRPr="00E804BD">
        <w:rPr>
          <w:rStyle w:val="StyleUnderline"/>
        </w:rPr>
        <w:t xml:space="preserve">d </w:t>
      </w:r>
      <w:r w:rsidRPr="00E804BD">
        <w:rPr>
          <w:rStyle w:val="StyleUnderline"/>
          <w:highlight w:val="lightGray"/>
        </w:rPr>
        <w:t>as</w:t>
      </w:r>
      <w:r w:rsidRPr="00E804BD">
        <w:rPr>
          <w:rStyle w:val="StyleUnderline"/>
        </w:rPr>
        <w:t xml:space="preserve"> a potential </w:t>
      </w:r>
      <w:r w:rsidRPr="00E804BD">
        <w:rPr>
          <w:rStyle w:val="StyleUnderline"/>
          <w:highlight w:val="lightGray"/>
        </w:rPr>
        <w:t>template for building consensus around</w:t>
      </w:r>
      <w:r w:rsidRPr="00E804BD">
        <w:rPr>
          <w:rStyle w:val="StyleUnderline"/>
        </w:rPr>
        <w:t xml:space="preserve"> President Joe Biden’s ambitious </w:t>
      </w:r>
      <w:r w:rsidRPr="00E804BD">
        <w:rPr>
          <w:rStyle w:val="StyleUnderline"/>
          <w:highlight w:val="lightGray"/>
        </w:rPr>
        <w:t>American Jobs Plan.</w:t>
      </w:r>
      <w:r w:rsidRPr="00E804BD">
        <w:rPr>
          <w:sz w:val="16"/>
        </w:rPr>
        <w:t xml:space="preserve"> The Drinking Water and Wastewater Infrastructure Act of 2021 authorizes about $35 billion over five years to improve leaky pipes and upgrade </w:t>
      </w:r>
      <w:proofErr w:type="gramStart"/>
      <w:r w:rsidRPr="00E804BD">
        <w:rPr>
          <w:sz w:val="16"/>
        </w:rPr>
        <w:t>facilities, and</w:t>
      </w:r>
      <w:proofErr w:type="gramEnd"/>
      <w:r w:rsidRPr="00E804BD">
        <w:rPr>
          <w:sz w:val="16"/>
        </w:rPr>
        <w:t xml:space="preserve"> is </w:t>
      </w:r>
      <w:r w:rsidRPr="00E804BD">
        <w:rPr>
          <w:rStyle w:val="StyleUnderline"/>
          <w:highlight w:val="lightGray"/>
        </w:rPr>
        <w:t>widely supported by lawmakers</w:t>
      </w:r>
      <w:r w:rsidRPr="00E804BD">
        <w:rPr>
          <w:rStyle w:val="StyleUnderline"/>
        </w:rPr>
        <w:t xml:space="preserve"> and their states back home</w:t>
      </w:r>
      <w:r w:rsidRPr="00E804BD">
        <w:rPr>
          <w:sz w:val="16"/>
        </w:rPr>
        <w:t xml:space="preserve">. This time, though, it could be so much more — a </w:t>
      </w:r>
      <w:r w:rsidRPr="00E804BD">
        <w:rPr>
          <w:rStyle w:val="StyleUnderline"/>
          <w:highlight w:val="lightGray"/>
        </w:rPr>
        <w:t>building block in Biden’s</w:t>
      </w:r>
      <w:r w:rsidRPr="00E804BD">
        <w:rPr>
          <w:sz w:val="16"/>
        </w:rPr>
        <w:t xml:space="preserve"> broader $2.3 trillion </w:t>
      </w:r>
      <w:r w:rsidRPr="00E804BD">
        <w:rPr>
          <w:rStyle w:val="StyleUnderline"/>
          <w:highlight w:val="lightGray"/>
        </w:rPr>
        <w:t>proposal to invest in</w:t>
      </w:r>
      <w:r w:rsidRPr="00E804BD">
        <w:rPr>
          <w:sz w:val="16"/>
        </w:rPr>
        <w:t xml:space="preserve"> roads, bridges and other </w:t>
      </w:r>
      <w:r w:rsidRPr="00E804BD">
        <w:rPr>
          <w:rStyle w:val="StyleUnderline"/>
          <w:highlight w:val="lightGray"/>
        </w:rPr>
        <w:t>infrastructure.</w:t>
      </w:r>
      <w:r>
        <w:rPr>
          <w:rStyle w:val="StyleUnderline"/>
        </w:rPr>
        <w:t xml:space="preserve"> </w:t>
      </w:r>
      <w:r w:rsidRPr="00E804BD">
        <w:rPr>
          <w:rStyle w:val="StyleUnderline"/>
          <w:highlight w:val="lightGray"/>
        </w:rPr>
        <w:t>Senators overwhelmingly approved the measure, 89-2,</w:t>
      </w:r>
      <w:r w:rsidRPr="00E804BD">
        <w:rPr>
          <w:sz w:val="16"/>
        </w:rPr>
        <w:t xml:space="preserve"> in what Senate Majority Leader Chuck Schumer, D-N.Y., called “a </w:t>
      </w:r>
      <w:r w:rsidRPr="00E804BD">
        <w:rPr>
          <w:rStyle w:val="StyleUnderline"/>
        </w:rPr>
        <w:t xml:space="preserve">great example” of </w:t>
      </w:r>
      <w:proofErr w:type="gramStart"/>
      <w:r w:rsidRPr="00E804BD">
        <w:rPr>
          <w:rStyle w:val="StyleUnderline"/>
        </w:rPr>
        <w:t>what’s</w:t>
      </w:r>
      <w:proofErr w:type="gramEnd"/>
      <w:r w:rsidRPr="00E804BD">
        <w:rPr>
          <w:rStyle w:val="StyleUnderline"/>
        </w:rPr>
        <w:t xml:space="preserve"> possible in Congress</w:t>
      </w:r>
      <w:r w:rsidRPr="00E804BD">
        <w:rPr>
          <w:sz w:val="16"/>
        </w:rPr>
        <w:t xml:space="preserve">. Still, the day after Biden’s address to a joint session of Congress outlining his sweeping proposals to reinvest in America infrastructure the path ahead is expected to be long and politically daunting. With Congress essentially split, and Democrats holding only slim majorities in the House and Senate, Biden and the congressional leaders will soon have to decide how they plan to muscle his priority legislation into law. The </w:t>
      </w:r>
      <w:r w:rsidRPr="00E804BD">
        <w:rPr>
          <w:rStyle w:val="StyleUnderline"/>
        </w:rPr>
        <w:t>White House is reaching out to Republicans, as Biden courts GOP lawmakers for their input on the package and to win over their votes.</w:t>
      </w:r>
      <w:r w:rsidRPr="00E804BD">
        <w:rPr>
          <w:sz w:val="16"/>
        </w:rPr>
        <w:t xml:space="preserve"> Biden spoke by phone Thursday with Sen. Shelley Moore Capito, R-W.Va., a leader on the water bill who is also working on a Republican alternative to Biden’s infrastructure plan. They had a warm, friendly conversation, reiterating their willingness to negotiate, the White House said. They also discussed having another potential in-person meeting </w:t>
      </w:r>
      <w:proofErr w:type="gramStart"/>
      <w:r w:rsidRPr="00E804BD">
        <w:rPr>
          <w:sz w:val="16"/>
        </w:rPr>
        <w:t>in the near future</w:t>
      </w:r>
      <w:proofErr w:type="gramEnd"/>
      <w:r w:rsidRPr="00E804BD">
        <w:rPr>
          <w:sz w:val="16"/>
        </w:rPr>
        <w:t xml:space="preserve">. “We both expressed our </w:t>
      </w:r>
      <w:r w:rsidRPr="00E804BD">
        <w:rPr>
          <w:rStyle w:val="StyleUnderline"/>
        </w:rPr>
        <w:t>mutual desire to work together and find common ground</w:t>
      </w:r>
      <w:r w:rsidRPr="00E804BD">
        <w:rPr>
          <w:sz w:val="16"/>
        </w:rPr>
        <w:t xml:space="preserve">,” said Capito, the top Republican on the Environment and Public Works Committee, in a statement. Capito called it “a constructive and substantive call” and said she stands ready to “be a partner in advancing infrastructure legislation in a bipartisan way—just as we’ve done in the past.” But most Republicans are opposing Biden’s overall agenda as big government overreach. Together the American Jobs Plan and the American Families Plan, a robust investment in free pre-school, community college and child tax breaks, sum an eye-popping $4 trillion. The water bill is an example of </w:t>
      </w:r>
      <w:proofErr w:type="gramStart"/>
      <w:r w:rsidRPr="00E804BD">
        <w:rPr>
          <w:sz w:val="16"/>
        </w:rPr>
        <w:t>what’s</w:t>
      </w:r>
      <w:proofErr w:type="gramEnd"/>
      <w:r w:rsidRPr="00E804BD">
        <w:rPr>
          <w:sz w:val="16"/>
        </w:rPr>
        <w:t xml:space="preserve"> possible, but also the gaping divide. The $35 billion effort falls far short of what the president has proposed, $111 billion over eight years, for water projects in his big infrastructure plan. But it is in line with what Capito and the Republican senators proposed last week as their </w:t>
      </w:r>
      <w:proofErr w:type="gramStart"/>
      <w:r w:rsidRPr="00E804BD">
        <w:rPr>
          <w:sz w:val="16"/>
        </w:rPr>
        <w:t>counter offer</w:t>
      </w:r>
      <w:proofErr w:type="gramEnd"/>
      <w:r w:rsidRPr="00E804BD">
        <w:rPr>
          <w:sz w:val="16"/>
        </w:rPr>
        <w:t xml:space="preserve"> to Biden’s package, and could serve as a piece of that or starting point in talks. “We </w:t>
      </w:r>
      <w:r w:rsidRPr="00E804BD">
        <w:rPr>
          <w:rStyle w:val="StyleUnderline"/>
          <w:highlight w:val="lightGray"/>
        </w:rPr>
        <w:t>know the next couple of weeks</w:t>
      </w:r>
      <w:r w:rsidRPr="00E804BD">
        <w:rPr>
          <w:sz w:val="16"/>
        </w:rPr>
        <w:t xml:space="preserve"> and months </w:t>
      </w:r>
      <w:r w:rsidRPr="00E804BD">
        <w:rPr>
          <w:rStyle w:val="StyleUnderline"/>
          <w:highlight w:val="lightGray"/>
        </w:rPr>
        <w:t>are going to be tough,</w:t>
      </w:r>
      <w:r w:rsidRPr="00E804BD">
        <w:rPr>
          <w:sz w:val="16"/>
        </w:rPr>
        <w:t xml:space="preserve">” said Capito, in a speech before the vote. But she said she was hopeful </w:t>
      </w:r>
      <w:r w:rsidRPr="00E804BD">
        <w:rPr>
          <w:rStyle w:val="StyleUnderline"/>
          <w:highlight w:val="lightGray"/>
        </w:rPr>
        <w:t>colleagues would “remember this moment.”</w:t>
      </w:r>
      <w:r>
        <w:rPr>
          <w:rStyle w:val="StyleUnderline"/>
        </w:rPr>
        <w:t xml:space="preserve"> </w:t>
      </w:r>
      <w:r w:rsidRPr="00E804BD">
        <w:rPr>
          <w:sz w:val="16"/>
        </w:rPr>
        <w:t xml:space="preserve">The water bill is the kind of </w:t>
      </w:r>
      <w:r w:rsidRPr="00E804BD">
        <w:rPr>
          <w:rStyle w:val="StyleUnderline"/>
        </w:rPr>
        <w:t>routine legislation</w:t>
      </w:r>
      <w:r w:rsidRPr="00E804BD">
        <w:rPr>
          <w:sz w:val="16"/>
        </w:rPr>
        <w:t xml:space="preserve"> that has been a mainstay on Capitol Hill, but that lawmakers have </w:t>
      </w:r>
      <w:r w:rsidRPr="00E804BD">
        <w:rPr>
          <w:rStyle w:val="StyleUnderline"/>
        </w:rPr>
        <w:t>struggled to pass in recent years amid the partisanship and gridlock</w:t>
      </w:r>
      <w:r w:rsidRPr="00E804BD">
        <w:rPr>
          <w:sz w:val="16"/>
        </w:rPr>
        <w:t xml:space="preserve">, and the power that party leaders exert over the legislative process. Part of the exuberance among senators this week was over the very act of legislating, carrying the bill through the give-and-take of the committee process and onto the Senate floor for amendments and debate. “I say, </w:t>
      </w:r>
      <w:r w:rsidRPr="00E804BD">
        <w:rPr>
          <w:rStyle w:val="Emphasis"/>
          <w:highlight w:val="lightGray"/>
        </w:rPr>
        <w:t>the more of these we can do, the better</w:t>
      </w:r>
      <w:r w:rsidRPr="00E804BD">
        <w:rPr>
          <w:sz w:val="16"/>
        </w:rPr>
        <w:t xml:space="preserve">,” said Sen. Tim Kaine, D-Va. “Maybe we can take the Biden infrastructure plan and do the pieces of it,” he said. “Where we can get some agreement, do those together. And then the remaining things that we think need to be done, that price tag shrinks a little bit, because we’ve done some other stuff.” </w:t>
      </w:r>
      <w:r w:rsidRPr="00E804BD">
        <w:rPr>
          <w:rStyle w:val="StyleUnderline"/>
        </w:rPr>
        <w:t xml:space="preserve">One reason the </w:t>
      </w:r>
      <w:r w:rsidRPr="00E804BD">
        <w:rPr>
          <w:rStyle w:val="StyleUnderline"/>
          <w:highlight w:val="lightGray"/>
        </w:rPr>
        <w:t xml:space="preserve">water bill easily passed was because </w:t>
      </w:r>
      <w:proofErr w:type="gramStart"/>
      <w:r w:rsidRPr="00E804BD">
        <w:rPr>
          <w:rStyle w:val="StyleUnderline"/>
          <w:highlight w:val="lightGray"/>
        </w:rPr>
        <w:t>it’s</w:t>
      </w:r>
      <w:proofErr w:type="gramEnd"/>
      <w:r w:rsidRPr="00E804BD">
        <w:rPr>
          <w:rStyle w:val="StyleUnderline"/>
          <w:highlight w:val="lightGray"/>
        </w:rPr>
        <w:t xml:space="preserve"> routine government spending</w:t>
      </w:r>
      <w:r w:rsidRPr="00E804BD">
        <w:rPr>
          <w:sz w:val="16"/>
        </w:rPr>
        <w:t>. Another reason is that the price tag was tiny compared to typical congressional budget spats. Few expect such harmony to last when the stakes get bigger in the months ahead.</w:t>
      </w:r>
    </w:p>
    <w:p w14:paraId="1B56286A" w14:textId="77777777" w:rsidR="00595674" w:rsidRDefault="00595674" w:rsidP="00595674">
      <w:pPr>
        <w:rPr>
          <w:sz w:val="16"/>
        </w:rPr>
      </w:pPr>
    </w:p>
    <w:p w14:paraId="53593C1B" w14:textId="77777777" w:rsidR="00595674" w:rsidRDefault="00595674" w:rsidP="00595674">
      <w:pPr>
        <w:pStyle w:val="Heading4"/>
      </w:pPr>
      <w:r>
        <w:t>It generates PC with Moore Capito and key to jobs plan. (Normal means = not controversial)</w:t>
      </w:r>
    </w:p>
    <w:p w14:paraId="2163AA3B" w14:textId="77777777" w:rsidR="00595674" w:rsidRPr="00203B91" w:rsidRDefault="00595674" w:rsidP="00595674">
      <w:r>
        <w:t xml:space="preserve">LISA </w:t>
      </w:r>
      <w:r w:rsidRPr="00203B91">
        <w:rPr>
          <w:rStyle w:val="Style13ptBold"/>
        </w:rPr>
        <w:t>MASCARO</w:t>
      </w:r>
      <w:r>
        <w:t xml:space="preserve"> </w:t>
      </w:r>
      <w:r w:rsidRPr="00203B91">
        <w:rPr>
          <w:rStyle w:val="Style13ptBold"/>
        </w:rPr>
        <w:t>and</w:t>
      </w:r>
      <w:r>
        <w:t xml:space="preserve"> KEVIN </w:t>
      </w:r>
      <w:r w:rsidRPr="00203B91">
        <w:rPr>
          <w:rStyle w:val="Style13ptBold"/>
        </w:rPr>
        <w:t>FREKING</w:t>
      </w:r>
      <w:r>
        <w:t>, 4-29-</w:t>
      </w:r>
      <w:r w:rsidRPr="00203B91">
        <w:rPr>
          <w:rStyle w:val="Style13ptBold"/>
        </w:rPr>
        <w:t>2021</w:t>
      </w:r>
      <w:r>
        <w:t xml:space="preserve">, [LISA MASCARO and KEVIN FREKING reporters for the AP], "Water Bill May Open Spigot for Biden Infrastructure Plan," US News &amp; World Report, </w:t>
      </w:r>
      <w:hyperlink r:id="rId92" w:history="1">
        <w:r w:rsidRPr="009345F3">
          <w:rPr>
            <w:rStyle w:val="Hyperlink"/>
          </w:rPr>
          <w:t>https://www.usnews.com/news/business/articles/2021-04-29/water-bill-may-open-spigot-for-biden-infrastructure-plan</w:t>
        </w:r>
      </w:hyperlink>
      <w:r>
        <w:t>, Xoxo 6.22.2021</w:t>
      </w:r>
    </w:p>
    <w:p w14:paraId="07866BC9" w14:textId="77777777" w:rsidR="00595674" w:rsidRPr="00203B91" w:rsidRDefault="00595674" w:rsidP="00595674">
      <w:pPr>
        <w:rPr>
          <w:sz w:val="16"/>
        </w:rPr>
      </w:pPr>
      <w:r w:rsidRPr="00203B91">
        <w:rPr>
          <w:sz w:val="16"/>
        </w:rPr>
        <w:lastRenderedPageBreak/>
        <w:t xml:space="preserve">WASHINGTON (AP) — Rarely has </w:t>
      </w:r>
      <w:r w:rsidRPr="00203B91">
        <w:rPr>
          <w:rStyle w:val="StyleUnderline"/>
          <w:highlight w:val="lightGray"/>
        </w:rPr>
        <w:t>a routine water</w:t>
      </w:r>
      <w:r w:rsidRPr="00203B91">
        <w:rPr>
          <w:rStyle w:val="StyleUnderline"/>
        </w:rPr>
        <w:t xml:space="preserve"> resources </w:t>
      </w:r>
      <w:r w:rsidRPr="00203B91">
        <w:rPr>
          <w:rStyle w:val="StyleUnderline"/>
          <w:highlight w:val="lightGray"/>
        </w:rPr>
        <w:t>bill</w:t>
      </w:r>
      <w:r w:rsidRPr="00203B91">
        <w:rPr>
          <w:rStyle w:val="StyleUnderline"/>
        </w:rPr>
        <w:t xml:space="preserve"> </w:t>
      </w:r>
      <w:r w:rsidRPr="00203B91">
        <w:rPr>
          <w:rStyle w:val="StyleUnderline"/>
          <w:highlight w:val="lightGray"/>
        </w:rPr>
        <w:t>generat</w:t>
      </w:r>
      <w:r w:rsidRPr="00203B91">
        <w:rPr>
          <w:rStyle w:val="StyleUnderline"/>
        </w:rPr>
        <w:t xml:space="preserve">ed so much </w:t>
      </w:r>
      <w:r w:rsidRPr="00203B91">
        <w:rPr>
          <w:rStyle w:val="StyleUnderline"/>
          <w:highlight w:val="lightGray"/>
        </w:rPr>
        <w:t>political buzz</w:t>
      </w:r>
      <w:r w:rsidRPr="00203B91">
        <w:rPr>
          <w:sz w:val="16"/>
        </w:rPr>
        <w:t xml:space="preserve">, but </w:t>
      </w:r>
      <w:r w:rsidRPr="00203B91">
        <w:rPr>
          <w:rStyle w:val="StyleUnderline"/>
          <w:highlight w:val="lightGray"/>
        </w:rPr>
        <w:t>as</w:t>
      </w:r>
      <w:r w:rsidRPr="00203B91">
        <w:rPr>
          <w:sz w:val="16"/>
        </w:rPr>
        <w:t xml:space="preserve"> senators hoisted the measure to passage Thursday the </w:t>
      </w:r>
      <w:r w:rsidRPr="00203B91">
        <w:rPr>
          <w:rStyle w:val="StyleUnderline"/>
          <w:highlight w:val="lightGray"/>
        </w:rPr>
        <w:t>bipartisan infrastructure legislation served as a potential template</w:t>
      </w:r>
      <w:r w:rsidRPr="00203B91">
        <w:rPr>
          <w:rStyle w:val="StyleUnderline"/>
        </w:rPr>
        <w:t xml:space="preserve"> for </w:t>
      </w:r>
      <w:r w:rsidRPr="00203B91">
        <w:rPr>
          <w:rStyle w:val="StyleUnderline"/>
          <w:highlight w:val="lightGray"/>
        </w:rPr>
        <w:t>building consensus around</w:t>
      </w:r>
      <w:r w:rsidRPr="00203B91">
        <w:rPr>
          <w:rStyle w:val="StyleUnderline"/>
        </w:rPr>
        <w:t xml:space="preserve"> President Joe Biden’s ambitious </w:t>
      </w:r>
      <w:r w:rsidRPr="00203B91">
        <w:rPr>
          <w:rStyle w:val="StyleUnderline"/>
          <w:highlight w:val="lightGray"/>
        </w:rPr>
        <w:t>American Jobs Plan.</w:t>
      </w:r>
      <w:r w:rsidRPr="00203B91">
        <w:rPr>
          <w:sz w:val="16"/>
        </w:rPr>
        <w:t xml:space="preserve"> The Drinking Water and Wastewater Infrastructure Act of 2021 authorizes about $35 billion over five years to improve leaky pipes and upgrade </w:t>
      </w:r>
      <w:proofErr w:type="gramStart"/>
      <w:r w:rsidRPr="00203B91">
        <w:rPr>
          <w:sz w:val="16"/>
        </w:rPr>
        <w:t>facilities, and</w:t>
      </w:r>
      <w:proofErr w:type="gramEnd"/>
      <w:r w:rsidRPr="00203B91">
        <w:rPr>
          <w:sz w:val="16"/>
        </w:rPr>
        <w:t xml:space="preserve"> is widely supported by lawmakers and their states back home. This time, though, it could be so much more — a building block in Biden's broader $2.3 trillion proposal to invest in roads, bridges and other infrastructure. Senators overwhelmingly approved the measure, 89-2, in what Senate Majority Leader Chuck Schumer, D-N.Y., called "a great example" of </w:t>
      </w:r>
      <w:proofErr w:type="gramStart"/>
      <w:r w:rsidRPr="00203B91">
        <w:rPr>
          <w:sz w:val="16"/>
        </w:rPr>
        <w:t>what's</w:t>
      </w:r>
      <w:proofErr w:type="gramEnd"/>
      <w:r w:rsidRPr="00203B91">
        <w:rPr>
          <w:sz w:val="16"/>
        </w:rPr>
        <w:t xml:space="preserve"> possible in Congress. Still, the day after Biden's address to a joint session of Congress outlining his sweeping proposals to reinvest in America infrastructure the path ahead is expected to be long and politically daunting. Political Cartoons View All 71 Images </w:t>
      </w:r>
      <w:proofErr w:type="gramStart"/>
      <w:r w:rsidRPr="00203B91">
        <w:rPr>
          <w:sz w:val="16"/>
        </w:rPr>
        <w:t>With</w:t>
      </w:r>
      <w:proofErr w:type="gramEnd"/>
      <w:r w:rsidRPr="00203B91">
        <w:rPr>
          <w:sz w:val="16"/>
        </w:rPr>
        <w:t xml:space="preserve"> Congress essentially split, and Democrats holding only slim majorities in the House and Senate, Biden and the congressional leaders will soon have to decide how they plan to muscle his priority legislation into law. The White House is reaching out to Republicans, as Biden courts GOP lawmakers for their input on the package and to win over their votes. Biden spoke by phone Thursday with Sen. Shelley </w:t>
      </w:r>
      <w:r w:rsidRPr="00203B91">
        <w:rPr>
          <w:rStyle w:val="StyleUnderline"/>
          <w:highlight w:val="lightGray"/>
        </w:rPr>
        <w:t>Moore Capito</w:t>
      </w:r>
      <w:r w:rsidRPr="00203B91">
        <w:rPr>
          <w:rStyle w:val="StyleUnderline"/>
        </w:rPr>
        <w:t xml:space="preserve">, R-W.Va., a </w:t>
      </w:r>
      <w:r w:rsidRPr="00203B91">
        <w:rPr>
          <w:rStyle w:val="StyleUnderline"/>
          <w:highlight w:val="lightGray"/>
        </w:rPr>
        <w:t>leader on</w:t>
      </w:r>
      <w:r w:rsidRPr="00203B91">
        <w:rPr>
          <w:rStyle w:val="StyleUnderline"/>
        </w:rPr>
        <w:t xml:space="preserve"> the </w:t>
      </w:r>
      <w:r w:rsidRPr="00203B91">
        <w:rPr>
          <w:rStyle w:val="StyleUnderline"/>
          <w:highlight w:val="lightGray"/>
        </w:rPr>
        <w:t>water bill</w:t>
      </w:r>
      <w:r w:rsidRPr="00203B91">
        <w:rPr>
          <w:rStyle w:val="StyleUnderline"/>
        </w:rPr>
        <w:t xml:space="preserve"> who </w:t>
      </w:r>
      <w:r w:rsidRPr="00203B91">
        <w:rPr>
          <w:rStyle w:val="StyleUnderline"/>
          <w:highlight w:val="lightGray"/>
        </w:rPr>
        <w:t>is also working on</w:t>
      </w:r>
      <w:r w:rsidRPr="00203B91">
        <w:rPr>
          <w:rStyle w:val="StyleUnderline"/>
        </w:rPr>
        <w:t xml:space="preserve"> a Republican alternative to </w:t>
      </w:r>
      <w:r w:rsidRPr="00203B91">
        <w:rPr>
          <w:rStyle w:val="StyleUnderline"/>
          <w:highlight w:val="lightGray"/>
        </w:rPr>
        <w:t>Biden's infrastructure plan</w:t>
      </w:r>
      <w:r w:rsidRPr="00203B91">
        <w:rPr>
          <w:sz w:val="16"/>
        </w:rPr>
        <w:t xml:space="preserve">. They had a warm, friendly conversation, </w:t>
      </w:r>
      <w:r w:rsidRPr="00203B91">
        <w:rPr>
          <w:rStyle w:val="StyleUnderline"/>
        </w:rPr>
        <w:t>reiterating their willingness to negotiate</w:t>
      </w:r>
      <w:r w:rsidRPr="00203B91">
        <w:rPr>
          <w:sz w:val="16"/>
        </w:rPr>
        <w:t xml:space="preserve">, the White House said. They also </w:t>
      </w:r>
      <w:r w:rsidRPr="00203B91">
        <w:rPr>
          <w:rStyle w:val="StyleUnderline"/>
        </w:rPr>
        <w:t xml:space="preserve">discussed having another potential in-person meeting </w:t>
      </w:r>
      <w:proofErr w:type="gramStart"/>
      <w:r w:rsidRPr="00203B91">
        <w:rPr>
          <w:rStyle w:val="StyleUnderline"/>
        </w:rPr>
        <w:t>in the near future</w:t>
      </w:r>
      <w:proofErr w:type="gramEnd"/>
      <w:r w:rsidRPr="00203B91">
        <w:rPr>
          <w:sz w:val="16"/>
        </w:rPr>
        <w:t xml:space="preserve">. “We both </w:t>
      </w:r>
      <w:r w:rsidRPr="00203B91">
        <w:rPr>
          <w:rStyle w:val="StyleUnderline"/>
        </w:rPr>
        <w:t>expressed our mutual desire to work together and find common ground</w:t>
      </w:r>
      <w:r w:rsidRPr="00203B91">
        <w:rPr>
          <w:sz w:val="16"/>
        </w:rPr>
        <w:t xml:space="preserve">,” said Capito, the top Republican on the Environment and Public Works Committee, in a statement. </w:t>
      </w:r>
      <w:r w:rsidRPr="00203B91">
        <w:rPr>
          <w:rStyle w:val="StyleUnderline"/>
        </w:rPr>
        <w:t>Capito called it “a constructive and substantive call” and said she stands ready to “be a partner in advancing infrastructure legislation in a bipartisan way—just as we’ve done in the past.”</w:t>
      </w:r>
      <w:r w:rsidRPr="00203B91">
        <w:rPr>
          <w:sz w:val="16"/>
        </w:rPr>
        <w:t xml:space="preserve"> But most Republicans are opposing Biden's overall agenda as big government overreach. Together the American Jobs Plan and the American Families Plan, a robust investment in free pre-school, community college and child tax breaks, sum an eye-popping $4 trillion. The water bill is an example of </w:t>
      </w:r>
      <w:proofErr w:type="gramStart"/>
      <w:r w:rsidRPr="00203B91">
        <w:rPr>
          <w:sz w:val="16"/>
        </w:rPr>
        <w:t>what's</w:t>
      </w:r>
      <w:proofErr w:type="gramEnd"/>
      <w:r w:rsidRPr="00203B91">
        <w:rPr>
          <w:sz w:val="16"/>
        </w:rPr>
        <w:t xml:space="preserve"> possible, but also the gaping divide. The $35 billion effort falls far short of what the president has proposed, $111 billion over eight years, for water projects in his big infrastructure plan. But it is in line with what Capito and the Republican senators proposed last week as their </w:t>
      </w:r>
      <w:proofErr w:type="gramStart"/>
      <w:r w:rsidRPr="00203B91">
        <w:rPr>
          <w:sz w:val="16"/>
        </w:rPr>
        <w:t>counter offer</w:t>
      </w:r>
      <w:proofErr w:type="gramEnd"/>
      <w:r w:rsidRPr="00203B91">
        <w:rPr>
          <w:sz w:val="16"/>
        </w:rPr>
        <w:t xml:space="preserve"> to Biden’s package, and could serve as a piece of that or starting point in talks. “We know the next couple of weeks and months are going to be tough,” said Capito, in a speech before the vote. But she said she was hopeful </w:t>
      </w:r>
      <w:r w:rsidRPr="00203B91">
        <w:rPr>
          <w:rStyle w:val="StyleUnderline"/>
          <w:highlight w:val="lightGray"/>
        </w:rPr>
        <w:t>colleagues would "remember this moment</w:t>
      </w:r>
      <w:r w:rsidRPr="00203B91">
        <w:rPr>
          <w:sz w:val="16"/>
        </w:rPr>
        <w:t xml:space="preserve">.” The </w:t>
      </w:r>
      <w:r w:rsidRPr="00203B91">
        <w:rPr>
          <w:rStyle w:val="StyleUnderline"/>
          <w:highlight w:val="lightGray"/>
        </w:rPr>
        <w:t>water bill</w:t>
      </w:r>
      <w:r w:rsidRPr="00203B91">
        <w:rPr>
          <w:rStyle w:val="StyleUnderline"/>
        </w:rPr>
        <w:t xml:space="preserve"> is the kind of </w:t>
      </w:r>
      <w:r w:rsidRPr="00203B91">
        <w:rPr>
          <w:rStyle w:val="StyleUnderline"/>
          <w:highlight w:val="lightGray"/>
        </w:rPr>
        <w:t>routine legislation</w:t>
      </w:r>
      <w:r w:rsidRPr="00203B91">
        <w:rPr>
          <w:rStyle w:val="StyleUnderline"/>
        </w:rPr>
        <w:t xml:space="preserve"> that has been a mainstay on Capitol Hill, but that lawmakers have struggled to pass in recent years amid the partisanship and gridlock</w:t>
      </w:r>
      <w:r w:rsidRPr="00203B91">
        <w:rPr>
          <w:sz w:val="16"/>
        </w:rPr>
        <w:t xml:space="preserve">, and the power that party leaders exert over the legislative process. Part of the exuberance among senators this week was over the very act of legislating, carrying the bill through the give-and-take of the committee process and onto the Senate floor for amendments and debate. “I say, the more of these we can do, the better,” said Sen. Tim Kaine, D-Va. “Maybe we can take the Biden infrastructure plan and do the pieces of it,” he said. “Where we can get some agreement, do those together. And then the remaining things that we think need to be done, that price tag shrinks a little bit, because we’ve done some other stuff.” One reason the </w:t>
      </w:r>
      <w:r w:rsidRPr="00203B91">
        <w:rPr>
          <w:rStyle w:val="StyleUnderline"/>
          <w:highlight w:val="lightGray"/>
        </w:rPr>
        <w:t>water bill easily passed</w:t>
      </w:r>
      <w:r w:rsidRPr="00203B91">
        <w:rPr>
          <w:rStyle w:val="StyleUnderline"/>
        </w:rPr>
        <w:t xml:space="preserve"> was </w:t>
      </w:r>
      <w:r w:rsidRPr="00203B91">
        <w:rPr>
          <w:rStyle w:val="StyleUnderline"/>
          <w:highlight w:val="lightGray"/>
        </w:rPr>
        <w:t xml:space="preserve">because </w:t>
      </w:r>
      <w:proofErr w:type="gramStart"/>
      <w:r w:rsidRPr="00203B91">
        <w:rPr>
          <w:rStyle w:val="StyleUnderline"/>
          <w:highlight w:val="lightGray"/>
        </w:rPr>
        <w:t>it’s</w:t>
      </w:r>
      <w:proofErr w:type="gramEnd"/>
      <w:r w:rsidRPr="00203B91">
        <w:rPr>
          <w:rStyle w:val="StyleUnderline"/>
          <w:highlight w:val="lightGray"/>
        </w:rPr>
        <w:t xml:space="preserve"> routine government spending</w:t>
      </w:r>
      <w:r w:rsidRPr="00203B91">
        <w:rPr>
          <w:sz w:val="16"/>
        </w:rPr>
        <w:t>. Another reason is that the price tag was tiny compared to typical congressional budget spats. Few expect such harmony to last when the stakes get bigger in the months ahead. Biden’s infrastructure plan proposes a tax hike on corporations, reverting the rate from 21% to 28%, as it was before the 2017 GOP tax cuts. That is a nonstarter for Republicans, who are unwilling to undo the signature Trump-era achievement. Sen. Roy Blunt of Missouri, a member of GOP leadership, said the water bill could certainly become part of a bigger infrastructure package, “one of the building blocks going forward.” But he cautioned, “It’s apples and oranges compared to the President’s infrastructure bill.”</w:t>
      </w:r>
    </w:p>
    <w:p w14:paraId="4AE1A309" w14:textId="77777777" w:rsidR="00595674" w:rsidRDefault="00595674" w:rsidP="00595674">
      <w:pPr>
        <w:rPr>
          <w:sz w:val="16"/>
        </w:rPr>
      </w:pPr>
    </w:p>
    <w:p w14:paraId="4D385FC5" w14:textId="77777777" w:rsidR="00595674" w:rsidRDefault="00595674" w:rsidP="00595674">
      <w:pPr>
        <w:rPr>
          <w:sz w:val="16"/>
        </w:rPr>
      </w:pPr>
    </w:p>
    <w:p w14:paraId="06BED7B2" w14:textId="77777777" w:rsidR="00595674" w:rsidRDefault="00595674" w:rsidP="00595674">
      <w:pPr>
        <w:pStyle w:val="Heading3"/>
      </w:pPr>
      <w:r>
        <w:lastRenderedPageBreak/>
        <w:t>Link Turn---Lead</w:t>
      </w:r>
    </w:p>
    <w:p w14:paraId="626573F2" w14:textId="77777777" w:rsidR="00595674" w:rsidRDefault="00595674" w:rsidP="00595674">
      <w:pPr>
        <w:pStyle w:val="Heading4"/>
      </w:pPr>
      <w:r>
        <w:t>Lead Creates bipartisan PC.</w:t>
      </w:r>
    </w:p>
    <w:p w14:paraId="691DF22A" w14:textId="77777777" w:rsidR="00595674" w:rsidRPr="006075B6" w:rsidRDefault="00595674" w:rsidP="00595674">
      <w:r>
        <w:t xml:space="preserve">Stephanie </w:t>
      </w:r>
      <w:r w:rsidRPr="006075B6">
        <w:rPr>
          <w:rStyle w:val="Style13ptBold"/>
        </w:rPr>
        <w:t>Akin</w:t>
      </w:r>
      <w:r>
        <w:t>, 7-27-</w:t>
      </w:r>
      <w:r w:rsidRPr="006075B6">
        <w:rPr>
          <w:rStyle w:val="Style13ptBold"/>
        </w:rPr>
        <w:t>2018</w:t>
      </w:r>
      <w:r>
        <w:t xml:space="preserve">, [Stephanie Akin covers house leadership for Roll Call with an eye toward profiles analysis and news features. She previously was a general assignment reporter for The Record in Bergen County, New Jersey, where she covered major stories in New York City, New Jersey, Massachusetts, including the Sandy Hook school shootings, the George Washington Bridge lane closure investigation and the political corruption trials stemming from the “operation bid rig” bribery and money laundering sting. She has lived and worked in Germany, France and Senegal. She has Masters Degrees in journalism and political reporting from Columbia University and is originally from a suburb of Kansas City, Missouri.], "How Poisoned Water Brought Democrats and Republicans Together," Roll Call, </w:t>
      </w:r>
      <w:hyperlink r:id="rId93" w:history="1">
        <w:r w:rsidRPr="009345F3">
          <w:rPr>
            <w:rStyle w:val="Hyperlink"/>
          </w:rPr>
          <w:t>https://www.rollcall.com/2018/07/27/how-poisoned-water-brought-democrats-and-republicans-together/</w:t>
        </w:r>
      </w:hyperlink>
      <w:r>
        <w:t>, Xoxo 6.21.2021</w:t>
      </w:r>
    </w:p>
    <w:p w14:paraId="3CE01AA3" w14:textId="77777777" w:rsidR="00595674" w:rsidRPr="006075B6" w:rsidRDefault="00595674" w:rsidP="00595674">
      <w:pPr>
        <w:rPr>
          <w:rStyle w:val="StyleUnderline"/>
        </w:rPr>
      </w:pPr>
      <w:r w:rsidRPr="006075B6">
        <w:rPr>
          <w:sz w:val="16"/>
        </w:rPr>
        <w:t xml:space="preserve">Dan Kildee, a </w:t>
      </w:r>
      <w:r w:rsidRPr="006075B6">
        <w:rPr>
          <w:rStyle w:val="StyleUnderline"/>
        </w:rPr>
        <w:t>Democrat with leadership aspirations</w:t>
      </w:r>
      <w:r w:rsidRPr="006075B6">
        <w:rPr>
          <w:sz w:val="16"/>
        </w:rPr>
        <w:t xml:space="preserve">, was about to leave the House floor when a </w:t>
      </w:r>
      <w:r w:rsidRPr="006075B6">
        <w:rPr>
          <w:rStyle w:val="StyleUnderline"/>
        </w:rPr>
        <w:t>Republican colleague pulled him aside with an earnest question: How was the water in Flint?</w:t>
      </w:r>
      <w:r>
        <w:rPr>
          <w:rStyle w:val="StyleUnderline"/>
        </w:rPr>
        <w:t xml:space="preserve"> </w:t>
      </w:r>
      <w:proofErr w:type="gramStart"/>
      <w:r w:rsidRPr="006075B6">
        <w:rPr>
          <w:sz w:val="16"/>
        </w:rPr>
        <w:t>It’s</w:t>
      </w:r>
      <w:proofErr w:type="gramEnd"/>
      <w:r w:rsidRPr="006075B6">
        <w:rPr>
          <w:sz w:val="16"/>
        </w:rPr>
        <w:t xml:space="preserve"> complicated. </w:t>
      </w:r>
      <w:r w:rsidRPr="006075B6">
        <w:rPr>
          <w:rStyle w:val="StyleUnderline"/>
        </w:rPr>
        <w:t xml:space="preserve">Despite miles of </w:t>
      </w:r>
      <w:r w:rsidRPr="006075B6">
        <w:rPr>
          <w:rStyle w:val="StyleUnderline"/>
          <w:highlight w:val="lightGray"/>
        </w:rPr>
        <w:t>replaced pipes</w:t>
      </w:r>
      <w:r w:rsidRPr="006075B6">
        <w:rPr>
          <w:rStyle w:val="StyleUnderline"/>
        </w:rPr>
        <w:t>, people are still waiting in long lines for bottled water.</w:t>
      </w:r>
      <w:r w:rsidRPr="006075B6">
        <w:rPr>
          <w:sz w:val="16"/>
        </w:rPr>
        <w:t xml:space="preserve"> </w:t>
      </w:r>
      <w:proofErr w:type="gramStart"/>
      <w:r w:rsidRPr="006075B6">
        <w:rPr>
          <w:sz w:val="16"/>
        </w:rPr>
        <w:t>It’s</w:t>
      </w:r>
      <w:proofErr w:type="gramEnd"/>
      <w:r w:rsidRPr="006075B6">
        <w:rPr>
          <w:sz w:val="16"/>
        </w:rPr>
        <w:t xml:space="preserve"> a question Kildee says he gets at least once a day from </w:t>
      </w:r>
      <w:r w:rsidRPr="006075B6">
        <w:rPr>
          <w:rStyle w:val="StyleUnderline"/>
          <w:highlight w:val="lightGray"/>
        </w:rPr>
        <w:t>colleagues on both sides of the aisle</w:t>
      </w:r>
      <w:r w:rsidRPr="006075B6">
        <w:rPr>
          <w:sz w:val="16"/>
        </w:rPr>
        <w:t xml:space="preserve"> even now, three years after the water crisis in Kildee’s Michigan hometown propelled him into the national media spotlight. This time, it was Kildee’s colleague, Doug LaMalfa of California, you know, he said, “big guy with a beard, wears cowboy boots.” Still, </w:t>
      </w:r>
      <w:r w:rsidRPr="006075B6">
        <w:rPr>
          <w:rStyle w:val="StyleUnderline"/>
        </w:rPr>
        <w:t xml:space="preserve">in today’s Washington, that place where nothing gets done because nobody forges personal relationships with the other side, such exchanges </w:t>
      </w:r>
      <w:r w:rsidRPr="006075B6">
        <w:rPr>
          <w:rStyle w:val="StyleUnderline"/>
          <w:highlight w:val="lightGray"/>
        </w:rPr>
        <w:t>count as a remarkable example of bipartisanship</w:t>
      </w:r>
      <w:r w:rsidRPr="006075B6">
        <w:rPr>
          <w:sz w:val="16"/>
        </w:rPr>
        <w:t xml:space="preserve">. Kildee knows they have political capital. If it </w:t>
      </w:r>
      <w:proofErr w:type="gramStart"/>
      <w:r w:rsidRPr="006075B6">
        <w:rPr>
          <w:sz w:val="16"/>
        </w:rPr>
        <w:t>wasn’t</w:t>
      </w:r>
      <w:proofErr w:type="gramEnd"/>
      <w:r w:rsidRPr="006075B6">
        <w:rPr>
          <w:sz w:val="16"/>
        </w:rPr>
        <w:t xml:space="preserve"> </w:t>
      </w:r>
      <w:r w:rsidRPr="006075B6">
        <w:rPr>
          <w:rStyle w:val="StyleUnderline"/>
        </w:rPr>
        <w:t>for Republican support, he said, the House would have never approved a measure in 2016 to spend $170 million to replace Flint’s water pipes and help the city through the early days of the crisis — that measure passed with the support of 101 Republicans.</w:t>
      </w:r>
      <w:r>
        <w:rPr>
          <w:rStyle w:val="StyleUnderline"/>
        </w:rPr>
        <w:t xml:space="preserve"> </w:t>
      </w:r>
      <w:r w:rsidRPr="006075B6">
        <w:rPr>
          <w:sz w:val="16"/>
        </w:rPr>
        <w:t xml:space="preserve">It has been Kildee’s challenge to </w:t>
      </w:r>
      <w:r w:rsidRPr="006075B6">
        <w:rPr>
          <w:rStyle w:val="StyleUnderline"/>
          <w:highlight w:val="lightGray"/>
        </w:rPr>
        <w:t>maintain the bipartisan spirit as</w:t>
      </w:r>
      <w:r w:rsidRPr="006075B6">
        <w:rPr>
          <w:sz w:val="16"/>
        </w:rPr>
        <w:t xml:space="preserve"> the daily struggle of </w:t>
      </w:r>
      <w:r w:rsidRPr="006075B6">
        <w:rPr>
          <w:rStyle w:val="StyleUnderline"/>
          <w:highlight w:val="lightGray"/>
        </w:rPr>
        <w:t>Flint</w:t>
      </w:r>
      <w:r w:rsidRPr="006075B6">
        <w:rPr>
          <w:sz w:val="16"/>
        </w:rPr>
        <w:t xml:space="preserve"> residents recedes from public view, even as people there still line up for hours for free bottles of water. Kildee says he has made a point of recasting the issue as a national problem that cuts across party lines. That requires talking to people on the other side of the aisle — something Kildee has done in part by literally calling for a pound of flesh from a Republican he counts as </w:t>
      </w:r>
      <w:proofErr w:type="gramStart"/>
      <w:r w:rsidRPr="006075B6">
        <w:rPr>
          <w:sz w:val="16"/>
        </w:rPr>
        <w:t>a personal friend</w:t>
      </w:r>
      <w:proofErr w:type="gramEnd"/>
      <w:r w:rsidRPr="006075B6">
        <w:rPr>
          <w:sz w:val="16"/>
        </w:rPr>
        <w:t>. W</w:t>
      </w:r>
      <w:r w:rsidRPr="006075B6">
        <w:rPr>
          <w:rStyle w:val="StyleUnderline"/>
        </w:rPr>
        <w:t xml:space="preserve">e sat down with him recently to get his take on keeping a waning issue in the national conversation and making cross-aisle friendships. </w:t>
      </w:r>
      <w:proofErr w:type="gramStart"/>
      <w:r w:rsidRPr="006075B6">
        <w:rPr>
          <w:rStyle w:val="StyleUnderline"/>
        </w:rPr>
        <w:t>Here’s</w:t>
      </w:r>
      <w:proofErr w:type="gramEnd"/>
      <w:r w:rsidRPr="006075B6">
        <w:rPr>
          <w:rStyle w:val="StyleUnderline"/>
        </w:rPr>
        <w:t xml:space="preserve"> what he had to say:</w:t>
      </w:r>
      <w:r w:rsidRPr="006075B6">
        <w:rPr>
          <w:sz w:val="16"/>
        </w:rPr>
        <w:t xml:space="preserve"> Q: How do you manage to keep an issue like Flint in the spotlight? A: What we really try to do is explain that this is not the story of one town and one mistake, and this little anomaly that we can get through. But </w:t>
      </w:r>
      <w:proofErr w:type="gramStart"/>
      <w:r w:rsidRPr="006075B6">
        <w:rPr>
          <w:sz w:val="16"/>
        </w:rPr>
        <w:t>it’s</w:t>
      </w:r>
      <w:proofErr w:type="gramEnd"/>
      <w:r w:rsidRPr="006075B6">
        <w:rPr>
          <w:sz w:val="16"/>
        </w:rPr>
        <w:t xml:space="preserve"> a big warning. Raising the issue of Flint is not important just to make sure the people of Flint get the justice that they deserve, </w:t>
      </w:r>
      <w:r w:rsidRPr="006075B6">
        <w:rPr>
          <w:rStyle w:val="StyleUnderline"/>
        </w:rPr>
        <w:t xml:space="preserve">but also to make the point that there are going to be </w:t>
      </w:r>
      <w:r w:rsidRPr="006075B6">
        <w:rPr>
          <w:rStyle w:val="Emphasis"/>
          <w:highlight w:val="lightGray"/>
        </w:rPr>
        <w:t>a whole lot of Flint,</w:t>
      </w:r>
      <w:r w:rsidRPr="006075B6">
        <w:rPr>
          <w:rStyle w:val="StyleUnderline"/>
        </w:rPr>
        <w:t xml:space="preserve"> </w:t>
      </w:r>
      <w:proofErr w:type="spellStart"/>
      <w:r w:rsidRPr="006075B6">
        <w:rPr>
          <w:rStyle w:val="StyleUnderline"/>
        </w:rPr>
        <w:t>Michigans</w:t>
      </w:r>
      <w:proofErr w:type="spellEnd"/>
      <w:r w:rsidRPr="006075B6">
        <w:rPr>
          <w:rStyle w:val="StyleUnderline"/>
        </w:rPr>
        <w:t xml:space="preserve"> </w:t>
      </w:r>
      <w:proofErr w:type="gramStart"/>
      <w:r w:rsidRPr="006075B6">
        <w:rPr>
          <w:rStyle w:val="StyleUnderline"/>
          <w:highlight w:val="lightGray"/>
        </w:rPr>
        <w:t>if  we</w:t>
      </w:r>
      <w:proofErr w:type="gramEnd"/>
      <w:r w:rsidRPr="006075B6">
        <w:rPr>
          <w:rStyle w:val="StyleUnderline"/>
          <w:highlight w:val="lightGray"/>
        </w:rPr>
        <w:t xml:space="preserve"> don’t get it right in this country</w:t>
      </w:r>
      <w:r w:rsidRPr="006075B6">
        <w:rPr>
          <w:rStyle w:val="StyleUnderline"/>
        </w:rPr>
        <w:t xml:space="preserve"> and start making the investments that we need to make. That </w:t>
      </w:r>
      <w:r w:rsidRPr="006075B6">
        <w:rPr>
          <w:rStyle w:val="StyleUnderline"/>
          <w:highlight w:val="lightGray"/>
        </w:rPr>
        <w:t>rings much louder than the story of one town.</w:t>
      </w:r>
    </w:p>
    <w:p w14:paraId="7C6AAFD6" w14:textId="77777777" w:rsidR="00595674" w:rsidRDefault="00595674" w:rsidP="00595674">
      <w:pPr>
        <w:pStyle w:val="Heading3"/>
      </w:pPr>
      <w:r>
        <w:lastRenderedPageBreak/>
        <w:t>IL</w:t>
      </w:r>
    </w:p>
    <w:p w14:paraId="23E88FAB" w14:textId="77777777" w:rsidR="00595674" w:rsidRDefault="00595674" w:rsidP="00595674">
      <w:pPr>
        <w:pStyle w:val="Heading4"/>
      </w:pPr>
      <w:r>
        <w:t xml:space="preserve">If it passes it </w:t>
      </w:r>
      <w:proofErr w:type="spellStart"/>
      <w:proofErr w:type="gramStart"/>
      <w:r>
        <w:t>wont</w:t>
      </w:r>
      <w:proofErr w:type="spellEnd"/>
      <w:proofErr w:type="gramEnd"/>
      <w:r>
        <w:t xml:space="preserve"> solve climate</w:t>
      </w:r>
    </w:p>
    <w:p w14:paraId="2BDC4E64" w14:textId="77777777" w:rsidR="00595674" w:rsidRPr="00164711" w:rsidRDefault="00595674" w:rsidP="00595674">
      <w:r>
        <w:t xml:space="preserve">Zack </w:t>
      </w:r>
      <w:r w:rsidRPr="00164711">
        <w:rPr>
          <w:rStyle w:val="Style13ptBold"/>
        </w:rPr>
        <w:t>Colman</w:t>
      </w:r>
      <w:r>
        <w:t>, 6-8-</w:t>
      </w:r>
      <w:r w:rsidRPr="00164711">
        <w:rPr>
          <w:rStyle w:val="Style13ptBold"/>
        </w:rPr>
        <w:t>2021</w:t>
      </w:r>
      <w:r>
        <w:t xml:space="preserve">, "Biden climate adviser: Infrastructure plan could omit some climate proposals," POLITICO, </w:t>
      </w:r>
      <w:hyperlink r:id="rId94" w:history="1">
        <w:r w:rsidRPr="009345F3">
          <w:rPr>
            <w:rStyle w:val="Hyperlink"/>
          </w:rPr>
          <w:t>https://www.politico.com/news/2021/06/08/climate-adviser-infrastructure-proposals-492303</w:t>
        </w:r>
      </w:hyperlink>
      <w:r>
        <w:t>, Xoxo 6.14.2021</w:t>
      </w:r>
    </w:p>
    <w:p w14:paraId="3DB81FCE" w14:textId="77777777" w:rsidR="00595674" w:rsidRPr="00164711" w:rsidRDefault="00595674" w:rsidP="00595674">
      <w:pPr>
        <w:rPr>
          <w:sz w:val="16"/>
        </w:rPr>
      </w:pPr>
      <w:r w:rsidRPr="00164711">
        <w:rPr>
          <w:sz w:val="16"/>
        </w:rPr>
        <w:t xml:space="preserve">President Joe </w:t>
      </w:r>
      <w:r w:rsidRPr="00917B2E">
        <w:rPr>
          <w:rStyle w:val="StyleUnderline"/>
          <w:highlight w:val="lightGray"/>
        </w:rPr>
        <w:t>Biden's</w:t>
      </w:r>
      <w:r w:rsidRPr="00917B2E">
        <w:rPr>
          <w:rStyle w:val="StyleUnderline"/>
        </w:rPr>
        <w:t xml:space="preserve"> National Climate Adviser Gina McCarthy said on Tuesday some </w:t>
      </w:r>
      <w:r w:rsidRPr="00917B2E">
        <w:rPr>
          <w:rStyle w:val="StyleUnderline"/>
          <w:highlight w:val="lightGray"/>
        </w:rPr>
        <w:t>ambitious proposals</w:t>
      </w:r>
      <w:r w:rsidRPr="00917B2E">
        <w:rPr>
          <w:rStyle w:val="StyleUnderline"/>
        </w:rPr>
        <w:t xml:space="preserve"> </w:t>
      </w:r>
      <w:r w:rsidRPr="00917B2E">
        <w:rPr>
          <w:rStyle w:val="StyleUnderline"/>
          <w:highlight w:val="lightGray"/>
        </w:rPr>
        <w:t>to fight climate</w:t>
      </w:r>
      <w:r w:rsidRPr="00917B2E">
        <w:rPr>
          <w:rStyle w:val="StyleUnderline"/>
        </w:rPr>
        <w:t xml:space="preserve"> change </w:t>
      </w:r>
      <w:r w:rsidRPr="00917B2E">
        <w:rPr>
          <w:rStyle w:val="StyleUnderline"/>
          <w:highlight w:val="lightGray"/>
        </w:rPr>
        <w:t>could fall out of the infrastructure package</w:t>
      </w:r>
      <w:r w:rsidRPr="00164711">
        <w:rPr>
          <w:sz w:val="16"/>
        </w:rPr>
        <w:t xml:space="preserve">, but the administration would not give up its pursuit of the measures to push green energy to slash greenhouse gases. In an interview with POLITICO, McCarthy acknowledged the </w:t>
      </w:r>
      <w:r w:rsidRPr="00917B2E">
        <w:rPr>
          <w:rStyle w:val="StyleUnderline"/>
        </w:rPr>
        <w:t>political difficulties in passing aggressive climate change legislation,</w:t>
      </w:r>
      <w:r w:rsidRPr="00164711">
        <w:rPr>
          <w:sz w:val="16"/>
        </w:rPr>
        <w:t xml:space="preserve"> but said Biden was still "going for it" on climate in his $2 trillion infrastructure plan. "I think a lot of people have concerns," McCarthy said. "We have concerns about whether we're going to meet the moment in the kind of bold way in which President Biden knows we have to." McCarthy's comments came as the president broke off negotiations with Senate Republicans who were pushing a smaller bill that lacked climate incentives. She said she sympathized with concerns expressed from lawmakers like Sen. Sheldon </w:t>
      </w:r>
      <w:r w:rsidRPr="00917B2E">
        <w:rPr>
          <w:rStyle w:val="StyleUnderline"/>
          <w:highlight w:val="lightGray"/>
        </w:rPr>
        <w:t>Whitehouse</w:t>
      </w:r>
      <w:r w:rsidRPr="00164711">
        <w:rPr>
          <w:sz w:val="16"/>
        </w:rPr>
        <w:t xml:space="preserve"> (D-R.I.), who </w:t>
      </w:r>
      <w:r w:rsidRPr="00917B2E">
        <w:rPr>
          <w:rStyle w:val="StyleUnderline"/>
          <w:highlight w:val="lightGray"/>
        </w:rPr>
        <w:t>tweeted</w:t>
      </w:r>
      <w:r w:rsidRPr="00164711">
        <w:rPr>
          <w:sz w:val="16"/>
        </w:rPr>
        <w:t xml:space="preserve"> on Monday that </w:t>
      </w:r>
      <w:r w:rsidRPr="00917B2E">
        <w:rPr>
          <w:rStyle w:val="StyleUnderline"/>
          <w:highlight w:val="lightGray"/>
        </w:rPr>
        <w:t>he was "officially very anxious about climate legislation</w:t>
      </w:r>
      <w:r w:rsidRPr="00164711">
        <w:rPr>
          <w:sz w:val="16"/>
        </w:rPr>
        <w:t xml:space="preserve">" given his impression that climate provisions were being omitted from talks on infrastructure. Advocates for climate action have pushed hard for a clean electricity standard that would set federal mandates to increase carbon-free electricity production to slash the sector's greenhouse gas emissions by 80 percent by the end of the decade. "While every piece like a </w:t>
      </w:r>
      <w:r w:rsidRPr="00917B2E">
        <w:rPr>
          <w:rStyle w:val="StyleUnderline"/>
          <w:highlight w:val="lightGray"/>
        </w:rPr>
        <w:t>clean electricity standard may not end [up] in the final version, we know that it is necessary</w:t>
      </w:r>
      <w:r w:rsidRPr="00164711">
        <w:rPr>
          <w:sz w:val="16"/>
        </w:rPr>
        <w:t xml:space="preserve">, we know that the utilities want it, we are going to fight like crazy to make sure that it's in there. </w:t>
      </w:r>
      <w:r w:rsidRPr="00917B2E">
        <w:rPr>
          <w:rStyle w:val="StyleUnderline"/>
        </w:rPr>
        <w:t xml:space="preserve">And then </w:t>
      </w:r>
      <w:proofErr w:type="gramStart"/>
      <w:r w:rsidRPr="00917B2E">
        <w:rPr>
          <w:rStyle w:val="StyleUnderline"/>
        </w:rPr>
        <w:t>we're</w:t>
      </w:r>
      <w:proofErr w:type="gramEnd"/>
      <w:r w:rsidRPr="00917B2E">
        <w:rPr>
          <w:rStyle w:val="StyleUnderline"/>
        </w:rPr>
        <w:t xml:space="preserve"> going to be open to a range of other investment strategies</w:t>
      </w:r>
      <w:r w:rsidRPr="00164711">
        <w:rPr>
          <w:sz w:val="16"/>
        </w:rPr>
        <w:t xml:space="preserve">," she said. </w:t>
      </w:r>
      <w:proofErr w:type="gramStart"/>
      <w:r w:rsidRPr="00164711">
        <w:rPr>
          <w:sz w:val="16"/>
        </w:rPr>
        <w:t>The politics of Biden's climate agenda,</w:t>
      </w:r>
      <w:proofErr w:type="gramEnd"/>
      <w:r w:rsidRPr="00164711">
        <w:rPr>
          <w:sz w:val="16"/>
        </w:rPr>
        <w:t xml:space="preserve"> explained </w:t>
      </w:r>
      <w:proofErr w:type="spellStart"/>
      <w:r w:rsidRPr="00164711">
        <w:rPr>
          <w:sz w:val="16"/>
        </w:rPr>
        <w:t>SharePlay</w:t>
      </w:r>
      <w:proofErr w:type="spellEnd"/>
      <w:r w:rsidRPr="00164711">
        <w:rPr>
          <w:sz w:val="16"/>
        </w:rPr>
        <w:t xml:space="preserve"> Video Measures like a clean energy standard may </w:t>
      </w:r>
      <w:r w:rsidRPr="00917B2E">
        <w:rPr>
          <w:rStyle w:val="StyleUnderline"/>
          <w:highlight w:val="lightGray"/>
        </w:rPr>
        <w:t>struggle to win broad support in the Senate</w:t>
      </w:r>
      <w:r w:rsidRPr="00164711">
        <w:rPr>
          <w:sz w:val="16"/>
        </w:rPr>
        <w:t xml:space="preserve">. With the breakdown of the bipartisan negotiations, Democrats will likely be forced to move any legislation using </w:t>
      </w:r>
      <w:r w:rsidRPr="00917B2E">
        <w:rPr>
          <w:rStyle w:val="StyleUnderline"/>
          <w:highlight w:val="lightGray"/>
        </w:rPr>
        <w:t>budget reconciliation</w:t>
      </w:r>
      <w:r w:rsidRPr="00164711">
        <w:rPr>
          <w:sz w:val="16"/>
        </w:rPr>
        <w:t xml:space="preserve">, which requires a </w:t>
      </w:r>
      <w:proofErr w:type="spellStart"/>
      <w:r w:rsidRPr="00164711">
        <w:rPr>
          <w:sz w:val="16"/>
        </w:rPr>
        <w:t>simply</w:t>
      </w:r>
      <w:proofErr w:type="spellEnd"/>
      <w:r w:rsidRPr="00164711">
        <w:rPr>
          <w:sz w:val="16"/>
        </w:rPr>
        <w:t xml:space="preserve"> majority to pass rather than 60 votes. Getting all 50 Democrats on board </w:t>
      </w:r>
      <w:r w:rsidRPr="00917B2E">
        <w:rPr>
          <w:rStyle w:val="StyleUnderline"/>
          <w:highlight w:val="lightGray"/>
        </w:rPr>
        <w:t>is not guaranteed</w:t>
      </w:r>
      <w:r w:rsidRPr="00164711">
        <w:rPr>
          <w:sz w:val="16"/>
        </w:rPr>
        <w:t xml:space="preserve">, since Sen. Joe </w:t>
      </w:r>
      <w:r w:rsidRPr="00917B2E">
        <w:rPr>
          <w:rStyle w:val="StyleUnderline"/>
          <w:highlight w:val="lightGray"/>
        </w:rPr>
        <w:t>Manchin</w:t>
      </w:r>
      <w:r w:rsidRPr="00917B2E">
        <w:rPr>
          <w:rStyle w:val="StyleUnderline"/>
        </w:rPr>
        <w:t xml:space="preserve"> (D-W.Va.) has said he </w:t>
      </w:r>
      <w:r w:rsidRPr="00917B2E">
        <w:rPr>
          <w:rStyle w:val="StyleUnderline"/>
          <w:highlight w:val="lightGray"/>
        </w:rPr>
        <w:t>wants a bipartisan deal</w:t>
      </w:r>
      <w:r w:rsidRPr="00917B2E">
        <w:rPr>
          <w:rStyle w:val="StyleUnderline"/>
        </w:rPr>
        <w:t xml:space="preserve"> and has not explicitly said where he stands on a clean electricity standard. The </w:t>
      </w:r>
      <w:r w:rsidRPr="00917B2E">
        <w:rPr>
          <w:rStyle w:val="StyleUnderline"/>
          <w:highlight w:val="lightGray"/>
        </w:rPr>
        <w:t>White House</w:t>
      </w:r>
      <w:r w:rsidRPr="00917B2E">
        <w:rPr>
          <w:rStyle w:val="StyleUnderline"/>
        </w:rPr>
        <w:t xml:space="preserve"> also </w:t>
      </w:r>
      <w:r w:rsidRPr="00917B2E">
        <w:rPr>
          <w:rStyle w:val="StyleUnderline"/>
          <w:highlight w:val="lightGray"/>
        </w:rPr>
        <w:t>is working to convince</w:t>
      </w:r>
      <w:r w:rsidRPr="00917B2E">
        <w:rPr>
          <w:rStyle w:val="StyleUnderline"/>
        </w:rPr>
        <w:t xml:space="preserve"> Sen. Kyrsten </w:t>
      </w:r>
      <w:proofErr w:type="spellStart"/>
      <w:r w:rsidRPr="00917B2E">
        <w:rPr>
          <w:rStyle w:val="StyleUnderline"/>
          <w:highlight w:val="lightGray"/>
        </w:rPr>
        <w:t>Sinema</w:t>
      </w:r>
      <w:proofErr w:type="spellEnd"/>
      <w:r w:rsidRPr="00164711">
        <w:rPr>
          <w:sz w:val="16"/>
        </w:rPr>
        <w:t xml:space="preserve"> (D-Ariz.) to support using reconciliation to pass the infrastructure plan.</w:t>
      </w:r>
    </w:p>
    <w:p w14:paraId="26995528" w14:textId="77777777" w:rsidR="00691761" w:rsidRPr="00A83D0E" w:rsidRDefault="00691761" w:rsidP="00691761">
      <w:pPr>
        <w:pStyle w:val="Heading3"/>
      </w:pPr>
      <w:r>
        <w:lastRenderedPageBreak/>
        <w:t>No Spillover</w:t>
      </w:r>
    </w:p>
    <w:p w14:paraId="6364B0D4" w14:textId="77777777" w:rsidR="00691761" w:rsidRPr="00F22360" w:rsidRDefault="00691761" w:rsidP="00691761">
      <w:pPr>
        <w:pStyle w:val="Heading4"/>
        <w:rPr>
          <w:rFonts w:asciiTheme="minorHAnsi" w:hAnsiTheme="minorHAnsi"/>
        </w:rPr>
      </w:pPr>
      <w:r w:rsidRPr="00253B45">
        <w:rPr>
          <w:rFonts w:asciiTheme="minorHAnsi" w:hAnsiTheme="minorHAnsi"/>
        </w:rPr>
        <w:t xml:space="preserve">Logical policy maker could do </w:t>
      </w:r>
      <w:proofErr w:type="gramStart"/>
      <w:r w:rsidRPr="00253B45">
        <w:rPr>
          <w:rFonts w:asciiTheme="minorHAnsi" w:hAnsiTheme="minorHAnsi"/>
        </w:rPr>
        <w:t>both</w:t>
      </w:r>
      <w:proofErr w:type="gramEnd"/>
    </w:p>
    <w:p w14:paraId="28E091EE" w14:textId="77777777" w:rsidR="00691761" w:rsidRPr="00F22360" w:rsidRDefault="00691761" w:rsidP="00691761">
      <w:pPr>
        <w:pStyle w:val="Heading4"/>
        <w:rPr>
          <w:rFonts w:asciiTheme="minorHAnsi" w:hAnsiTheme="minorHAnsi"/>
        </w:rPr>
      </w:pPr>
      <w:r w:rsidRPr="00253B45">
        <w:rPr>
          <w:rFonts w:asciiTheme="minorHAnsi" w:hAnsiTheme="minorHAnsi"/>
        </w:rPr>
        <w:t xml:space="preserve">Neg ballot means </w:t>
      </w:r>
      <w:r>
        <w:rPr>
          <w:rFonts w:asciiTheme="minorHAnsi" w:hAnsiTheme="minorHAnsi"/>
        </w:rPr>
        <w:t>“vote</w:t>
      </w:r>
      <w:r w:rsidRPr="00253B45">
        <w:rPr>
          <w:rFonts w:asciiTheme="minorHAnsi" w:hAnsiTheme="minorHAnsi"/>
        </w:rPr>
        <w:t xml:space="preserve"> no</w:t>
      </w:r>
      <w:r>
        <w:rPr>
          <w:rFonts w:asciiTheme="minorHAnsi" w:hAnsiTheme="minorHAnsi"/>
        </w:rPr>
        <w:t>”</w:t>
      </w:r>
      <w:r w:rsidRPr="00253B45">
        <w:rPr>
          <w:rFonts w:asciiTheme="minorHAnsi" w:hAnsiTheme="minorHAnsi"/>
        </w:rPr>
        <w:t xml:space="preserve"> – still links to </w:t>
      </w:r>
      <w:proofErr w:type="gramStart"/>
      <w:r w:rsidRPr="00253B45">
        <w:rPr>
          <w:rFonts w:asciiTheme="minorHAnsi" w:hAnsiTheme="minorHAnsi"/>
        </w:rPr>
        <w:t>DA</w:t>
      </w:r>
      <w:proofErr w:type="gramEnd"/>
      <w:r w:rsidRPr="00253B45">
        <w:rPr>
          <w:rFonts w:asciiTheme="minorHAnsi" w:hAnsiTheme="minorHAnsi"/>
        </w:rPr>
        <w:t xml:space="preserve"> </w:t>
      </w:r>
    </w:p>
    <w:p w14:paraId="4A4B13EE" w14:textId="77777777" w:rsidR="00691761" w:rsidRDefault="00691761" w:rsidP="00691761">
      <w:pPr>
        <w:pStyle w:val="Heading4"/>
      </w:pPr>
      <w:r>
        <w:t xml:space="preserve">Politics </w:t>
      </w:r>
      <w:proofErr w:type="gramStart"/>
      <w:r>
        <w:t>isn’t</w:t>
      </w:r>
      <w:proofErr w:type="gramEnd"/>
      <w:r>
        <w:t xml:space="preserve"> intrinsic - our </w:t>
      </w:r>
      <w:proofErr w:type="spellStart"/>
      <w:r>
        <w:t>interp</w:t>
      </w:r>
      <w:proofErr w:type="spellEnd"/>
      <w:r>
        <w:t xml:space="preserve"> is supported by theory - congress considers issues serially.</w:t>
      </w:r>
    </w:p>
    <w:p w14:paraId="3D485B57" w14:textId="77777777" w:rsidR="00691761" w:rsidRDefault="00691761" w:rsidP="00691761">
      <w:r>
        <w:t xml:space="preserve">George C. </w:t>
      </w:r>
      <w:r w:rsidRPr="00C1537D">
        <w:rPr>
          <w:rStyle w:val="Style13ptBold"/>
        </w:rPr>
        <w:t>Edwards</w:t>
      </w:r>
      <w:r>
        <w:t>,</w:t>
      </w:r>
      <w:r w:rsidRPr="00C1537D">
        <w:t xml:space="preserve"> </w:t>
      </w:r>
      <w:r>
        <w:t xml:space="preserve">March </w:t>
      </w:r>
      <w:r w:rsidRPr="00C1537D">
        <w:rPr>
          <w:rStyle w:val="Style13ptBold"/>
        </w:rPr>
        <w:t>2000</w:t>
      </w:r>
      <w:r>
        <w:t>, Distinguished Professor of Political Science, director of the Center for Presidential Studies, Texas A&amp;M University, “Building Coalitions.” Presidential Studies Quarterly, Vol. 30, Issue 1</w:t>
      </w:r>
    </w:p>
    <w:p w14:paraId="1BE4F632" w14:textId="77777777" w:rsidR="00691761" w:rsidRPr="00F22360" w:rsidRDefault="00691761" w:rsidP="00691761">
      <w:pPr>
        <w:rPr>
          <w:sz w:val="12"/>
        </w:rPr>
      </w:pPr>
      <w:r w:rsidRPr="00A83D0E">
        <w:rPr>
          <w:sz w:val="12"/>
        </w:rPr>
        <w:t xml:space="preserve">Besides not considering the full range of available views, </w:t>
      </w:r>
      <w:r w:rsidRPr="004456D1">
        <w:rPr>
          <w:rStyle w:val="StyleUnderline"/>
          <w:highlight w:val="cyan"/>
        </w:rPr>
        <w:t>members of Congress are not</w:t>
      </w:r>
      <w:r w:rsidRPr="00C1537D">
        <w:rPr>
          <w:rStyle w:val="StyleUnderline"/>
        </w:rPr>
        <w:t xml:space="preserve"> generally </w:t>
      </w:r>
      <w:proofErr w:type="gramStart"/>
      <w:r w:rsidRPr="004456D1">
        <w:rPr>
          <w:rStyle w:val="StyleUnderline"/>
          <w:highlight w:val="cyan"/>
        </w:rPr>
        <w:t>in a position</w:t>
      </w:r>
      <w:proofErr w:type="gramEnd"/>
      <w:r w:rsidRPr="004456D1">
        <w:rPr>
          <w:rStyle w:val="StyleUnderline"/>
          <w:highlight w:val="cyan"/>
        </w:rPr>
        <w:t xml:space="preserve"> to make trade-offs between policies. Because of</w:t>
      </w:r>
      <w:r w:rsidRPr="00A83D0E">
        <w:rPr>
          <w:sz w:val="12"/>
        </w:rPr>
        <w:t xml:space="preserve"> its </w:t>
      </w:r>
      <w:r w:rsidRPr="004456D1">
        <w:rPr>
          <w:rStyle w:val="StyleUnderline"/>
          <w:highlight w:val="cyan"/>
        </w:rPr>
        <w:t>decentralization, Congress</w:t>
      </w:r>
      <w:r w:rsidRPr="00C1537D">
        <w:rPr>
          <w:rStyle w:val="StyleUnderline"/>
        </w:rPr>
        <w:t xml:space="preserve"> usually </w:t>
      </w:r>
      <w:r w:rsidRPr="004456D1">
        <w:rPr>
          <w:rStyle w:val="StyleUnderline"/>
          <w:highlight w:val="cyan"/>
        </w:rPr>
        <w:t>considers policies serially</w:t>
      </w:r>
      <w:r w:rsidRPr="00C1537D">
        <w:rPr>
          <w:rStyle w:val="StyleUnderline"/>
        </w:rPr>
        <w:t xml:space="preserve">, that is, </w:t>
      </w:r>
      <w:r w:rsidRPr="004456D1">
        <w:rPr>
          <w:rStyle w:val="StyleUnderline"/>
          <w:highlight w:val="cyan"/>
        </w:rPr>
        <w:t>without reference to other policies</w:t>
      </w:r>
      <w:r w:rsidRPr="004456D1">
        <w:rPr>
          <w:sz w:val="12"/>
          <w:highlight w:val="cyan"/>
        </w:rPr>
        <w:t>.</w:t>
      </w:r>
      <w:r w:rsidRPr="00A83D0E">
        <w:rPr>
          <w:sz w:val="12"/>
        </w:rPr>
        <w:t xml:space="preserve"> Without an integrating mechanism, </w:t>
      </w:r>
      <w:r w:rsidRPr="004456D1">
        <w:rPr>
          <w:rStyle w:val="StyleUnderline"/>
          <w:highlight w:val="cyan"/>
        </w:rPr>
        <w:t>members have few means</w:t>
      </w:r>
      <w:r w:rsidRPr="00C1537D">
        <w:rPr>
          <w:rStyle w:val="StyleUnderline"/>
        </w:rPr>
        <w:t xml:space="preserve"> by which </w:t>
      </w:r>
      <w:r w:rsidRPr="004456D1">
        <w:rPr>
          <w:rStyle w:val="StyleUnderline"/>
          <w:highlight w:val="cyan"/>
        </w:rPr>
        <w:t>to</w:t>
      </w:r>
      <w:r w:rsidRPr="00C1537D">
        <w:rPr>
          <w:rStyle w:val="StyleUnderline"/>
        </w:rPr>
        <w:t xml:space="preserve"> set and </w:t>
      </w:r>
      <w:r w:rsidRPr="004456D1">
        <w:rPr>
          <w:rStyle w:val="StyleUnderline"/>
          <w:highlight w:val="cyan"/>
        </w:rPr>
        <w:t>enforce priorities</w:t>
      </w:r>
      <w:r w:rsidRPr="00A83D0E">
        <w:rPr>
          <w:sz w:val="12"/>
        </w:rPr>
        <w:t xml:space="preserve"> and to emphasize the policies with which the president is most concerned. This latter point is especially true when the opposition party controls Congress.</w:t>
      </w:r>
    </w:p>
    <w:p w14:paraId="39C58A9F" w14:textId="77777777" w:rsidR="00691761" w:rsidRDefault="00691761" w:rsidP="00691761">
      <w:pPr>
        <w:pStyle w:val="Heading4"/>
      </w:pPr>
      <w:r>
        <w:t xml:space="preserve">Lawmakers will compartmentalize conflict on separate </w:t>
      </w:r>
      <w:proofErr w:type="gramStart"/>
      <w:r>
        <w:t>issues</w:t>
      </w:r>
      <w:proofErr w:type="gramEnd"/>
    </w:p>
    <w:p w14:paraId="6A63C0EA" w14:textId="77777777" w:rsidR="00691761" w:rsidRPr="00DF5CB8" w:rsidRDefault="00691761" w:rsidP="00691761">
      <w:r w:rsidRPr="00DF5CB8">
        <w:rPr>
          <w:rStyle w:val="Style13ptBold"/>
        </w:rPr>
        <w:t>Pergram 18</w:t>
      </w:r>
      <w:r>
        <w:t xml:space="preserve"> (Chad Pergram, Congressional reporter. “Amid Kavanaugh cacophony, Congress forges bipartisan agreements on key issues”. October 13, 2018. </w:t>
      </w:r>
      <w:hyperlink r:id="rId95" w:history="1">
        <w:r w:rsidRPr="00C620FA">
          <w:rPr>
            <w:rStyle w:val="Hyperlink"/>
          </w:rPr>
          <w:t>https://www.foxnews.com/politics/amid-kavanaugh-cacophony-congress-forges-bipartisan-agreements-on-key-issues</w:t>
        </w:r>
      </w:hyperlink>
      <w:r>
        <w:t xml:space="preserve">) </w:t>
      </w:r>
    </w:p>
    <w:p w14:paraId="0FECB1F8" w14:textId="77777777" w:rsidR="00691761" w:rsidRPr="00F22360" w:rsidRDefault="00691761" w:rsidP="00691761">
      <w:pPr>
        <w:rPr>
          <w:sz w:val="14"/>
        </w:rPr>
      </w:pPr>
      <w:r w:rsidRPr="009E2A78">
        <w:rPr>
          <w:rStyle w:val="StyleUnderline"/>
        </w:rPr>
        <w:t>Step back from</w:t>
      </w:r>
      <w:r w:rsidRPr="00F22360">
        <w:rPr>
          <w:sz w:val="14"/>
        </w:rPr>
        <w:t xml:space="preserve"> the </w:t>
      </w:r>
      <w:r w:rsidRPr="009E2A78">
        <w:rPr>
          <w:rStyle w:val="StyleUnderline"/>
        </w:rPr>
        <w:t>Kavanaugh</w:t>
      </w:r>
      <w:r w:rsidRPr="00F22360">
        <w:rPr>
          <w:sz w:val="14"/>
        </w:rPr>
        <w:t xml:space="preserve"> cacophony. </w:t>
      </w:r>
      <w:r w:rsidRPr="009E2A78">
        <w:rPr>
          <w:rStyle w:val="StyleUnderline"/>
        </w:rPr>
        <w:t>Examine what lawmakers from both parties in both chambers accomplished</w:t>
      </w:r>
      <w:r w:rsidRPr="00F22360">
        <w:rPr>
          <w:sz w:val="14"/>
        </w:rPr>
        <w:t xml:space="preserve"> </w:t>
      </w:r>
      <w:r w:rsidRPr="009E2A78">
        <w:rPr>
          <w:rStyle w:val="StyleUnderline"/>
        </w:rPr>
        <w:t>in September and early October,</w:t>
      </w:r>
      <w:r w:rsidRPr="00F22360">
        <w:rPr>
          <w:sz w:val="14"/>
        </w:rPr>
        <w:t xml:space="preserve"> with virtually zero fanfare. </w:t>
      </w:r>
      <w:r w:rsidRPr="004456D1">
        <w:rPr>
          <w:rStyle w:val="Emphasis"/>
          <w:highlight w:val="cyan"/>
        </w:rPr>
        <w:t>Amid</w:t>
      </w:r>
      <w:r w:rsidRPr="00F22360">
        <w:rPr>
          <w:sz w:val="14"/>
        </w:rPr>
        <w:t xml:space="preserve"> the </w:t>
      </w:r>
      <w:r w:rsidRPr="004456D1">
        <w:rPr>
          <w:rStyle w:val="Emphasis"/>
          <w:highlight w:val="cyan"/>
        </w:rPr>
        <w:t>turmoil</w:t>
      </w:r>
      <w:r w:rsidRPr="00F22360">
        <w:rPr>
          <w:sz w:val="14"/>
        </w:rPr>
        <w:t xml:space="preserve">, </w:t>
      </w:r>
      <w:r w:rsidRPr="004456D1">
        <w:rPr>
          <w:rStyle w:val="StyleUnderline"/>
          <w:highlight w:val="cyan"/>
        </w:rPr>
        <w:t>Congress approved</w:t>
      </w:r>
      <w:r w:rsidRPr="009E2A78">
        <w:rPr>
          <w:rStyle w:val="StyleUnderline"/>
        </w:rPr>
        <w:t xml:space="preserve"> the first revamp of national </w:t>
      </w:r>
      <w:r w:rsidRPr="004456D1">
        <w:rPr>
          <w:rStyle w:val="StyleUnderline"/>
          <w:highlight w:val="cyan"/>
        </w:rPr>
        <w:t>aviation policy</w:t>
      </w:r>
      <w:r w:rsidRPr="00F22360">
        <w:rPr>
          <w:sz w:val="14"/>
        </w:rPr>
        <w:t xml:space="preserve"> in years. The Senate approved the final version of the legislation 93-6. This came after a staggering six extensions due to bickering and disagreement. Then, </w:t>
      </w:r>
      <w:r w:rsidRPr="009E2A78">
        <w:rPr>
          <w:rStyle w:val="StyleUnderline"/>
        </w:rPr>
        <w:t xml:space="preserve">Congress approved a sweeping, bipartisan </w:t>
      </w:r>
      <w:r w:rsidRPr="004456D1">
        <w:rPr>
          <w:rStyle w:val="StyleUnderline"/>
          <w:highlight w:val="cyan"/>
        </w:rPr>
        <w:t>measure to combat opioid abuse</w:t>
      </w:r>
      <w:r w:rsidRPr="009E2A78">
        <w:rPr>
          <w:rStyle w:val="StyleUnderline"/>
        </w:rPr>
        <w:t>.</w:t>
      </w:r>
      <w:r w:rsidRPr="00F22360">
        <w:rPr>
          <w:sz w:val="14"/>
        </w:rPr>
        <w:t xml:space="preserve"> The House okayed the package 393-8. The Senate adopted the measure 98-1. </w:t>
      </w:r>
      <w:proofErr w:type="gramStart"/>
      <w:r w:rsidRPr="00F22360">
        <w:rPr>
          <w:sz w:val="14"/>
        </w:rPr>
        <w:t>And,</w:t>
      </w:r>
      <w:proofErr w:type="gramEnd"/>
      <w:r w:rsidRPr="00F22360">
        <w:rPr>
          <w:sz w:val="14"/>
        </w:rPr>
        <w:t xml:space="preserve"> there was no government shutdown. The House and Senate came to terms on two bipartisan bills which funded five of the 12 annual spending bills which operate the government. The sides agreed to latch an additional measure to one of the spending plans to fund the remaining seven areas of federal spending through December 7. President Trump briefly threatened to force a government shutdown if lawmakers </w:t>
      </w:r>
      <w:proofErr w:type="gramStart"/>
      <w:r w:rsidRPr="00F22360">
        <w:rPr>
          <w:sz w:val="14"/>
        </w:rPr>
        <w:t>didn’t</w:t>
      </w:r>
      <w:proofErr w:type="gramEnd"/>
      <w:r w:rsidRPr="00F22360">
        <w:rPr>
          <w:sz w:val="14"/>
        </w:rPr>
        <w:t xml:space="preserve"> include money for his border wall in the plan. But the President ultimately punted that battle until December. </w:t>
      </w:r>
      <w:r w:rsidRPr="00D817B5">
        <w:rPr>
          <w:rStyle w:val="StyleUnderline"/>
        </w:rPr>
        <w:t>Democrats praised Republicans for keeping conservative “poison pill” riders out of the appropriations</w:t>
      </w:r>
      <w:r w:rsidRPr="00F22360">
        <w:rPr>
          <w:sz w:val="14"/>
        </w:rPr>
        <w:t xml:space="preserve"> bills. That decision drew Democratic support for the measures. </w:t>
      </w:r>
      <w:r w:rsidRPr="00D817B5">
        <w:rPr>
          <w:rStyle w:val="StyleUnderline"/>
        </w:rPr>
        <w:t xml:space="preserve">The Senate approved a </w:t>
      </w:r>
      <w:r w:rsidRPr="004456D1">
        <w:rPr>
          <w:rStyle w:val="StyleUnderline"/>
          <w:highlight w:val="cyan"/>
        </w:rPr>
        <w:t>bipartisan water and infrastructure package</w:t>
      </w:r>
      <w:r w:rsidRPr="00D817B5">
        <w:rPr>
          <w:rStyle w:val="StyleUnderline"/>
        </w:rPr>
        <w:t>.</w:t>
      </w:r>
      <w:r>
        <w:rPr>
          <w:rStyle w:val="StyleUnderline"/>
        </w:rPr>
        <w:t xml:space="preserve"> </w:t>
      </w:r>
      <w:r w:rsidRPr="004456D1">
        <w:rPr>
          <w:rStyle w:val="StyleUnderline"/>
          <w:highlight w:val="cyan"/>
        </w:rPr>
        <w:t>McConnell hailed</w:t>
      </w:r>
      <w:r w:rsidRPr="00F22360">
        <w:rPr>
          <w:sz w:val="14"/>
        </w:rPr>
        <w:t xml:space="preserve"> the </w:t>
      </w:r>
      <w:r w:rsidRPr="004456D1">
        <w:rPr>
          <w:rStyle w:val="StyleUnderline"/>
          <w:highlight w:val="cyan"/>
        </w:rPr>
        <w:t>bipartisanship</w:t>
      </w:r>
      <w:r w:rsidRPr="00F22360">
        <w:rPr>
          <w:sz w:val="14"/>
        </w:rPr>
        <w:t xml:space="preserve"> which descended upon the Senate – </w:t>
      </w:r>
      <w:r w:rsidRPr="004456D1">
        <w:rPr>
          <w:rStyle w:val="Emphasis"/>
          <w:highlight w:val="cyan"/>
        </w:rPr>
        <w:t>even as</w:t>
      </w:r>
      <w:r w:rsidRPr="00D817B5">
        <w:rPr>
          <w:rStyle w:val="Emphasis"/>
        </w:rPr>
        <w:t xml:space="preserve"> the </w:t>
      </w:r>
      <w:r w:rsidRPr="004456D1">
        <w:rPr>
          <w:rStyle w:val="Emphasis"/>
          <w:highlight w:val="cyan"/>
        </w:rPr>
        <w:t>senators</w:t>
      </w:r>
      <w:r w:rsidRPr="00D817B5">
        <w:rPr>
          <w:rStyle w:val="Emphasis"/>
        </w:rPr>
        <w:t xml:space="preserve"> </w:t>
      </w:r>
      <w:r w:rsidRPr="004456D1">
        <w:rPr>
          <w:rStyle w:val="Emphasis"/>
          <w:highlight w:val="cyan"/>
        </w:rPr>
        <w:t>fought over Kavanaugh</w:t>
      </w:r>
      <w:r w:rsidRPr="00F22360">
        <w:rPr>
          <w:sz w:val="14"/>
        </w:rPr>
        <w:t xml:space="preserve">. Nearly </w:t>
      </w:r>
      <w:r w:rsidRPr="004456D1">
        <w:rPr>
          <w:rStyle w:val="Emphasis"/>
          <w:highlight w:val="cyan"/>
        </w:rPr>
        <w:t>in the same breath</w:t>
      </w:r>
      <w:r w:rsidRPr="00F22360">
        <w:rPr>
          <w:sz w:val="14"/>
        </w:rPr>
        <w:t xml:space="preserve">, McConnell derided boisterous, anti-Kavanaugh protesters outside the Capitol as a “mob.” McConnell insisted this week he needed the Senate to clear a slate of 15 conservative judges to lower courts before he could cut senators loose for the midterm elections. McConnell and Schumer appeared at loggerheads. McConnell’s goal was clear: extract the confirmation of these nominees – or tether to Washington vulnerable Democratic senators from battleground states to keep them off the campaign trail. Schumer knew McConnell would ultimately prevail on the nominees after the midterms. </w:t>
      </w:r>
      <w:proofErr w:type="gramStart"/>
      <w:r w:rsidRPr="00F22360">
        <w:rPr>
          <w:sz w:val="14"/>
        </w:rPr>
        <w:t>So</w:t>
      </w:r>
      <w:proofErr w:type="gramEnd"/>
      <w:r w:rsidRPr="00F22360">
        <w:rPr>
          <w:sz w:val="14"/>
        </w:rPr>
        <w:t xml:space="preserve"> the New York Democrat accepted McConnell’s ransom, permitting the Senate vote on a slate of nominees on Thursday night. </w:t>
      </w:r>
      <w:r w:rsidRPr="00D817B5">
        <w:rPr>
          <w:rStyle w:val="StyleUnderline"/>
        </w:rPr>
        <w:t>Schumer also extracted a concession from McConnell</w:t>
      </w:r>
      <w:r w:rsidRPr="00F22360">
        <w:rPr>
          <w:sz w:val="14"/>
        </w:rPr>
        <w:t xml:space="preserve">: send senators home until November 13th. One may wonder how </w:t>
      </w:r>
      <w:r w:rsidRPr="004456D1">
        <w:rPr>
          <w:rStyle w:val="StyleUnderline"/>
          <w:highlight w:val="cyan"/>
        </w:rPr>
        <w:t xml:space="preserve">lawmakers can find themselves in an </w:t>
      </w:r>
      <w:r w:rsidRPr="004456D1">
        <w:rPr>
          <w:rStyle w:val="Emphasis"/>
          <w:highlight w:val="cyan"/>
        </w:rPr>
        <w:t>imbroglio</w:t>
      </w:r>
      <w:r w:rsidRPr="00D817B5">
        <w:rPr>
          <w:rStyle w:val="StyleUnderline"/>
        </w:rPr>
        <w:t xml:space="preserve"> </w:t>
      </w:r>
      <w:r w:rsidRPr="004456D1">
        <w:rPr>
          <w:rStyle w:val="StyleUnderline"/>
          <w:highlight w:val="cyan"/>
        </w:rPr>
        <w:t>over a major issue</w:t>
      </w:r>
      <w:r w:rsidRPr="00F22360">
        <w:rPr>
          <w:sz w:val="14"/>
        </w:rPr>
        <w:t xml:space="preserve"> like Kavanaugh – </w:t>
      </w:r>
      <w:r w:rsidRPr="004456D1">
        <w:rPr>
          <w:rStyle w:val="Emphasis"/>
          <w:highlight w:val="cyan"/>
        </w:rPr>
        <w:t>yet forge major bipartisan accords on other</w:t>
      </w:r>
      <w:r w:rsidRPr="00F22360">
        <w:rPr>
          <w:sz w:val="14"/>
        </w:rPr>
        <w:t xml:space="preserve">. Frankly, that’s just politics. Politics always elicits strange bedfellows. </w:t>
      </w:r>
      <w:r w:rsidRPr="00D817B5">
        <w:rPr>
          <w:rStyle w:val="StyleUnderline"/>
        </w:rPr>
        <w:t xml:space="preserve">Successful </w:t>
      </w:r>
      <w:r w:rsidRPr="004456D1">
        <w:rPr>
          <w:rStyle w:val="StyleUnderline"/>
          <w:highlight w:val="cyan"/>
        </w:rPr>
        <w:t xml:space="preserve">lawmakers </w:t>
      </w:r>
      <w:r w:rsidRPr="00D817B5">
        <w:rPr>
          <w:rStyle w:val="StyleUnderline"/>
        </w:rPr>
        <w:t xml:space="preserve">know they should </w:t>
      </w:r>
      <w:r w:rsidRPr="004456D1">
        <w:rPr>
          <w:rStyle w:val="Emphasis"/>
          <w:highlight w:val="cyan"/>
        </w:rPr>
        <w:t>compartmentalize their disputes</w:t>
      </w:r>
      <w:r w:rsidRPr="00F22360">
        <w:rPr>
          <w:sz w:val="14"/>
        </w:rPr>
        <w:t>. The enemy today may be your best ally tomorrow.</w:t>
      </w:r>
    </w:p>
    <w:p w14:paraId="06742C39" w14:textId="77777777" w:rsidR="00691761" w:rsidRDefault="00691761" w:rsidP="00691761">
      <w:pPr>
        <w:pStyle w:val="Heading3"/>
      </w:pPr>
      <w:r>
        <w:lastRenderedPageBreak/>
        <w:t>Winner’s Win (2020)</w:t>
      </w:r>
    </w:p>
    <w:p w14:paraId="31D131DE" w14:textId="77777777" w:rsidR="00691761" w:rsidRDefault="00691761" w:rsidP="00691761">
      <w:pPr>
        <w:pStyle w:val="Heading4"/>
      </w:pPr>
      <w:r>
        <w:t xml:space="preserve">Advantages increase </w:t>
      </w:r>
      <w:proofErr w:type="gramStart"/>
      <w:r>
        <w:t>PC</w:t>
      </w:r>
      <w:proofErr w:type="gramEnd"/>
    </w:p>
    <w:p w14:paraId="4172DD1A" w14:textId="77777777" w:rsidR="00691761" w:rsidRPr="00CA4F84" w:rsidRDefault="00691761" w:rsidP="00691761">
      <w:r w:rsidRPr="00CA4F84">
        <w:rPr>
          <w:rStyle w:val="Style13ptBold"/>
        </w:rPr>
        <w:t>Gratton et al 2020</w:t>
      </w:r>
      <w:r>
        <w:t xml:space="preserve">. </w:t>
      </w:r>
      <w:r w:rsidRPr="00CA4F84">
        <w:rPr>
          <w:sz w:val="16"/>
          <w:szCs w:val="16"/>
        </w:rPr>
        <w:t>Gabriele Gratton Scientia Associate Professor School of Economics University New South Wales Business School. Richard Holden is Professor of Economics at UNSW Business School. Barton E. Lee PhD candidate in Economics UNSW. “Political Capital” August 17, 2020. &lt;https://gratton.org/papers/Political%20Capital.pdf&gt; Accessed 9/25/20. ARJH</w:t>
      </w:r>
    </w:p>
    <w:p w14:paraId="6E9904E9" w14:textId="77777777" w:rsidR="00691761" w:rsidRPr="000706AA" w:rsidRDefault="00691761" w:rsidP="00691761">
      <w:pPr>
        <w:rPr>
          <w:sz w:val="16"/>
        </w:rPr>
      </w:pPr>
      <w:r w:rsidRPr="000706AA">
        <w:rPr>
          <w:sz w:val="16"/>
        </w:rPr>
        <w:t xml:space="preserve">Most organizations—in politics, business, and academia—feature leaders who can sway collective decisions. In business, a CEO may persuade her firm’s board to approve a project the board is initially skeptical about. She may do so by appealing to personal friendships with members of the board, or even by threatening to resign. In politics, U.S. </w:t>
      </w:r>
      <w:r w:rsidRPr="000706AA">
        <w:rPr>
          <w:rStyle w:val="StyleUnderline"/>
          <w:highlight w:val="cyan"/>
        </w:rPr>
        <w:t>presidents may coax Congress into passing legislation that does not have the initial support</w:t>
      </w:r>
      <w:r w:rsidRPr="00CA4F84">
        <w:rPr>
          <w:rStyle w:val="StyleUnderline"/>
        </w:rPr>
        <w:t xml:space="preserve"> of </w:t>
      </w:r>
      <w:proofErr w:type="gramStart"/>
      <w:r w:rsidRPr="00CA4F84">
        <w:rPr>
          <w:rStyle w:val="StyleUnderline"/>
        </w:rPr>
        <w:t>the majority of</w:t>
      </w:r>
      <w:proofErr w:type="gramEnd"/>
      <w:r w:rsidRPr="00CA4F84">
        <w:rPr>
          <w:rStyle w:val="StyleUnderline"/>
        </w:rPr>
        <w:t xml:space="preserve"> members</w:t>
      </w:r>
      <w:r w:rsidRPr="000706AA">
        <w:rPr>
          <w:sz w:val="16"/>
        </w:rPr>
        <w:t xml:space="preserve">. They may, for example, claim a popular mandate for policies on which they campaigned, or appeal to party unity. Similarly, in academia, a senior faculty member may push to hire a job candidate the recruiting committee is initially inclined to reject, perhaps by exerting influence over junior colleagues. That leaders have the power to influence decisions is not controversial. Yet, power to influence is not an easy concept to define, as it includes both formal and informal components. For example, in Hollander’s (1958; 1960; 1978; 2009) theory of “idiosyncrasy credit” leaders have an account of credit with group members they can spend to deviate from group norms and assert influence (see also Bass, 1990, Ch. 17).1 These credits </w:t>
      </w:r>
      <w:proofErr w:type="gramStart"/>
      <w:r w:rsidRPr="000706AA">
        <w:rPr>
          <w:sz w:val="16"/>
        </w:rPr>
        <w:t>are ”given</w:t>
      </w:r>
      <w:proofErr w:type="gramEnd"/>
      <w:r w:rsidRPr="000706AA">
        <w:rPr>
          <w:sz w:val="16"/>
        </w:rPr>
        <w:t xml:space="preserve"> and received as rewards” from a leader’s social exchange with her followers (Hollander, 1978). Therefore, power to influence derives from the leader’s network of friends and allies within the organization, the organization’s informal system of favor exchanges, and even the organization’s culture (</w:t>
      </w:r>
      <w:proofErr w:type="gramStart"/>
      <w:r w:rsidRPr="000706AA">
        <w:rPr>
          <w:sz w:val="16"/>
        </w:rPr>
        <w:t>March,</w:t>
      </w:r>
      <w:proofErr w:type="gramEnd"/>
      <w:r w:rsidRPr="000706AA">
        <w:rPr>
          <w:sz w:val="16"/>
        </w:rPr>
        <w:t xml:space="preserve"> 1981, pp. 216–219). All these elements contribute to the leader’s power to sway collective decisions2 and determine whether and when the leader may choose to exercise this power. In fact, </w:t>
      </w:r>
      <w:r w:rsidRPr="000706AA">
        <w:rPr>
          <w:rStyle w:val="StyleUnderline"/>
          <w:highlight w:val="cyan"/>
        </w:rPr>
        <w:t xml:space="preserve">forcing the hand of others on one issue today </w:t>
      </w:r>
      <w:r w:rsidRPr="000706AA">
        <w:rPr>
          <w:rStyle w:val="StyleUnderline"/>
        </w:rPr>
        <w:t>may have consequences for the leader’s future influence.</w:t>
      </w:r>
      <w:r w:rsidRPr="000706AA">
        <w:rPr>
          <w:sz w:val="16"/>
        </w:rPr>
        <w:t xml:space="preserve"> For example, the leader may lose future influence because she makes enemies among those who are strongly opposed to the alternative she advocates, or because she loses the support of those who feel they owed her just one more favor. But </w:t>
      </w:r>
      <w:r w:rsidRPr="000706AA">
        <w:rPr>
          <w:rStyle w:val="StyleUnderline"/>
        </w:rPr>
        <w:t xml:space="preserve">the leader </w:t>
      </w:r>
      <w:r w:rsidRPr="000706AA">
        <w:rPr>
          <w:rStyle w:val="StyleUnderline"/>
          <w:highlight w:val="cyan"/>
        </w:rPr>
        <w:t>may also increase her future influence if the alternative she advocated turns out to benefit</w:t>
      </w:r>
      <w:r w:rsidRPr="000706AA">
        <w:rPr>
          <w:sz w:val="16"/>
        </w:rPr>
        <w:t xml:space="preserve"> many in the organization. Just as she may be held accountable for supporting the wrong alternative, so may she </w:t>
      </w:r>
      <w:r w:rsidRPr="000706AA">
        <w:rPr>
          <w:rStyle w:val="StyleUnderline"/>
          <w:highlight w:val="cyan"/>
        </w:rPr>
        <w:t>be rewarded for advocating the right one</w:t>
      </w:r>
      <w:r w:rsidRPr="000706AA">
        <w:rPr>
          <w:sz w:val="16"/>
        </w:rPr>
        <w:t xml:space="preserve">. As pointed out by Hollander, a leader’s stock of credit evolves dynamically: it “increase[s] or decrease[s] as a function of the group’s perception of the individual’s task performance” (Hollander, 1958). The extent of these effects may depend on a “culture of reward” or “culture of blame” within the organization. In this paper, we take an economic approach to defining informal power by focusing on a class of leader-specific assets: the </w:t>
      </w:r>
      <w:r w:rsidRPr="000706AA">
        <w:rPr>
          <w:rStyle w:val="StyleUnderline"/>
        </w:rPr>
        <w:t xml:space="preserve">leader’s </w:t>
      </w:r>
      <w:r w:rsidRPr="000706AA">
        <w:rPr>
          <w:rStyle w:val="StyleUnderline"/>
          <w:highlight w:val="cyan"/>
        </w:rPr>
        <w:t>political capital</w:t>
      </w:r>
      <w:r w:rsidRPr="000706AA">
        <w:rPr>
          <w:sz w:val="16"/>
        </w:rPr>
        <w:t>. This concept is meant to encompass any intangible asset of the leader that (</w:t>
      </w:r>
      <w:proofErr w:type="spellStart"/>
      <w:r w:rsidRPr="000706AA">
        <w:rPr>
          <w:sz w:val="16"/>
        </w:rPr>
        <w:t>i</w:t>
      </w:r>
      <w:proofErr w:type="spellEnd"/>
      <w:r w:rsidRPr="000706AA">
        <w:rPr>
          <w:sz w:val="16"/>
        </w:rPr>
        <w:t xml:space="preserve">) </w:t>
      </w:r>
      <w:r w:rsidRPr="000706AA">
        <w:rPr>
          <w:rStyle w:val="StyleUnderline"/>
        </w:rPr>
        <w:t xml:space="preserve">affords the leader greater power to influence decisions; (ii) </w:t>
      </w:r>
      <w:r w:rsidRPr="000706AA">
        <w:rPr>
          <w:rStyle w:val="StyleUnderline"/>
          <w:highlight w:val="cyan"/>
        </w:rPr>
        <w:t>is immediately reduced when the leader chooses to exercise this power;3 and (iii) dynamically increases if the leader advocates in favor of an alternative that benefited</w:t>
      </w:r>
      <w:r w:rsidRPr="000706AA">
        <w:rPr>
          <w:rStyle w:val="StyleUnderline"/>
        </w:rPr>
        <w:t xml:space="preserve"> many in the organization</w:t>
      </w:r>
      <w:r w:rsidRPr="000706AA">
        <w:rPr>
          <w:sz w:val="16"/>
        </w:rPr>
        <w:t>.4 Our objective is twofold: first, we study the leader’s problem of whether and when to use her power to influence decisions; second, we study this problem’s implications for the design of organizations that induce leaders to use their power effectively.</w:t>
      </w:r>
    </w:p>
    <w:p w14:paraId="7F5E5002" w14:textId="77777777" w:rsidR="00691761" w:rsidRPr="00A83D0E" w:rsidRDefault="00691761" w:rsidP="00691761">
      <w:pPr>
        <w:pStyle w:val="Heading3"/>
      </w:pPr>
      <w:r>
        <w:lastRenderedPageBreak/>
        <w:t>Political Capital False</w:t>
      </w:r>
    </w:p>
    <w:p w14:paraId="6030562F" w14:textId="77777777" w:rsidR="00691761" w:rsidRPr="00253B45" w:rsidRDefault="00691761" w:rsidP="00691761">
      <w:pPr>
        <w:pStyle w:val="Heading4"/>
        <w:rPr>
          <w:rFonts w:asciiTheme="minorHAnsi" w:hAnsiTheme="minorHAnsi"/>
        </w:rPr>
      </w:pPr>
      <w:r w:rsidRPr="00253B45">
        <w:rPr>
          <w:rFonts w:asciiTheme="minorHAnsi" w:hAnsiTheme="minorHAnsi"/>
        </w:rPr>
        <w:t xml:space="preserve">Political capital’s irrelevant </w:t>
      </w:r>
      <w:r>
        <w:rPr>
          <w:rFonts w:asciiTheme="minorHAnsi" w:hAnsiTheme="minorHAnsi"/>
        </w:rPr>
        <w:t>(</w:t>
      </w:r>
      <w:r w:rsidRPr="00253B45">
        <w:rPr>
          <w:rFonts w:asciiTheme="minorHAnsi" w:hAnsiTheme="minorHAnsi"/>
        </w:rPr>
        <w:t>and winners win</w:t>
      </w:r>
      <w:r>
        <w:rPr>
          <w:rFonts w:asciiTheme="minorHAnsi" w:hAnsiTheme="minorHAnsi"/>
        </w:rPr>
        <w:t>?)</w:t>
      </w:r>
    </w:p>
    <w:p w14:paraId="396733D9" w14:textId="77777777" w:rsidR="00691761" w:rsidRPr="00253B45" w:rsidRDefault="00691761" w:rsidP="00691761">
      <w:pPr>
        <w:tabs>
          <w:tab w:val="left" w:pos="90"/>
          <w:tab w:val="left" w:pos="10710"/>
        </w:tabs>
        <w:rPr>
          <w:rFonts w:asciiTheme="minorHAnsi" w:hAnsiTheme="minorHAnsi"/>
        </w:rPr>
      </w:pPr>
      <w:r w:rsidRPr="00253B45">
        <w:rPr>
          <w:rStyle w:val="Style13ptBold"/>
          <w:rFonts w:asciiTheme="minorHAnsi" w:hAnsiTheme="minorHAnsi"/>
        </w:rPr>
        <w:t>Hirsch 2013</w:t>
      </w:r>
      <w:r w:rsidRPr="00253B45">
        <w:rPr>
          <w:rFonts w:asciiTheme="minorHAnsi" w:hAnsiTheme="minorHAnsi"/>
        </w:rPr>
        <w:t>, 2-7-13. Michael Hirsh “There’s No Such Thing as Political Capital.” chief correspondent for National Journal. He also contributes to 2012 Decoded. Hirsh previously served as the senior editor and national economics correspondent for Newsweek, based in its Washington bureau. [http://www.nationaljournal.com/magazine/there-s-no-such-thing-as-political-capital-20130207]</w:t>
      </w:r>
    </w:p>
    <w:p w14:paraId="473CDF74" w14:textId="77777777" w:rsidR="00691761" w:rsidRDefault="00691761" w:rsidP="00691761">
      <w:pPr>
        <w:rPr>
          <w:rStyle w:val="StyleUnderline"/>
          <w:rFonts w:asciiTheme="minorHAnsi" w:hAnsiTheme="minorHAnsi"/>
          <w:sz w:val="24"/>
        </w:rPr>
      </w:pPr>
      <w:r w:rsidRPr="00253B45">
        <w:rPr>
          <w:rStyle w:val="StyleUnderline"/>
          <w:rFonts w:asciiTheme="minorHAnsi" w:hAnsiTheme="minorHAnsi"/>
        </w:rPr>
        <w:t>The point is not that “</w:t>
      </w:r>
      <w:r w:rsidRPr="00253B45">
        <w:rPr>
          <w:rStyle w:val="StyleUnderline"/>
          <w:rFonts w:asciiTheme="minorHAnsi" w:hAnsiTheme="minorHAnsi"/>
          <w:sz w:val="24"/>
        </w:rPr>
        <w:t>political capital</w:t>
      </w:r>
      <w:r w:rsidRPr="00253B45">
        <w:rPr>
          <w:rStyle w:val="StyleUnderline"/>
          <w:rFonts w:asciiTheme="minorHAnsi" w:hAnsiTheme="minorHAnsi"/>
        </w:rPr>
        <w:t xml:space="preserve">” </w:t>
      </w:r>
      <w:r w:rsidRPr="00A83D0E">
        <w:rPr>
          <w:sz w:val="10"/>
        </w:rPr>
        <w:t xml:space="preserve">is a meaningless term. Often it is a synonym for “mandate” or “momentum” in the aftermath of a decisive election—and just about every politician ever elected has tried to claim more of a mandate than he </w:t>
      </w:r>
      <w:proofErr w:type="gramStart"/>
      <w:r w:rsidRPr="00A83D0E">
        <w:rPr>
          <w:sz w:val="10"/>
        </w:rPr>
        <w:t>actually has</w:t>
      </w:r>
      <w:proofErr w:type="gramEnd"/>
      <w:r w:rsidRPr="00A83D0E">
        <w:rPr>
          <w:sz w:val="10"/>
        </w:rPr>
        <w:t xml:space="preserve">. Certainly, Obama can say that because he was elected and Romney </w:t>
      </w:r>
      <w:proofErr w:type="gramStart"/>
      <w:r w:rsidRPr="00A83D0E">
        <w:rPr>
          <w:sz w:val="10"/>
        </w:rPr>
        <w:t>wasn’t</w:t>
      </w:r>
      <w:proofErr w:type="gramEnd"/>
      <w:r w:rsidRPr="00A83D0E">
        <w:rPr>
          <w:sz w:val="10"/>
        </w:rPr>
        <w:t xml:space="preserve">, he has a better claim on the country’s mood and direction. Many pundits still defend political capital as a useful metaphor at least. “It’s an unquantifiable but meaningful concept,” says Norman Ornstein of the American Enterprise Institute. “You can’t really look at a president and say he’s got 37 ounces of political capital. But the fact is, </w:t>
      </w:r>
      <w:proofErr w:type="gramStart"/>
      <w:r w:rsidRPr="00A83D0E">
        <w:rPr>
          <w:sz w:val="10"/>
        </w:rPr>
        <w:t>it’s</w:t>
      </w:r>
      <w:proofErr w:type="gramEnd"/>
      <w:r w:rsidRPr="00A83D0E">
        <w:rPr>
          <w:sz w:val="10"/>
        </w:rPr>
        <w:t xml:space="preserve"> a concept that matters, if you have popularity and some momentum on your side.” The real problem is that the idea of political capital—or mandates, or momentum—is so poorly defined that presidents and pundits often get it wrong. “Presidents usually over-estimate it,” says George Edwards, a presidential scholar at Texas A&amp;M University. “The best kind of political capital—some sense of an electoral mandate to do something—is very rare. It almost never happens. In 1964, maybe. And to some degree in 1980.” For that reason, political capital is a concept that misleads far more than it enlightens. It is distortionary. It conveys the idea that we know more than we really do about the ever-elusive concept of political power, and it discounts the way</w:t>
      </w:r>
      <w:r w:rsidRPr="00253B45">
        <w:rPr>
          <w:rStyle w:val="StyleUnderline"/>
          <w:rFonts w:asciiTheme="minorHAnsi" w:hAnsiTheme="minorHAnsi"/>
        </w:rPr>
        <w:t xml:space="preserve"> </w:t>
      </w:r>
      <w:r w:rsidRPr="004456D1">
        <w:rPr>
          <w:rStyle w:val="StyleUnderline"/>
          <w:rFonts w:asciiTheme="minorHAnsi" w:hAnsiTheme="minorHAnsi"/>
          <w:sz w:val="24"/>
          <w:highlight w:val="cyan"/>
        </w:rPr>
        <w:t xml:space="preserve">unforeseen events can </w:t>
      </w:r>
      <w:r w:rsidRPr="00A83D0E">
        <w:rPr>
          <w:sz w:val="10"/>
        </w:rPr>
        <w:t>suddenly</w:t>
      </w:r>
      <w:r w:rsidRPr="00253B45">
        <w:rPr>
          <w:rStyle w:val="StyleUnderline"/>
          <w:rFonts w:asciiTheme="minorHAnsi" w:hAnsiTheme="minorHAnsi"/>
        </w:rPr>
        <w:t xml:space="preserve"> </w:t>
      </w:r>
      <w:r w:rsidRPr="004456D1">
        <w:rPr>
          <w:rStyle w:val="StyleUnderline"/>
          <w:rFonts w:asciiTheme="minorHAnsi" w:hAnsiTheme="minorHAnsi"/>
          <w:sz w:val="24"/>
          <w:highlight w:val="cyan"/>
        </w:rPr>
        <w:t>change everything</w:t>
      </w:r>
      <w:r w:rsidRPr="00253B45">
        <w:rPr>
          <w:rStyle w:val="StyleUnderline"/>
          <w:rFonts w:asciiTheme="minorHAnsi" w:hAnsiTheme="minorHAnsi"/>
        </w:rPr>
        <w:t>.</w:t>
      </w:r>
      <w:r w:rsidRPr="00A83D0E">
        <w:rPr>
          <w:sz w:val="10"/>
          <w:szCs w:val="4"/>
        </w:rPr>
        <w:t xml:space="preserve"> </w:t>
      </w:r>
      <w:r w:rsidRPr="00A83D0E">
        <w:rPr>
          <w:sz w:val="10"/>
        </w:rPr>
        <w:t>Instead, it suggests, erroneously, that a political figure has a concrete amount of political capital to invest, just as someone might have real investment capital—that a particular leader can bank his gains, and the size of his account determines what he can do at any given moment in history. Naturally, any president has practical and electoral limits. Does he have a majority in both chambers of Congress and a cohesive coalition behind him? Obama has neither at present. And</w:t>
      </w:r>
      <w:r w:rsidRPr="00A83D0E">
        <w:rPr>
          <w:sz w:val="10"/>
          <w:szCs w:val="4"/>
        </w:rPr>
        <w:t xml:space="preserve"> </w:t>
      </w:r>
      <w:r w:rsidRPr="004456D1">
        <w:rPr>
          <w:rStyle w:val="StyleUnderline"/>
          <w:rFonts w:asciiTheme="minorHAnsi" w:hAnsiTheme="minorHAnsi"/>
          <w:sz w:val="24"/>
          <w:highlight w:val="cyan"/>
        </w:rPr>
        <w:t>unless a</w:t>
      </w:r>
      <w:r w:rsidRPr="00253B45">
        <w:rPr>
          <w:rStyle w:val="StyleUnderline"/>
          <w:rFonts w:asciiTheme="minorHAnsi" w:hAnsiTheme="minorHAnsi"/>
        </w:rPr>
        <w:t xml:space="preserve"> </w:t>
      </w:r>
      <w:r w:rsidRPr="00A83D0E">
        <w:rPr>
          <w:sz w:val="10"/>
        </w:rPr>
        <w:t>surge in the economy—</w:t>
      </w:r>
      <w:proofErr w:type="gramStart"/>
      <w:r w:rsidRPr="00A83D0E">
        <w:rPr>
          <w:sz w:val="10"/>
        </w:rPr>
        <w:t>at the moment</w:t>
      </w:r>
      <w:proofErr w:type="gramEnd"/>
      <w:r w:rsidRPr="00A83D0E">
        <w:rPr>
          <w:sz w:val="10"/>
        </w:rPr>
        <w:t>, still stuck—or some other</w:t>
      </w:r>
      <w:r w:rsidRPr="00253B45">
        <w:rPr>
          <w:rStyle w:val="StyleUnderline"/>
          <w:rFonts w:asciiTheme="minorHAnsi" w:hAnsiTheme="minorHAnsi"/>
        </w:rPr>
        <w:t xml:space="preserve"> </w:t>
      </w:r>
      <w:r w:rsidRPr="004456D1">
        <w:rPr>
          <w:rStyle w:val="StyleUnderline"/>
          <w:rFonts w:asciiTheme="minorHAnsi" w:hAnsiTheme="minorHAnsi"/>
          <w:sz w:val="24"/>
          <w:highlight w:val="cyan"/>
        </w:rPr>
        <w:t xml:space="preserve">great victory gives </w:t>
      </w:r>
      <w:r w:rsidRPr="00A83D0E">
        <w:rPr>
          <w:sz w:val="10"/>
        </w:rPr>
        <w:t>him more</w:t>
      </w:r>
      <w:r w:rsidRPr="00253B45">
        <w:rPr>
          <w:rStyle w:val="StyleUnderline"/>
          <w:rFonts w:asciiTheme="minorHAnsi" w:hAnsiTheme="minorHAnsi"/>
        </w:rPr>
        <w:t xml:space="preserve"> </w:t>
      </w:r>
      <w:r w:rsidRPr="004456D1">
        <w:rPr>
          <w:rStyle w:val="StyleUnderline"/>
          <w:rFonts w:asciiTheme="minorHAnsi" w:hAnsiTheme="minorHAnsi"/>
          <w:sz w:val="24"/>
          <w:highlight w:val="cyan"/>
        </w:rPr>
        <w:t xml:space="preserve">momentum, it is inevitable </w:t>
      </w:r>
      <w:r w:rsidRPr="00A83D0E">
        <w:rPr>
          <w:sz w:val="10"/>
        </w:rPr>
        <w:t>that the closer Obama gets to the 2014 election,</w:t>
      </w:r>
      <w:r w:rsidRPr="004456D1">
        <w:rPr>
          <w:sz w:val="10"/>
          <w:highlight w:val="cyan"/>
        </w:rPr>
        <w:t xml:space="preserve"> </w:t>
      </w:r>
      <w:r w:rsidRPr="004456D1">
        <w:rPr>
          <w:rStyle w:val="StyleUnderline"/>
          <w:rFonts w:asciiTheme="minorHAnsi" w:hAnsiTheme="minorHAnsi"/>
          <w:sz w:val="24"/>
          <w:highlight w:val="cyan"/>
        </w:rPr>
        <w:t>the less he will</w:t>
      </w:r>
      <w:r w:rsidRPr="00253B45">
        <w:rPr>
          <w:rStyle w:val="StyleUnderline"/>
          <w:rFonts w:asciiTheme="minorHAnsi" w:hAnsiTheme="minorHAnsi"/>
        </w:rPr>
        <w:t xml:space="preserve"> </w:t>
      </w:r>
      <w:r w:rsidRPr="00A83D0E">
        <w:rPr>
          <w:sz w:val="10"/>
        </w:rPr>
        <w:t>be able to</w:t>
      </w:r>
      <w:r w:rsidRPr="00253B45">
        <w:rPr>
          <w:rStyle w:val="StyleUnderline"/>
          <w:rFonts w:asciiTheme="minorHAnsi" w:hAnsiTheme="minorHAnsi"/>
        </w:rPr>
        <w:t xml:space="preserve"> </w:t>
      </w:r>
      <w:r w:rsidRPr="004456D1">
        <w:rPr>
          <w:rStyle w:val="StyleUnderline"/>
          <w:rFonts w:asciiTheme="minorHAnsi" w:hAnsiTheme="minorHAnsi"/>
          <w:sz w:val="24"/>
          <w:highlight w:val="cyan"/>
        </w:rPr>
        <w:t>get done</w:t>
      </w:r>
      <w:r w:rsidRPr="00A83D0E">
        <w:rPr>
          <w:sz w:val="10"/>
        </w:rPr>
        <w:t>. Going into the midterms, Republicans will increasingly avoid any concessions that make him (and the Democrats) stronger. But the abrupt emergence of the</w:t>
      </w:r>
      <w:r w:rsidRPr="00253B45">
        <w:rPr>
          <w:rStyle w:val="StyleUnderline"/>
          <w:rFonts w:asciiTheme="minorHAnsi" w:hAnsiTheme="minorHAnsi"/>
        </w:rPr>
        <w:t xml:space="preserve"> </w:t>
      </w:r>
      <w:r w:rsidRPr="004456D1">
        <w:rPr>
          <w:rStyle w:val="StyleUnderline"/>
          <w:rFonts w:asciiTheme="minorHAnsi" w:hAnsiTheme="minorHAnsi"/>
          <w:sz w:val="24"/>
          <w:highlight w:val="cyan"/>
        </w:rPr>
        <w:t xml:space="preserve">immigration </w:t>
      </w:r>
      <w:r w:rsidRPr="00A83D0E">
        <w:rPr>
          <w:sz w:val="10"/>
        </w:rPr>
        <w:t>and gun-control</w:t>
      </w:r>
      <w:r w:rsidRPr="00253B45">
        <w:rPr>
          <w:rStyle w:val="StyleUnderline"/>
          <w:rFonts w:asciiTheme="minorHAnsi" w:hAnsiTheme="minorHAnsi"/>
          <w:sz w:val="24"/>
        </w:rPr>
        <w:t xml:space="preserve"> </w:t>
      </w:r>
      <w:r w:rsidRPr="00A83D0E">
        <w:rPr>
          <w:sz w:val="10"/>
        </w:rPr>
        <w:t>issues</w:t>
      </w:r>
      <w:r w:rsidRPr="00253B45">
        <w:rPr>
          <w:rStyle w:val="StyleUnderline"/>
          <w:rFonts w:asciiTheme="minorHAnsi" w:hAnsiTheme="minorHAnsi"/>
        </w:rPr>
        <w:t xml:space="preserve"> </w:t>
      </w:r>
      <w:r w:rsidRPr="004456D1">
        <w:rPr>
          <w:rStyle w:val="StyleUnderline"/>
          <w:rFonts w:asciiTheme="minorHAnsi" w:hAnsiTheme="minorHAnsi"/>
          <w:sz w:val="24"/>
          <w:highlight w:val="cyan"/>
        </w:rPr>
        <w:t>illustrates how</w:t>
      </w:r>
      <w:r w:rsidRPr="00253B45">
        <w:rPr>
          <w:rStyle w:val="StyleUnderline"/>
          <w:rFonts w:asciiTheme="minorHAnsi" w:hAnsiTheme="minorHAnsi"/>
        </w:rPr>
        <w:t xml:space="preserve"> </w:t>
      </w:r>
      <w:r w:rsidRPr="00A83D0E">
        <w:rPr>
          <w:sz w:val="10"/>
        </w:rPr>
        <w:t>suddenly shifts in mood can occur and how</w:t>
      </w:r>
      <w:r w:rsidRPr="00253B45">
        <w:rPr>
          <w:rStyle w:val="StyleUnderline"/>
          <w:rFonts w:asciiTheme="minorHAnsi" w:hAnsiTheme="minorHAnsi"/>
        </w:rPr>
        <w:t xml:space="preserve"> </w:t>
      </w:r>
      <w:r w:rsidRPr="004456D1">
        <w:rPr>
          <w:rStyle w:val="StyleUnderline"/>
          <w:rFonts w:asciiTheme="minorHAnsi" w:hAnsiTheme="minorHAnsi"/>
          <w:sz w:val="24"/>
          <w:highlight w:val="cyan"/>
        </w:rPr>
        <w:t>political interests can align in new ways</w:t>
      </w:r>
      <w:r w:rsidRPr="004456D1">
        <w:rPr>
          <w:sz w:val="10"/>
          <w:highlight w:val="cyan"/>
        </w:rPr>
        <w:t xml:space="preserve"> </w:t>
      </w:r>
      <w:r w:rsidRPr="00A83D0E">
        <w:rPr>
          <w:sz w:val="10"/>
        </w:rPr>
        <w:t xml:space="preserve">just as suddenly. Indeed, the pseudo-concept of political capital masks a larger truth about Washington that is kindergarten simple: You just </w:t>
      </w:r>
      <w:proofErr w:type="gramStart"/>
      <w:r w:rsidRPr="00A83D0E">
        <w:rPr>
          <w:sz w:val="10"/>
        </w:rPr>
        <w:t>don’t</w:t>
      </w:r>
      <w:proofErr w:type="gramEnd"/>
      <w:r w:rsidRPr="00A83D0E">
        <w:rPr>
          <w:sz w:val="10"/>
        </w:rPr>
        <w:t xml:space="preserve"> know what you can do until you try. Or as Ornstein himself once wrote years ago</w:t>
      </w:r>
      <w:r w:rsidRPr="00A83D0E">
        <w:rPr>
          <w:sz w:val="10"/>
          <w:szCs w:val="16"/>
        </w:rPr>
        <w:t>, “</w:t>
      </w:r>
      <w:r w:rsidRPr="004456D1">
        <w:rPr>
          <w:rStyle w:val="Emphasis"/>
          <w:rFonts w:asciiTheme="minorHAnsi" w:hAnsiTheme="minorHAnsi"/>
          <w:highlight w:val="cyan"/>
        </w:rPr>
        <w:t>Winning wins</w:t>
      </w:r>
      <w:r w:rsidRPr="00A83D0E">
        <w:rPr>
          <w:sz w:val="10"/>
          <w:szCs w:val="16"/>
        </w:rPr>
        <w:t xml:space="preserve">.” In theory, </w:t>
      </w:r>
      <w:r w:rsidRPr="00A83D0E">
        <w:rPr>
          <w:sz w:val="10"/>
        </w:rPr>
        <w:t xml:space="preserve">and in practice, depending on Obama’s handling of any </w:t>
      </w:r>
      <w:proofErr w:type="gramStart"/>
      <w:r w:rsidRPr="00A83D0E">
        <w:rPr>
          <w:sz w:val="10"/>
        </w:rPr>
        <w:t>particular issue</w:t>
      </w:r>
      <w:proofErr w:type="gramEnd"/>
      <w:r w:rsidRPr="00A83D0E">
        <w:rPr>
          <w:sz w:val="10"/>
        </w:rPr>
        <w:t>, even in a polarized time,</w:t>
      </w:r>
      <w:r w:rsidRPr="00253B45">
        <w:rPr>
          <w:rStyle w:val="StyleUnderline"/>
          <w:rFonts w:asciiTheme="minorHAnsi" w:hAnsiTheme="minorHAnsi"/>
          <w:sz w:val="12"/>
          <w:szCs w:val="16"/>
        </w:rPr>
        <w:t xml:space="preserve"> </w:t>
      </w:r>
      <w:r w:rsidRPr="004456D1">
        <w:rPr>
          <w:rStyle w:val="StyleUnderline"/>
          <w:rFonts w:asciiTheme="minorHAnsi" w:hAnsiTheme="minorHAnsi"/>
          <w:highlight w:val="cyan"/>
        </w:rPr>
        <w:t>he could still deliver</w:t>
      </w:r>
      <w:r w:rsidRPr="00253B45">
        <w:rPr>
          <w:rStyle w:val="StyleUnderline"/>
          <w:rFonts w:asciiTheme="minorHAnsi" w:hAnsiTheme="minorHAnsi"/>
        </w:rPr>
        <w:t xml:space="preserve"> </w:t>
      </w:r>
      <w:r w:rsidRPr="00A83D0E">
        <w:rPr>
          <w:sz w:val="10"/>
        </w:rPr>
        <w:t>on a lot of his second-term goals</w:t>
      </w:r>
      <w:r w:rsidRPr="00253B45">
        <w:rPr>
          <w:rStyle w:val="StyleUnderline"/>
          <w:rFonts w:asciiTheme="minorHAnsi" w:hAnsiTheme="minorHAnsi"/>
        </w:rPr>
        <w:t xml:space="preserve">, </w:t>
      </w:r>
      <w:r w:rsidRPr="004456D1">
        <w:rPr>
          <w:rStyle w:val="StyleUnderline"/>
          <w:rFonts w:asciiTheme="minorHAnsi" w:hAnsiTheme="minorHAnsi"/>
          <w:highlight w:val="cyan"/>
        </w:rPr>
        <w:t>depending on</w:t>
      </w:r>
      <w:r w:rsidRPr="00253B45">
        <w:rPr>
          <w:rStyle w:val="StyleUnderline"/>
          <w:rFonts w:asciiTheme="minorHAnsi" w:hAnsiTheme="minorHAnsi"/>
          <w:sz w:val="12"/>
          <w:szCs w:val="16"/>
        </w:rPr>
        <w:t xml:space="preserve"> his </w:t>
      </w:r>
      <w:r w:rsidRPr="004456D1">
        <w:rPr>
          <w:rStyle w:val="StyleUnderline"/>
          <w:rFonts w:asciiTheme="minorHAnsi" w:hAnsiTheme="minorHAnsi"/>
          <w:highlight w:val="cyan"/>
        </w:rPr>
        <w:t>skill</w:t>
      </w:r>
      <w:r w:rsidRPr="00253B45">
        <w:rPr>
          <w:rStyle w:val="StyleUnderline"/>
          <w:rFonts w:asciiTheme="minorHAnsi" w:hAnsiTheme="minorHAnsi"/>
          <w:sz w:val="12"/>
          <w:szCs w:val="16"/>
        </w:rPr>
        <w:t xml:space="preserve"> </w:t>
      </w:r>
      <w:r w:rsidRPr="00A83D0E">
        <w:rPr>
          <w:sz w:val="10"/>
        </w:rPr>
        <w:t>and the breaks. Unforeseen catalysts can appear, like Newtown. Epiphanies can dawn, such as when many Republican Party leaders suddenly woke up in panic to the huge disparity in the Hispanic vote. Some political scientists who study the elusive calculus of how to pass legislation and run successful presidencies say that</w:t>
      </w:r>
      <w:r w:rsidRPr="00253B45">
        <w:rPr>
          <w:rStyle w:val="StyleUnderline"/>
          <w:rFonts w:asciiTheme="minorHAnsi" w:hAnsiTheme="minorHAnsi"/>
          <w:sz w:val="16"/>
        </w:rPr>
        <w:t xml:space="preserve"> </w:t>
      </w:r>
      <w:r w:rsidRPr="004456D1">
        <w:rPr>
          <w:rStyle w:val="StyleUnderline"/>
          <w:rFonts w:asciiTheme="minorHAnsi" w:hAnsiTheme="minorHAnsi"/>
          <w:sz w:val="24"/>
          <w:highlight w:val="cyan"/>
        </w:rPr>
        <w:t>political capital is</w:t>
      </w:r>
      <w:r w:rsidRPr="00A83D0E">
        <w:rPr>
          <w:sz w:val="10"/>
        </w:rPr>
        <w:t>, at best,</w:t>
      </w:r>
      <w:r w:rsidRPr="00253B45">
        <w:rPr>
          <w:rStyle w:val="StyleUnderline"/>
          <w:rFonts w:asciiTheme="minorHAnsi" w:hAnsiTheme="minorHAnsi"/>
        </w:rPr>
        <w:t xml:space="preserve"> </w:t>
      </w:r>
      <w:r w:rsidRPr="004456D1">
        <w:rPr>
          <w:rStyle w:val="StyleUnderline"/>
          <w:rFonts w:asciiTheme="minorHAnsi" w:hAnsiTheme="minorHAnsi"/>
          <w:sz w:val="24"/>
          <w:highlight w:val="cyan"/>
        </w:rPr>
        <w:t>an empty concept</w:t>
      </w:r>
      <w:r w:rsidRPr="00253B45">
        <w:rPr>
          <w:rStyle w:val="StyleUnderline"/>
          <w:rFonts w:asciiTheme="minorHAnsi" w:hAnsiTheme="minorHAnsi"/>
        </w:rPr>
        <w:t xml:space="preserve">, and that </w:t>
      </w:r>
      <w:r w:rsidRPr="004456D1">
        <w:rPr>
          <w:rStyle w:val="StyleUnderline"/>
          <w:rFonts w:asciiTheme="minorHAnsi" w:hAnsiTheme="minorHAnsi"/>
          <w:sz w:val="24"/>
          <w:highlight w:val="cyan"/>
        </w:rPr>
        <w:t xml:space="preserve">almost nothing in </w:t>
      </w:r>
      <w:r w:rsidRPr="00253B45">
        <w:rPr>
          <w:rStyle w:val="StyleUnderline"/>
          <w:rFonts w:asciiTheme="minorHAnsi" w:hAnsiTheme="minorHAnsi"/>
        </w:rPr>
        <w:t xml:space="preserve">the academic </w:t>
      </w:r>
      <w:r w:rsidRPr="004456D1">
        <w:rPr>
          <w:rStyle w:val="StyleUnderline"/>
          <w:rFonts w:asciiTheme="minorHAnsi" w:hAnsiTheme="minorHAnsi"/>
          <w:sz w:val="24"/>
          <w:highlight w:val="cyan"/>
        </w:rPr>
        <w:t xml:space="preserve">literature </w:t>
      </w:r>
      <w:r w:rsidRPr="00A83D0E">
        <w:rPr>
          <w:sz w:val="10"/>
        </w:rPr>
        <w:t>successfully</w:t>
      </w:r>
      <w:r w:rsidRPr="00253B45">
        <w:rPr>
          <w:rStyle w:val="StyleUnderline"/>
          <w:rFonts w:asciiTheme="minorHAnsi" w:hAnsiTheme="minorHAnsi"/>
        </w:rPr>
        <w:t xml:space="preserve"> </w:t>
      </w:r>
      <w:r w:rsidRPr="004456D1">
        <w:rPr>
          <w:rStyle w:val="StyleUnderline"/>
          <w:rFonts w:asciiTheme="minorHAnsi" w:hAnsiTheme="minorHAnsi"/>
          <w:sz w:val="24"/>
          <w:highlight w:val="cyan"/>
        </w:rPr>
        <w:t xml:space="preserve">quantifies </w:t>
      </w:r>
      <w:r w:rsidRPr="00A83D0E">
        <w:rPr>
          <w:sz w:val="10"/>
        </w:rPr>
        <w:t>or even defines it. “It can refer to a very abstract thing, like a president’s popularity, but there’s no mechanism there. That makes it kind of useless,” says Richard Bensel, a government professor at Cornell University. Even Ornstein concedes that the calculus is far more complex than the term suggests. Winning on one issue often changes the calculation for the next issu</w:t>
      </w:r>
      <w:r w:rsidRPr="00253B45">
        <w:rPr>
          <w:rStyle w:val="StyleUnderline"/>
          <w:rFonts w:asciiTheme="minorHAnsi" w:hAnsiTheme="minorHAnsi"/>
        </w:rPr>
        <w:t xml:space="preserve">e; </w:t>
      </w:r>
      <w:r w:rsidRPr="004456D1">
        <w:rPr>
          <w:rStyle w:val="StyleUnderline"/>
          <w:rFonts w:asciiTheme="minorHAnsi" w:hAnsiTheme="minorHAnsi"/>
          <w:sz w:val="24"/>
          <w:highlight w:val="cyan"/>
        </w:rPr>
        <w:t xml:space="preserve">there is never any known amount </w:t>
      </w:r>
      <w:r w:rsidRPr="00A83D0E">
        <w:rPr>
          <w:sz w:val="10"/>
        </w:rPr>
        <w:t>of capital. “The</w:t>
      </w:r>
      <w:r w:rsidRPr="00A83D0E">
        <w:rPr>
          <w:sz w:val="10"/>
          <w:szCs w:val="16"/>
        </w:rPr>
        <w:t xml:space="preserve"> idea here is,</w:t>
      </w:r>
      <w:r w:rsidRPr="00A83D0E">
        <w:rPr>
          <w:sz w:val="10"/>
        </w:rPr>
        <w:t xml:space="preserve"> </w:t>
      </w:r>
      <w:r w:rsidRPr="004456D1">
        <w:rPr>
          <w:rStyle w:val="StyleUnderline"/>
          <w:rFonts w:asciiTheme="minorHAnsi" w:hAnsiTheme="minorHAnsi"/>
          <w:sz w:val="24"/>
          <w:highlight w:val="cyan"/>
        </w:rPr>
        <w:t xml:space="preserve">if an issue comes up </w:t>
      </w:r>
      <w:r w:rsidRPr="00A83D0E">
        <w:rPr>
          <w:sz w:val="10"/>
        </w:rPr>
        <w:t xml:space="preserve">where the conventional wisdom is that president is not going to get what he wants, and he gets it, then each time that happens, </w:t>
      </w:r>
      <w:r w:rsidRPr="004456D1">
        <w:rPr>
          <w:rStyle w:val="StyleUnderline"/>
          <w:highlight w:val="cyan"/>
        </w:rPr>
        <w:t>it c</w:t>
      </w:r>
      <w:r w:rsidRPr="004456D1">
        <w:rPr>
          <w:rStyle w:val="StyleUnderline"/>
          <w:rFonts w:asciiTheme="minorHAnsi" w:hAnsiTheme="minorHAnsi"/>
          <w:sz w:val="24"/>
          <w:highlight w:val="cyan"/>
        </w:rPr>
        <w:t>hanges the calculus of the other actors</w:t>
      </w:r>
      <w:r w:rsidRPr="004456D1">
        <w:rPr>
          <w:sz w:val="10"/>
          <w:highlight w:val="cyan"/>
        </w:rPr>
        <w:t xml:space="preserve">” </w:t>
      </w:r>
      <w:r w:rsidRPr="00A83D0E">
        <w:rPr>
          <w:sz w:val="10"/>
        </w:rPr>
        <w:t xml:space="preserve">Ornstein says. “If they think </w:t>
      </w:r>
      <w:proofErr w:type="gramStart"/>
      <w:r w:rsidRPr="00A83D0E">
        <w:rPr>
          <w:sz w:val="10"/>
        </w:rPr>
        <w:t>he’s</w:t>
      </w:r>
      <w:proofErr w:type="gramEnd"/>
      <w:r w:rsidRPr="00A83D0E">
        <w:rPr>
          <w:sz w:val="10"/>
        </w:rPr>
        <w:t xml:space="preserve"> going to win, </w:t>
      </w:r>
      <w:r w:rsidRPr="004456D1">
        <w:rPr>
          <w:rStyle w:val="StyleUnderline"/>
          <w:rFonts w:asciiTheme="minorHAnsi" w:hAnsiTheme="minorHAnsi"/>
          <w:sz w:val="24"/>
          <w:highlight w:val="cyan"/>
        </w:rPr>
        <w:t xml:space="preserve">they may change positions </w:t>
      </w:r>
      <w:r w:rsidRPr="00A83D0E">
        <w:rPr>
          <w:sz w:val="10"/>
        </w:rPr>
        <w:t xml:space="preserve">to get on the winning side. </w:t>
      </w:r>
      <w:r w:rsidRPr="004456D1">
        <w:rPr>
          <w:rStyle w:val="StyleUnderline"/>
          <w:rFonts w:asciiTheme="minorHAnsi" w:hAnsiTheme="minorHAnsi"/>
          <w:sz w:val="24"/>
          <w:highlight w:val="cyan"/>
        </w:rPr>
        <w:t>It’s a bandwagon effect.”</w:t>
      </w:r>
    </w:p>
    <w:p w14:paraId="055533E5" w14:textId="77777777" w:rsidR="00691761" w:rsidRPr="00AC6EFC" w:rsidRDefault="00691761" w:rsidP="00691761">
      <w:pPr>
        <w:pStyle w:val="Heading4"/>
        <w:rPr>
          <w:rFonts w:cs="Arial"/>
        </w:rPr>
      </w:pPr>
      <w:r>
        <w:rPr>
          <w:rFonts w:cs="Arial"/>
        </w:rPr>
        <w:t>Political capital theory not true.</w:t>
      </w:r>
    </w:p>
    <w:p w14:paraId="30B487FF" w14:textId="77777777" w:rsidR="00691761" w:rsidRDefault="00691761" w:rsidP="00691761">
      <w:r>
        <w:t xml:space="preserve">Lawrence </w:t>
      </w:r>
      <w:r w:rsidRPr="00AC377B">
        <w:rPr>
          <w:rStyle w:val="Style13ptBold"/>
        </w:rPr>
        <w:t>Jacobs &amp;</w:t>
      </w:r>
      <w:r w:rsidRPr="00AC377B">
        <w:t xml:space="preserve"> </w:t>
      </w:r>
      <w:r>
        <w:t xml:space="preserve">Desmond </w:t>
      </w:r>
      <w:r w:rsidRPr="00AC377B">
        <w:rPr>
          <w:rStyle w:val="Style13ptBold"/>
        </w:rPr>
        <w:t>King</w:t>
      </w:r>
      <w:r>
        <w:t xml:space="preserve">, </w:t>
      </w:r>
      <w:r w:rsidRPr="00AC377B">
        <w:rPr>
          <w:rStyle w:val="Style13ptBold"/>
        </w:rPr>
        <w:t>2010</w:t>
      </w:r>
      <w:r w:rsidRPr="00AC377B">
        <w:t>, University</w:t>
      </w:r>
      <w:r>
        <w:t xml:space="preserve"> of Minnesota, Nuffield College, “Varieties of </w:t>
      </w:r>
      <w:proofErr w:type="spellStart"/>
      <w:r>
        <w:t>Obamaism</w:t>
      </w:r>
      <w:proofErr w:type="spellEnd"/>
      <w:r>
        <w:t>: Structure, Agency, and the Obama Presidency</w:t>
      </w:r>
      <w:proofErr w:type="gramStart"/>
      <w:r>
        <w:t>,”  Perspectives</w:t>
      </w:r>
      <w:proofErr w:type="gramEnd"/>
      <w:r>
        <w:t xml:space="preserve"> on Politics </w:t>
      </w:r>
    </w:p>
    <w:p w14:paraId="18D21722" w14:textId="77777777" w:rsidR="00691761" w:rsidRDefault="00691761" w:rsidP="00691761">
      <w:pPr>
        <w:rPr>
          <w:rStyle w:val="StyleUnderline"/>
        </w:rPr>
      </w:pPr>
      <w:r w:rsidRPr="00A83D0E">
        <w:rPr>
          <w:sz w:val="10"/>
        </w:rPr>
        <w:t xml:space="preserve"> But </w:t>
      </w:r>
      <w:r w:rsidRPr="004456D1">
        <w:rPr>
          <w:rStyle w:val="StyleUnderline"/>
          <w:highlight w:val="cyan"/>
        </w:rPr>
        <w:t>personality is not a</w:t>
      </w:r>
      <w:r w:rsidRPr="009F52D4">
        <w:rPr>
          <w:rStyle w:val="StyleUnderline"/>
        </w:rPr>
        <w:t xml:space="preserve"> </w:t>
      </w:r>
      <w:r w:rsidRPr="00A83D0E">
        <w:rPr>
          <w:sz w:val="10"/>
        </w:rPr>
        <w:t>solid foundation for a</w:t>
      </w:r>
      <w:r w:rsidRPr="00AC6EFC">
        <w:rPr>
          <w:rStyle w:val="StyleUnderline"/>
        </w:rPr>
        <w:t xml:space="preserve"> </w:t>
      </w:r>
      <w:r w:rsidRPr="004456D1">
        <w:rPr>
          <w:rStyle w:val="StyleUnderline"/>
          <w:highlight w:val="cyan"/>
        </w:rPr>
        <w:t xml:space="preserve">persuasive </w:t>
      </w:r>
      <w:r w:rsidRPr="00A83D0E">
        <w:rPr>
          <w:sz w:val="10"/>
        </w:rPr>
        <w:t>explanation</w:t>
      </w:r>
      <w:r w:rsidRPr="005A0AF8">
        <w:rPr>
          <w:rStyle w:val="StyleUnderline"/>
        </w:rPr>
        <w:t xml:space="preserve"> </w:t>
      </w:r>
      <w:r w:rsidRPr="004456D1">
        <w:rPr>
          <w:rStyle w:val="StyleUnderline"/>
          <w:highlight w:val="cyan"/>
        </w:rPr>
        <w:t>of</w:t>
      </w:r>
      <w:r w:rsidRPr="00AC6EFC">
        <w:rPr>
          <w:rStyle w:val="StyleUnderline"/>
        </w:rPr>
        <w:t xml:space="preserve"> </w:t>
      </w:r>
      <w:r w:rsidRPr="00A83D0E">
        <w:rPr>
          <w:sz w:val="10"/>
        </w:rPr>
        <w:t xml:space="preserve">presidential impact and the </w:t>
      </w:r>
      <w:r w:rsidRPr="004456D1">
        <w:rPr>
          <w:rStyle w:val="StyleUnderline"/>
          <w:highlight w:val="cyan"/>
        </w:rPr>
        <w:t>shortfalls or accomplishments of Obama</w:t>
      </w:r>
      <w:r w:rsidRPr="00AC6EFC">
        <w:rPr>
          <w:rStyle w:val="StyleUnderline"/>
        </w:rPr>
        <w:t xml:space="preserve">'s </w:t>
      </w:r>
      <w:r w:rsidRPr="00A83D0E">
        <w:rPr>
          <w:sz w:val="10"/>
        </w:rPr>
        <w:t xml:space="preserve">presidency. Modern presidents have brought divergent individual traits to their jobs and yet they have routinely failed to enact much of their agendas. Preeminent policy goals of Bill Clinton (health reform) and George W. Bush (Social Security privatization) met the same fate, though these presidents' personalities vary widely. And presidents like Jimmy Carter—whose personality traits have been criticized as ill-suited for effective leadership—enjoyed comparable or stronger success in Congress than presidents lauded for their personal knack for leadership—from Lyndon Johnson to Ronald Reagan.7 Indeed, a personalistic account provides little leverage for explaining the disparities in Obama's record—for example why he succeeded legislatively in restructuring health care and higher education, failed in other areas, and often accommodated stakeholders. Decades of rigorous research find that impersonal, </w:t>
      </w:r>
      <w:r w:rsidRPr="004456D1">
        <w:rPr>
          <w:rStyle w:val="StyleUnderline"/>
          <w:highlight w:val="cyan"/>
        </w:rPr>
        <w:t xml:space="preserve">structural forces offer </w:t>
      </w:r>
      <w:r w:rsidRPr="00A83D0E">
        <w:rPr>
          <w:sz w:val="10"/>
        </w:rPr>
        <w:t>the most</w:t>
      </w:r>
      <w:r w:rsidRPr="005A0AF8">
        <w:rPr>
          <w:rStyle w:val="StyleUnderline"/>
        </w:rPr>
        <w:t xml:space="preserve"> </w:t>
      </w:r>
      <w:r w:rsidRPr="004456D1">
        <w:rPr>
          <w:rStyle w:val="StyleUnderline"/>
          <w:highlight w:val="cyan"/>
        </w:rPr>
        <w:t>compelling explanations</w:t>
      </w:r>
      <w:r w:rsidRPr="00F876F8">
        <w:rPr>
          <w:rStyle w:val="StyleUnderline"/>
        </w:rPr>
        <w:t xml:space="preserve"> </w:t>
      </w:r>
      <w:r w:rsidRPr="00A83D0E">
        <w:rPr>
          <w:sz w:val="10"/>
        </w:rPr>
        <w:t xml:space="preserve">for presidential impact.8 </w:t>
      </w:r>
      <w:r w:rsidRPr="004456D1">
        <w:rPr>
          <w:rStyle w:val="StyleUnderline"/>
          <w:highlight w:val="cyan"/>
        </w:rPr>
        <w:t>Quantitative research that compares legislative success and</w:t>
      </w:r>
      <w:r w:rsidRPr="00AC6EFC">
        <w:rPr>
          <w:rStyle w:val="StyleUnderline"/>
        </w:rPr>
        <w:t xml:space="preserve"> </w:t>
      </w:r>
      <w:r w:rsidRPr="00A83D0E">
        <w:rPr>
          <w:sz w:val="10"/>
        </w:rPr>
        <w:t>presidential</w:t>
      </w:r>
      <w:r w:rsidRPr="00AC6EFC">
        <w:rPr>
          <w:rStyle w:val="StyleUnderline"/>
        </w:rPr>
        <w:t xml:space="preserve"> </w:t>
      </w:r>
      <w:r w:rsidRPr="004456D1">
        <w:rPr>
          <w:rStyle w:val="StyleUnderline"/>
          <w:highlight w:val="cyan"/>
        </w:rPr>
        <w:t>personality finds no</w:t>
      </w:r>
      <w:r w:rsidRPr="00AC6EFC">
        <w:rPr>
          <w:rStyle w:val="StyleUnderline"/>
        </w:rPr>
        <w:t xml:space="preserve"> </w:t>
      </w:r>
      <w:r w:rsidRPr="00A83D0E">
        <w:rPr>
          <w:sz w:val="10"/>
        </w:rPr>
        <w:t>overall</w:t>
      </w:r>
      <w:r w:rsidRPr="00AC6EFC">
        <w:rPr>
          <w:rStyle w:val="StyleUnderline"/>
        </w:rPr>
        <w:t xml:space="preserve"> </w:t>
      </w:r>
      <w:r w:rsidRPr="004456D1">
        <w:rPr>
          <w:rStyle w:val="StyleUnderline"/>
          <w:highlight w:val="cyan"/>
        </w:rPr>
        <w:t>relationship</w:t>
      </w:r>
      <w:r w:rsidRPr="00A83D0E">
        <w:rPr>
          <w:sz w:val="10"/>
        </w:rPr>
        <w:t xml:space="preserve">.9 In his magisterial qualitative and historical study, Stephen Skowronek reveals that </w:t>
      </w:r>
      <w:r w:rsidRPr="004456D1">
        <w:rPr>
          <w:rStyle w:val="StyleUnderline"/>
          <w:highlight w:val="cyan"/>
        </w:rPr>
        <w:t xml:space="preserve">institutional dynamics and ideological commitments structure </w:t>
      </w:r>
      <w:r w:rsidRPr="00A83D0E">
        <w:rPr>
          <w:sz w:val="10"/>
        </w:rPr>
        <w:t>presidential choice and</w:t>
      </w:r>
      <w:r w:rsidRPr="00AC6EFC">
        <w:rPr>
          <w:rStyle w:val="StyleUnderline"/>
        </w:rPr>
        <w:t xml:space="preserve"> </w:t>
      </w:r>
      <w:r w:rsidRPr="004456D1">
        <w:rPr>
          <w:rStyle w:val="StyleUnderline"/>
          <w:highlight w:val="cyan"/>
        </w:rPr>
        <w:t>success in ways that trump</w:t>
      </w:r>
      <w:r w:rsidRPr="00AC6EFC">
        <w:rPr>
          <w:rStyle w:val="StyleUnderline"/>
        </w:rPr>
        <w:t xml:space="preserve"> </w:t>
      </w:r>
      <w:r w:rsidRPr="00A83D0E">
        <w:rPr>
          <w:sz w:val="10"/>
        </w:rPr>
        <w:t>the</w:t>
      </w:r>
      <w:r w:rsidRPr="00AC6EFC">
        <w:rPr>
          <w:rStyle w:val="StyleUnderline"/>
        </w:rPr>
        <w:t xml:space="preserve"> </w:t>
      </w:r>
      <w:r w:rsidRPr="004456D1">
        <w:rPr>
          <w:rStyle w:val="StyleUnderline"/>
          <w:highlight w:val="cyan"/>
        </w:rPr>
        <w:t>personal predilections</w:t>
      </w:r>
      <w:r w:rsidRPr="00AC6EFC">
        <w:rPr>
          <w:rStyle w:val="StyleUnderline"/>
        </w:rPr>
        <w:t xml:space="preserve"> </w:t>
      </w:r>
      <w:r w:rsidRPr="00A83D0E">
        <w:rPr>
          <w:sz w:val="10"/>
        </w:rPr>
        <w:t xml:space="preserve">of individual presidents.10 Findings point to the predominant influence on presidential legislative success of the ideological and partisan composition of Congress, entrenched interests, identities, and institutional design, and a constitutional order that invites multiple and competing lines of authority. The widespread presumption, then, that Obama's personal traits or leadership style account for the obstacles to his policy proposals is called into question by a generation of scholarship on the presidency. Indeed, the presumption is not simply problematic analytically, but practically as well. For the misdiagnosis of the source of presidential weakness may, paradoxically, induce failure by distracting the White House from strategies and tactics where presidents can make a difference. Following a meeting with Obama shortly after Brown's win, one Democratic senator lamented the White House's delusion that a presidential sales pitch will pass health reform—“Just declaring that he's still for it doesn't mean that it comes off life support.”11 Although Obama's re-engagement after the Brown victory did contribute to restarting reform, the senator's comment points to the importance of ideological and partisan coalitions in Congress, organizational combat, institutional roadblocks, and anticipated voter reactions. </w:t>
      </w:r>
      <w:r w:rsidRPr="004456D1">
        <w:rPr>
          <w:rStyle w:val="StyleUnderline"/>
          <w:highlight w:val="cyan"/>
        </w:rPr>
        <w:t xml:space="preserve">Presidential </w:t>
      </w:r>
      <w:r w:rsidRPr="004456D1">
        <w:rPr>
          <w:rStyle w:val="Emphasis"/>
          <w:highlight w:val="cyan"/>
        </w:rPr>
        <w:t>sales pitches go only so far</w:t>
      </w:r>
      <w:r w:rsidRPr="00AF0B01">
        <w:rPr>
          <w:rStyle w:val="StyleUnderline"/>
        </w:rPr>
        <w:t>.</w:t>
      </w:r>
    </w:p>
    <w:p w14:paraId="241C0D26" w14:textId="4054FB52" w:rsidR="00050125" w:rsidRPr="00E026CD" w:rsidRDefault="00050125" w:rsidP="00050125">
      <w:pPr>
        <w:pStyle w:val="Heading3"/>
      </w:pPr>
      <w:bookmarkStart w:id="12" w:name="_Hlk49773674"/>
      <w:bookmarkStart w:id="13" w:name="_Hlk536263319"/>
      <w:r>
        <w:lastRenderedPageBreak/>
        <w:t>Grids Defense</w:t>
      </w:r>
    </w:p>
    <w:p w14:paraId="63313714" w14:textId="77777777" w:rsidR="00050125" w:rsidRDefault="00050125" w:rsidP="00050125">
      <w:pPr>
        <w:pStyle w:val="Heading4"/>
      </w:pPr>
      <w:r>
        <w:t xml:space="preserve">No impact grid </w:t>
      </w:r>
      <w:proofErr w:type="gramStart"/>
      <w:r>
        <w:t>can’t</w:t>
      </w:r>
      <w:proofErr w:type="gramEnd"/>
      <w:r>
        <w:t xml:space="preserve"> be attacked or taken down.</w:t>
      </w:r>
    </w:p>
    <w:p w14:paraId="721AF705" w14:textId="77777777" w:rsidR="00050125" w:rsidRPr="00E87C4D" w:rsidRDefault="00050125" w:rsidP="00050125">
      <w:r>
        <w:t xml:space="preserve">Ari </w:t>
      </w:r>
      <w:r w:rsidRPr="00DB21EE">
        <w:rPr>
          <w:rStyle w:val="Style13ptBold"/>
        </w:rPr>
        <w:t>Natter</w:t>
      </w:r>
      <w:r w:rsidRPr="002759D0">
        <w:t>, reporter on regulations</w:t>
      </w:r>
      <w:r>
        <w:t xml:space="preserve"> </w:t>
      </w:r>
      <w:r w:rsidRPr="00DB21EE">
        <w:rPr>
          <w:rStyle w:val="Style13ptBold"/>
        </w:rPr>
        <w:t>and</w:t>
      </w:r>
      <w:r>
        <w:t xml:space="preserve"> Stephen </w:t>
      </w:r>
      <w:r w:rsidRPr="00DB21EE">
        <w:rPr>
          <w:rStyle w:val="Style13ptBold"/>
        </w:rPr>
        <w:t>Cunningham</w:t>
      </w:r>
      <w:r>
        <w:t>, Editor for Bloomberg, May 1, 20</w:t>
      </w:r>
      <w:r w:rsidRPr="002759D0">
        <w:rPr>
          <w:rStyle w:val="Style13ptBold"/>
        </w:rPr>
        <w:t>20</w:t>
      </w:r>
      <w:r>
        <w:t xml:space="preserve">, Trump Looks to Secure U.S. Power Grid From Foreign Attacks, Bloomberg, </w:t>
      </w:r>
      <w:hyperlink r:id="rId96" w:history="1">
        <w:r w:rsidRPr="008014AD">
          <w:rPr>
            <w:rStyle w:val="Hyperlink"/>
          </w:rPr>
          <w:t>https://www.bloomberg.com/news/articles/2020-05-01/trump-looks-to-secure-u-s-power-grid-from-foreign-attacks</w:t>
        </w:r>
      </w:hyperlink>
      <w:r>
        <w:t>, Xoxo 5/31/2020</w:t>
      </w:r>
    </w:p>
    <w:p w14:paraId="0F836538" w14:textId="77777777" w:rsidR="00050125" w:rsidRDefault="00050125" w:rsidP="00050125">
      <w:pPr>
        <w:rPr>
          <w:sz w:val="16"/>
        </w:rPr>
      </w:pPr>
      <w:r w:rsidRPr="00794B5F">
        <w:rPr>
          <w:rStyle w:val="StyleUnderline"/>
        </w:rPr>
        <w:t xml:space="preserve">President Donald Trump has signed an </w:t>
      </w:r>
      <w:r w:rsidRPr="006D117E">
        <w:rPr>
          <w:rStyle w:val="StyleUnderline"/>
          <w:highlight w:val="green"/>
        </w:rPr>
        <w:t>executive order aimed at securing</w:t>
      </w:r>
      <w:r w:rsidRPr="004027FA">
        <w:rPr>
          <w:sz w:val="16"/>
        </w:rPr>
        <w:t xml:space="preserve"> the </w:t>
      </w:r>
      <w:r w:rsidRPr="006D117E">
        <w:rPr>
          <w:rStyle w:val="StyleUnderline"/>
          <w:highlight w:val="green"/>
        </w:rPr>
        <w:t>nation’s electric</w:t>
      </w:r>
      <w:r w:rsidRPr="00794B5F">
        <w:rPr>
          <w:rStyle w:val="StyleUnderline"/>
        </w:rPr>
        <w:t>ity</w:t>
      </w:r>
      <w:r w:rsidRPr="006D117E">
        <w:rPr>
          <w:rStyle w:val="StyleUnderline"/>
          <w:highlight w:val="green"/>
        </w:rPr>
        <w:t xml:space="preserve"> system from foreign adversaries</w:t>
      </w:r>
      <w:r w:rsidRPr="004027FA">
        <w:rPr>
          <w:sz w:val="16"/>
        </w:rPr>
        <w:t xml:space="preserve">, a move that could restrict certain overseas companies from exporting products to the U.S. The order, which </w:t>
      </w:r>
      <w:proofErr w:type="gramStart"/>
      <w:r w:rsidRPr="004027FA">
        <w:rPr>
          <w:sz w:val="16"/>
        </w:rPr>
        <w:t>doesn’t</w:t>
      </w:r>
      <w:proofErr w:type="gramEnd"/>
      <w:r w:rsidRPr="004027FA">
        <w:rPr>
          <w:sz w:val="16"/>
        </w:rPr>
        <w:t xml:space="preserve"> name any specific countries or companies, </w:t>
      </w:r>
      <w:r w:rsidRPr="006D117E">
        <w:rPr>
          <w:rStyle w:val="StyleUnderline"/>
          <w:highlight w:val="green"/>
        </w:rPr>
        <w:t>blocks U.S. purchases of certain power-system equipment from entities deemed a risk to national security</w:t>
      </w:r>
      <w:r w:rsidRPr="004027FA">
        <w:rPr>
          <w:sz w:val="16"/>
        </w:rPr>
        <w:t xml:space="preserve">. It empowers the secretary of energy to identify those parties and establish criteria for restricting transactions with them. The order also establishes a </w:t>
      </w:r>
      <w:r w:rsidRPr="006D117E">
        <w:rPr>
          <w:rStyle w:val="StyleUnderline"/>
          <w:highlight w:val="green"/>
        </w:rPr>
        <w:t xml:space="preserve">new task force on </w:t>
      </w:r>
      <w:r w:rsidRPr="00E827DC">
        <w:rPr>
          <w:rStyle w:val="StyleUnderline"/>
        </w:rPr>
        <w:t xml:space="preserve">federal </w:t>
      </w:r>
      <w:r w:rsidRPr="006D117E">
        <w:rPr>
          <w:rStyle w:val="StyleUnderline"/>
          <w:highlight w:val="green"/>
        </w:rPr>
        <w:t>energy infrastructure</w:t>
      </w:r>
      <w:r w:rsidRPr="004027FA">
        <w:rPr>
          <w:sz w:val="16"/>
        </w:rPr>
        <w:t xml:space="preserve"> procurement. “</w:t>
      </w:r>
      <w:r w:rsidRPr="00E827DC">
        <w:rPr>
          <w:rStyle w:val="StyleUnderline"/>
        </w:rPr>
        <w:t xml:space="preserve">It is imperative the </w:t>
      </w:r>
      <w:r w:rsidRPr="006D117E">
        <w:rPr>
          <w:rStyle w:val="StyleUnderline"/>
          <w:highlight w:val="green"/>
        </w:rPr>
        <w:t>bulk-power system</w:t>
      </w:r>
      <w:r w:rsidRPr="00E827DC">
        <w:rPr>
          <w:rStyle w:val="StyleUnderline"/>
        </w:rPr>
        <w:t xml:space="preserve"> be </w:t>
      </w:r>
      <w:r w:rsidRPr="006D117E">
        <w:rPr>
          <w:rStyle w:val="StyleUnderline"/>
          <w:highlight w:val="green"/>
        </w:rPr>
        <w:t>secured against exploitation and attacks</w:t>
      </w:r>
      <w:r w:rsidRPr="00E827DC">
        <w:rPr>
          <w:rStyle w:val="StyleUnderline"/>
        </w:rPr>
        <w:t xml:space="preserve"> by foreign threats</w:t>
      </w:r>
      <w:r w:rsidRPr="004027FA">
        <w:rPr>
          <w:sz w:val="16"/>
        </w:rPr>
        <w:t xml:space="preserve">,” U.S. Energy Secretary Dan Brouillette said in a statement. “This executive order </w:t>
      </w:r>
      <w:r w:rsidRPr="00E827DC">
        <w:rPr>
          <w:rStyle w:val="StyleUnderline"/>
        </w:rPr>
        <w:t xml:space="preserve">will </w:t>
      </w:r>
      <w:r w:rsidRPr="006D117E">
        <w:rPr>
          <w:rStyle w:val="StyleUnderline"/>
          <w:highlight w:val="green"/>
        </w:rPr>
        <w:t>greatly diminish</w:t>
      </w:r>
      <w:r w:rsidRPr="00E827DC">
        <w:rPr>
          <w:rStyle w:val="StyleUnderline"/>
        </w:rPr>
        <w:t xml:space="preserve"> the </w:t>
      </w:r>
      <w:r w:rsidRPr="006D117E">
        <w:rPr>
          <w:rStyle w:val="StyleUnderline"/>
          <w:highlight w:val="green"/>
        </w:rPr>
        <w:t>ability</w:t>
      </w:r>
      <w:r w:rsidRPr="00E827DC">
        <w:rPr>
          <w:rStyle w:val="StyleUnderline"/>
        </w:rPr>
        <w:t xml:space="preserve"> </w:t>
      </w:r>
      <w:r w:rsidRPr="006D117E">
        <w:rPr>
          <w:rStyle w:val="StyleUnderline"/>
          <w:highlight w:val="green"/>
        </w:rPr>
        <w:t>of</w:t>
      </w:r>
      <w:r w:rsidRPr="00E827DC">
        <w:rPr>
          <w:rStyle w:val="StyleUnderline"/>
        </w:rPr>
        <w:t xml:space="preserve"> foreign </w:t>
      </w:r>
      <w:r w:rsidRPr="006D117E">
        <w:rPr>
          <w:rStyle w:val="StyleUnderline"/>
          <w:highlight w:val="green"/>
        </w:rPr>
        <w:t>adversaries to target</w:t>
      </w:r>
      <w:r w:rsidRPr="00E827DC">
        <w:rPr>
          <w:rStyle w:val="StyleUnderline"/>
        </w:rPr>
        <w:t xml:space="preserve"> our critical electric </w:t>
      </w:r>
      <w:r w:rsidRPr="006D117E">
        <w:rPr>
          <w:rStyle w:val="StyleUnderline"/>
          <w:highlight w:val="green"/>
        </w:rPr>
        <w:t>infrastructure</w:t>
      </w:r>
      <w:r w:rsidRPr="006D117E">
        <w:rPr>
          <w:sz w:val="16"/>
          <w:highlight w:val="green"/>
        </w:rPr>
        <w:t>.”</w:t>
      </w:r>
      <w:r w:rsidRPr="004027FA">
        <w:rPr>
          <w:sz w:val="16"/>
        </w:rPr>
        <w:t xml:space="preserve"> Foreign-produced equipment subject to the restrictions include transformers, capacitors, and metering equipment used in power transmission. The order could result in more of those parts being manufactured in the U.S., according to a senior Energy Department official, who asked not </w:t>
      </w:r>
      <w:proofErr w:type="gramStart"/>
      <w:r w:rsidRPr="004027FA">
        <w:rPr>
          <w:sz w:val="16"/>
        </w:rPr>
        <w:t>be</w:t>
      </w:r>
      <w:proofErr w:type="gramEnd"/>
      <w:r w:rsidRPr="004027FA">
        <w:rPr>
          <w:sz w:val="16"/>
        </w:rPr>
        <w:t xml:space="preserve"> named, citing agency policy. In his order, Trump declared a national emergency relating to threats against the bulk power system and accused foreign adversaries of “increasingly creating and exploiting vulnerabilities” in the U.S. grid. The task force </w:t>
      </w:r>
      <w:proofErr w:type="gramStart"/>
      <w:r w:rsidRPr="004027FA">
        <w:rPr>
          <w:sz w:val="16"/>
        </w:rPr>
        <w:t>has to</w:t>
      </w:r>
      <w:proofErr w:type="gramEnd"/>
      <w:r w:rsidRPr="004027FA">
        <w:rPr>
          <w:sz w:val="16"/>
        </w:rPr>
        <w:t xml:space="preserve"> submit a report to the president within a year of the date of the order. “This executive order is an </w:t>
      </w:r>
      <w:r w:rsidRPr="006D117E">
        <w:rPr>
          <w:rStyle w:val="StyleUnderline"/>
          <w:highlight w:val="green"/>
        </w:rPr>
        <w:t>important</w:t>
      </w:r>
      <w:r w:rsidRPr="004027FA">
        <w:rPr>
          <w:sz w:val="16"/>
        </w:rPr>
        <w:t xml:space="preserve"> first </w:t>
      </w:r>
      <w:r w:rsidRPr="006D117E">
        <w:rPr>
          <w:rStyle w:val="StyleUnderline"/>
          <w:highlight w:val="green"/>
        </w:rPr>
        <w:t>step to address</w:t>
      </w:r>
      <w:r w:rsidRPr="004027FA">
        <w:rPr>
          <w:sz w:val="16"/>
        </w:rPr>
        <w:t xml:space="preserve"> dangerous </w:t>
      </w:r>
      <w:r w:rsidRPr="006D117E">
        <w:rPr>
          <w:rStyle w:val="StyleUnderline"/>
          <w:highlight w:val="green"/>
        </w:rPr>
        <w:t>cyber-related vulnerabilities</w:t>
      </w:r>
      <w:r w:rsidRPr="00DC29D5">
        <w:rPr>
          <w:rStyle w:val="StyleUnderline"/>
        </w:rPr>
        <w:t xml:space="preserve"> in the electric sector supply chain,” s</w:t>
      </w:r>
      <w:r w:rsidRPr="004027FA">
        <w:rPr>
          <w:sz w:val="16"/>
        </w:rPr>
        <w:t xml:space="preserve">aid Jim Cunningham, executive director of Protect Our Power, a </w:t>
      </w:r>
      <w:r w:rsidRPr="001034D2">
        <w:rPr>
          <w:rStyle w:val="StyleUnderline"/>
        </w:rPr>
        <w:t>nonprofit that works to strengthen the grid.</w:t>
      </w:r>
      <w:r w:rsidRPr="004027FA">
        <w:rPr>
          <w:sz w:val="16"/>
        </w:rPr>
        <w:t xml:space="preserve"> The order highlights a looming threat that security experts have identified for some time now, he said. In recent years, members of Congress and the Trump administration have raised concerns about the power grid’s vulnerability to foreign interference. A report by the Director of National Intelligence last year warned that both China and Russia </w:t>
      </w:r>
      <w:proofErr w:type="gramStart"/>
      <w:r w:rsidRPr="004027FA">
        <w:rPr>
          <w:sz w:val="16"/>
        </w:rPr>
        <w:t>have the ability to</w:t>
      </w:r>
      <w:proofErr w:type="gramEnd"/>
      <w:r w:rsidRPr="004027FA">
        <w:rPr>
          <w:sz w:val="16"/>
        </w:rPr>
        <w:t xml:space="preserve"> launch cyber-attacks targeting both the electrical grid and natural gas pipelines. “Moscow is mapping our critical infrastructure with the long-term goal of being able to cause substantial damage,” the report said. Huawei Technologies Co., the Chinese producer of solar panels, energy-storage technology and telecommunications infrastructure, has been singled out as a particular threat to the American power grid. A group of senators in December called on the administration to protect the power system, arguing that inverters produced by the company could put the grid at risk of foreign surveillance. Trump has already effectively blocked Huawei and certain other Chinese firms from the U.S. telecommunications market. “I applaud the Administration for today’s important action. </w:t>
      </w:r>
      <w:r w:rsidRPr="004027FA">
        <w:rPr>
          <w:rStyle w:val="StyleUnderline"/>
        </w:rPr>
        <w:t>The President’s Executive Order tightens stands for provision of certain equipment for the bulk electric system, helping to protect our energy infrastructure from foreign adversaries</w:t>
      </w:r>
      <w:r w:rsidRPr="004027FA">
        <w:rPr>
          <w:sz w:val="16"/>
        </w:rPr>
        <w:t xml:space="preserve">,” said U.S. Federal Energy Regulatory Commission Chairman Neil Chatterjee. “It is a timely and necessary </w:t>
      </w:r>
      <w:r w:rsidRPr="008E4AE3">
        <w:rPr>
          <w:rStyle w:val="StyleUnderline"/>
        </w:rPr>
        <w:t>step</w:t>
      </w:r>
      <w:r w:rsidRPr="004027FA">
        <w:rPr>
          <w:sz w:val="16"/>
        </w:rPr>
        <w:t xml:space="preserve"> that </w:t>
      </w:r>
      <w:r w:rsidRPr="006D117E">
        <w:rPr>
          <w:rStyle w:val="StyleUnderline"/>
          <w:highlight w:val="green"/>
        </w:rPr>
        <w:t>will enhance the security of the U.S. grid</w:t>
      </w:r>
      <w:r w:rsidRPr="004027FA">
        <w:rPr>
          <w:sz w:val="16"/>
        </w:rPr>
        <w:t>. The Federal Energy Regulatory Commission stands ready to assist the Department of Energy and other members of the interagency task force in any way we can.”</w:t>
      </w:r>
    </w:p>
    <w:bookmarkEnd w:id="12"/>
    <w:p w14:paraId="3ECEC61F" w14:textId="77777777" w:rsidR="00050125" w:rsidRPr="001B1535" w:rsidRDefault="00050125" w:rsidP="00050125"/>
    <w:bookmarkEnd w:id="13"/>
    <w:p w14:paraId="1D93769E" w14:textId="57135888" w:rsidR="00050125" w:rsidRPr="00DD78E9" w:rsidRDefault="00050125" w:rsidP="00050125">
      <w:pPr>
        <w:pStyle w:val="Heading3"/>
        <w:rPr>
          <w:rFonts w:asciiTheme="minorHAnsi" w:hAnsiTheme="minorHAnsi" w:cstheme="minorHAnsi"/>
        </w:rPr>
      </w:pPr>
      <w:r>
        <w:rPr>
          <w:rFonts w:asciiTheme="minorHAnsi" w:hAnsiTheme="minorHAnsi" w:cstheme="minorHAnsi"/>
        </w:rPr>
        <w:lastRenderedPageBreak/>
        <w:t>Ext. Grids Defense</w:t>
      </w:r>
    </w:p>
    <w:p w14:paraId="3D3A5FB1" w14:textId="77777777" w:rsidR="00050125" w:rsidRDefault="00050125" w:rsidP="00050125">
      <w:pPr>
        <w:pStyle w:val="Heading4"/>
      </w:pPr>
      <w:r>
        <w:t>No chance of Grid impact. US defense production and hardening of grid protect from cyber-attacks and natural disasters. That’s 1NC Natter and Cunningham.</w:t>
      </w:r>
    </w:p>
    <w:p w14:paraId="0375F068" w14:textId="77777777" w:rsidR="00050125" w:rsidRDefault="00050125" w:rsidP="00050125">
      <w:pPr>
        <w:pStyle w:val="Heading4"/>
      </w:pPr>
      <w:r>
        <w:t xml:space="preserve">No impact Grids are resilient. Can spot issues before they occur, response is fast to get the grid back online, and </w:t>
      </w:r>
      <w:proofErr w:type="gramStart"/>
      <w:r>
        <w:t>we’d</w:t>
      </w:r>
      <w:proofErr w:type="gramEnd"/>
      <w:r>
        <w:t xml:space="preserve"> survive if it does go down.</w:t>
      </w:r>
    </w:p>
    <w:p w14:paraId="5E9476DC" w14:textId="77777777" w:rsidR="00050125" w:rsidRPr="003F6E12" w:rsidRDefault="00050125" w:rsidP="00050125">
      <w:r>
        <w:t xml:space="preserve">Richard </w:t>
      </w:r>
      <w:r w:rsidRPr="00C61D78">
        <w:rPr>
          <w:rStyle w:val="Style13ptBold"/>
        </w:rPr>
        <w:t>Gray</w:t>
      </w:r>
      <w:r>
        <w:t>, 24th October 20</w:t>
      </w:r>
      <w:r w:rsidRPr="00C61D78">
        <w:rPr>
          <w:rStyle w:val="Style13ptBold"/>
        </w:rPr>
        <w:t>19</w:t>
      </w:r>
      <w:r>
        <w:t xml:space="preserve">, [Richard Gray is a senior journalist at BBC Future], What would happen in an apocalyptic blackout?, BBC, </w:t>
      </w:r>
      <w:hyperlink r:id="rId97" w:history="1">
        <w:r w:rsidRPr="008014AD">
          <w:rPr>
            <w:rStyle w:val="Hyperlink"/>
          </w:rPr>
          <w:t>https://www.bbc.com/future/article/20191023-what-would-happen-in-an-apocalyptic-blackout</w:t>
        </w:r>
      </w:hyperlink>
      <w:r>
        <w:t>, xoxo 5/31/2020</w:t>
      </w:r>
    </w:p>
    <w:p w14:paraId="00A0AECB" w14:textId="77777777" w:rsidR="00050125" w:rsidRPr="00B758D4" w:rsidRDefault="00050125" w:rsidP="00050125">
      <w:pPr>
        <w:rPr>
          <w:sz w:val="16"/>
        </w:rPr>
      </w:pPr>
      <w:r w:rsidRPr="00B758D4">
        <w:rPr>
          <w:sz w:val="16"/>
        </w:rPr>
        <w:t xml:space="preserve">The </w:t>
      </w:r>
      <w:r w:rsidRPr="00735ACF">
        <w:rPr>
          <w:rStyle w:val="StyleUnderline"/>
        </w:rPr>
        <w:t xml:space="preserve">US </w:t>
      </w:r>
      <w:r w:rsidRPr="006D117E">
        <w:rPr>
          <w:rStyle w:val="StyleUnderline"/>
          <w:highlight w:val="green"/>
        </w:rPr>
        <w:t>Department of Energy</w:t>
      </w:r>
      <w:r w:rsidRPr="00B758D4">
        <w:rPr>
          <w:sz w:val="16"/>
        </w:rPr>
        <w:t xml:space="preserve"> is also funding $7m (£5.4m) of research into </w:t>
      </w:r>
      <w:r w:rsidRPr="006D117E">
        <w:rPr>
          <w:rStyle w:val="StyleUnderline"/>
          <w:highlight w:val="green"/>
        </w:rPr>
        <w:t>using a</w:t>
      </w:r>
      <w:r w:rsidRPr="00B758D4">
        <w:rPr>
          <w:sz w:val="16"/>
        </w:rPr>
        <w:t xml:space="preserve">rtificial </w:t>
      </w:r>
      <w:r w:rsidRPr="006D117E">
        <w:rPr>
          <w:rStyle w:val="StyleUnderline"/>
          <w:highlight w:val="green"/>
        </w:rPr>
        <w:t>i</w:t>
      </w:r>
      <w:r w:rsidRPr="00B758D4">
        <w:rPr>
          <w:sz w:val="16"/>
        </w:rPr>
        <w:t xml:space="preserve">ntelligence </w:t>
      </w:r>
      <w:r w:rsidRPr="006D117E">
        <w:rPr>
          <w:rStyle w:val="StyleUnderline"/>
          <w:highlight w:val="green"/>
        </w:rPr>
        <w:t>to</w:t>
      </w:r>
      <w:r w:rsidRPr="00B758D4">
        <w:rPr>
          <w:sz w:val="16"/>
        </w:rPr>
        <w:t xml:space="preserve"> not only </w:t>
      </w:r>
      <w:r w:rsidRPr="006D117E">
        <w:rPr>
          <w:rStyle w:val="StyleUnderline"/>
          <w:highlight w:val="green"/>
        </w:rPr>
        <w:t>predict</w:t>
      </w:r>
      <w:r w:rsidRPr="00B758D4">
        <w:rPr>
          <w:sz w:val="16"/>
        </w:rPr>
        <w:t xml:space="preserve"> potential </w:t>
      </w:r>
      <w:r w:rsidRPr="006D117E">
        <w:rPr>
          <w:rStyle w:val="StyleUnderline"/>
          <w:highlight w:val="green"/>
        </w:rPr>
        <w:t xml:space="preserve">outages </w:t>
      </w:r>
      <w:r w:rsidRPr="00735ACF">
        <w:rPr>
          <w:rStyle w:val="StyleUnderline"/>
        </w:rPr>
        <w:t>and spot anomalies</w:t>
      </w:r>
      <w:r w:rsidRPr="000D260D">
        <w:rPr>
          <w:rStyle w:val="StyleUnderline"/>
        </w:rPr>
        <w:t xml:space="preserve"> that might lead to larger problems, but</w:t>
      </w:r>
      <w:r w:rsidRPr="00B758D4">
        <w:rPr>
          <w:sz w:val="16"/>
        </w:rPr>
        <w:t xml:space="preserve"> </w:t>
      </w:r>
      <w:r w:rsidRPr="006D117E">
        <w:rPr>
          <w:rStyle w:val="StyleUnderline"/>
          <w:highlight w:val="green"/>
        </w:rPr>
        <w:t xml:space="preserve">also to help find ways of keeping supplies constant </w:t>
      </w:r>
      <w:r w:rsidRPr="00735ACF">
        <w:rPr>
          <w:rStyle w:val="StyleUnderline"/>
        </w:rPr>
        <w:t>in the event of a problem</w:t>
      </w:r>
      <w:r w:rsidRPr="00B758D4">
        <w:rPr>
          <w:sz w:val="16"/>
        </w:rPr>
        <w:t xml:space="preserve">. General Electric is using </w:t>
      </w:r>
      <w:r w:rsidRPr="006D117E">
        <w:rPr>
          <w:rStyle w:val="StyleUnderline"/>
          <w:highlight w:val="green"/>
        </w:rPr>
        <w:t>machine learning</w:t>
      </w:r>
      <w:r w:rsidRPr="00B758D4">
        <w:rPr>
          <w:sz w:val="16"/>
        </w:rPr>
        <w:t xml:space="preserve"> to help </w:t>
      </w:r>
      <w:proofErr w:type="spellStart"/>
      <w:r w:rsidRPr="006D117E">
        <w:rPr>
          <w:rStyle w:val="StyleUnderline"/>
          <w:highlight w:val="green"/>
        </w:rPr>
        <w:t>analyse</w:t>
      </w:r>
      <w:proofErr w:type="spellEnd"/>
      <w:r w:rsidRPr="006D117E">
        <w:rPr>
          <w:rStyle w:val="StyleUnderline"/>
          <w:highlight w:val="green"/>
        </w:rPr>
        <w:t xml:space="preserve"> weather forecasts</w:t>
      </w:r>
      <w:r w:rsidRPr="000D260D">
        <w:rPr>
          <w:rStyle w:val="StyleUnderline"/>
        </w:rPr>
        <w:t xml:space="preserve"> past outage history and information on the ground from its response crews to</w:t>
      </w:r>
      <w:r w:rsidRPr="00B758D4">
        <w:rPr>
          <w:sz w:val="16"/>
        </w:rPr>
        <w:t xml:space="preserve"> </w:t>
      </w:r>
      <w:r w:rsidRPr="006D117E">
        <w:rPr>
          <w:rStyle w:val="StyleUnderline"/>
          <w:highlight w:val="green"/>
        </w:rPr>
        <w:t>predict the impact</w:t>
      </w:r>
      <w:r w:rsidRPr="00B758D4">
        <w:rPr>
          <w:sz w:val="16"/>
        </w:rPr>
        <w:t xml:space="preserve"> that impending </w:t>
      </w:r>
      <w:r w:rsidRPr="006D117E">
        <w:rPr>
          <w:rStyle w:val="StyleUnderline"/>
          <w:highlight w:val="green"/>
        </w:rPr>
        <w:t>storms might have</w:t>
      </w:r>
      <w:r w:rsidRPr="00B758D4">
        <w:rPr>
          <w:sz w:val="16"/>
        </w:rPr>
        <w:t xml:space="preserve"> on its networks. It is also using it to </w:t>
      </w:r>
      <w:r w:rsidRPr="000D260D">
        <w:rPr>
          <w:rStyle w:val="StyleUnderline"/>
        </w:rPr>
        <w:t>predict where its repair crews might need to be so that downed lines can be restored more quickly.</w:t>
      </w:r>
      <w:r>
        <w:rPr>
          <w:rStyle w:val="StyleUnderline"/>
        </w:rPr>
        <w:t xml:space="preserve"> </w:t>
      </w:r>
      <w:r w:rsidRPr="000D260D">
        <w:rPr>
          <w:rStyle w:val="StyleUnderline"/>
        </w:rPr>
        <w:t xml:space="preserve">Power </w:t>
      </w:r>
      <w:r w:rsidRPr="006D117E">
        <w:rPr>
          <w:rStyle w:val="StyleUnderline"/>
          <w:highlight w:val="green"/>
        </w:rPr>
        <w:t>grids</w:t>
      </w:r>
      <w:r w:rsidRPr="000D260D">
        <w:rPr>
          <w:rStyle w:val="StyleUnderline"/>
        </w:rPr>
        <w:t xml:space="preserve"> can also help to </w:t>
      </w:r>
      <w:r w:rsidRPr="006D117E">
        <w:rPr>
          <w:rStyle w:val="StyleUnderline"/>
          <w:highlight w:val="green"/>
        </w:rPr>
        <w:t>protect themselves</w:t>
      </w:r>
      <w:r w:rsidRPr="000D260D">
        <w:rPr>
          <w:rStyle w:val="StyleUnderline"/>
        </w:rPr>
        <w:t xml:space="preserve"> by </w:t>
      </w:r>
      <w:r w:rsidRPr="006D117E">
        <w:rPr>
          <w:rStyle w:val="StyleUnderline"/>
          <w:highlight w:val="green"/>
        </w:rPr>
        <w:t>increasing the amount of energy storage</w:t>
      </w:r>
      <w:r w:rsidRPr="000D260D">
        <w:rPr>
          <w:rStyle w:val="StyleUnderline"/>
        </w:rPr>
        <w:t xml:space="preserve"> such as </w:t>
      </w:r>
      <w:proofErr w:type="gramStart"/>
      <w:r w:rsidRPr="006D117E">
        <w:rPr>
          <w:rStyle w:val="StyleUnderline"/>
          <w:highlight w:val="green"/>
        </w:rPr>
        <w:t>large scale</w:t>
      </w:r>
      <w:proofErr w:type="gramEnd"/>
      <w:r w:rsidRPr="006D117E">
        <w:rPr>
          <w:rStyle w:val="StyleUnderline"/>
          <w:highlight w:val="green"/>
        </w:rPr>
        <w:t xml:space="preserve"> batteries</w:t>
      </w:r>
      <w:r w:rsidRPr="000D260D">
        <w:rPr>
          <w:rStyle w:val="StyleUnderline"/>
        </w:rPr>
        <w:t xml:space="preserve"> they have </w:t>
      </w:r>
      <w:r w:rsidRPr="006D117E">
        <w:rPr>
          <w:rStyle w:val="StyleUnderline"/>
          <w:highlight w:val="green"/>
        </w:rPr>
        <w:t>available so that supplies can be supplemented</w:t>
      </w:r>
      <w:r w:rsidRPr="000D260D">
        <w:rPr>
          <w:rStyle w:val="StyleUnderline"/>
        </w:rPr>
        <w:t xml:space="preserve"> when generators do go off-line unexpectedly.</w:t>
      </w:r>
      <w:r>
        <w:rPr>
          <w:rStyle w:val="StyleUnderline"/>
        </w:rPr>
        <w:t xml:space="preserve"> </w:t>
      </w:r>
      <w:r w:rsidRPr="00B758D4">
        <w:rPr>
          <w:sz w:val="16"/>
        </w:rPr>
        <w:t xml:space="preserve">But completely protecting our power networks from failures is almost impossible, says Mian. “We can’t necessarily design our systems so that failures don’t happen,” she says. “There’s so much complexity in our systems these failures can </w:t>
      </w:r>
      <w:proofErr w:type="gramStart"/>
      <w:r w:rsidRPr="00B758D4">
        <w:rPr>
          <w:sz w:val="16"/>
        </w:rPr>
        <w:t>cascade</w:t>
      </w:r>
      <w:proofErr w:type="gramEnd"/>
      <w:r w:rsidRPr="00B758D4">
        <w:rPr>
          <w:sz w:val="16"/>
        </w:rPr>
        <w:t xml:space="preserve"> and they can become much more widespread, which means the failure is quite often unavoidable</w:t>
      </w:r>
      <w:r w:rsidRPr="00AE01DF">
        <w:rPr>
          <w:rStyle w:val="StyleUnderline"/>
        </w:rPr>
        <w:t xml:space="preserve">. But what we can do is design our </w:t>
      </w:r>
      <w:r w:rsidRPr="006D117E">
        <w:rPr>
          <w:rStyle w:val="StyleUnderline"/>
          <w:highlight w:val="green"/>
        </w:rPr>
        <w:t>systems s</w:t>
      </w:r>
      <w:r w:rsidRPr="00AE01DF">
        <w:rPr>
          <w:rStyle w:val="StyleUnderline"/>
        </w:rPr>
        <w:t xml:space="preserve">o that they can </w:t>
      </w:r>
      <w:r w:rsidRPr="006D117E">
        <w:rPr>
          <w:rStyle w:val="StyleUnderline"/>
          <w:highlight w:val="green"/>
        </w:rPr>
        <w:t>respond and recover quickly.”</w:t>
      </w:r>
      <w:r>
        <w:rPr>
          <w:rStyle w:val="StyleUnderline"/>
        </w:rPr>
        <w:t xml:space="preserve"> </w:t>
      </w:r>
      <w:r w:rsidRPr="00B758D4">
        <w:rPr>
          <w:sz w:val="16"/>
        </w:rPr>
        <w:t xml:space="preserve">This is what the Resilience Shift is now trying to improve. It has been </w:t>
      </w:r>
      <w:proofErr w:type="spellStart"/>
      <w:r w:rsidRPr="00B758D4">
        <w:rPr>
          <w:sz w:val="16"/>
        </w:rPr>
        <w:t>organising</w:t>
      </w:r>
      <w:proofErr w:type="spellEnd"/>
      <w:r w:rsidRPr="00B758D4">
        <w:rPr>
          <w:sz w:val="16"/>
        </w:rPr>
        <w:t xml:space="preserve"> exercises in collaboration with the Electric Infrastructure Security Council (EIS) that help </w:t>
      </w:r>
      <w:r w:rsidRPr="0040413F">
        <w:rPr>
          <w:rStyle w:val="StyleUnderline"/>
        </w:rPr>
        <w:t xml:space="preserve">large </w:t>
      </w:r>
      <w:proofErr w:type="spellStart"/>
      <w:r w:rsidRPr="0040413F">
        <w:rPr>
          <w:rStyle w:val="StyleUnderline"/>
        </w:rPr>
        <w:t>organisations</w:t>
      </w:r>
      <w:proofErr w:type="spellEnd"/>
      <w:r w:rsidRPr="0040413F">
        <w:rPr>
          <w:rStyle w:val="StyleUnderline"/>
        </w:rPr>
        <w:t>, universities, schools, community groups and even families prepare themselves for an event that might lead to mass power cuts for several days at a time.</w:t>
      </w:r>
      <w:r w:rsidRPr="00B758D4">
        <w:rPr>
          <w:sz w:val="16"/>
        </w:rPr>
        <w:t xml:space="preserve"> The Emergency All-sector Response Transnational Hazard Exercise, or Earth Ex, is an online exercise that allows people to rehearse the decisions they need to make and put in place the plans they need should the worst happen. (Try Earth Ex for yourself and see how prepared you are.) When the electricity grid fails, there is this risk of cascading impacts from what might seem to be a relatively minor event – John Heltzel “We want people to be thinking about these things long before there is a problem,” says John Heltzel, director of resilience planning at the EIS. “It’s important because when the electricity grid fails, there is this risk of cascading impacts that can occur from what might at first seem to be a relatively minor event. This cascade effect is where the real damage can be done. As the people of Venezuela have discovered, even basic service like water can stop when the power goes out. “It’s effectively [like going] back to the dark ages,” says Heltzel. People can become trapped in lifts or in high-rise buildings during power outages (Credit: Getty Images) A report by scientists at University College London mapped out how the loss of power can filter through communities, from the loss of health care provision and sanitation services to citizens trapped in lifts and disruption to transport systems. Then there are the social consequences that percolate out. Crime rates often go up during blackouts as they provide opportunities for theft and fraud. The supply of cash and credit – particularly in our modern societies so reliant upon electronic and card payments – dry up meaning people </w:t>
      </w:r>
      <w:proofErr w:type="gramStart"/>
      <w:r w:rsidRPr="00B758D4">
        <w:rPr>
          <w:sz w:val="16"/>
        </w:rPr>
        <w:t>have to</w:t>
      </w:r>
      <w:proofErr w:type="gramEnd"/>
      <w:r w:rsidRPr="00B758D4">
        <w:rPr>
          <w:sz w:val="16"/>
        </w:rPr>
        <w:t xml:space="preserve"> rely on whatever cash they happen to have squirreled away. Communication networks and the ability to contact loved ones disappear, while vulnerable people like the elderly are often left stranded in their own homes. Businesses are also left largely unable to operate, resulting in huge economic impacts. In 2004, the Department of Energy estimated the annual cost of power outages in the US to be around $80bn (£62bn) annually. When two million customers in California had their supplies cut for two days in October this year, experts estimated the cost to the economy to be around $2.5bn (£1.9bn). Heltzel knows </w:t>
      </w:r>
      <w:proofErr w:type="spellStart"/>
      <w:proofErr w:type="gramStart"/>
      <w:r w:rsidRPr="00B758D4">
        <w:rPr>
          <w:sz w:val="16"/>
        </w:rPr>
        <w:t>first hand</w:t>
      </w:r>
      <w:proofErr w:type="spellEnd"/>
      <w:proofErr w:type="gramEnd"/>
      <w:r w:rsidRPr="00B758D4">
        <w:rPr>
          <w:sz w:val="16"/>
        </w:rPr>
        <w:t xml:space="preserve"> the kind of chaos large-scale power outages can cause. He is a retired brigadier general who spent 33 years in the Kentucky National Guard </w:t>
      </w:r>
      <w:proofErr w:type="gramStart"/>
      <w:r w:rsidRPr="00B758D4">
        <w:rPr>
          <w:sz w:val="16"/>
        </w:rPr>
        <w:t>and also</w:t>
      </w:r>
      <w:proofErr w:type="gramEnd"/>
      <w:r w:rsidRPr="00B758D4">
        <w:rPr>
          <w:sz w:val="16"/>
        </w:rPr>
        <w:t xml:space="preserve"> served as the deputy commander of the Kentucky Joint Force Headquarters. In 2009, the state was hit by a series of ice storms that brought powerlines tumbling down under the weight of rime ice and snow building up on the wires. “On one day we got an ice storm, followed by a </w:t>
      </w:r>
      <w:proofErr w:type="gramStart"/>
      <w:r w:rsidRPr="00B758D4">
        <w:rPr>
          <w:sz w:val="16"/>
        </w:rPr>
        <w:t>snow storm</w:t>
      </w:r>
      <w:proofErr w:type="gramEnd"/>
      <w:r w:rsidRPr="00B758D4">
        <w:rPr>
          <w:sz w:val="16"/>
        </w:rPr>
        <w:t xml:space="preserve">, followed by another ice storm,” recalls Heltzel. The </w:t>
      </w:r>
      <w:proofErr w:type="spellStart"/>
      <w:r w:rsidRPr="00B758D4">
        <w:rPr>
          <w:sz w:val="16"/>
        </w:rPr>
        <w:t>build up</w:t>
      </w:r>
      <w:proofErr w:type="spellEnd"/>
      <w:r w:rsidRPr="00B758D4">
        <w:rPr>
          <w:sz w:val="16"/>
        </w:rPr>
        <w:t xml:space="preserve"> of ice was so great it even brought down steel utility structures designed to withstand hurricane force winds and snapped wooden power poles “like toothpicks”, according to a later Congressional hearing. “We lost power in all of western Kentucky,” says Heltzel. “From a state perspective, of 120 counties, we had 114 placed into a state of emergency. It meant that people were stuck in their houses and </w:t>
      </w:r>
      <w:proofErr w:type="gramStart"/>
      <w:r w:rsidRPr="00B758D4">
        <w:rPr>
          <w:sz w:val="16"/>
        </w:rPr>
        <w:t>couldn't</w:t>
      </w:r>
      <w:proofErr w:type="gramEnd"/>
      <w:r w:rsidRPr="00B758D4">
        <w:rPr>
          <w:sz w:val="16"/>
        </w:rPr>
        <w:t xml:space="preserve"> get to the stores to buy food. So, we had people that were going hungry and we had people whose wells were frozen over. They could not get water through the normal municipal water systems. At the same time the communications networks </w:t>
      </w:r>
      <w:proofErr w:type="gramStart"/>
      <w:r w:rsidRPr="00B758D4">
        <w:rPr>
          <w:sz w:val="16"/>
        </w:rPr>
        <w:t>weren't</w:t>
      </w:r>
      <w:proofErr w:type="gramEnd"/>
      <w:r w:rsidRPr="00B758D4">
        <w:rPr>
          <w:sz w:val="16"/>
        </w:rPr>
        <w:t xml:space="preserve"> working, so they could not call for help.” The Kentucky National Guard </w:t>
      </w:r>
      <w:proofErr w:type="spellStart"/>
      <w:r w:rsidRPr="00B758D4">
        <w:rPr>
          <w:sz w:val="16"/>
        </w:rPr>
        <w:t>mobilised</w:t>
      </w:r>
      <w:proofErr w:type="spellEnd"/>
      <w:r w:rsidRPr="00B758D4">
        <w:rPr>
          <w:sz w:val="16"/>
        </w:rPr>
        <w:t xml:space="preserve"> 12,000 </w:t>
      </w:r>
      <w:r w:rsidRPr="006D117E">
        <w:rPr>
          <w:rStyle w:val="StyleUnderline"/>
          <w:highlight w:val="green"/>
        </w:rPr>
        <w:t>soldiers and airmen</w:t>
      </w:r>
      <w:r w:rsidRPr="00B758D4">
        <w:rPr>
          <w:sz w:val="16"/>
        </w:rPr>
        <w:t xml:space="preserve"> to go door-to-door </w:t>
      </w:r>
      <w:r w:rsidRPr="006D117E">
        <w:rPr>
          <w:rStyle w:val="StyleUnderline"/>
          <w:highlight w:val="green"/>
        </w:rPr>
        <w:t>deliver</w:t>
      </w:r>
      <w:r w:rsidRPr="00B758D4">
        <w:rPr>
          <w:sz w:val="16"/>
        </w:rPr>
        <w:t xml:space="preserve">ing </w:t>
      </w:r>
      <w:r w:rsidRPr="006D117E">
        <w:rPr>
          <w:rStyle w:val="StyleUnderline"/>
          <w:highlight w:val="green"/>
        </w:rPr>
        <w:t>food to people.</w:t>
      </w:r>
      <w:r w:rsidRPr="00B758D4">
        <w:rPr>
          <w:sz w:val="16"/>
        </w:rPr>
        <w:t xml:space="preserve"> They also requested </w:t>
      </w:r>
      <w:r w:rsidRPr="006D117E">
        <w:rPr>
          <w:rStyle w:val="StyleUnderline"/>
          <w:highlight w:val="green"/>
        </w:rPr>
        <w:t>emergency generators</w:t>
      </w:r>
      <w:r w:rsidRPr="00B758D4">
        <w:rPr>
          <w:sz w:val="16"/>
        </w:rPr>
        <w:t xml:space="preserve"> to </w:t>
      </w:r>
      <w:r w:rsidRPr="006D117E">
        <w:rPr>
          <w:rStyle w:val="StyleUnderline"/>
          <w:highlight w:val="green"/>
        </w:rPr>
        <w:t>get the water supply back up and running</w:t>
      </w:r>
      <w:r w:rsidRPr="00BE260F">
        <w:rPr>
          <w:rStyle w:val="StyleUnderline"/>
        </w:rPr>
        <w:t xml:space="preserve">. Emergency communication stations were brought in from other states to </w:t>
      </w:r>
      <w:r w:rsidRPr="00BE260F">
        <w:rPr>
          <w:rStyle w:val="StyleUnderline"/>
        </w:rPr>
        <w:lastRenderedPageBreak/>
        <w:t>restore the telephone and radio network</w:t>
      </w:r>
      <w:r w:rsidRPr="00B758D4">
        <w:rPr>
          <w:sz w:val="16"/>
        </w:rPr>
        <w:t xml:space="preserve">. Even so, the hardest hit areas were without power for weeks. “We were flying people who managed the electricity grid up and down their power lines in our helicopters so they could assess how many poles and cables they needed,” says Heltzel. “But even with all the resources we brought to bear, it took four and half weeks for the last house to be reconnected.” The Electric Infrastructure Security Council recommends having a two-week supply of bottled water at home in case of power cuts. (Credit: Getty Images) Around 35 people in Kentucky and 30 in </w:t>
      </w:r>
      <w:proofErr w:type="spellStart"/>
      <w:r w:rsidRPr="00B758D4">
        <w:rPr>
          <w:sz w:val="16"/>
        </w:rPr>
        <w:t>neighbouring</w:t>
      </w:r>
      <w:proofErr w:type="spellEnd"/>
      <w:r w:rsidRPr="00B758D4">
        <w:rPr>
          <w:sz w:val="16"/>
        </w:rPr>
        <w:t xml:space="preserve"> states lost their lives. At least eight of the deaths were due to carbon monoxide poisoning due to diesel generators and kerosene heaters being used indoors without proper ventilation. </w:t>
      </w:r>
      <w:proofErr w:type="gramStart"/>
      <w:r w:rsidRPr="00B758D4">
        <w:rPr>
          <w:sz w:val="16"/>
        </w:rPr>
        <w:t>This is why</w:t>
      </w:r>
      <w:proofErr w:type="gramEnd"/>
      <w:r w:rsidRPr="00B758D4">
        <w:rPr>
          <w:sz w:val="16"/>
        </w:rPr>
        <w:t xml:space="preserve"> Heltzel believes planning for a black sky event before one happens is so important. </w:t>
      </w:r>
      <w:proofErr w:type="spellStart"/>
      <w:r w:rsidRPr="00B758D4">
        <w:rPr>
          <w:sz w:val="16"/>
        </w:rPr>
        <w:t>Organisations</w:t>
      </w:r>
      <w:proofErr w:type="spellEnd"/>
      <w:r w:rsidRPr="00B758D4">
        <w:rPr>
          <w:sz w:val="16"/>
        </w:rPr>
        <w:t xml:space="preserve"> like </w:t>
      </w:r>
      <w:r w:rsidRPr="006D117E">
        <w:rPr>
          <w:rStyle w:val="StyleUnderline"/>
          <w:highlight w:val="green"/>
        </w:rPr>
        <w:t>hospitals, water suppliers and large companies</w:t>
      </w:r>
      <w:r w:rsidRPr="00B758D4">
        <w:rPr>
          <w:sz w:val="16"/>
        </w:rPr>
        <w:t xml:space="preserve"> can make sure they regularly service their </w:t>
      </w:r>
      <w:r w:rsidRPr="006D117E">
        <w:rPr>
          <w:rStyle w:val="StyleUnderline"/>
          <w:highlight w:val="green"/>
        </w:rPr>
        <w:t xml:space="preserve">back-up </w:t>
      </w:r>
      <w:proofErr w:type="gramStart"/>
      <w:r w:rsidRPr="006D117E">
        <w:rPr>
          <w:rStyle w:val="StyleUnderline"/>
          <w:highlight w:val="green"/>
        </w:rPr>
        <w:t>generators, and</w:t>
      </w:r>
      <w:proofErr w:type="gramEnd"/>
      <w:r w:rsidRPr="006D117E">
        <w:rPr>
          <w:rStyle w:val="StyleUnderline"/>
          <w:highlight w:val="green"/>
        </w:rPr>
        <w:t xml:space="preserve"> have a sufficient supply of fuel to keep them running.</w:t>
      </w:r>
      <w:r w:rsidRPr="00B758D4">
        <w:rPr>
          <w:rStyle w:val="StyleUnderline"/>
        </w:rPr>
        <w:t xml:space="preserve"> Churches and schools can make sure they have blankets on hand and other facilities to help those who might become stranded and need shelter.</w:t>
      </w:r>
    </w:p>
    <w:p w14:paraId="2F5E3F32" w14:textId="77777777" w:rsidR="00050125" w:rsidRPr="00DD78E9" w:rsidRDefault="00050125" w:rsidP="00050125">
      <w:pPr>
        <w:rPr>
          <w:rFonts w:asciiTheme="minorHAnsi" w:hAnsiTheme="minorHAnsi" w:cstheme="minorHAnsi"/>
        </w:rPr>
      </w:pPr>
    </w:p>
    <w:p w14:paraId="4DAB2367" w14:textId="77777777" w:rsidR="00050125" w:rsidRPr="00DD78E9" w:rsidRDefault="00050125" w:rsidP="00050125">
      <w:pPr>
        <w:pStyle w:val="Heading4"/>
        <w:rPr>
          <w:rFonts w:asciiTheme="minorHAnsi" w:hAnsiTheme="minorHAnsi" w:cstheme="minorHAnsi"/>
        </w:rPr>
      </w:pPr>
      <w:r w:rsidRPr="00DD78E9">
        <w:rPr>
          <w:rFonts w:asciiTheme="minorHAnsi" w:hAnsiTheme="minorHAnsi" w:cstheme="minorHAnsi"/>
        </w:rPr>
        <w:t xml:space="preserve">EVEN IF, zero impact to grid failures or blackouts </w:t>
      </w:r>
    </w:p>
    <w:p w14:paraId="3979FB46" w14:textId="77777777" w:rsidR="00050125" w:rsidRPr="00DD78E9" w:rsidRDefault="00050125" w:rsidP="00050125">
      <w:pPr>
        <w:rPr>
          <w:rFonts w:asciiTheme="minorHAnsi" w:hAnsiTheme="minorHAnsi" w:cstheme="minorHAnsi"/>
        </w:rPr>
      </w:pPr>
      <w:r w:rsidRPr="00DD78E9">
        <w:rPr>
          <w:rFonts w:asciiTheme="minorHAnsi" w:hAnsiTheme="minorHAnsi" w:cstheme="minorHAnsi"/>
        </w:rPr>
        <w:t xml:space="preserve">Douglas </w:t>
      </w:r>
      <w:r w:rsidRPr="00DD78E9">
        <w:rPr>
          <w:rStyle w:val="Style13ptBold"/>
          <w:rFonts w:asciiTheme="minorHAnsi" w:hAnsiTheme="minorHAnsi" w:cstheme="minorHAnsi"/>
        </w:rPr>
        <w:t>Birch 2012</w:t>
      </w:r>
      <w:r w:rsidRPr="00DD78E9">
        <w:rPr>
          <w:rFonts w:asciiTheme="minorHAnsi" w:hAnsiTheme="minorHAnsi" w:cstheme="minorHAnsi"/>
        </w:rPr>
        <w:t>, former foreign correspondent for the Associated Press and the Baltimore Sun who has written extensively on technology and public policy, 10/1/12, “Forget Revolution,” Foreign Policy, http://www.foreignpolicy.com/articles/2012/10/01/forget_revolution?page=full</w:t>
      </w:r>
    </w:p>
    <w:p w14:paraId="17A98E4A" w14:textId="77777777" w:rsidR="00050125" w:rsidRDefault="00050125" w:rsidP="00050125">
      <w:pPr>
        <w:rPr>
          <w:rFonts w:asciiTheme="minorHAnsi" w:hAnsiTheme="minorHAnsi" w:cstheme="minorHAnsi"/>
        </w:rPr>
      </w:pPr>
      <w:r w:rsidRPr="00DD78E9">
        <w:rPr>
          <w:rFonts w:asciiTheme="minorHAnsi" w:hAnsiTheme="minorHAnsi" w:cstheme="minorHAnsi"/>
          <w:sz w:val="16"/>
        </w:rPr>
        <w:t xml:space="preserve">Government officials sometimes describe a kind of Hieronymus Bosch landscape </w:t>
      </w:r>
      <w:r w:rsidRPr="00DD78E9">
        <w:rPr>
          <w:rStyle w:val="StyleUnderline"/>
          <w:rFonts w:asciiTheme="minorHAnsi" w:hAnsiTheme="minorHAnsi" w:cstheme="minorHAnsi"/>
        </w:rPr>
        <w:t xml:space="preserve">when warning of the possibility of a </w:t>
      </w:r>
      <w:proofErr w:type="spellStart"/>
      <w:r w:rsidRPr="00DD78E9">
        <w:rPr>
          <w:rStyle w:val="StyleUnderline"/>
          <w:rFonts w:asciiTheme="minorHAnsi" w:hAnsiTheme="minorHAnsi" w:cstheme="minorHAnsi"/>
        </w:rPr>
        <w:t>cyber attack</w:t>
      </w:r>
      <w:proofErr w:type="spellEnd"/>
      <w:r w:rsidRPr="00DD78E9">
        <w:rPr>
          <w:rStyle w:val="StyleUnderline"/>
          <w:rFonts w:asciiTheme="minorHAnsi" w:hAnsiTheme="minorHAnsi" w:cstheme="minorHAnsi"/>
        </w:rPr>
        <w:t xml:space="preserve"> on the electric grid. Imagine</w:t>
      </w:r>
      <w:r w:rsidRPr="00DD78E9">
        <w:rPr>
          <w:rFonts w:asciiTheme="minorHAnsi" w:hAnsiTheme="minorHAnsi" w:cstheme="minorHAnsi"/>
          <w:sz w:val="16"/>
        </w:rPr>
        <w:t xml:space="preserve">, if you will, that </w:t>
      </w:r>
      <w:r w:rsidRPr="00DD78E9">
        <w:rPr>
          <w:rStyle w:val="StyleUnderline"/>
          <w:rFonts w:asciiTheme="minorHAnsi" w:hAnsiTheme="minorHAnsi" w:cstheme="minorHAnsi"/>
        </w:rPr>
        <w:t>the U</w:t>
      </w:r>
      <w:r w:rsidRPr="00DD78E9">
        <w:rPr>
          <w:rFonts w:asciiTheme="minorHAnsi" w:hAnsiTheme="minorHAnsi" w:cstheme="minorHAnsi"/>
          <w:sz w:val="16"/>
        </w:rPr>
        <w:t xml:space="preserve">nited </w:t>
      </w:r>
      <w:r w:rsidRPr="00DD78E9">
        <w:rPr>
          <w:rStyle w:val="StyleUnderline"/>
          <w:rFonts w:asciiTheme="minorHAnsi" w:hAnsiTheme="minorHAnsi" w:cstheme="minorHAnsi"/>
        </w:rPr>
        <w:t>S</w:t>
      </w:r>
      <w:r w:rsidRPr="00DD78E9">
        <w:rPr>
          <w:rFonts w:asciiTheme="minorHAnsi" w:hAnsiTheme="minorHAnsi" w:cstheme="minorHAnsi"/>
          <w:sz w:val="16"/>
        </w:rPr>
        <w:t xml:space="preserve">tates </w:t>
      </w:r>
      <w:r w:rsidRPr="00DD78E9">
        <w:rPr>
          <w:rStyle w:val="StyleUnderline"/>
          <w:rFonts w:asciiTheme="minorHAnsi" w:hAnsiTheme="minorHAnsi" w:cstheme="minorHAnsi"/>
        </w:rPr>
        <w:t xml:space="preserve">is blindsided by an </w:t>
      </w:r>
      <w:r w:rsidRPr="00DD78E9">
        <w:rPr>
          <w:rStyle w:val="StyleUnderline"/>
          <w:rFonts w:asciiTheme="minorHAnsi" w:hAnsiTheme="minorHAnsi" w:cstheme="minorHAnsi"/>
          <w:bdr w:val="single" w:sz="4" w:space="0" w:color="auto"/>
        </w:rPr>
        <w:t>epic hack</w:t>
      </w:r>
      <w:r w:rsidRPr="00DD78E9">
        <w:rPr>
          <w:rFonts w:asciiTheme="minorHAnsi" w:hAnsiTheme="minorHAnsi" w:cstheme="minorHAnsi"/>
          <w:sz w:val="16"/>
        </w:rPr>
        <w:t xml:space="preserve"> </w:t>
      </w:r>
      <w:r w:rsidRPr="00DD78E9">
        <w:rPr>
          <w:rStyle w:val="StyleUnderline"/>
          <w:rFonts w:asciiTheme="minorHAnsi" w:hAnsiTheme="minorHAnsi" w:cstheme="minorHAnsi"/>
        </w:rPr>
        <w:t>that interrupts power for</w:t>
      </w:r>
      <w:r w:rsidRPr="00DD78E9">
        <w:rPr>
          <w:rFonts w:asciiTheme="minorHAnsi" w:hAnsiTheme="minorHAnsi" w:cstheme="minorHAnsi"/>
          <w:sz w:val="16"/>
        </w:rPr>
        <w:t xml:space="preserve"> much of the Midwest and mid-Atlantic </w:t>
      </w:r>
      <w:r w:rsidRPr="00DD78E9">
        <w:rPr>
          <w:rStyle w:val="StyleUnderline"/>
          <w:rFonts w:asciiTheme="minorHAnsi" w:hAnsiTheme="minorHAnsi" w:cstheme="minorHAnsi"/>
        </w:rPr>
        <w:t>for more than a week,</w:t>
      </w:r>
      <w:r w:rsidRPr="00DD78E9">
        <w:rPr>
          <w:rFonts w:asciiTheme="minorHAnsi" w:hAnsiTheme="minorHAnsi" w:cstheme="minorHAnsi"/>
          <w:sz w:val="16"/>
        </w:rPr>
        <w:t xml:space="preserve"> switching off the lights, traffic signals, computers, water pumps, and air conditioners in millions of homes, businesses, and government offices. Americans swelter in the dark. </w:t>
      </w:r>
      <w:r w:rsidRPr="00DD78E9">
        <w:rPr>
          <w:rStyle w:val="StyleUnderline"/>
          <w:rFonts w:asciiTheme="minorHAnsi" w:hAnsiTheme="minorHAnsi" w:cstheme="minorHAnsi"/>
        </w:rPr>
        <w:t>Chaos reigns!</w:t>
      </w:r>
      <w:r w:rsidRPr="00DD78E9">
        <w:rPr>
          <w:rFonts w:asciiTheme="minorHAnsi" w:hAnsiTheme="minorHAnsi" w:cstheme="minorHAnsi"/>
          <w:sz w:val="16"/>
        </w:rPr>
        <w:t xml:space="preserve"> </w:t>
      </w:r>
      <w:r w:rsidRPr="00DD78E9">
        <w:rPr>
          <w:rFonts w:asciiTheme="minorHAnsi" w:hAnsiTheme="minorHAnsi" w:cstheme="minorHAnsi"/>
          <w:sz w:val="12"/>
        </w:rPr>
        <w:t xml:space="preserve">¶ </w:t>
      </w:r>
      <w:r w:rsidRPr="00DD78E9">
        <w:rPr>
          <w:rStyle w:val="StyleUnderline"/>
          <w:rFonts w:asciiTheme="minorHAnsi" w:hAnsiTheme="minorHAnsi" w:cstheme="minorHAnsi"/>
        </w:rPr>
        <w:t>Here's another nightmare scenario: An electric grid that serves two-thirds of a billion people</w:t>
      </w:r>
      <w:r w:rsidRPr="00DD78E9">
        <w:rPr>
          <w:rFonts w:asciiTheme="minorHAnsi" w:hAnsiTheme="minorHAnsi" w:cstheme="minorHAnsi"/>
          <w:sz w:val="16"/>
        </w:rPr>
        <w:t xml:space="preserve"> </w:t>
      </w:r>
      <w:r w:rsidRPr="00DD78E9">
        <w:rPr>
          <w:rStyle w:val="StyleUnderline"/>
          <w:rFonts w:asciiTheme="minorHAnsi" w:hAnsiTheme="minorHAnsi" w:cstheme="minorHAnsi"/>
        </w:rPr>
        <w:t>suddenly fails in a developing, nuclear-armed country</w:t>
      </w:r>
      <w:r w:rsidRPr="00DD78E9">
        <w:rPr>
          <w:rFonts w:asciiTheme="minorHAnsi" w:hAnsiTheme="minorHAnsi" w:cstheme="minorHAnsi"/>
          <w:sz w:val="16"/>
        </w:rPr>
        <w:t xml:space="preserve"> with a rich history of ethnic and religious conflict. Rail transportation is shut down, cutting off travel to large swathes of the country, while many miners are trapped underground. </w:t>
      </w:r>
      <w:r w:rsidRPr="00DD78E9">
        <w:rPr>
          <w:rFonts w:asciiTheme="minorHAnsi" w:hAnsiTheme="minorHAnsi" w:cstheme="minorHAnsi"/>
          <w:sz w:val="12"/>
        </w:rPr>
        <w:t xml:space="preserve">¶ </w:t>
      </w:r>
      <w:r w:rsidRPr="006D117E">
        <w:rPr>
          <w:rStyle w:val="StyleUnderline"/>
          <w:rFonts w:asciiTheme="minorHAnsi" w:hAnsiTheme="minorHAnsi" w:cstheme="minorHAnsi"/>
          <w:highlight w:val="green"/>
        </w:rPr>
        <w:t>Blackouts on this scale conjure images of</w:t>
      </w:r>
      <w:r w:rsidRPr="00DD78E9">
        <w:rPr>
          <w:rFonts w:asciiTheme="minorHAnsi" w:hAnsiTheme="minorHAnsi" w:cstheme="minorHAnsi"/>
          <w:sz w:val="16"/>
        </w:rPr>
        <w:t xml:space="preserve"> civil unrest, overwhelmed police, crippled hospitals, </w:t>
      </w:r>
      <w:r w:rsidRPr="006D117E">
        <w:rPr>
          <w:rStyle w:val="StyleUnderline"/>
          <w:rFonts w:asciiTheme="minorHAnsi" w:hAnsiTheme="minorHAnsi" w:cstheme="minorHAnsi"/>
          <w:highlight w:val="green"/>
          <w:bdr w:val="single" w:sz="4" w:space="0" w:color="auto"/>
        </w:rPr>
        <w:t>darkened military bases</w:t>
      </w:r>
      <w:r w:rsidRPr="00DD78E9">
        <w:rPr>
          <w:rFonts w:asciiTheme="minorHAnsi" w:hAnsiTheme="minorHAnsi" w:cstheme="minorHAnsi"/>
          <w:sz w:val="16"/>
        </w:rPr>
        <w:t xml:space="preserve">, the gravely injured in the back of ambulances stuck in traffic jams. </w:t>
      </w:r>
      <w:r w:rsidRPr="00DD78E9">
        <w:rPr>
          <w:rFonts w:asciiTheme="minorHAnsi" w:hAnsiTheme="minorHAnsi" w:cstheme="minorHAnsi"/>
          <w:sz w:val="12"/>
        </w:rPr>
        <w:t xml:space="preserve">¶ </w:t>
      </w:r>
      <w:r w:rsidRPr="00DD78E9">
        <w:rPr>
          <w:rFonts w:asciiTheme="minorHAnsi" w:hAnsiTheme="minorHAnsi" w:cstheme="minorHAnsi"/>
          <w:sz w:val="16"/>
        </w:rPr>
        <w:t xml:space="preserve">The specter of what Defense Secretary Leon Panetta has called a "digital Pearl Harbor" led to the creation of U.S. Cyber Command, which is tasked with developing both offensive and defensive cyber warfare </w:t>
      </w:r>
      <w:proofErr w:type="gramStart"/>
      <w:r w:rsidRPr="00DD78E9">
        <w:rPr>
          <w:rFonts w:asciiTheme="minorHAnsi" w:hAnsiTheme="minorHAnsi" w:cstheme="minorHAnsi"/>
          <w:sz w:val="16"/>
        </w:rPr>
        <w:t>capabilities, and</w:t>
      </w:r>
      <w:proofErr w:type="gramEnd"/>
      <w:r w:rsidRPr="00DD78E9">
        <w:rPr>
          <w:rFonts w:asciiTheme="minorHAnsi" w:hAnsiTheme="minorHAnsi" w:cstheme="minorHAnsi"/>
          <w:sz w:val="16"/>
        </w:rPr>
        <w:t xml:space="preserve"> prompted FBI Director Robert Mueller to warn in March that </w:t>
      </w:r>
      <w:proofErr w:type="spellStart"/>
      <w:r w:rsidRPr="00DD78E9">
        <w:rPr>
          <w:rFonts w:asciiTheme="minorHAnsi" w:hAnsiTheme="minorHAnsi" w:cstheme="minorHAnsi"/>
          <w:sz w:val="16"/>
        </w:rPr>
        <w:t>cyber attacks</w:t>
      </w:r>
      <w:proofErr w:type="spellEnd"/>
      <w:r w:rsidRPr="00DD78E9">
        <w:rPr>
          <w:rFonts w:asciiTheme="minorHAnsi" w:hAnsiTheme="minorHAnsi" w:cstheme="minorHAnsi"/>
          <w:sz w:val="16"/>
        </w:rPr>
        <w:t xml:space="preserve"> would soon be "the number one threat to our country." Similar concerns inspired both the Democrats and Republicans to sound the alarm about the cyber threat in their party platforms. </w:t>
      </w:r>
      <w:r w:rsidRPr="00DD78E9">
        <w:rPr>
          <w:rFonts w:asciiTheme="minorHAnsi" w:hAnsiTheme="minorHAnsi" w:cstheme="minorHAnsi"/>
          <w:sz w:val="12"/>
        </w:rPr>
        <w:t xml:space="preserve">¶ </w:t>
      </w:r>
      <w:r w:rsidRPr="00DD78E9">
        <w:rPr>
          <w:rStyle w:val="StyleUnderline"/>
          <w:rFonts w:asciiTheme="minorHAnsi" w:hAnsiTheme="minorHAnsi" w:cstheme="minorHAnsi"/>
        </w:rPr>
        <w:t xml:space="preserve">But are </w:t>
      </w:r>
      <w:proofErr w:type="spellStart"/>
      <w:r w:rsidRPr="00DD78E9">
        <w:rPr>
          <w:rStyle w:val="StyleUnderline"/>
          <w:rFonts w:asciiTheme="minorHAnsi" w:hAnsiTheme="minorHAnsi" w:cstheme="minorHAnsi"/>
        </w:rPr>
        <w:t>cyber attacks</w:t>
      </w:r>
      <w:proofErr w:type="spellEnd"/>
      <w:r w:rsidRPr="00DD78E9">
        <w:rPr>
          <w:rStyle w:val="StyleUnderline"/>
          <w:rFonts w:asciiTheme="minorHAnsi" w:hAnsiTheme="minorHAnsi" w:cstheme="minorHAnsi"/>
        </w:rPr>
        <w:t xml:space="preserve"> really a</w:t>
      </w:r>
      <w:r w:rsidRPr="00DD78E9">
        <w:rPr>
          <w:rFonts w:asciiTheme="minorHAnsi" w:hAnsiTheme="minorHAnsi" w:cstheme="minorHAnsi"/>
          <w:sz w:val="16"/>
        </w:rPr>
        <w:t xml:space="preserve"> clear and present </w:t>
      </w:r>
      <w:r w:rsidRPr="00DD78E9">
        <w:rPr>
          <w:rStyle w:val="StyleUnderline"/>
          <w:rFonts w:asciiTheme="minorHAnsi" w:hAnsiTheme="minorHAnsi" w:cstheme="minorHAnsi"/>
        </w:rPr>
        <w:t>danger to society's critical life support systems,</w:t>
      </w:r>
      <w:r w:rsidRPr="00DD78E9">
        <w:rPr>
          <w:rFonts w:asciiTheme="minorHAnsi" w:hAnsiTheme="minorHAnsi" w:cstheme="minorHAnsi"/>
          <w:sz w:val="16"/>
        </w:rPr>
        <w:t xml:space="preserve"> capable of inflicting thousands of casualties? </w:t>
      </w:r>
      <w:r w:rsidRPr="00DD78E9">
        <w:rPr>
          <w:rStyle w:val="StyleUnderline"/>
          <w:rFonts w:asciiTheme="minorHAnsi" w:hAnsiTheme="minorHAnsi" w:cstheme="minorHAnsi"/>
        </w:rPr>
        <w:t xml:space="preserve">Or </w:t>
      </w:r>
      <w:proofErr w:type="gramStart"/>
      <w:r w:rsidRPr="00DD78E9">
        <w:rPr>
          <w:rStyle w:val="StyleUnderline"/>
          <w:rFonts w:asciiTheme="minorHAnsi" w:hAnsiTheme="minorHAnsi" w:cstheme="minorHAnsi"/>
        </w:rPr>
        <w:t>has</w:t>
      </w:r>
      <w:r w:rsidRPr="00DD78E9">
        <w:rPr>
          <w:rFonts w:asciiTheme="minorHAnsi" w:hAnsiTheme="minorHAnsi" w:cstheme="minorHAnsi"/>
          <w:sz w:val="16"/>
        </w:rPr>
        <w:t xml:space="preserve"> </w:t>
      </w:r>
      <w:r w:rsidRPr="00DD78E9">
        <w:rPr>
          <w:rStyle w:val="StyleUnderline"/>
          <w:rFonts w:asciiTheme="minorHAnsi" w:hAnsiTheme="minorHAnsi" w:cstheme="minorHAnsi"/>
        </w:rPr>
        <w:t>fear</w:t>
      </w:r>
      <w:proofErr w:type="gramEnd"/>
      <w:r w:rsidRPr="00DD78E9">
        <w:rPr>
          <w:rStyle w:val="StyleUnderline"/>
          <w:rFonts w:asciiTheme="minorHAnsi" w:hAnsiTheme="minorHAnsi" w:cstheme="minorHAnsi"/>
        </w:rPr>
        <w:t xml:space="preserve"> of full-blown cybergeddon</w:t>
      </w:r>
      <w:r w:rsidRPr="00DD78E9">
        <w:rPr>
          <w:rFonts w:asciiTheme="minorHAnsi" w:hAnsiTheme="minorHAnsi" w:cstheme="minorHAnsi"/>
          <w:sz w:val="16"/>
        </w:rPr>
        <w:t xml:space="preserve"> at the hands of America's enemies </w:t>
      </w:r>
      <w:r w:rsidRPr="00DD78E9">
        <w:rPr>
          <w:rStyle w:val="StyleUnderline"/>
          <w:rFonts w:asciiTheme="minorHAnsi" w:hAnsiTheme="minorHAnsi" w:cstheme="minorHAnsi"/>
        </w:rPr>
        <w:t>become just another feverish national obsession</w:t>
      </w:r>
      <w:r w:rsidRPr="00DD78E9">
        <w:rPr>
          <w:rFonts w:asciiTheme="minorHAnsi" w:hAnsiTheme="minorHAnsi" w:cstheme="minorHAnsi"/>
          <w:sz w:val="16"/>
        </w:rPr>
        <w:t xml:space="preserve"> -- another of the long, dark shadows of the 9/11 attacks? </w:t>
      </w:r>
      <w:r w:rsidRPr="00DD78E9">
        <w:rPr>
          <w:rFonts w:asciiTheme="minorHAnsi" w:hAnsiTheme="minorHAnsi" w:cstheme="minorHAnsi"/>
          <w:sz w:val="12"/>
        </w:rPr>
        <w:t xml:space="preserve">¶ </w:t>
      </w:r>
      <w:r w:rsidRPr="00DD78E9">
        <w:rPr>
          <w:rFonts w:asciiTheme="minorHAnsi" w:hAnsiTheme="minorHAnsi" w:cstheme="minorHAnsi"/>
          <w:sz w:val="16"/>
        </w:rPr>
        <w:t xml:space="preserve">Worries about a large-scale, devastating </w:t>
      </w:r>
      <w:proofErr w:type="spellStart"/>
      <w:r w:rsidRPr="00DD78E9">
        <w:rPr>
          <w:rFonts w:asciiTheme="minorHAnsi" w:hAnsiTheme="minorHAnsi" w:cstheme="minorHAnsi"/>
          <w:sz w:val="16"/>
        </w:rPr>
        <w:t>cyber attack</w:t>
      </w:r>
      <w:proofErr w:type="spellEnd"/>
      <w:r w:rsidRPr="00DD78E9">
        <w:rPr>
          <w:rFonts w:asciiTheme="minorHAnsi" w:hAnsiTheme="minorHAnsi" w:cstheme="minorHAnsi"/>
          <w:sz w:val="16"/>
        </w:rPr>
        <w:t xml:space="preserve"> on the United States date back several decades, but </w:t>
      </w:r>
      <w:proofErr w:type="spellStart"/>
      <w:r w:rsidRPr="00DD78E9">
        <w:rPr>
          <w:rFonts w:asciiTheme="minorHAnsi" w:hAnsiTheme="minorHAnsi" w:cstheme="minorHAnsi"/>
          <w:sz w:val="16"/>
        </w:rPr>
        <w:t>escalatedfollowing</w:t>
      </w:r>
      <w:proofErr w:type="spellEnd"/>
      <w:r w:rsidRPr="00DD78E9">
        <w:rPr>
          <w:rFonts w:asciiTheme="minorHAnsi" w:hAnsiTheme="minorHAnsi" w:cstheme="minorHAnsi"/>
          <w:sz w:val="16"/>
        </w:rPr>
        <w:t xml:space="preserve"> attacks on Estonian government and media websites during a diplomatic conflict with Russia in 2007. That digital ambush was followed by a </w:t>
      </w:r>
      <w:proofErr w:type="spellStart"/>
      <w:r w:rsidRPr="00DD78E9">
        <w:rPr>
          <w:rFonts w:asciiTheme="minorHAnsi" w:hAnsiTheme="minorHAnsi" w:cstheme="minorHAnsi"/>
          <w:sz w:val="16"/>
        </w:rPr>
        <w:t>cyber attack</w:t>
      </w:r>
      <w:proofErr w:type="spellEnd"/>
      <w:r w:rsidRPr="00DD78E9">
        <w:rPr>
          <w:rFonts w:asciiTheme="minorHAnsi" w:hAnsiTheme="minorHAnsi" w:cstheme="minorHAnsi"/>
          <w:sz w:val="16"/>
        </w:rPr>
        <w:t xml:space="preserve"> on Georgian websites a year later in the run-up to the brief shooting war between Tbilisi and Moscow, as well as allegations of a colossal, ongoing cyber espionage campaign against the United States by hackers linked to the Chinese army. </w:t>
      </w:r>
      <w:r w:rsidRPr="00DD78E9">
        <w:rPr>
          <w:rFonts w:asciiTheme="minorHAnsi" w:hAnsiTheme="minorHAnsi" w:cstheme="minorHAnsi"/>
          <w:sz w:val="12"/>
        </w:rPr>
        <w:t xml:space="preserve">¶ </w:t>
      </w:r>
      <w:r w:rsidRPr="00DD78E9">
        <w:rPr>
          <w:rFonts w:asciiTheme="minorHAnsi" w:hAnsiTheme="minorHAnsi" w:cstheme="minorHAnsi"/>
          <w:sz w:val="16"/>
        </w:rPr>
        <w:t xml:space="preserve">Much of the </w:t>
      </w:r>
      <w:r w:rsidRPr="006D117E">
        <w:rPr>
          <w:rStyle w:val="StyleUnderline"/>
          <w:rFonts w:asciiTheme="minorHAnsi" w:hAnsiTheme="minorHAnsi" w:cstheme="minorHAnsi"/>
          <w:highlight w:val="green"/>
          <w:bdr w:val="single" w:sz="4" w:space="0" w:color="auto"/>
        </w:rPr>
        <w:t>concern has focused on potential attacks on the</w:t>
      </w:r>
      <w:r w:rsidRPr="00DD78E9">
        <w:rPr>
          <w:rStyle w:val="StyleUnderline"/>
          <w:rFonts w:asciiTheme="minorHAnsi" w:hAnsiTheme="minorHAnsi" w:cstheme="minorHAnsi"/>
          <w:bdr w:val="single" w:sz="4" w:space="0" w:color="auto"/>
        </w:rPr>
        <w:t xml:space="preserve"> U.S. electrical </w:t>
      </w:r>
      <w:r w:rsidRPr="006D117E">
        <w:rPr>
          <w:rStyle w:val="StyleUnderline"/>
          <w:rFonts w:asciiTheme="minorHAnsi" w:hAnsiTheme="minorHAnsi" w:cstheme="minorHAnsi"/>
          <w:highlight w:val="green"/>
          <w:bdr w:val="single" w:sz="4" w:space="0" w:color="auto"/>
        </w:rPr>
        <w:t>grid</w:t>
      </w:r>
      <w:r w:rsidRPr="00DD78E9">
        <w:rPr>
          <w:rFonts w:asciiTheme="minorHAnsi" w:hAnsiTheme="minorHAnsi" w:cstheme="minorHAnsi"/>
          <w:sz w:val="16"/>
        </w:rPr>
        <w:t xml:space="preserve">. "If I were an attacker and I wanted to do strategic damage to the United States...I probably would sack electric power on the U.S. East Coast, maybe the West Coast, and attempt to cause a cascading effect," retired Admiral Mike McConnell said in a 2010 interview with CBS's 60 Minutes. </w:t>
      </w:r>
      <w:r w:rsidRPr="00DD78E9">
        <w:rPr>
          <w:rFonts w:asciiTheme="minorHAnsi" w:hAnsiTheme="minorHAnsi" w:cstheme="minorHAnsi"/>
          <w:sz w:val="12"/>
        </w:rPr>
        <w:t xml:space="preserve">¶ </w:t>
      </w:r>
      <w:r w:rsidRPr="00DD78E9">
        <w:rPr>
          <w:rStyle w:val="StyleUnderline"/>
          <w:rFonts w:asciiTheme="minorHAnsi" w:hAnsiTheme="minorHAnsi" w:cstheme="minorHAnsi"/>
        </w:rPr>
        <w:t>But the scenarios</w:t>
      </w:r>
      <w:r w:rsidRPr="00DD78E9">
        <w:rPr>
          <w:rFonts w:asciiTheme="minorHAnsi" w:hAnsiTheme="minorHAnsi" w:cstheme="minorHAnsi"/>
          <w:sz w:val="16"/>
        </w:rPr>
        <w:t xml:space="preserve"> sketched out above </w:t>
      </w:r>
      <w:r w:rsidRPr="00DD78E9">
        <w:rPr>
          <w:rStyle w:val="StyleUnderline"/>
          <w:rFonts w:asciiTheme="minorHAnsi" w:hAnsiTheme="minorHAnsi" w:cstheme="minorHAnsi"/>
        </w:rPr>
        <w:t>are not solely</w:t>
      </w:r>
      <w:r w:rsidRPr="00DD78E9">
        <w:rPr>
          <w:rFonts w:asciiTheme="minorHAnsi" w:hAnsiTheme="minorHAnsi" w:cstheme="minorHAnsi"/>
          <w:sz w:val="16"/>
        </w:rPr>
        <w:t xml:space="preserve"> the realm of </w:t>
      </w:r>
      <w:r w:rsidRPr="00DD78E9">
        <w:rPr>
          <w:rStyle w:val="StyleUnderline"/>
          <w:rFonts w:asciiTheme="minorHAnsi" w:hAnsiTheme="minorHAnsi" w:cstheme="minorHAnsi"/>
        </w:rPr>
        <w:t>fantasy</w:t>
      </w:r>
      <w:r w:rsidRPr="00DD78E9">
        <w:rPr>
          <w:rFonts w:asciiTheme="minorHAnsi" w:hAnsiTheme="minorHAnsi" w:cstheme="minorHAnsi"/>
          <w:sz w:val="16"/>
        </w:rPr>
        <w:t xml:space="preserve">. </w:t>
      </w:r>
      <w:r w:rsidRPr="00DD78E9">
        <w:rPr>
          <w:rStyle w:val="StyleUnderline"/>
          <w:rFonts w:asciiTheme="minorHAnsi" w:hAnsiTheme="minorHAnsi" w:cstheme="minorHAnsi"/>
        </w:rPr>
        <w:t>This summer,</w:t>
      </w:r>
      <w:r w:rsidRPr="00DD78E9">
        <w:rPr>
          <w:rFonts w:asciiTheme="minorHAnsi" w:hAnsiTheme="minorHAnsi" w:cstheme="minorHAnsi"/>
          <w:sz w:val="16"/>
        </w:rPr>
        <w:t xml:space="preserve"> </w:t>
      </w:r>
      <w:r w:rsidRPr="006D117E">
        <w:rPr>
          <w:rStyle w:val="StyleUnderline"/>
          <w:rFonts w:asciiTheme="minorHAnsi" w:hAnsiTheme="minorHAnsi" w:cstheme="minorHAnsi"/>
          <w:highlight w:val="green"/>
        </w:rPr>
        <w:t>the U</w:t>
      </w:r>
      <w:r w:rsidRPr="00DD78E9">
        <w:rPr>
          <w:rFonts w:asciiTheme="minorHAnsi" w:hAnsiTheme="minorHAnsi" w:cstheme="minorHAnsi"/>
          <w:sz w:val="16"/>
        </w:rPr>
        <w:t xml:space="preserve">nited </w:t>
      </w:r>
      <w:r w:rsidRPr="006D117E">
        <w:rPr>
          <w:rStyle w:val="StyleUnderline"/>
          <w:rFonts w:asciiTheme="minorHAnsi" w:hAnsiTheme="minorHAnsi" w:cstheme="minorHAnsi"/>
          <w:highlight w:val="green"/>
        </w:rPr>
        <w:t>S</w:t>
      </w:r>
      <w:r w:rsidRPr="00DD78E9">
        <w:rPr>
          <w:rFonts w:asciiTheme="minorHAnsi" w:hAnsiTheme="minorHAnsi" w:cstheme="minorHAnsi"/>
          <w:sz w:val="16"/>
        </w:rPr>
        <w:t xml:space="preserve">tates </w:t>
      </w:r>
      <w:r w:rsidRPr="006D117E">
        <w:rPr>
          <w:rStyle w:val="StyleUnderline"/>
          <w:rFonts w:asciiTheme="minorHAnsi" w:hAnsiTheme="minorHAnsi" w:cstheme="minorHAnsi"/>
          <w:highlight w:val="green"/>
        </w:rPr>
        <w:t>and India were hit by two massive electrical outages</w:t>
      </w:r>
      <w:r w:rsidRPr="00DD78E9">
        <w:rPr>
          <w:rFonts w:asciiTheme="minorHAnsi" w:hAnsiTheme="minorHAnsi" w:cstheme="minorHAnsi"/>
          <w:sz w:val="16"/>
        </w:rPr>
        <w:t xml:space="preserve"> -- caused not by ninja cyber assault teams but by force majeure. And, for most people anyway, </w:t>
      </w:r>
      <w:r w:rsidRPr="006D117E">
        <w:rPr>
          <w:rStyle w:val="StyleUnderline"/>
          <w:rFonts w:asciiTheme="minorHAnsi" w:hAnsiTheme="minorHAnsi" w:cstheme="minorHAnsi"/>
          <w:highlight w:val="green"/>
          <w:bdr w:val="single" w:sz="4" w:space="0" w:color="auto"/>
        </w:rPr>
        <w:t>the results were less terrifying than imagined</w:t>
      </w:r>
      <w:r w:rsidRPr="00DD78E9">
        <w:rPr>
          <w:rFonts w:asciiTheme="minorHAnsi" w:hAnsiTheme="minorHAnsi" w:cstheme="minorHAnsi"/>
          <w:sz w:val="16"/>
        </w:rPr>
        <w:t xml:space="preserve">. </w:t>
      </w:r>
      <w:r w:rsidRPr="00DD78E9">
        <w:rPr>
          <w:rFonts w:asciiTheme="minorHAnsi" w:hAnsiTheme="minorHAnsi" w:cstheme="minorHAnsi"/>
          <w:sz w:val="12"/>
        </w:rPr>
        <w:t xml:space="preserve">¶ </w:t>
      </w:r>
      <w:r w:rsidRPr="00DD78E9">
        <w:rPr>
          <w:rFonts w:asciiTheme="minorHAnsi" w:hAnsiTheme="minorHAnsi" w:cstheme="minorHAnsi"/>
          <w:sz w:val="16"/>
        </w:rPr>
        <w:t xml:space="preserve">First, </w:t>
      </w:r>
      <w:r w:rsidRPr="00DD78E9">
        <w:rPr>
          <w:rStyle w:val="StyleUnderline"/>
          <w:rFonts w:asciiTheme="minorHAnsi" w:hAnsiTheme="minorHAnsi" w:cstheme="minorHAnsi"/>
        </w:rPr>
        <w:t>the freak "derecho" storm</w:t>
      </w:r>
      <w:r w:rsidRPr="00DD78E9">
        <w:rPr>
          <w:rFonts w:asciiTheme="minorHAnsi" w:hAnsiTheme="minorHAnsi" w:cstheme="minorHAnsi"/>
          <w:sz w:val="16"/>
        </w:rPr>
        <w:t xml:space="preserve"> that barreled across a </w:t>
      </w:r>
      <w:proofErr w:type="gramStart"/>
      <w:r w:rsidRPr="00DD78E9">
        <w:rPr>
          <w:rFonts w:asciiTheme="minorHAnsi" w:hAnsiTheme="minorHAnsi" w:cstheme="minorHAnsi"/>
          <w:sz w:val="16"/>
        </w:rPr>
        <w:t>heavily-populated</w:t>
      </w:r>
      <w:proofErr w:type="gramEnd"/>
      <w:r w:rsidRPr="00DD78E9">
        <w:rPr>
          <w:rFonts w:asciiTheme="minorHAnsi" w:hAnsiTheme="minorHAnsi" w:cstheme="minorHAnsi"/>
          <w:sz w:val="16"/>
        </w:rPr>
        <w:t xml:space="preserve"> swath of the eastern United States on the afternoon of June 29 knocked down trees that crushed cars, bashed holes in roofs, blocked roads, and </w:t>
      </w:r>
      <w:r w:rsidRPr="00DD78E9">
        <w:rPr>
          <w:rStyle w:val="StyleUnderline"/>
          <w:rFonts w:asciiTheme="minorHAnsi" w:hAnsiTheme="minorHAnsi" w:cstheme="minorHAnsi"/>
        </w:rPr>
        <w:t>sliced through power lines</w:t>
      </w:r>
      <w:r w:rsidRPr="00DD78E9">
        <w:rPr>
          <w:rFonts w:asciiTheme="minorHAnsi" w:hAnsiTheme="minorHAnsi" w:cstheme="minorHAnsi"/>
          <w:sz w:val="16"/>
        </w:rPr>
        <w:t xml:space="preserve">. </w:t>
      </w:r>
      <w:r w:rsidRPr="00DD78E9">
        <w:rPr>
          <w:rFonts w:asciiTheme="minorHAnsi" w:hAnsiTheme="minorHAnsi" w:cstheme="minorHAnsi"/>
          <w:sz w:val="12"/>
        </w:rPr>
        <w:t xml:space="preserve">¶ </w:t>
      </w:r>
      <w:r w:rsidRPr="00DD78E9">
        <w:rPr>
          <w:rFonts w:asciiTheme="minorHAnsi" w:hAnsiTheme="minorHAnsi" w:cstheme="minorHAnsi"/>
          <w:sz w:val="16"/>
        </w:rPr>
        <w:t xml:space="preserve">According to an August report by the U.S. Department of Energy, </w:t>
      </w:r>
      <w:r w:rsidRPr="00DD78E9">
        <w:rPr>
          <w:rStyle w:val="StyleUnderline"/>
          <w:rFonts w:asciiTheme="minorHAnsi" w:hAnsiTheme="minorHAnsi" w:cstheme="minorHAnsi"/>
        </w:rPr>
        <w:t>4.2 million homes and businesses lost power</w:t>
      </w:r>
      <w:r w:rsidRPr="00DD78E9">
        <w:rPr>
          <w:rFonts w:asciiTheme="minorHAnsi" w:hAnsiTheme="minorHAnsi" w:cstheme="minorHAnsi"/>
          <w:sz w:val="16"/>
        </w:rPr>
        <w:t xml:space="preserve"> as a result of the storm, with the blackout stretching across 11 states and the District of Columbia. More than 1 million customers were still without power five days later, and in some </w:t>
      </w:r>
      <w:proofErr w:type="gramStart"/>
      <w:r w:rsidRPr="00DD78E9">
        <w:rPr>
          <w:rFonts w:asciiTheme="minorHAnsi" w:hAnsiTheme="minorHAnsi" w:cstheme="minorHAnsi"/>
          <w:sz w:val="16"/>
        </w:rPr>
        <w:t>areas</w:t>
      </w:r>
      <w:proofErr w:type="gramEnd"/>
      <w:r w:rsidRPr="00DD78E9">
        <w:rPr>
          <w:rFonts w:asciiTheme="minorHAnsi" w:hAnsiTheme="minorHAnsi" w:cstheme="minorHAnsi"/>
          <w:sz w:val="16"/>
        </w:rPr>
        <w:t xml:space="preserve"> power wasn't restored for 10 days. Reuters put the death </w:t>
      </w:r>
      <w:proofErr w:type="spellStart"/>
      <w:r w:rsidRPr="00DD78E9">
        <w:rPr>
          <w:rFonts w:asciiTheme="minorHAnsi" w:hAnsiTheme="minorHAnsi" w:cstheme="minorHAnsi"/>
          <w:sz w:val="16"/>
        </w:rPr>
        <w:t>tollat</w:t>
      </w:r>
      <w:proofErr w:type="spellEnd"/>
      <w:r w:rsidRPr="00DD78E9">
        <w:rPr>
          <w:rFonts w:asciiTheme="minorHAnsi" w:hAnsiTheme="minorHAnsi" w:cstheme="minorHAnsi"/>
          <w:sz w:val="16"/>
        </w:rPr>
        <w:t xml:space="preserve"> 23 people as of July 5, all killed by storms or heat stroke. </w:t>
      </w:r>
      <w:r w:rsidRPr="00DD78E9">
        <w:rPr>
          <w:rFonts w:asciiTheme="minorHAnsi" w:hAnsiTheme="minorHAnsi" w:cstheme="minorHAnsi"/>
          <w:sz w:val="12"/>
        </w:rPr>
        <w:t xml:space="preserve">¶ </w:t>
      </w:r>
      <w:r w:rsidRPr="00DD78E9">
        <w:rPr>
          <w:rFonts w:asciiTheme="minorHAnsi" w:hAnsiTheme="minorHAnsi" w:cstheme="minorHAnsi"/>
          <w:sz w:val="16"/>
        </w:rPr>
        <w:t xml:space="preserve">The second incident occurred in late July, when </w:t>
      </w:r>
      <w:r w:rsidRPr="00DD78E9">
        <w:rPr>
          <w:rStyle w:val="StyleUnderline"/>
          <w:rFonts w:asciiTheme="minorHAnsi" w:hAnsiTheme="minorHAnsi" w:cstheme="minorHAnsi"/>
        </w:rPr>
        <w:t>670 million people in northern India,</w:t>
      </w:r>
      <w:r w:rsidRPr="00DD78E9">
        <w:rPr>
          <w:rFonts w:asciiTheme="minorHAnsi" w:hAnsiTheme="minorHAnsi" w:cstheme="minorHAnsi"/>
          <w:sz w:val="16"/>
        </w:rPr>
        <w:t xml:space="preserve"> or about 10 percent of the world's population, </w:t>
      </w:r>
      <w:r w:rsidRPr="00DD78E9">
        <w:rPr>
          <w:rStyle w:val="StyleUnderline"/>
          <w:rFonts w:asciiTheme="minorHAnsi" w:hAnsiTheme="minorHAnsi" w:cstheme="minorHAnsi"/>
        </w:rPr>
        <w:t>lost power in the largest blackout in history</w:t>
      </w:r>
      <w:r w:rsidRPr="00DD78E9">
        <w:rPr>
          <w:rFonts w:asciiTheme="minorHAnsi" w:hAnsiTheme="minorHAnsi" w:cstheme="minorHAnsi"/>
          <w:sz w:val="16"/>
        </w:rPr>
        <w:t xml:space="preserve">. The failure of this huge chunk of India's electric grid was attributed to higher-than-normal demand due to late monsoon rains, which </w:t>
      </w:r>
      <w:r w:rsidRPr="00DD78E9">
        <w:rPr>
          <w:rFonts w:asciiTheme="minorHAnsi" w:hAnsiTheme="minorHAnsi" w:cstheme="minorHAnsi"/>
          <w:sz w:val="16"/>
        </w:rPr>
        <w:lastRenderedPageBreak/>
        <w:t xml:space="preserve">led farmers to use more electricity in order to draw water from wells. Indian officials told the media there were no reports of deaths directly linked to the blackouts. </w:t>
      </w:r>
      <w:r w:rsidRPr="00DD78E9">
        <w:rPr>
          <w:rFonts w:asciiTheme="minorHAnsi" w:hAnsiTheme="minorHAnsi" w:cstheme="minorHAnsi"/>
          <w:sz w:val="12"/>
        </w:rPr>
        <w:t xml:space="preserve">¶ </w:t>
      </w:r>
      <w:r w:rsidRPr="00DD78E9">
        <w:rPr>
          <w:rFonts w:asciiTheme="minorHAnsi" w:hAnsiTheme="minorHAnsi" w:cstheme="minorHAnsi"/>
          <w:sz w:val="16"/>
        </w:rPr>
        <w:t xml:space="preserve">But </w:t>
      </w:r>
      <w:r w:rsidRPr="006D117E">
        <w:rPr>
          <w:rStyle w:val="StyleUnderline"/>
          <w:rFonts w:asciiTheme="minorHAnsi" w:hAnsiTheme="minorHAnsi" w:cstheme="minorHAnsi"/>
          <w:highlight w:val="green"/>
        </w:rPr>
        <w:t xml:space="preserve">this cataclysmic event </w:t>
      </w:r>
      <w:proofErr w:type="gramStart"/>
      <w:r w:rsidRPr="006D117E">
        <w:rPr>
          <w:rStyle w:val="StyleUnderline"/>
          <w:rFonts w:asciiTheme="minorHAnsi" w:hAnsiTheme="minorHAnsi" w:cstheme="minorHAnsi"/>
          <w:highlight w:val="green"/>
        </w:rPr>
        <w:t>didn't</w:t>
      </w:r>
      <w:proofErr w:type="gramEnd"/>
      <w:r w:rsidRPr="006D117E">
        <w:rPr>
          <w:rStyle w:val="StyleUnderline"/>
          <w:rFonts w:asciiTheme="minorHAnsi" w:hAnsiTheme="minorHAnsi" w:cstheme="minorHAnsi"/>
          <w:highlight w:val="green"/>
        </w:rPr>
        <w:t xml:space="preserve"> cause widespread chaos</w:t>
      </w:r>
      <w:r w:rsidRPr="00DD78E9">
        <w:rPr>
          <w:rStyle w:val="StyleUnderline"/>
          <w:rFonts w:asciiTheme="minorHAnsi" w:hAnsiTheme="minorHAnsi" w:cstheme="minorHAnsi"/>
        </w:rPr>
        <w:t xml:space="preserve"> in India</w:t>
      </w:r>
      <w:r w:rsidRPr="00DD78E9">
        <w:rPr>
          <w:rFonts w:asciiTheme="minorHAnsi" w:hAnsiTheme="minorHAnsi" w:cstheme="minorHAnsi"/>
          <w:sz w:val="16"/>
        </w:rPr>
        <w:t xml:space="preserve"> -- indeed, for some, it didn't even interrupt their daily routine. "[M]any people in major cities barely noticed the disruption because localized blackouts are so common that many businesses, hospitals, offices and middle-class homes have backup diesel generators," the New York </w:t>
      </w:r>
      <w:proofErr w:type="spellStart"/>
      <w:r w:rsidRPr="00DD78E9">
        <w:rPr>
          <w:rFonts w:asciiTheme="minorHAnsi" w:hAnsiTheme="minorHAnsi" w:cstheme="minorHAnsi"/>
          <w:sz w:val="16"/>
        </w:rPr>
        <w:t>Timesreported</w:t>
      </w:r>
      <w:proofErr w:type="spellEnd"/>
      <w:r w:rsidRPr="00DD78E9">
        <w:rPr>
          <w:rFonts w:asciiTheme="minorHAnsi" w:hAnsiTheme="minorHAnsi" w:cstheme="minorHAnsi"/>
          <w:sz w:val="16"/>
        </w:rPr>
        <w:t xml:space="preserve">. </w:t>
      </w:r>
      <w:r w:rsidRPr="00DD78E9">
        <w:rPr>
          <w:rFonts w:asciiTheme="minorHAnsi" w:hAnsiTheme="minorHAnsi" w:cstheme="minorHAnsi"/>
          <w:sz w:val="12"/>
        </w:rPr>
        <w:t xml:space="preserve">¶ </w:t>
      </w:r>
      <w:r w:rsidRPr="006D117E">
        <w:rPr>
          <w:rStyle w:val="StyleUnderline"/>
          <w:rFonts w:asciiTheme="minorHAnsi" w:hAnsiTheme="minorHAnsi" w:cstheme="minorHAnsi"/>
          <w:highlight w:val="green"/>
        </w:rPr>
        <w:t>The most important</w:t>
      </w:r>
      <w:r w:rsidRPr="00DD78E9">
        <w:rPr>
          <w:rStyle w:val="StyleUnderline"/>
          <w:rFonts w:asciiTheme="minorHAnsi" w:hAnsiTheme="minorHAnsi" w:cstheme="minorHAnsi"/>
        </w:rPr>
        <w:t xml:space="preserve"> thing about both events </w:t>
      </w:r>
      <w:r w:rsidRPr="006D117E">
        <w:rPr>
          <w:rStyle w:val="StyleUnderline"/>
          <w:rFonts w:asciiTheme="minorHAnsi" w:hAnsiTheme="minorHAnsi" w:cstheme="minorHAnsi"/>
          <w:highlight w:val="green"/>
        </w:rPr>
        <w:t>is</w:t>
      </w:r>
      <w:r w:rsidRPr="006D117E">
        <w:rPr>
          <w:rFonts w:asciiTheme="minorHAnsi" w:hAnsiTheme="minorHAnsi" w:cstheme="minorHAnsi"/>
          <w:sz w:val="16"/>
          <w:highlight w:val="green"/>
        </w:rPr>
        <w:t xml:space="preserve"> </w:t>
      </w:r>
      <w:r w:rsidRPr="006D117E">
        <w:rPr>
          <w:rStyle w:val="StyleUnderline"/>
          <w:rFonts w:asciiTheme="minorHAnsi" w:hAnsiTheme="minorHAnsi" w:cstheme="minorHAnsi"/>
          <w:highlight w:val="green"/>
          <w:bdr w:val="single" w:sz="4" w:space="0" w:color="auto"/>
        </w:rPr>
        <w:t xml:space="preserve">what </w:t>
      </w:r>
      <w:proofErr w:type="gramStart"/>
      <w:r w:rsidRPr="006D117E">
        <w:rPr>
          <w:rStyle w:val="StyleUnderline"/>
          <w:rFonts w:asciiTheme="minorHAnsi" w:hAnsiTheme="minorHAnsi" w:cstheme="minorHAnsi"/>
          <w:highlight w:val="green"/>
          <w:bdr w:val="single" w:sz="4" w:space="0" w:color="auto"/>
        </w:rPr>
        <w:t>didn't</w:t>
      </w:r>
      <w:proofErr w:type="gramEnd"/>
      <w:r w:rsidRPr="006D117E">
        <w:rPr>
          <w:rStyle w:val="StyleUnderline"/>
          <w:rFonts w:asciiTheme="minorHAnsi" w:hAnsiTheme="minorHAnsi" w:cstheme="minorHAnsi"/>
          <w:highlight w:val="green"/>
          <w:bdr w:val="single" w:sz="4" w:space="0" w:color="auto"/>
        </w:rPr>
        <w:t xml:space="preserve"> happen</w:t>
      </w:r>
      <w:r w:rsidRPr="00DD78E9">
        <w:rPr>
          <w:rFonts w:asciiTheme="minorHAnsi" w:hAnsiTheme="minorHAnsi" w:cstheme="minorHAnsi"/>
          <w:sz w:val="16"/>
        </w:rPr>
        <w:t xml:space="preserve">. Planes </w:t>
      </w:r>
      <w:proofErr w:type="gramStart"/>
      <w:r w:rsidRPr="00DD78E9">
        <w:rPr>
          <w:rFonts w:asciiTheme="minorHAnsi" w:hAnsiTheme="minorHAnsi" w:cstheme="minorHAnsi"/>
          <w:sz w:val="16"/>
        </w:rPr>
        <w:t>didn't</w:t>
      </w:r>
      <w:proofErr w:type="gramEnd"/>
      <w:r w:rsidRPr="00DD78E9">
        <w:rPr>
          <w:rFonts w:asciiTheme="minorHAnsi" w:hAnsiTheme="minorHAnsi" w:cstheme="minorHAnsi"/>
          <w:sz w:val="16"/>
        </w:rPr>
        <w:t xml:space="preserve"> fall out of the sky. </w:t>
      </w:r>
      <w:r w:rsidRPr="006D117E">
        <w:rPr>
          <w:rStyle w:val="Emphasis"/>
          <w:rFonts w:asciiTheme="minorHAnsi" w:hAnsiTheme="minorHAnsi" w:cstheme="minorHAnsi"/>
          <w:highlight w:val="green"/>
        </w:rPr>
        <w:t xml:space="preserve">Governments </w:t>
      </w:r>
      <w:proofErr w:type="gramStart"/>
      <w:r w:rsidRPr="006D117E">
        <w:rPr>
          <w:rStyle w:val="Emphasis"/>
          <w:rFonts w:asciiTheme="minorHAnsi" w:hAnsiTheme="minorHAnsi" w:cstheme="minorHAnsi"/>
          <w:highlight w:val="green"/>
        </w:rPr>
        <w:t>didn't</w:t>
      </w:r>
      <w:proofErr w:type="gramEnd"/>
      <w:r w:rsidRPr="006D117E">
        <w:rPr>
          <w:rStyle w:val="Emphasis"/>
          <w:rFonts w:asciiTheme="minorHAnsi" w:hAnsiTheme="minorHAnsi" w:cstheme="minorHAnsi"/>
          <w:highlight w:val="green"/>
        </w:rPr>
        <w:t xml:space="preserve"> collapse</w:t>
      </w:r>
      <w:r w:rsidRPr="00DD78E9">
        <w:rPr>
          <w:rFonts w:asciiTheme="minorHAnsi" w:hAnsiTheme="minorHAnsi" w:cstheme="minorHAnsi"/>
          <w:sz w:val="16"/>
        </w:rPr>
        <w:t xml:space="preserve">. Thousands of people </w:t>
      </w:r>
      <w:proofErr w:type="gramStart"/>
      <w:r w:rsidRPr="00DD78E9">
        <w:rPr>
          <w:rFonts w:asciiTheme="minorHAnsi" w:hAnsiTheme="minorHAnsi" w:cstheme="minorHAnsi"/>
          <w:sz w:val="16"/>
        </w:rPr>
        <w:t>weren't</w:t>
      </w:r>
      <w:proofErr w:type="gramEnd"/>
      <w:r w:rsidRPr="00DD78E9">
        <w:rPr>
          <w:rFonts w:asciiTheme="minorHAnsi" w:hAnsiTheme="minorHAnsi" w:cstheme="minorHAnsi"/>
          <w:sz w:val="16"/>
        </w:rPr>
        <w:t xml:space="preserve"> killed. Despite disruption and delay, harried public officials, emergency workers, and beleaguered </w:t>
      </w:r>
      <w:r w:rsidRPr="00DD78E9">
        <w:rPr>
          <w:rStyle w:val="StyleUnderline"/>
          <w:rFonts w:asciiTheme="minorHAnsi" w:hAnsiTheme="minorHAnsi" w:cstheme="minorHAnsi"/>
        </w:rPr>
        <w:t>publics mostly muddled through</w:t>
      </w:r>
      <w:r w:rsidRPr="00DD78E9">
        <w:rPr>
          <w:rFonts w:asciiTheme="minorHAnsi" w:hAnsiTheme="minorHAnsi" w:cstheme="minorHAnsi"/>
          <w:sz w:val="16"/>
        </w:rPr>
        <w:t xml:space="preserve">. </w:t>
      </w:r>
      <w:r w:rsidRPr="00DD78E9">
        <w:rPr>
          <w:rFonts w:asciiTheme="minorHAnsi" w:hAnsiTheme="minorHAnsi" w:cstheme="minorHAnsi"/>
          <w:sz w:val="12"/>
        </w:rPr>
        <w:t xml:space="preserve">¶ </w:t>
      </w:r>
      <w:r w:rsidRPr="00DD78E9">
        <w:rPr>
          <w:rStyle w:val="StyleUnderline"/>
          <w:rFonts w:asciiTheme="minorHAnsi" w:hAnsiTheme="minorHAnsi" w:cstheme="minorHAnsi"/>
        </w:rPr>
        <w:t>The summer's blackouts</w:t>
      </w:r>
      <w:r w:rsidRPr="00DD78E9">
        <w:rPr>
          <w:rFonts w:asciiTheme="minorHAnsi" w:hAnsiTheme="minorHAnsi" w:cstheme="minorHAnsi"/>
          <w:sz w:val="16"/>
        </w:rPr>
        <w:t xml:space="preserve"> </w:t>
      </w:r>
      <w:r w:rsidRPr="00DD78E9">
        <w:rPr>
          <w:rStyle w:val="StyleUnderline"/>
          <w:rFonts w:asciiTheme="minorHAnsi" w:hAnsiTheme="minorHAnsi" w:cstheme="minorHAnsi"/>
          <w:bdr w:val="single" w:sz="4" w:space="0" w:color="auto"/>
        </w:rPr>
        <w:t>strongly suggest</w:t>
      </w:r>
      <w:r w:rsidRPr="00DD78E9">
        <w:rPr>
          <w:rFonts w:asciiTheme="minorHAnsi" w:hAnsiTheme="minorHAnsi" w:cstheme="minorHAnsi"/>
          <w:sz w:val="16"/>
        </w:rPr>
        <w:t xml:space="preserve"> </w:t>
      </w:r>
      <w:r w:rsidRPr="00DD78E9">
        <w:rPr>
          <w:rStyle w:val="StyleUnderline"/>
          <w:rFonts w:asciiTheme="minorHAnsi" w:hAnsiTheme="minorHAnsi" w:cstheme="minorHAnsi"/>
        </w:rPr>
        <w:t>that a</w:t>
      </w:r>
      <w:r w:rsidRPr="00DD78E9">
        <w:rPr>
          <w:rFonts w:asciiTheme="minorHAnsi" w:hAnsiTheme="minorHAnsi" w:cstheme="minorHAnsi"/>
          <w:sz w:val="16"/>
        </w:rPr>
        <w:t xml:space="preserve"> </w:t>
      </w:r>
      <w:r w:rsidRPr="00DD78E9">
        <w:rPr>
          <w:rStyle w:val="StyleUnderline"/>
          <w:rFonts w:asciiTheme="minorHAnsi" w:hAnsiTheme="minorHAnsi" w:cstheme="minorHAnsi"/>
        </w:rPr>
        <w:t>cyber weapon that</w:t>
      </w:r>
      <w:r w:rsidRPr="00DD78E9">
        <w:rPr>
          <w:rFonts w:asciiTheme="minorHAnsi" w:hAnsiTheme="minorHAnsi" w:cstheme="minorHAnsi"/>
          <w:sz w:val="16"/>
        </w:rPr>
        <w:t xml:space="preserve"> </w:t>
      </w:r>
      <w:r w:rsidRPr="00DD78E9">
        <w:rPr>
          <w:rStyle w:val="StyleUnderline"/>
          <w:rFonts w:asciiTheme="minorHAnsi" w:hAnsiTheme="minorHAnsi" w:cstheme="minorHAnsi"/>
          <w:bdr w:val="single" w:sz="4" w:space="0" w:color="auto"/>
        </w:rPr>
        <w:t>took down an electric grid even for several days</w:t>
      </w:r>
      <w:r w:rsidRPr="00DD78E9">
        <w:rPr>
          <w:rFonts w:asciiTheme="minorHAnsi" w:hAnsiTheme="minorHAnsi" w:cstheme="minorHAnsi"/>
          <w:sz w:val="16"/>
        </w:rPr>
        <w:t xml:space="preserve"> </w:t>
      </w:r>
      <w:r w:rsidRPr="00DD78E9">
        <w:rPr>
          <w:rStyle w:val="StyleUnderline"/>
          <w:rFonts w:asciiTheme="minorHAnsi" w:hAnsiTheme="minorHAnsi" w:cstheme="minorHAnsi"/>
        </w:rPr>
        <w:t>could turn out to be</w:t>
      </w:r>
      <w:r w:rsidRPr="00DD78E9">
        <w:rPr>
          <w:rFonts w:asciiTheme="minorHAnsi" w:hAnsiTheme="minorHAnsi" w:cstheme="minorHAnsi"/>
          <w:sz w:val="16"/>
        </w:rPr>
        <w:t xml:space="preserve"> </w:t>
      </w:r>
      <w:r w:rsidRPr="00DD78E9">
        <w:rPr>
          <w:rStyle w:val="Emphasis"/>
          <w:rFonts w:asciiTheme="minorHAnsi" w:hAnsiTheme="minorHAnsi" w:cstheme="minorHAnsi"/>
          <w:bdr w:val="single" w:sz="4" w:space="0" w:color="auto"/>
        </w:rPr>
        <w:t xml:space="preserve">little more than a weapon of mass </w:t>
      </w:r>
      <w:proofErr w:type="gramStart"/>
      <w:r w:rsidRPr="00DD78E9">
        <w:rPr>
          <w:rStyle w:val="Emphasis"/>
          <w:rFonts w:asciiTheme="minorHAnsi" w:hAnsiTheme="minorHAnsi" w:cstheme="minorHAnsi"/>
          <w:bdr w:val="single" w:sz="4" w:space="0" w:color="auto"/>
        </w:rPr>
        <w:t>inconvenience</w:t>
      </w:r>
      <w:r w:rsidRPr="00DD78E9">
        <w:rPr>
          <w:rFonts w:asciiTheme="minorHAnsi" w:hAnsiTheme="minorHAnsi" w:cstheme="minorHAnsi"/>
          <w:sz w:val="16"/>
        </w:rPr>
        <w:t>.</w:t>
      </w:r>
      <w:r w:rsidRPr="00DD78E9">
        <w:rPr>
          <w:rFonts w:asciiTheme="minorHAnsi" w:hAnsiTheme="minorHAnsi" w:cstheme="minorHAnsi"/>
          <w:sz w:val="12"/>
        </w:rPr>
        <w:t>¶</w:t>
      </w:r>
      <w:proofErr w:type="gramEnd"/>
      <w:r w:rsidRPr="00DD78E9">
        <w:rPr>
          <w:rFonts w:asciiTheme="minorHAnsi" w:hAnsiTheme="minorHAnsi" w:cstheme="minorHAnsi"/>
          <w:sz w:val="12"/>
        </w:rPr>
        <w:t xml:space="preserve"> </w:t>
      </w:r>
      <w:r w:rsidRPr="00DD78E9">
        <w:rPr>
          <w:rFonts w:asciiTheme="minorHAnsi" w:hAnsiTheme="minorHAnsi" w:cstheme="minorHAnsi"/>
          <w:sz w:val="16"/>
        </w:rPr>
        <w:t xml:space="preserve">That doesn't mean the United States can relax. James Lewis, director of the technology program at the Center for Strategic and International Studies, believes that hackers threaten the security of U.S. utilities and industries, and recently penned an op-ed for the New York Times calling the United States "defenseless" to a cyber-assault. But he told Foreign Policy </w:t>
      </w:r>
      <w:r w:rsidRPr="00DD78E9">
        <w:rPr>
          <w:rStyle w:val="StyleUnderline"/>
          <w:rFonts w:asciiTheme="minorHAnsi" w:hAnsiTheme="minorHAnsi" w:cstheme="minorHAnsi"/>
        </w:rPr>
        <w:t>the recent derecho showed</w:t>
      </w:r>
      <w:r w:rsidRPr="00DD78E9">
        <w:rPr>
          <w:rFonts w:asciiTheme="minorHAnsi" w:hAnsiTheme="minorHAnsi" w:cstheme="minorHAnsi"/>
          <w:sz w:val="16"/>
        </w:rPr>
        <w:t xml:space="preserve"> that </w:t>
      </w:r>
      <w:r w:rsidRPr="006D117E">
        <w:rPr>
          <w:rStyle w:val="StyleUnderline"/>
          <w:rFonts w:asciiTheme="minorHAnsi" w:hAnsiTheme="minorHAnsi" w:cstheme="minorHAnsi"/>
          <w:highlight w:val="green"/>
          <w:bdr w:val="single" w:sz="4" w:space="0" w:color="auto"/>
        </w:rPr>
        <w:t>even a large-scale blackout</w:t>
      </w:r>
      <w:r w:rsidRPr="006D117E">
        <w:rPr>
          <w:rFonts w:asciiTheme="minorHAnsi" w:hAnsiTheme="minorHAnsi" w:cstheme="minorHAnsi"/>
          <w:sz w:val="16"/>
          <w:highlight w:val="green"/>
        </w:rPr>
        <w:t xml:space="preserve"> </w:t>
      </w:r>
      <w:r w:rsidRPr="006D117E">
        <w:rPr>
          <w:rStyle w:val="StyleUnderline"/>
          <w:rFonts w:asciiTheme="minorHAnsi" w:hAnsiTheme="minorHAnsi" w:cstheme="minorHAnsi"/>
          <w:highlight w:val="green"/>
        </w:rPr>
        <w:t>would not</w:t>
      </w:r>
      <w:r w:rsidRPr="00DD78E9">
        <w:rPr>
          <w:rFonts w:asciiTheme="minorHAnsi" w:hAnsiTheme="minorHAnsi" w:cstheme="minorHAnsi"/>
          <w:sz w:val="16"/>
        </w:rPr>
        <w:t xml:space="preserve"> necessarily </w:t>
      </w:r>
      <w:r w:rsidRPr="006D117E">
        <w:rPr>
          <w:rStyle w:val="StyleUnderline"/>
          <w:rFonts w:asciiTheme="minorHAnsi" w:hAnsiTheme="minorHAnsi" w:cstheme="minorHAnsi"/>
          <w:highlight w:val="green"/>
        </w:rPr>
        <w:t>have catastrophic consequences</w:t>
      </w:r>
      <w:r w:rsidRPr="00DD78E9">
        <w:rPr>
          <w:rFonts w:asciiTheme="minorHAnsi" w:hAnsiTheme="minorHAnsi" w:cstheme="minorHAnsi"/>
        </w:rPr>
        <w:t>.</w:t>
      </w:r>
    </w:p>
    <w:p w14:paraId="5EC468E6" w14:textId="77777777" w:rsidR="00050125" w:rsidRPr="00F20943" w:rsidRDefault="00050125" w:rsidP="00050125">
      <w:pPr>
        <w:pStyle w:val="Heading4"/>
      </w:pPr>
      <w:r>
        <w:t xml:space="preserve">Grid </w:t>
      </w:r>
      <w:r w:rsidRPr="00F20943">
        <w:rPr>
          <w:u w:val="single"/>
        </w:rPr>
        <w:t>resilient</w:t>
      </w:r>
      <w:r>
        <w:t xml:space="preserve"> </w:t>
      </w:r>
    </w:p>
    <w:p w14:paraId="2FF92C5A" w14:textId="77777777" w:rsidR="00050125" w:rsidRPr="00F20943" w:rsidRDefault="00050125" w:rsidP="00050125">
      <w:r w:rsidRPr="00F20943">
        <w:rPr>
          <w:rStyle w:val="Style13ptBold"/>
        </w:rPr>
        <w:t>Shallenberger 17</w:t>
      </w:r>
      <w:r>
        <w:t xml:space="preserve"> </w:t>
      </w:r>
      <w:r w:rsidRPr="00F20943">
        <w:t xml:space="preserve">(Krysti Shallenberger, 1-5-2017, "Predictions 2017: 8 sector insiders on what's next for power markets and regulation," Utility Dive, https://www.utilitydive.com/news/predictions-2017-8-sector-insiders-on-whats-next-for-power-markets-and-re/433358/, accessed 10-23-2020) </w:t>
      </w:r>
      <w:proofErr w:type="spellStart"/>
      <w:r w:rsidRPr="00F20943">
        <w:t>Джессика</w:t>
      </w:r>
      <w:proofErr w:type="spellEnd"/>
      <w:r w:rsidRPr="00F20943">
        <w:t xml:space="preserve">, </w:t>
      </w:r>
      <w:proofErr w:type="gramStart"/>
      <w:r w:rsidRPr="00F20943">
        <w:t>JEJP</w:t>
      </w:r>
      <w:proofErr w:type="gramEnd"/>
    </w:p>
    <w:p w14:paraId="052748A6" w14:textId="77777777" w:rsidR="00050125" w:rsidRDefault="00050125" w:rsidP="00050125">
      <w:pPr>
        <w:rPr>
          <w:sz w:val="16"/>
        </w:rPr>
      </w:pPr>
      <w:r w:rsidRPr="00F20943">
        <w:rPr>
          <w:sz w:val="16"/>
        </w:rPr>
        <w:t xml:space="preserve">The traditional drivers of infrastructure additions were load growth and connecting distant generation sources to population centers. However, that has changed. </w:t>
      </w:r>
      <w:r w:rsidRPr="00F20943">
        <w:rPr>
          <w:rStyle w:val="StyleUnderline"/>
        </w:rPr>
        <w:t>Load growth is negligible in many areas</w:t>
      </w:r>
      <w:r w:rsidRPr="00F20943">
        <w:rPr>
          <w:sz w:val="16"/>
        </w:rPr>
        <w:t xml:space="preserve">. (At PJM we forecast peak load growth of less than half of one percent per year.) At the same time, </w:t>
      </w:r>
      <w:r w:rsidRPr="00F20943">
        <w:rPr>
          <w:rStyle w:val="StyleUnderline"/>
        </w:rPr>
        <w:t xml:space="preserve">more </w:t>
      </w:r>
      <w:r w:rsidRPr="00F20943">
        <w:rPr>
          <w:rStyle w:val="Emphasis"/>
          <w:highlight w:val="cyan"/>
        </w:rPr>
        <w:t>efficient</w:t>
      </w:r>
      <w:r w:rsidRPr="00F20943">
        <w:rPr>
          <w:rStyle w:val="StyleUnderline"/>
        </w:rPr>
        <w:t xml:space="preserve"> </w:t>
      </w:r>
      <w:r w:rsidRPr="00F20943">
        <w:rPr>
          <w:rStyle w:val="Emphasis"/>
          <w:highlight w:val="cyan"/>
        </w:rPr>
        <w:t>tech</w:t>
      </w:r>
      <w:r w:rsidRPr="00F20943">
        <w:rPr>
          <w:rStyle w:val="Emphasis"/>
        </w:rPr>
        <w:t>nology</w:t>
      </w:r>
      <w:r w:rsidRPr="00F20943">
        <w:rPr>
          <w:rStyle w:val="StyleUnderline"/>
        </w:rPr>
        <w:t xml:space="preserve">, specifically energy efficiency and new natural gas combined cycle generation closer to load centers, has </w:t>
      </w:r>
      <w:r w:rsidRPr="00244C53">
        <w:rPr>
          <w:rStyle w:val="Emphasis"/>
          <w:highlight w:val="cyan"/>
        </w:rPr>
        <w:t>changed power flow patterns</w:t>
      </w:r>
      <w:r w:rsidRPr="00F20943">
        <w:rPr>
          <w:rStyle w:val="StyleUnderline"/>
        </w:rPr>
        <w:t xml:space="preserve">, </w:t>
      </w:r>
      <w:r w:rsidRPr="00244C53">
        <w:rPr>
          <w:rStyle w:val="StyleUnderline"/>
          <w:highlight w:val="cyan"/>
        </w:rPr>
        <w:t>which reduces</w:t>
      </w:r>
      <w:r w:rsidRPr="00F20943">
        <w:rPr>
          <w:rStyle w:val="StyleUnderline"/>
        </w:rPr>
        <w:t xml:space="preserve"> the </w:t>
      </w:r>
      <w:r w:rsidRPr="00244C53">
        <w:rPr>
          <w:rStyle w:val="StyleUnderline"/>
          <w:highlight w:val="cyan"/>
        </w:rPr>
        <w:t>need for</w:t>
      </w:r>
      <w:r w:rsidRPr="00F20943">
        <w:rPr>
          <w:rStyle w:val="StyleUnderline"/>
        </w:rPr>
        <w:t xml:space="preserve"> additional </w:t>
      </w:r>
      <w:r w:rsidRPr="00244C53">
        <w:rPr>
          <w:rStyle w:val="StyleUnderline"/>
        </w:rPr>
        <w:t>large-scale</w:t>
      </w:r>
      <w:r w:rsidRPr="00F20943">
        <w:rPr>
          <w:rStyle w:val="StyleUnderline"/>
        </w:rPr>
        <w:t xml:space="preserve"> transmission </w:t>
      </w:r>
      <w:r w:rsidRPr="00244C53">
        <w:rPr>
          <w:rStyle w:val="StyleUnderline"/>
          <w:highlight w:val="cyan"/>
        </w:rPr>
        <w:t>expansion projects</w:t>
      </w:r>
      <w:r w:rsidRPr="00F20943">
        <w:rPr>
          <w:sz w:val="16"/>
        </w:rPr>
        <w:t xml:space="preserve">. The </w:t>
      </w:r>
      <w:r w:rsidRPr="00244C53">
        <w:rPr>
          <w:rStyle w:val="StyleUnderline"/>
          <w:highlight w:val="cyan"/>
        </w:rPr>
        <w:t>reduction in large</w:t>
      </w:r>
      <w:r w:rsidRPr="00F20943">
        <w:rPr>
          <w:rStyle w:val="StyleUnderline"/>
        </w:rPr>
        <w:t xml:space="preserve">r </w:t>
      </w:r>
      <w:r w:rsidRPr="00244C53">
        <w:rPr>
          <w:rStyle w:val="StyleUnderline"/>
          <w:highlight w:val="cyan"/>
        </w:rPr>
        <w:t>scale projects</w:t>
      </w:r>
      <w:r w:rsidRPr="00F20943">
        <w:rPr>
          <w:sz w:val="16"/>
        </w:rPr>
        <w:t xml:space="preserve"> has </w:t>
      </w:r>
      <w:r w:rsidRPr="00F20943">
        <w:rPr>
          <w:rStyle w:val="StyleUnderline"/>
        </w:rPr>
        <w:t>allowed focus to</w:t>
      </w:r>
      <w:r w:rsidRPr="00F20943">
        <w:rPr>
          <w:sz w:val="16"/>
        </w:rPr>
        <w:t xml:space="preserve"> be </w:t>
      </w:r>
      <w:r w:rsidRPr="00244C53">
        <w:rPr>
          <w:rStyle w:val="StyleUnderline"/>
          <w:highlight w:val="cyan"/>
        </w:rPr>
        <w:t>shift</w:t>
      </w:r>
      <w:r w:rsidRPr="00F20943">
        <w:rPr>
          <w:sz w:val="16"/>
        </w:rPr>
        <w:t xml:space="preserve">ed </w:t>
      </w:r>
      <w:r w:rsidRPr="00244C53">
        <w:rPr>
          <w:rStyle w:val="StyleUnderline"/>
          <w:highlight w:val="cyan"/>
        </w:rPr>
        <w:t>to resolving aging infrastructure</w:t>
      </w:r>
      <w:r w:rsidRPr="00F20943">
        <w:rPr>
          <w:rStyle w:val="StyleUnderline"/>
        </w:rPr>
        <w:t xml:space="preserve"> concerns on lower-voltage facilities.</w:t>
      </w:r>
      <w:r>
        <w:rPr>
          <w:rStyle w:val="StyleUnderline"/>
        </w:rPr>
        <w:t xml:space="preserve"> </w:t>
      </w:r>
      <w:r w:rsidRPr="00244C53">
        <w:rPr>
          <w:rStyle w:val="StyleUnderline"/>
          <w:highlight w:val="cyan"/>
        </w:rPr>
        <w:t>More efficient</w:t>
      </w:r>
      <w:r w:rsidRPr="00F20943">
        <w:rPr>
          <w:rStyle w:val="StyleUnderline"/>
        </w:rPr>
        <w:t xml:space="preserve"> </w:t>
      </w:r>
      <w:r w:rsidRPr="00244C53">
        <w:rPr>
          <w:rStyle w:val="StyleUnderline"/>
          <w:highlight w:val="cyan"/>
        </w:rPr>
        <w:t>tech</w:t>
      </w:r>
      <w:r w:rsidRPr="00F20943">
        <w:rPr>
          <w:rStyle w:val="StyleUnderline"/>
        </w:rPr>
        <w:t>nologies</w:t>
      </w:r>
      <w:r w:rsidRPr="00F20943">
        <w:rPr>
          <w:sz w:val="16"/>
        </w:rPr>
        <w:t xml:space="preserve">, the capacity performance construct and </w:t>
      </w:r>
      <w:r w:rsidRPr="00244C53">
        <w:rPr>
          <w:rStyle w:val="Emphasis"/>
          <w:highlight w:val="cyan"/>
        </w:rPr>
        <w:t>upgrades</w:t>
      </w:r>
      <w:r w:rsidRPr="00F20943">
        <w:rPr>
          <w:sz w:val="16"/>
        </w:rPr>
        <w:t xml:space="preserve"> to </w:t>
      </w:r>
      <w:r w:rsidRPr="00F20943">
        <w:rPr>
          <w:rStyle w:val="StyleUnderline"/>
        </w:rPr>
        <w:t>the system</w:t>
      </w:r>
      <w:r w:rsidRPr="00F20943">
        <w:rPr>
          <w:sz w:val="16"/>
        </w:rPr>
        <w:t xml:space="preserve"> have </w:t>
      </w:r>
      <w:r w:rsidRPr="00244C53">
        <w:rPr>
          <w:rStyle w:val="Emphasis"/>
          <w:highlight w:val="cyan"/>
        </w:rPr>
        <w:t>made</w:t>
      </w:r>
      <w:r w:rsidRPr="00244C53">
        <w:rPr>
          <w:rStyle w:val="StyleUnderline"/>
          <w:highlight w:val="cyan"/>
        </w:rPr>
        <w:t xml:space="preserve"> </w:t>
      </w:r>
      <w:r w:rsidRPr="00244C53">
        <w:rPr>
          <w:rStyle w:val="Emphasis"/>
          <w:highlight w:val="cyan"/>
        </w:rPr>
        <w:t>the</w:t>
      </w:r>
      <w:r w:rsidRPr="00244C53">
        <w:rPr>
          <w:rStyle w:val="StyleUnderline"/>
          <w:highlight w:val="cyan"/>
        </w:rPr>
        <w:t xml:space="preserve"> </w:t>
      </w:r>
      <w:r w:rsidRPr="00244C53">
        <w:rPr>
          <w:rStyle w:val="Emphasis"/>
          <w:highlight w:val="cyan"/>
        </w:rPr>
        <w:t>grid</w:t>
      </w:r>
      <w:r w:rsidRPr="00F20943">
        <w:rPr>
          <w:rStyle w:val="StyleUnderline"/>
        </w:rPr>
        <w:t xml:space="preserve"> </w:t>
      </w:r>
      <w:r w:rsidRPr="00F20943">
        <w:rPr>
          <w:rStyle w:val="Emphasis"/>
        </w:rPr>
        <w:t>increasingly</w:t>
      </w:r>
      <w:r w:rsidRPr="00F20943">
        <w:rPr>
          <w:rStyle w:val="StyleUnderline"/>
        </w:rPr>
        <w:t xml:space="preserve"> </w:t>
      </w:r>
      <w:r w:rsidRPr="00244C53">
        <w:rPr>
          <w:rStyle w:val="Emphasis"/>
          <w:highlight w:val="cyan"/>
        </w:rPr>
        <w:t>robust</w:t>
      </w:r>
      <w:r w:rsidRPr="00244C53">
        <w:rPr>
          <w:rStyle w:val="StyleUnderline"/>
          <w:highlight w:val="cyan"/>
        </w:rPr>
        <w:t xml:space="preserve"> </w:t>
      </w:r>
      <w:r w:rsidRPr="00244C53">
        <w:rPr>
          <w:rStyle w:val="Emphasis"/>
          <w:highlight w:val="cyan"/>
        </w:rPr>
        <w:t>and</w:t>
      </w:r>
      <w:r w:rsidRPr="00244C53">
        <w:rPr>
          <w:rStyle w:val="StyleUnderline"/>
          <w:highlight w:val="cyan"/>
        </w:rPr>
        <w:t xml:space="preserve"> </w:t>
      </w:r>
      <w:r w:rsidRPr="00244C53">
        <w:rPr>
          <w:rStyle w:val="Emphasis"/>
          <w:highlight w:val="cyan"/>
        </w:rPr>
        <w:t>resilient</w:t>
      </w:r>
      <w:r w:rsidRPr="00F20943">
        <w:rPr>
          <w:sz w:val="16"/>
        </w:rPr>
        <w:t>. Last summer, for example, was the first time PJM met a peak demand of more than 150,000 megawatts without invoking emergency procedures and while net exporting power.</w:t>
      </w:r>
    </w:p>
    <w:p w14:paraId="5BA8F4A1" w14:textId="77777777" w:rsidR="00595674" w:rsidRPr="00917B2E" w:rsidRDefault="00595674" w:rsidP="00595674"/>
    <w:p w14:paraId="5F09052E" w14:textId="457A7D18" w:rsidR="00050125" w:rsidRPr="00DD78E9" w:rsidRDefault="00050125" w:rsidP="00050125">
      <w:pPr>
        <w:pStyle w:val="Heading3"/>
        <w:rPr>
          <w:rFonts w:asciiTheme="minorHAnsi" w:hAnsiTheme="minorHAnsi" w:cstheme="minorHAnsi"/>
        </w:rPr>
      </w:pPr>
      <w:r>
        <w:rPr>
          <w:rFonts w:asciiTheme="minorHAnsi" w:hAnsiTheme="minorHAnsi" w:cstheme="minorHAnsi"/>
        </w:rPr>
        <w:lastRenderedPageBreak/>
        <w:t>W</w:t>
      </w:r>
      <w:r w:rsidRPr="00DD78E9">
        <w:rPr>
          <w:rFonts w:asciiTheme="minorHAnsi" w:hAnsiTheme="minorHAnsi" w:cstheme="minorHAnsi"/>
        </w:rPr>
        <w:t>arming</w:t>
      </w:r>
      <w:r>
        <w:rPr>
          <w:rFonts w:asciiTheme="minorHAnsi" w:hAnsiTheme="minorHAnsi" w:cstheme="minorHAnsi"/>
        </w:rPr>
        <w:t xml:space="preserve"> Defense</w:t>
      </w:r>
    </w:p>
    <w:p w14:paraId="7818A1AE" w14:textId="77777777" w:rsidR="00050125" w:rsidRPr="00DD78E9" w:rsidRDefault="00050125" w:rsidP="00050125">
      <w:pPr>
        <w:pStyle w:val="Heading4"/>
        <w:rPr>
          <w:rFonts w:asciiTheme="minorHAnsi" w:hAnsiTheme="minorHAnsi" w:cstheme="minorHAnsi"/>
        </w:rPr>
      </w:pPr>
      <w:r w:rsidRPr="00DD78E9">
        <w:rPr>
          <w:rFonts w:asciiTheme="minorHAnsi" w:hAnsiTheme="minorHAnsi" w:cstheme="minorHAnsi"/>
        </w:rPr>
        <w:t xml:space="preserve">Extinction from warming requires </w:t>
      </w:r>
      <w:r w:rsidRPr="00DD78E9">
        <w:rPr>
          <w:rFonts w:asciiTheme="minorHAnsi" w:hAnsiTheme="minorHAnsi" w:cstheme="minorHAnsi"/>
          <w:u w:val="single"/>
        </w:rPr>
        <w:t>12 degrees</w:t>
      </w:r>
      <w:r w:rsidRPr="00DD78E9">
        <w:rPr>
          <w:rFonts w:asciiTheme="minorHAnsi" w:hAnsiTheme="minorHAnsi" w:cstheme="minorHAnsi"/>
        </w:rPr>
        <w:t xml:space="preserve">, </w:t>
      </w:r>
      <w:r w:rsidRPr="00DD78E9">
        <w:rPr>
          <w:rFonts w:asciiTheme="minorHAnsi" w:hAnsiTheme="minorHAnsi" w:cstheme="minorHAnsi"/>
          <w:u w:val="single"/>
        </w:rPr>
        <w:t>far greater</w:t>
      </w:r>
      <w:r w:rsidRPr="00DD78E9">
        <w:rPr>
          <w:rFonts w:asciiTheme="minorHAnsi" w:hAnsiTheme="minorHAnsi" w:cstheme="minorHAnsi"/>
        </w:rPr>
        <w:t xml:space="preserve"> than their internal link, and intervening actors will solve before </w:t>
      </w:r>
      <w:proofErr w:type="gramStart"/>
      <w:r w:rsidRPr="00DD78E9">
        <w:rPr>
          <w:rFonts w:asciiTheme="minorHAnsi" w:hAnsiTheme="minorHAnsi" w:cstheme="minorHAnsi"/>
        </w:rPr>
        <w:t>then</w:t>
      </w:r>
      <w:proofErr w:type="gramEnd"/>
      <w:r w:rsidRPr="00DD78E9">
        <w:rPr>
          <w:rFonts w:asciiTheme="minorHAnsi" w:hAnsiTheme="minorHAnsi" w:cstheme="minorHAnsi"/>
        </w:rPr>
        <w:t xml:space="preserve"> </w:t>
      </w:r>
    </w:p>
    <w:p w14:paraId="63FF8699" w14:textId="77777777" w:rsidR="00050125" w:rsidRPr="00DD78E9" w:rsidRDefault="00050125" w:rsidP="00050125">
      <w:pPr>
        <w:rPr>
          <w:rFonts w:asciiTheme="minorHAnsi" w:hAnsiTheme="minorHAnsi" w:cstheme="minorHAnsi"/>
        </w:rPr>
      </w:pPr>
      <w:r w:rsidRPr="00DD78E9">
        <w:rPr>
          <w:rFonts w:asciiTheme="minorHAnsi" w:hAnsiTheme="minorHAnsi" w:cstheme="minorHAnsi"/>
        </w:rPr>
        <w:t xml:space="preserve">Sebastian </w:t>
      </w:r>
      <w:r w:rsidRPr="00DD78E9">
        <w:rPr>
          <w:rFonts w:asciiTheme="minorHAnsi" w:hAnsiTheme="minorHAnsi" w:cstheme="minorHAnsi"/>
          <w:b/>
          <w:bCs/>
          <w:sz w:val="26"/>
        </w:rPr>
        <w:t>Farquhar 17</w:t>
      </w:r>
      <w:r w:rsidRPr="00DD78E9">
        <w:rPr>
          <w:rFonts w:asciiTheme="minorHAnsi" w:hAnsiTheme="minorHAnsi" w:cstheme="minorHAnsi"/>
        </w:rPr>
        <w:t xml:space="preserve"> leads the Global Priorities Project (GPP) at the Centre for Effective Altruism, et al., 2017, “Existential Risk: Diplomacy and Governance,” https://www.fhi.ox.ac.uk/wp-content/uploads/Existential-Risks-2017-01-23.pdf</w:t>
      </w:r>
    </w:p>
    <w:p w14:paraId="5CDB751F" w14:textId="77777777" w:rsidR="00050125" w:rsidRPr="00DD78E9" w:rsidRDefault="00050125" w:rsidP="00050125">
      <w:pPr>
        <w:rPr>
          <w:rFonts w:asciiTheme="minorHAnsi" w:hAnsiTheme="minorHAnsi" w:cstheme="minorHAnsi"/>
          <w:sz w:val="16"/>
        </w:rPr>
      </w:pPr>
      <w:r w:rsidRPr="00DD78E9">
        <w:rPr>
          <w:rStyle w:val="StyleUnderline"/>
          <w:rFonts w:asciiTheme="minorHAnsi" w:hAnsiTheme="minorHAnsi" w:cstheme="minorHAnsi"/>
        </w:rPr>
        <w:t xml:space="preserve">The </w:t>
      </w:r>
      <w:r w:rsidRPr="006D117E">
        <w:rPr>
          <w:rStyle w:val="StyleUnderline"/>
          <w:rFonts w:asciiTheme="minorHAnsi" w:hAnsiTheme="minorHAnsi" w:cstheme="minorHAnsi"/>
          <w:highlight w:val="green"/>
        </w:rPr>
        <w:t>most likely levels of</w:t>
      </w:r>
      <w:r w:rsidRPr="00DD78E9">
        <w:rPr>
          <w:rStyle w:val="StyleUnderline"/>
          <w:rFonts w:asciiTheme="minorHAnsi" w:hAnsiTheme="minorHAnsi" w:cstheme="minorHAnsi"/>
        </w:rPr>
        <w:t xml:space="preserve"> global </w:t>
      </w:r>
      <w:r w:rsidRPr="006D117E">
        <w:rPr>
          <w:rStyle w:val="StyleUnderline"/>
          <w:rFonts w:asciiTheme="minorHAnsi" w:hAnsiTheme="minorHAnsi" w:cstheme="minorHAnsi"/>
          <w:highlight w:val="green"/>
        </w:rPr>
        <w:t>warming are very unlikely to cause</w:t>
      </w:r>
      <w:r w:rsidRPr="00DD78E9">
        <w:rPr>
          <w:rStyle w:val="StyleUnderline"/>
          <w:rFonts w:asciiTheme="minorHAnsi" w:hAnsiTheme="minorHAnsi" w:cstheme="minorHAnsi"/>
        </w:rPr>
        <w:t xml:space="preserve"> human </w:t>
      </w:r>
      <w:r w:rsidRPr="006D117E">
        <w:rPr>
          <w:rStyle w:val="StyleUnderline"/>
          <w:rFonts w:asciiTheme="minorHAnsi" w:hAnsiTheme="minorHAnsi" w:cstheme="minorHAnsi"/>
          <w:highlight w:val="green"/>
        </w:rPr>
        <w:t>extinction</w:t>
      </w:r>
      <w:r w:rsidRPr="00DD78E9">
        <w:rPr>
          <w:rFonts w:asciiTheme="minorHAnsi" w:hAnsiTheme="minorHAnsi" w:cstheme="minorHAnsi"/>
          <w:sz w:val="16"/>
        </w:rPr>
        <w:t xml:space="preserve">.15 The </w:t>
      </w:r>
      <w:r w:rsidRPr="006D117E">
        <w:rPr>
          <w:rStyle w:val="StyleUnderline"/>
          <w:rFonts w:asciiTheme="minorHAnsi" w:hAnsiTheme="minorHAnsi" w:cstheme="minorHAnsi"/>
          <w:highlight w:val="green"/>
        </w:rPr>
        <w:t>existential risks</w:t>
      </w:r>
      <w:r w:rsidRPr="00DD78E9">
        <w:rPr>
          <w:rStyle w:val="StyleUnderline"/>
          <w:rFonts w:asciiTheme="minorHAnsi" w:hAnsiTheme="minorHAnsi" w:cstheme="minorHAnsi"/>
        </w:rPr>
        <w:t xml:space="preserve"> of climate change</w:t>
      </w:r>
      <w:r w:rsidRPr="00DD78E9">
        <w:rPr>
          <w:rFonts w:asciiTheme="minorHAnsi" w:hAnsiTheme="minorHAnsi" w:cstheme="minorHAnsi"/>
          <w:sz w:val="16"/>
        </w:rPr>
        <w:t xml:space="preserve"> instead </w:t>
      </w:r>
      <w:r w:rsidRPr="006D117E">
        <w:rPr>
          <w:rStyle w:val="StyleUnderline"/>
          <w:rFonts w:asciiTheme="minorHAnsi" w:hAnsiTheme="minorHAnsi" w:cstheme="minorHAnsi"/>
          <w:highlight w:val="green"/>
        </w:rPr>
        <w:t>stem from tail risk</w:t>
      </w:r>
      <w:r w:rsidRPr="00DD78E9">
        <w:rPr>
          <w:rFonts w:asciiTheme="minorHAnsi" w:hAnsiTheme="minorHAnsi" w:cstheme="minorHAnsi"/>
          <w:sz w:val="16"/>
        </w:rPr>
        <w:t xml:space="preserve"> climate change – </w:t>
      </w:r>
      <w:r w:rsidRPr="006D117E">
        <w:rPr>
          <w:rStyle w:val="StyleUnderline"/>
          <w:rFonts w:asciiTheme="minorHAnsi" w:hAnsiTheme="minorHAnsi" w:cstheme="minorHAnsi"/>
          <w:highlight w:val="green"/>
        </w:rPr>
        <w:t>the low probability of extreme</w:t>
      </w:r>
      <w:r w:rsidRPr="00DD78E9">
        <w:rPr>
          <w:rStyle w:val="StyleUnderline"/>
          <w:rFonts w:asciiTheme="minorHAnsi" w:hAnsiTheme="minorHAnsi" w:cstheme="minorHAnsi"/>
        </w:rPr>
        <w:t xml:space="preserve"> levels of </w:t>
      </w:r>
      <w:r w:rsidRPr="006D117E">
        <w:rPr>
          <w:rStyle w:val="StyleUnderline"/>
          <w:rFonts w:asciiTheme="minorHAnsi" w:hAnsiTheme="minorHAnsi" w:cstheme="minorHAnsi"/>
          <w:highlight w:val="green"/>
        </w:rPr>
        <w:t>warming</w:t>
      </w:r>
      <w:r w:rsidRPr="00DD78E9">
        <w:rPr>
          <w:rFonts w:asciiTheme="minorHAnsi" w:hAnsiTheme="minorHAnsi" w:cstheme="minorHAnsi"/>
          <w:sz w:val="16"/>
        </w:rPr>
        <w:t xml:space="preserve"> – </w:t>
      </w:r>
      <w:r w:rsidRPr="00DD78E9">
        <w:rPr>
          <w:rStyle w:val="StyleUnderline"/>
          <w:rFonts w:asciiTheme="minorHAnsi" w:hAnsiTheme="minorHAnsi" w:cstheme="minorHAnsi"/>
        </w:rPr>
        <w:t>and interaction with other sources of risk</w:t>
      </w:r>
      <w:r w:rsidRPr="00DD78E9">
        <w:rPr>
          <w:rFonts w:asciiTheme="minorHAnsi" w:hAnsiTheme="minorHAnsi" w:cstheme="minorHAnsi"/>
          <w:sz w:val="16"/>
        </w:rPr>
        <w:t xml:space="preserve">. It is impossible to say with confidence at what point global warming would become severe enough to pose an existential threat. Research has suggested that </w:t>
      </w:r>
      <w:r w:rsidRPr="00DD78E9">
        <w:rPr>
          <w:rStyle w:val="StyleUnderline"/>
          <w:rFonts w:asciiTheme="minorHAnsi" w:hAnsiTheme="minorHAnsi" w:cstheme="minorHAnsi"/>
        </w:rPr>
        <w:t>warming of 11-</w:t>
      </w:r>
      <w:r w:rsidRPr="006D117E">
        <w:rPr>
          <w:rStyle w:val="StyleUnderline"/>
          <w:rFonts w:asciiTheme="minorHAnsi" w:hAnsiTheme="minorHAnsi" w:cstheme="minorHAnsi"/>
          <w:highlight w:val="green"/>
        </w:rPr>
        <w:t>12°C would render</w:t>
      </w:r>
      <w:r w:rsidRPr="00DD78E9">
        <w:rPr>
          <w:rStyle w:val="StyleUnderline"/>
          <w:rFonts w:asciiTheme="minorHAnsi" w:hAnsiTheme="minorHAnsi" w:cstheme="minorHAnsi"/>
        </w:rPr>
        <w:t xml:space="preserve"> most of </w:t>
      </w:r>
      <w:r w:rsidRPr="006D117E">
        <w:rPr>
          <w:rStyle w:val="StyleUnderline"/>
          <w:rFonts w:asciiTheme="minorHAnsi" w:hAnsiTheme="minorHAnsi" w:cstheme="minorHAnsi"/>
          <w:highlight w:val="green"/>
        </w:rPr>
        <w:t>the planet uninhabitable</w:t>
      </w:r>
      <w:r w:rsidRPr="00DD78E9">
        <w:rPr>
          <w:rFonts w:asciiTheme="minorHAnsi" w:hAnsiTheme="minorHAnsi" w:cstheme="minorHAnsi"/>
          <w:sz w:val="16"/>
        </w:rPr>
        <w:t xml:space="preserve">,16 and would completely devastate agriculture.17 This would pose an extreme threat to human </w:t>
      </w:r>
      <w:proofErr w:type="spellStart"/>
      <w:r w:rsidRPr="00DD78E9">
        <w:rPr>
          <w:rFonts w:asciiTheme="minorHAnsi" w:hAnsiTheme="minorHAnsi" w:cstheme="minorHAnsi"/>
          <w:sz w:val="16"/>
        </w:rPr>
        <w:t>civilisation</w:t>
      </w:r>
      <w:proofErr w:type="spellEnd"/>
      <w:r w:rsidRPr="00DD78E9">
        <w:rPr>
          <w:rFonts w:asciiTheme="minorHAnsi" w:hAnsiTheme="minorHAnsi" w:cstheme="minorHAnsi"/>
          <w:sz w:val="16"/>
        </w:rPr>
        <w:t xml:space="preserve"> as we know it.18 Warming of around 7°C or more could potentially produce conflict and instability on such a scale that the indirect effects could be an existential risk, although it is extremely uncertain how likely such scenarios are.19 Moreover, </w:t>
      </w:r>
      <w:r w:rsidRPr="00DD78E9">
        <w:rPr>
          <w:rStyle w:val="StyleUnderline"/>
          <w:rFonts w:asciiTheme="minorHAnsi" w:hAnsiTheme="minorHAnsi" w:cstheme="minorHAnsi"/>
        </w:rPr>
        <w:t xml:space="preserve">the </w:t>
      </w:r>
      <w:r w:rsidRPr="006D117E">
        <w:rPr>
          <w:rStyle w:val="StyleUnderline"/>
          <w:rFonts w:asciiTheme="minorHAnsi" w:hAnsiTheme="minorHAnsi" w:cstheme="minorHAnsi"/>
          <w:highlight w:val="green"/>
        </w:rPr>
        <w:t>timescales</w:t>
      </w:r>
      <w:r w:rsidRPr="00DD78E9">
        <w:rPr>
          <w:rStyle w:val="StyleUnderline"/>
          <w:rFonts w:asciiTheme="minorHAnsi" w:hAnsiTheme="minorHAnsi" w:cstheme="minorHAnsi"/>
        </w:rPr>
        <w:t xml:space="preserve"> over which such changes might happen could </w:t>
      </w:r>
      <w:r w:rsidRPr="006D117E">
        <w:rPr>
          <w:rStyle w:val="StyleUnderline"/>
          <w:rFonts w:asciiTheme="minorHAnsi" w:hAnsiTheme="minorHAnsi" w:cstheme="minorHAnsi"/>
          <w:highlight w:val="green"/>
        </w:rPr>
        <w:t>mean</w:t>
      </w:r>
      <w:r w:rsidRPr="00DD78E9">
        <w:rPr>
          <w:rFonts w:asciiTheme="minorHAnsi" w:hAnsiTheme="minorHAnsi" w:cstheme="minorHAnsi"/>
          <w:sz w:val="16"/>
        </w:rPr>
        <w:t xml:space="preserve"> that </w:t>
      </w:r>
      <w:r w:rsidRPr="006D117E">
        <w:rPr>
          <w:rStyle w:val="StyleUnderline"/>
          <w:rFonts w:asciiTheme="minorHAnsi" w:hAnsiTheme="minorHAnsi" w:cstheme="minorHAnsi"/>
          <w:highlight w:val="green"/>
        </w:rPr>
        <w:t>humanity is able to adapt</w:t>
      </w:r>
      <w:r w:rsidRPr="00DD78E9">
        <w:rPr>
          <w:rFonts w:asciiTheme="minorHAnsi" w:hAnsiTheme="minorHAnsi" w:cstheme="minorHAnsi"/>
          <w:sz w:val="16"/>
        </w:rPr>
        <w:t xml:space="preserve"> enough </w:t>
      </w:r>
      <w:r w:rsidRPr="006D117E">
        <w:rPr>
          <w:rStyle w:val="StyleUnderline"/>
          <w:rFonts w:asciiTheme="minorHAnsi" w:hAnsiTheme="minorHAnsi" w:cstheme="minorHAnsi"/>
          <w:highlight w:val="green"/>
        </w:rPr>
        <w:t>to avoid extinction in even</w:t>
      </w:r>
      <w:r w:rsidRPr="00DD78E9">
        <w:rPr>
          <w:rStyle w:val="StyleUnderline"/>
          <w:rFonts w:asciiTheme="minorHAnsi" w:hAnsiTheme="minorHAnsi" w:cstheme="minorHAnsi"/>
        </w:rPr>
        <w:t xml:space="preserve"> very </w:t>
      </w:r>
      <w:r w:rsidRPr="006D117E">
        <w:rPr>
          <w:rStyle w:val="StyleUnderline"/>
          <w:rFonts w:asciiTheme="minorHAnsi" w:hAnsiTheme="minorHAnsi" w:cstheme="minorHAnsi"/>
          <w:highlight w:val="green"/>
        </w:rPr>
        <w:t>extreme scenarios</w:t>
      </w:r>
      <w:r w:rsidRPr="00DD78E9">
        <w:rPr>
          <w:rFonts w:asciiTheme="minorHAnsi" w:hAnsiTheme="minorHAnsi" w:cstheme="minorHAnsi"/>
          <w:sz w:val="16"/>
        </w:rPr>
        <w:t xml:space="preserve">. The probability of these levels of warming depends on eventual greenhouse gas concentrations. According to some experts, </w:t>
      </w:r>
      <w:r w:rsidRPr="00DD78E9">
        <w:rPr>
          <w:rStyle w:val="StyleUnderline"/>
          <w:rFonts w:asciiTheme="minorHAnsi" w:hAnsiTheme="minorHAnsi" w:cstheme="minorHAnsi"/>
        </w:rPr>
        <w:t>unless strong action is taken soon by major emitters</w:t>
      </w:r>
      <w:r w:rsidRPr="00DD78E9">
        <w:rPr>
          <w:rFonts w:asciiTheme="minorHAnsi" w:hAnsiTheme="minorHAnsi" w:cstheme="minorHAnsi"/>
          <w:sz w:val="16"/>
        </w:rPr>
        <w:t xml:space="preserve">, it is likely that </w:t>
      </w:r>
      <w:r w:rsidRPr="00DD78E9">
        <w:rPr>
          <w:rStyle w:val="StyleUnderline"/>
          <w:rFonts w:asciiTheme="minorHAnsi" w:hAnsiTheme="minorHAnsi" w:cstheme="minorHAnsi"/>
        </w:rPr>
        <w:t>we will pursue a medium-high emissions pathway</w:t>
      </w:r>
      <w:r w:rsidRPr="00DD78E9">
        <w:rPr>
          <w:rFonts w:asciiTheme="minorHAnsi" w:hAnsiTheme="minorHAnsi" w:cstheme="minorHAnsi"/>
          <w:sz w:val="16"/>
        </w:rPr>
        <w:t xml:space="preserve">.20 If we do, the chance of extreme warming is highly uncertain but appears non-negligible. Current concentrations of greenhouse gases are higher than they have been for hundreds of thousands of years,21 which means that there are significant unknown unknowns about how the climate system will respond. Particularly concerning is the risk of positive feedback loops, such as the release of vast amounts of methane from melting of the arctic permafrost, which would cause rapid and disastrous warming.22 The economists Gernot Wagner and Martin Weitzman have used IPCC figures (which do not include modelling of feedback loops such as those from melting permafrost) to estimate that </w:t>
      </w:r>
      <w:r w:rsidRPr="00DD78E9">
        <w:rPr>
          <w:rStyle w:val="StyleUnderline"/>
          <w:rFonts w:asciiTheme="minorHAnsi" w:hAnsiTheme="minorHAnsi" w:cstheme="minorHAnsi"/>
        </w:rPr>
        <w:t>if we continue to pursue a medium-high emissions pathway</w:t>
      </w:r>
      <w:r w:rsidRPr="00DD78E9">
        <w:rPr>
          <w:rFonts w:asciiTheme="minorHAnsi" w:hAnsiTheme="minorHAnsi" w:cstheme="minorHAnsi"/>
          <w:sz w:val="16"/>
        </w:rPr>
        <w:t xml:space="preserve">, the </w:t>
      </w:r>
      <w:r w:rsidRPr="006D117E">
        <w:rPr>
          <w:rStyle w:val="StyleUnderline"/>
          <w:rFonts w:asciiTheme="minorHAnsi" w:hAnsiTheme="minorHAnsi" w:cstheme="minorHAnsi"/>
          <w:highlight w:val="green"/>
        </w:rPr>
        <w:t>probability of</w:t>
      </w:r>
      <w:r w:rsidRPr="00DD78E9">
        <w:rPr>
          <w:rStyle w:val="StyleUnderline"/>
          <w:rFonts w:asciiTheme="minorHAnsi" w:hAnsiTheme="minorHAnsi" w:cstheme="minorHAnsi"/>
        </w:rPr>
        <w:t xml:space="preserve"> eventual warming of </w:t>
      </w:r>
      <w:r w:rsidRPr="006D117E">
        <w:rPr>
          <w:rStyle w:val="StyleUnderline"/>
          <w:rFonts w:asciiTheme="minorHAnsi" w:hAnsiTheme="minorHAnsi" w:cstheme="minorHAnsi"/>
          <w:highlight w:val="green"/>
        </w:rPr>
        <w:t>6°C is</w:t>
      </w:r>
      <w:r w:rsidRPr="00DD78E9">
        <w:rPr>
          <w:rStyle w:val="StyleUnderline"/>
          <w:rFonts w:asciiTheme="minorHAnsi" w:hAnsiTheme="minorHAnsi" w:cstheme="minorHAnsi"/>
        </w:rPr>
        <w:t xml:space="preserve"> around </w:t>
      </w:r>
      <w:r w:rsidRPr="006D117E">
        <w:rPr>
          <w:rStyle w:val="StyleUnderline"/>
          <w:rFonts w:asciiTheme="minorHAnsi" w:hAnsiTheme="minorHAnsi" w:cstheme="minorHAnsi"/>
          <w:highlight w:val="green"/>
        </w:rPr>
        <w:t>10%</w:t>
      </w:r>
      <w:r w:rsidRPr="00DD78E9">
        <w:rPr>
          <w:rFonts w:asciiTheme="minorHAnsi" w:hAnsiTheme="minorHAnsi" w:cstheme="minorHAnsi"/>
          <w:sz w:val="16"/>
        </w:rPr>
        <w:t xml:space="preserve">,23 </w:t>
      </w:r>
      <w:r w:rsidRPr="006D117E">
        <w:rPr>
          <w:rStyle w:val="StyleUnderline"/>
          <w:rFonts w:asciiTheme="minorHAnsi" w:hAnsiTheme="minorHAnsi" w:cstheme="minorHAnsi"/>
          <w:highlight w:val="green"/>
        </w:rPr>
        <w:t>and</w:t>
      </w:r>
      <w:r w:rsidRPr="00DD78E9">
        <w:rPr>
          <w:rFonts w:asciiTheme="minorHAnsi" w:hAnsiTheme="minorHAnsi" w:cstheme="minorHAnsi"/>
          <w:sz w:val="16"/>
        </w:rPr>
        <w:t xml:space="preserve"> of </w:t>
      </w:r>
      <w:r w:rsidRPr="006D117E">
        <w:rPr>
          <w:rStyle w:val="StyleUnderline"/>
          <w:rFonts w:asciiTheme="minorHAnsi" w:hAnsiTheme="minorHAnsi" w:cstheme="minorHAnsi"/>
          <w:highlight w:val="green"/>
        </w:rPr>
        <w:t>10°C is</w:t>
      </w:r>
      <w:r w:rsidRPr="00DD78E9">
        <w:rPr>
          <w:rFonts w:asciiTheme="minorHAnsi" w:hAnsiTheme="minorHAnsi" w:cstheme="minorHAnsi"/>
          <w:sz w:val="16"/>
        </w:rPr>
        <w:t xml:space="preserve"> around </w:t>
      </w:r>
      <w:r w:rsidRPr="006D117E">
        <w:rPr>
          <w:rStyle w:val="StyleUnderline"/>
          <w:rFonts w:asciiTheme="minorHAnsi" w:hAnsiTheme="minorHAnsi" w:cstheme="minorHAnsi"/>
          <w:highlight w:val="green"/>
        </w:rPr>
        <w:t>3%</w:t>
      </w:r>
      <w:r w:rsidRPr="00DD78E9">
        <w:rPr>
          <w:rFonts w:asciiTheme="minorHAnsi" w:hAnsiTheme="minorHAnsi" w:cstheme="minorHAnsi"/>
          <w:sz w:val="16"/>
        </w:rPr>
        <w:t xml:space="preserve">.24 </w:t>
      </w:r>
      <w:r w:rsidRPr="006D117E">
        <w:rPr>
          <w:rStyle w:val="StyleUnderline"/>
          <w:rFonts w:asciiTheme="minorHAnsi" w:hAnsiTheme="minorHAnsi" w:cstheme="minorHAnsi"/>
          <w:highlight w:val="green"/>
        </w:rPr>
        <w:t>These</w:t>
      </w:r>
      <w:r w:rsidRPr="00DD78E9">
        <w:rPr>
          <w:rStyle w:val="StyleUnderline"/>
          <w:rFonts w:asciiTheme="minorHAnsi" w:hAnsiTheme="minorHAnsi" w:cstheme="minorHAnsi"/>
        </w:rPr>
        <w:t xml:space="preserve"> estimates </w:t>
      </w:r>
      <w:r w:rsidRPr="006D117E">
        <w:rPr>
          <w:rStyle w:val="StyleUnderline"/>
          <w:rFonts w:asciiTheme="minorHAnsi" w:hAnsiTheme="minorHAnsi" w:cstheme="minorHAnsi"/>
          <w:highlight w:val="green"/>
        </w:rPr>
        <w:t>are</w:t>
      </w:r>
      <w:r w:rsidRPr="00DD78E9">
        <w:rPr>
          <w:rFonts w:asciiTheme="minorHAnsi" w:hAnsiTheme="minorHAnsi" w:cstheme="minorHAnsi"/>
          <w:sz w:val="16"/>
        </w:rPr>
        <w:t xml:space="preserve"> of course </w:t>
      </w:r>
      <w:r w:rsidRPr="006D117E">
        <w:rPr>
          <w:rStyle w:val="StyleUnderline"/>
          <w:rFonts w:asciiTheme="minorHAnsi" w:hAnsiTheme="minorHAnsi" w:cstheme="minorHAnsi"/>
          <w:highlight w:val="green"/>
        </w:rPr>
        <w:t>highly uncertain</w:t>
      </w:r>
      <w:r w:rsidRPr="00DD78E9">
        <w:rPr>
          <w:rFonts w:asciiTheme="minorHAnsi" w:hAnsiTheme="minorHAnsi" w:cstheme="minorHAnsi"/>
          <w:sz w:val="16"/>
        </w:rPr>
        <w:t xml:space="preserve">. </w:t>
      </w:r>
      <w:r w:rsidRPr="006D117E">
        <w:rPr>
          <w:rStyle w:val="StyleUnderline"/>
          <w:rFonts w:asciiTheme="minorHAnsi" w:hAnsiTheme="minorHAnsi" w:cstheme="minorHAnsi"/>
          <w:highlight w:val="green"/>
        </w:rPr>
        <w:t>It is likely</w:t>
      </w:r>
      <w:r w:rsidRPr="00DD78E9">
        <w:rPr>
          <w:rFonts w:asciiTheme="minorHAnsi" w:hAnsiTheme="minorHAnsi" w:cstheme="minorHAnsi"/>
          <w:sz w:val="16"/>
        </w:rPr>
        <w:t xml:space="preserve"> that </w:t>
      </w:r>
      <w:r w:rsidRPr="006D117E">
        <w:rPr>
          <w:rStyle w:val="StyleUnderline"/>
          <w:rFonts w:asciiTheme="minorHAnsi" w:hAnsiTheme="minorHAnsi" w:cstheme="minorHAnsi"/>
          <w:highlight w:val="green"/>
        </w:rPr>
        <w:t xml:space="preserve">the world will </w:t>
      </w:r>
      <w:proofErr w:type="gramStart"/>
      <w:r w:rsidRPr="006D117E">
        <w:rPr>
          <w:rStyle w:val="StyleUnderline"/>
          <w:rFonts w:asciiTheme="minorHAnsi" w:hAnsiTheme="minorHAnsi" w:cstheme="minorHAnsi"/>
          <w:highlight w:val="green"/>
        </w:rPr>
        <w:t>take action</w:t>
      </w:r>
      <w:proofErr w:type="gramEnd"/>
      <w:r w:rsidRPr="00DD78E9">
        <w:rPr>
          <w:rStyle w:val="StyleUnderline"/>
          <w:rFonts w:asciiTheme="minorHAnsi" w:hAnsiTheme="minorHAnsi" w:cstheme="minorHAnsi"/>
        </w:rPr>
        <w:t xml:space="preserve"> against climate change </w:t>
      </w:r>
      <w:r w:rsidRPr="006D117E">
        <w:rPr>
          <w:rStyle w:val="StyleUnderline"/>
          <w:rFonts w:asciiTheme="minorHAnsi" w:hAnsiTheme="minorHAnsi" w:cstheme="minorHAnsi"/>
          <w:highlight w:val="green"/>
        </w:rPr>
        <w:t>once it begins to impose</w:t>
      </w:r>
      <w:r w:rsidRPr="00DD78E9">
        <w:rPr>
          <w:rStyle w:val="StyleUnderline"/>
          <w:rFonts w:asciiTheme="minorHAnsi" w:hAnsiTheme="minorHAnsi" w:cstheme="minorHAnsi"/>
        </w:rPr>
        <w:t xml:space="preserve"> large </w:t>
      </w:r>
      <w:r w:rsidRPr="006D117E">
        <w:rPr>
          <w:rStyle w:val="StyleUnderline"/>
          <w:rFonts w:asciiTheme="minorHAnsi" w:hAnsiTheme="minorHAnsi" w:cstheme="minorHAnsi"/>
          <w:highlight w:val="green"/>
        </w:rPr>
        <w:t>costs</w:t>
      </w:r>
      <w:r w:rsidRPr="00DD78E9">
        <w:rPr>
          <w:rFonts w:asciiTheme="minorHAnsi" w:hAnsiTheme="minorHAnsi" w:cstheme="minorHAnsi"/>
          <w:sz w:val="16"/>
        </w:rPr>
        <w:t xml:space="preserve"> on human society, </w:t>
      </w:r>
      <w:r w:rsidRPr="006D117E">
        <w:rPr>
          <w:rStyle w:val="StyleUnderline"/>
          <w:rFonts w:asciiTheme="minorHAnsi" w:hAnsiTheme="minorHAnsi" w:cstheme="minorHAnsi"/>
          <w:highlight w:val="green"/>
        </w:rPr>
        <w:t>long before</w:t>
      </w:r>
      <w:r w:rsidRPr="00DD78E9">
        <w:rPr>
          <w:rStyle w:val="StyleUnderline"/>
          <w:rFonts w:asciiTheme="minorHAnsi" w:hAnsiTheme="minorHAnsi" w:cstheme="minorHAnsi"/>
        </w:rPr>
        <w:t xml:space="preserve"> there is </w:t>
      </w:r>
      <w:r w:rsidRPr="006D117E">
        <w:rPr>
          <w:rStyle w:val="StyleUnderline"/>
          <w:rFonts w:asciiTheme="minorHAnsi" w:hAnsiTheme="minorHAnsi" w:cstheme="minorHAnsi"/>
          <w:highlight w:val="green"/>
        </w:rPr>
        <w:t>warming of 10°C</w:t>
      </w:r>
      <w:r w:rsidRPr="00DD78E9">
        <w:rPr>
          <w:rFonts w:asciiTheme="minorHAnsi" w:hAnsiTheme="minorHAnsi" w:cstheme="minorHAnsi"/>
          <w:sz w:val="16"/>
        </w:rPr>
        <w:t xml:space="preserve">. Unfortunately, there is significant inertia in the climate system: there is a </w:t>
      </w:r>
      <w:proofErr w:type="gramStart"/>
      <w:r w:rsidRPr="00DD78E9">
        <w:rPr>
          <w:rFonts w:asciiTheme="minorHAnsi" w:hAnsiTheme="minorHAnsi" w:cstheme="minorHAnsi"/>
          <w:sz w:val="16"/>
        </w:rPr>
        <w:t>25 to 50 year</w:t>
      </w:r>
      <w:proofErr w:type="gramEnd"/>
      <w:r w:rsidRPr="00DD78E9">
        <w:rPr>
          <w:rFonts w:asciiTheme="minorHAnsi" w:hAnsiTheme="minorHAnsi" w:cstheme="minorHAnsi"/>
          <w:sz w:val="16"/>
        </w:rPr>
        <w:t xml:space="preserve"> lag between CO2 emissions and eventual warming,25 and it is expected that 40% of the peak concentration of CO2 will remain in the atmosphere 1,000 years after the peak is reached.26 Consequently, it is impossible to reduce temperatures quickly by reducing CO2 emissions. If the world does start to face costly warming, the international community will therefore face strong incentives to find other ways to reduce global temperatures. </w:t>
      </w:r>
    </w:p>
    <w:p w14:paraId="6A29026C" w14:textId="50623041" w:rsidR="00050125" w:rsidRPr="00DD78E9" w:rsidRDefault="00050125" w:rsidP="00050125">
      <w:pPr>
        <w:pStyle w:val="Heading3"/>
        <w:rPr>
          <w:rFonts w:asciiTheme="minorHAnsi" w:hAnsiTheme="minorHAnsi" w:cstheme="minorHAnsi"/>
        </w:rPr>
      </w:pPr>
      <w:r>
        <w:rPr>
          <w:rFonts w:asciiTheme="minorHAnsi" w:hAnsiTheme="minorHAnsi" w:cstheme="minorHAnsi"/>
        </w:rPr>
        <w:lastRenderedPageBreak/>
        <w:t>Ext---W</w:t>
      </w:r>
      <w:r w:rsidRPr="00DD78E9">
        <w:rPr>
          <w:rFonts w:asciiTheme="minorHAnsi" w:hAnsiTheme="minorHAnsi" w:cstheme="minorHAnsi"/>
        </w:rPr>
        <w:t>arming</w:t>
      </w:r>
      <w:r>
        <w:rPr>
          <w:rFonts w:asciiTheme="minorHAnsi" w:hAnsiTheme="minorHAnsi" w:cstheme="minorHAnsi"/>
        </w:rPr>
        <w:t xml:space="preserve"> defense</w:t>
      </w:r>
    </w:p>
    <w:p w14:paraId="424ED31C" w14:textId="77777777" w:rsidR="00050125" w:rsidRPr="00DD78E9" w:rsidRDefault="00050125" w:rsidP="00050125">
      <w:pPr>
        <w:pStyle w:val="Heading4"/>
        <w:rPr>
          <w:rFonts w:asciiTheme="minorHAnsi" w:hAnsiTheme="minorHAnsi" w:cstheme="minorHAnsi"/>
        </w:rPr>
      </w:pPr>
      <w:r w:rsidRPr="00DD78E9">
        <w:rPr>
          <w:rFonts w:asciiTheme="minorHAnsi" w:hAnsiTheme="minorHAnsi" w:cstheme="minorHAnsi"/>
        </w:rPr>
        <w:t>No extinction from warming – extreme warming generating risks are incredibly low. Human adaption prevents the impacts even in worst case scenarios and tech and intervening actors solve – that’s Farquhar 17</w:t>
      </w:r>
    </w:p>
    <w:p w14:paraId="6505A5E6" w14:textId="77777777" w:rsidR="00050125" w:rsidRPr="00DD78E9" w:rsidRDefault="00050125" w:rsidP="00050125">
      <w:pPr>
        <w:pStyle w:val="Heading4"/>
        <w:rPr>
          <w:rFonts w:asciiTheme="minorHAnsi" w:hAnsiTheme="minorHAnsi" w:cstheme="minorHAnsi"/>
        </w:rPr>
      </w:pPr>
      <w:r w:rsidRPr="00DD78E9">
        <w:rPr>
          <w:rFonts w:asciiTheme="minorHAnsi" w:hAnsiTheme="minorHAnsi" w:cstheme="minorHAnsi"/>
        </w:rPr>
        <w:t xml:space="preserve">No environment impact - redundancy, intervening actors, boundaries will never be </w:t>
      </w:r>
      <w:proofErr w:type="gramStart"/>
      <w:r w:rsidRPr="00DD78E9">
        <w:rPr>
          <w:rFonts w:asciiTheme="minorHAnsi" w:hAnsiTheme="minorHAnsi" w:cstheme="minorHAnsi"/>
        </w:rPr>
        <w:t>crossed</w:t>
      </w:r>
      <w:proofErr w:type="gramEnd"/>
    </w:p>
    <w:p w14:paraId="24BA4265" w14:textId="77777777" w:rsidR="00050125" w:rsidRPr="00DD78E9" w:rsidRDefault="00050125" w:rsidP="00050125">
      <w:pPr>
        <w:rPr>
          <w:rFonts w:asciiTheme="minorHAnsi" w:hAnsiTheme="minorHAnsi" w:cstheme="minorHAnsi"/>
          <w:sz w:val="16"/>
        </w:rPr>
      </w:pPr>
      <w:proofErr w:type="spellStart"/>
      <w:r w:rsidRPr="00DD78E9">
        <w:rPr>
          <w:rStyle w:val="Style13ptBold"/>
          <w:rFonts w:asciiTheme="minorHAnsi" w:hAnsiTheme="minorHAnsi" w:cstheme="minorHAnsi"/>
          <w:lang w:val="es-ES"/>
        </w:rPr>
        <w:t>Kareiva</w:t>
      </w:r>
      <w:proofErr w:type="spellEnd"/>
      <w:r w:rsidRPr="00DD78E9">
        <w:rPr>
          <w:rStyle w:val="Style13ptBold"/>
          <w:rFonts w:asciiTheme="minorHAnsi" w:hAnsiTheme="minorHAnsi" w:cstheme="minorHAnsi"/>
          <w:lang w:val="es-ES"/>
        </w:rPr>
        <w:t xml:space="preserve"> &amp; Carranza 18</w:t>
      </w:r>
      <w:r w:rsidRPr="00DD78E9">
        <w:rPr>
          <w:rFonts w:asciiTheme="minorHAnsi" w:hAnsiTheme="minorHAnsi" w:cstheme="minorHAnsi"/>
          <w:sz w:val="16"/>
          <w:lang w:val="es-ES"/>
        </w:rPr>
        <w:t xml:space="preserve"> (Peter </w:t>
      </w:r>
      <w:proofErr w:type="spellStart"/>
      <w:r w:rsidRPr="00DD78E9">
        <w:rPr>
          <w:rFonts w:asciiTheme="minorHAnsi" w:hAnsiTheme="minorHAnsi" w:cstheme="minorHAnsi"/>
          <w:sz w:val="16"/>
          <w:lang w:val="es-ES"/>
        </w:rPr>
        <w:t>Kareiva</w:t>
      </w:r>
      <w:proofErr w:type="spellEnd"/>
      <w:r w:rsidRPr="00DD78E9">
        <w:rPr>
          <w:rFonts w:asciiTheme="minorHAnsi" w:hAnsiTheme="minorHAnsi" w:cstheme="minorHAnsi"/>
          <w:sz w:val="16"/>
          <w:lang w:val="es-ES"/>
        </w:rPr>
        <w:t xml:space="preserve"> &amp; Valerie Carranza. </w:t>
      </w:r>
      <w:r w:rsidRPr="00DD78E9">
        <w:rPr>
          <w:rFonts w:asciiTheme="minorHAnsi" w:hAnsiTheme="minorHAnsi" w:cstheme="minorHAnsi"/>
          <w:sz w:val="16"/>
        </w:rPr>
        <w:t xml:space="preserve">Institute of the Environment and </w:t>
      </w:r>
      <w:proofErr w:type="gramStart"/>
      <w:r w:rsidRPr="00DD78E9">
        <w:rPr>
          <w:rFonts w:asciiTheme="minorHAnsi" w:hAnsiTheme="minorHAnsi" w:cstheme="minorHAnsi"/>
          <w:sz w:val="16"/>
        </w:rPr>
        <w:t>Sustainability,.</w:t>
      </w:r>
      <w:proofErr w:type="gramEnd"/>
      <w:r w:rsidRPr="00DD78E9">
        <w:rPr>
          <w:rFonts w:asciiTheme="minorHAnsi" w:hAnsiTheme="minorHAnsi" w:cstheme="minorHAnsi"/>
          <w:sz w:val="16"/>
        </w:rPr>
        <w:t xml:space="preserve"> “Existential Risk Due to Ecosystem Collapse: Nature Strikes Back.” Volume 102, September 2018, Pages 39-50)</w:t>
      </w:r>
    </w:p>
    <w:p w14:paraId="1891EE5E" w14:textId="77777777" w:rsidR="00050125" w:rsidRDefault="00050125" w:rsidP="00050125">
      <w:pPr>
        <w:rPr>
          <w:rStyle w:val="Emphasis"/>
          <w:rFonts w:asciiTheme="minorHAnsi" w:hAnsiTheme="minorHAnsi" w:cstheme="minorHAnsi"/>
        </w:rPr>
      </w:pPr>
      <w:r w:rsidRPr="00DD78E9">
        <w:rPr>
          <w:rStyle w:val="StyleUnderline"/>
          <w:rFonts w:asciiTheme="minorHAnsi" w:hAnsiTheme="minorHAnsi" w:cstheme="minorHAnsi"/>
        </w:rPr>
        <w:t>The</w:t>
      </w:r>
      <w:r w:rsidRPr="00DD78E9">
        <w:rPr>
          <w:rFonts w:asciiTheme="minorHAnsi" w:hAnsiTheme="minorHAnsi" w:cstheme="minorHAnsi"/>
          <w:sz w:val="16"/>
        </w:rPr>
        <w:t xml:space="preserve"> interesting </w:t>
      </w:r>
      <w:r w:rsidRPr="00DD78E9">
        <w:rPr>
          <w:rStyle w:val="StyleUnderline"/>
          <w:rFonts w:asciiTheme="minorHAnsi" w:hAnsiTheme="minorHAnsi" w:cstheme="minorHAnsi"/>
        </w:rPr>
        <w:t>question is whether any</w:t>
      </w:r>
      <w:r w:rsidRPr="00DD78E9">
        <w:rPr>
          <w:rFonts w:asciiTheme="minorHAnsi" w:hAnsiTheme="minorHAnsi" w:cstheme="minorHAnsi"/>
          <w:sz w:val="16"/>
        </w:rPr>
        <w:t xml:space="preserve"> of the planetary </w:t>
      </w:r>
      <w:r w:rsidRPr="006D117E">
        <w:rPr>
          <w:rStyle w:val="StyleUnderline"/>
          <w:rFonts w:asciiTheme="minorHAnsi" w:hAnsiTheme="minorHAnsi" w:cstheme="minorHAnsi"/>
          <w:highlight w:val="green"/>
        </w:rPr>
        <w:t>thresholds</w:t>
      </w:r>
      <w:r w:rsidRPr="00DD78E9">
        <w:rPr>
          <w:rFonts w:asciiTheme="minorHAnsi" w:hAnsiTheme="minorHAnsi" w:cstheme="minorHAnsi"/>
          <w:sz w:val="16"/>
        </w:rPr>
        <w:t xml:space="preserve"> other than CO2 </w:t>
      </w:r>
      <w:r w:rsidRPr="006D117E">
        <w:rPr>
          <w:rStyle w:val="StyleUnderline"/>
          <w:rFonts w:asciiTheme="minorHAnsi" w:hAnsiTheme="minorHAnsi" w:cstheme="minorHAnsi"/>
          <w:highlight w:val="green"/>
        </w:rPr>
        <w:t>could</w:t>
      </w:r>
      <w:r w:rsidRPr="006D117E">
        <w:rPr>
          <w:rFonts w:asciiTheme="minorHAnsi" w:hAnsiTheme="minorHAnsi" w:cstheme="minorHAnsi"/>
          <w:sz w:val="16"/>
          <w:highlight w:val="green"/>
        </w:rPr>
        <w:t xml:space="preserve"> </w:t>
      </w:r>
      <w:r w:rsidRPr="006D117E">
        <w:rPr>
          <w:rStyle w:val="Emphasis"/>
          <w:rFonts w:asciiTheme="minorHAnsi" w:hAnsiTheme="minorHAnsi" w:cstheme="minorHAnsi"/>
          <w:highlight w:val="green"/>
        </w:rPr>
        <w:t>also portend existential risks</w:t>
      </w:r>
      <w:r w:rsidRPr="00DD78E9">
        <w:rPr>
          <w:rFonts w:asciiTheme="minorHAnsi" w:hAnsiTheme="minorHAnsi" w:cstheme="minorHAnsi"/>
          <w:sz w:val="16"/>
        </w:rPr>
        <w:t xml:space="preserve">. Here </w:t>
      </w:r>
      <w:r w:rsidRPr="006D117E">
        <w:rPr>
          <w:rStyle w:val="StyleUnderline"/>
          <w:rFonts w:asciiTheme="minorHAnsi" w:hAnsiTheme="minorHAnsi" w:cstheme="minorHAnsi"/>
          <w:highlight w:val="green"/>
        </w:rPr>
        <w:t xml:space="preserve">the answer is </w:t>
      </w:r>
      <w:r w:rsidRPr="006D117E">
        <w:rPr>
          <w:rStyle w:val="Emphasis"/>
          <w:rFonts w:asciiTheme="minorHAnsi" w:hAnsiTheme="minorHAnsi" w:cstheme="minorHAnsi"/>
          <w:highlight w:val="green"/>
        </w:rPr>
        <w:t>not clear</w:t>
      </w:r>
      <w:r w:rsidRPr="00DD78E9">
        <w:rPr>
          <w:rFonts w:asciiTheme="minorHAnsi" w:hAnsiTheme="minorHAnsi" w:cstheme="minorHAnsi"/>
          <w:sz w:val="16"/>
        </w:rPr>
        <w:t xml:space="preserve">. </w:t>
      </w:r>
      <w:r w:rsidRPr="00DD78E9">
        <w:rPr>
          <w:rStyle w:val="StyleUnderline"/>
          <w:rFonts w:asciiTheme="minorHAnsi" w:hAnsiTheme="minorHAnsi" w:cstheme="minorHAnsi"/>
        </w:rPr>
        <w:t xml:space="preserve">One boundary often mentioned as a concern for the fate of global civilization is </w:t>
      </w:r>
      <w:r w:rsidRPr="006D117E">
        <w:rPr>
          <w:rStyle w:val="Emphasis"/>
          <w:rFonts w:asciiTheme="minorHAnsi" w:hAnsiTheme="minorHAnsi" w:cstheme="minorHAnsi"/>
          <w:highlight w:val="green"/>
        </w:rPr>
        <w:t>biodiversity</w:t>
      </w:r>
      <w:r w:rsidRPr="00DD78E9">
        <w:rPr>
          <w:rFonts w:asciiTheme="minorHAnsi" w:hAnsiTheme="minorHAnsi" w:cstheme="minorHAnsi"/>
          <w:sz w:val="16"/>
        </w:rPr>
        <w:t xml:space="preserve"> (Ehrlich &amp; Ehrlich, 2012), with the proposed safety threshold being a loss of greater than .001% per year (</w:t>
      </w:r>
      <w:proofErr w:type="spellStart"/>
      <w:r w:rsidRPr="00DD78E9">
        <w:rPr>
          <w:rFonts w:asciiTheme="minorHAnsi" w:hAnsiTheme="minorHAnsi" w:cstheme="minorHAnsi"/>
          <w:sz w:val="16"/>
        </w:rPr>
        <w:t>Rockström</w:t>
      </w:r>
      <w:proofErr w:type="spellEnd"/>
      <w:r w:rsidRPr="00DD78E9">
        <w:rPr>
          <w:rFonts w:asciiTheme="minorHAnsi" w:hAnsiTheme="minorHAnsi" w:cstheme="minorHAnsi"/>
          <w:sz w:val="16"/>
        </w:rPr>
        <w:t xml:space="preserve"> et al., 2009). </w:t>
      </w:r>
      <w:r w:rsidRPr="006D117E">
        <w:rPr>
          <w:rStyle w:val="StyleUnderline"/>
          <w:rFonts w:asciiTheme="minorHAnsi" w:hAnsiTheme="minorHAnsi" w:cstheme="minorHAnsi"/>
          <w:highlight w:val="green"/>
        </w:rPr>
        <w:t xml:space="preserve">There is </w:t>
      </w:r>
      <w:r w:rsidRPr="006D117E">
        <w:rPr>
          <w:rStyle w:val="Emphasis"/>
          <w:rFonts w:asciiTheme="minorHAnsi" w:hAnsiTheme="minorHAnsi" w:cstheme="minorHAnsi"/>
          <w:highlight w:val="green"/>
        </w:rPr>
        <w:t>little evidence</w:t>
      </w:r>
      <w:r w:rsidRPr="00DD78E9">
        <w:rPr>
          <w:rFonts w:asciiTheme="minorHAnsi" w:hAnsiTheme="minorHAnsi" w:cstheme="minorHAnsi"/>
          <w:sz w:val="16"/>
        </w:rPr>
        <w:t xml:space="preserve"> </w:t>
      </w:r>
      <w:r w:rsidRPr="00DD78E9">
        <w:rPr>
          <w:rStyle w:val="StyleUnderline"/>
          <w:rFonts w:asciiTheme="minorHAnsi" w:hAnsiTheme="minorHAnsi" w:cstheme="minorHAnsi"/>
        </w:rPr>
        <w:t>that</w:t>
      </w:r>
      <w:r w:rsidRPr="00DD78E9">
        <w:rPr>
          <w:rFonts w:asciiTheme="minorHAnsi" w:hAnsiTheme="minorHAnsi" w:cstheme="minorHAnsi"/>
          <w:sz w:val="16"/>
        </w:rPr>
        <w:t xml:space="preserve"> this </w:t>
      </w:r>
      <w:proofErr w:type="gramStart"/>
      <w:r w:rsidRPr="00DD78E9">
        <w:rPr>
          <w:rFonts w:asciiTheme="minorHAnsi" w:hAnsiTheme="minorHAnsi" w:cstheme="minorHAnsi"/>
          <w:sz w:val="16"/>
        </w:rPr>
        <w:t>particular .001%</w:t>
      </w:r>
      <w:proofErr w:type="gramEnd"/>
      <w:r w:rsidRPr="00DD78E9">
        <w:rPr>
          <w:rFonts w:asciiTheme="minorHAnsi" w:hAnsiTheme="minorHAnsi" w:cstheme="minorHAnsi"/>
          <w:sz w:val="16"/>
        </w:rPr>
        <w:t xml:space="preserve"> </w:t>
      </w:r>
      <w:r w:rsidRPr="00DD78E9">
        <w:rPr>
          <w:rStyle w:val="StyleUnderline"/>
          <w:rFonts w:asciiTheme="minorHAnsi" w:hAnsiTheme="minorHAnsi" w:cstheme="minorHAnsi"/>
        </w:rPr>
        <w:t xml:space="preserve">annual loss is a threshold—and it is </w:t>
      </w:r>
      <w:r w:rsidRPr="00DD78E9">
        <w:rPr>
          <w:rStyle w:val="Emphasis"/>
          <w:rFonts w:asciiTheme="minorHAnsi" w:hAnsiTheme="minorHAnsi" w:cstheme="minorHAnsi"/>
        </w:rPr>
        <w:t>hard to imagine any data</w:t>
      </w:r>
      <w:r w:rsidRPr="00DD78E9">
        <w:rPr>
          <w:rStyle w:val="StyleUnderline"/>
          <w:rFonts w:asciiTheme="minorHAnsi" w:hAnsiTheme="minorHAnsi" w:cstheme="minorHAnsi"/>
        </w:rPr>
        <w:t xml:space="preserve"> that would allow one to identify where the threshold was</w:t>
      </w:r>
      <w:r w:rsidRPr="00DD78E9">
        <w:rPr>
          <w:rFonts w:asciiTheme="minorHAnsi" w:hAnsiTheme="minorHAnsi" w:cstheme="minorHAnsi"/>
          <w:sz w:val="16"/>
        </w:rPr>
        <w:t xml:space="preserve"> (Brook et al., 2013; Lenton &amp; Williams, 2013). </w:t>
      </w:r>
      <w:r w:rsidRPr="00DD78E9">
        <w:rPr>
          <w:rStyle w:val="StyleUnderline"/>
          <w:rFonts w:asciiTheme="minorHAnsi" w:hAnsiTheme="minorHAnsi" w:cstheme="minorHAnsi"/>
        </w:rPr>
        <w:t xml:space="preserve">A better question is whether one can imagine </w:t>
      </w:r>
      <w:r w:rsidRPr="00DD78E9">
        <w:rPr>
          <w:rStyle w:val="Emphasis"/>
          <w:rFonts w:asciiTheme="minorHAnsi" w:hAnsiTheme="minorHAnsi" w:cstheme="minorHAnsi"/>
        </w:rPr>
        <w:t>any scenario</w:t>
      </w:r>
      <w:r w:rsidRPr="00DD78E9">
        <w:rPr>
          <w:rFonts w:asciiTheme="minorHAnsi" w:hAnsiTheme="minorHAnsi" w:cstheme="minorHAnsi"/>
          <w:sz w:val="16"/>
        </w:rPr>
        <w:t xml:space="preserve"> </w:t>
      </w:r>
      <w:r w:rsidRPr="00DD78E9">
        <w:rPr>
          <w:rStyle w:val="StyleUnderline"/>
          <w:rFonts w:asciiTheme="minorHAnsi" w:hAnsiTheme="minorHAnsi" w:cstheme="minorHAnsi"/>
        </w:rPr>
        <w:t>by which the loss of too many species leads to the collapse of societies and environmental disasters</w:t>
      </w:r>
      <w:r w:rsidRPr="00DD78E9">
        <w:rPr>
          <w:rFonts w:asciiTheme="minorHAnsi" w:hAnsiTheme="minorHAnsi" w:cstheme="minorHAnsi"/>
          <w:sz w:val="16"/>
        </w:rPr>
        <w:t xml:space="preserve">, even though one cannot know the absolute number of extinctions that would be required to create this dystopia. </w:t>
      </w:r>
      <w:r w:rsidRPr="00DD78E9">
        <w:rPr>
          <w:rStyle w:val="StyleUnderline"/>
          <w:rFonts w:asciiTheme="minorHAnsi" w:hAnsiTheme="minorHAnsi" w:cstheme="minorHAnsi"/>
        </w:rPr>
        <w:t xml:space="preserve">While there are </w:t>
      </w:r>
      <w:r w:rsidRPr="006D117E">
        <w:rPr>
          <w:rStyle w:val="StyleUnderline"/>
          <w:rFonts w:asciiTheme="minorHAnsi" w:hAnsiTheme="minorHAnsi" w:cstheme="minorHAnsi"/>
          <w:highlight w:val="green"/>
        </w:rPr>
        <w:t>data</w:t>
      </w:r>
      <w:r w:rsidRPr="00DD78E9">
        <w:rPr>
          <w:rStyle w:val="StyleUnderline"/>
          <w:rFonts w:asciiTheme="minorHAnsi" w:hAnsiTheme="minorHAnsi" w:cstheme="minorHAnsi"/>
        </w:rPr>
        <w:t xml:space="preserve"> that relate </w:t>
      </w:r>
      <w:r w:rsidRPr="00DD78E9">
        <w:rPr>
          <w:rStyle w:val="Emphasis"/>
          <w:rFonts w:asciiTheme="minorHAnsi" w:hAnsiTheme="minorHAnsi" w:cstheme="minorHAnsi"/>
        </w:rPr>
        <w:t>local reductions</w:t>
      </w:r>
      <w:r w:rsidRPr="00DD78E9">
        <w:rPr>
          <w:rFonts w:asciiTheme="minorHAnsi" w:hAnsiTheme="minorHAnsi" w:cstheme="minorHAnsi"/>
          <w:sz w:val="16"/>
        </w:rPr>
        <w:t xml:space="preserve"> in species richness </w:t>
      </w:r>
      <w:r w:rsidRPr="00DD78E9">
        <w:rPr>
          <w:rStyle w:val="StyleUnderline"/>
          <w:rFonts w:asciiTheme="minorHAnsi" w:hAnsiTheme="minorHAnsi" w:cstheme="minorHAnsi"/>
        </w:rPr>
        <w:t xml:space="preserve">to altered ecosystem function, these results </w:t>
      </w:r>
      <w:r w:rsidRPr="006D117E">
        <w:rPr>
          <w:rStyle w:val="Emphasis"/>
          <w:rFonts w:asciiTheme="minorHAnsi" w:hAnsiTheme="minorHAnsi" w:cstheme="minorHAnsi"/>
          <w:highlight w:val="green"/>
        </w:rPr>
        <w:t>do not point to</w:t>
      </w:r>
      <w:r w:rsidRPr="00DD78E9">
        <w:rPr>
          <w:rStyle w:val="Emphasis"/>
          <w:rFonts w:asciiTheme="minorHAnsi" w:hAnsiTheme="minorHAnsi" w:cstheme="minorHAnsi"/>
        </w:rPr>
        <w:t xml:space="preserve"> substantial </w:t>
      </w:r>
      <w:r w:rsidRPr="006D117E">
        <w:rPr>
          <w:rStyle w:val="Emphasis"/>
          <w:rFonts w:asciiTheme="minorHAnsi" w:hAnsiTheme="minorHAnsi" w:cstheme="minorHAnsi"/>
          <w:highlight w:val="green"/>
        </w:rPr>
        <w:t>existential risks</w:t>
      </w:r>
      <w:r w:rsidRPr="00DD78E9">
        <w:rPr>
          <w:rFonts w:asciiTheme="minorHAnsi" w:hAnsiTheme="minorHAnsi" w:cstheme="minorHAnsi"/>
          <w:sz w:val="16"/>
        </w:rPr>
        <w:t xml:space="preserve">. </w:t>
      </w:r>
      <w:r w:rsidRPr="00DD78E9">
        <w:rPr>
          <w:rStyle w:val="StyleUnderline"/>
          <w:rFonts w:asciiTheme="minorHAnsi" w:hAnsiTheme="minorHAnsi" w:cstheme="minorHAnsi"/>
        </w:rPr>
        <w:t xml:space="preserve">The </w:t>
      </w:r>
      <w:r w:rsidRPr="006D117E">
        <w:rPr>
          <w:rStyle w:val="StyleUnderline"/>
          <w:rFonts w:asciiTheme="minorHAnsi" w:hAnsiTheme="minorHAnsi" w:cstheme="minorHAnsi"/>
          <w:highlight w:val="green"/>
        </w:rPr>
        <w:t>data are</w:t>
      </w:r>
      <w:r w:rsidRPr="00DD78E9">
        <w:rPr>
          <w:rStyle w:val="StyleUnderline"/>
          <w:rFonts w:asciiTheme="minorHAnsi" w:hAnsiTheme="minorHAnsi" w:cstheme="minorHAnsi"/>
        </w:rPr>
        <w:t xml:space="preserve"> </w:t>
      </w:r>
      <w:r w:rsidRPr="00DD78E9">
        <w:rPr>
          <w:rStyle w:val="Emphasis"/>
          <w:rFonts w:asciiTheme="minorHAnsi" w:hAnsiTheme="minorHAnsi" w:cstheme="minorHAnsi"/>
        </w:rPr>
        <w:t>small-scale experiments</w:t>
      </w:r>
      <w:r w:rsidRPr="00DD78E9">
        <w:rPr>
          <w:rFonts w:asciiTheme="minorHAnsi" w:hAnsiTheme="minorHAnsi" w:cstheme="minorHAnsi"/>
          <w:sz w:val="16"/>
        </w:rPr>
        <w:t xml:space="preserve"> </w:t>
      </w:r>
      <w:r w:rsidRPr="00DD78E9">
        <w:rPr>
          <w:rStyle w:val="StyleUnderline"/>
          <w:rFonts w:asciiTheme="minorHAnsi" w:hAnsiTheme="minorHAnsi" w:cstheme="minorHAnsi"/>
        </w:rPr>
        <w:t>in which plant productivity, or nutrient retention is reduced as species number declines locally</w:t>
      </w:r>
      <w:r w:rsidRPr="00DD78E9">
        <w:rPr>
          <w:rFonts w:asciiTheme="minorHAnsi" w:hAnsiTheme="minorHAnsi" w:cstheme="minorHAnsi"/>
          <w:sz w:val="16"/>
        </w:rPr>
        <w:t xml:space="preserve"> (</w:t>
      </w:r>
      <w:proofErr w:type="spellStart"/>
      <w:r w:rsidRPr="00DD78E9">
        <w:rPr>
          <w:rFonts w:asciiTheme="minorHAnsi" w:hAnsiTheme="minorHAnsi" w:cstheme="minorHAnsi"/>
          <w:sz w:val="16"/>
        </w:rPr>
        <w:t>Vellend</w:t>
      </w:r>
      <w:proofErr w:type="spellEnd"/>
      <w:r w:rsidRPr="00DD78E9">
        <w:rPr>
          <w:rFonts w:asciiTheme="minorHAnsi" w:hAnsiTheme="minorHAnsi" w:cstheme="minorHAnsi"/>
          <w:sz w:val="16"/>
        </w:rPr>
        <w:t xml:space="preserve">, 2017), </w:t>
      </w:r>
      <w:r w:rsidRPr="00DD78E9">
        <w:rPr>
          <w:rStyle w:val="StyleUnderline"/>
          <w:rFonts w:asciiTheme="minorHAnsi" w:hAnsiTheme="minorHAnsi" w:cstheme="minorHAnsi"/>
        </w:rPr>
        <w:t xml:space="preserve">or are </w:t>
      </w:r>
      <w:r w:rsidRPr="006D117E">
        <w:rPr>
          <w:rStyle w:val="Emphasis"/>
          <w:rFonts w:asciiTheme="minorHAnsi" w:hAnsiTheme="minorHAnsi" w:cstheme="minorHAnsi"/>
          <w:highlight w:val="green"/>
        </w:rPr>
        <w:t>local observations</w:t>
      </w:r>
      <w:r w:rsidRPr="00DD78E9">
        <w:rPr>
          <w:rStyle w:val="StyleUnderline"/>
          <w:rFonts w:asciiTheme="minorHAnsi" w:hAnsiTheme="minorHAnsi" w:cstheme="minorHAnsi"/>
        </w:rPr>
        <w:t xml:space="preserve"> of increased variability in fisheries yield when stock diversity is lost</w:t>
      </w:r>
      <w:r w:rsidRPr="00DD78E9">
        <w:rPr>
          <w:rFonts w:asciiTheme="minorHAnsi" w:hAnsiTheme="minorHAnsi" w:cstheme="minorHAnsi"/>
          <w:sz w:val="16"/>
        </w:rPr>
        <w:t xml:space="preserve"> (Schindler et al., 2010). </w:t>
      </w:r>
      <w:r w:rsidRPr="00DD78E9">
        <w:rPr>
          <w:rStyle w:val="Emphasis"/>
          <w:rFonts w:asciiTheme="minorHAnsi" w:hAnsiTheme="minorHAnsi" w:cstheme="minorHAnsi"/>
        </w:rPr>
        <w:t>Those are not existential risks</w:t>
      </w:r>
      <w:r w:rsidRPr="00DD78E9">
        <w:rPr>
          <w:rFonts w:asciiTheme="minorHAnsi" w:hAnsiTheme="minorHAnsi" w:cstheme="minorHAnsi"/>
          <w:sz w:val="16"/>
        </w:rPr>
        <w:t xml:space="preserve">. </w:t>
      </w:r>
      <w:r w:rsidRPr="00DD78E9">
        <w:rPr>
          <w:rStyle w:val="StyleUnderline"/>
          <w:rFonts w:asciiTheme="minorHAnsi" w:hAnsiTheme="minorHAnsi" w:cstheme="minorHAnsi"/>
        </w:rPr>
        <w:t xml:space="preserve">To make the link even more tenuous, there is little evidence that biodiversity is </w:t>
      </w:r>
      <w:r w:rsidRPr="00DD78E9">
        <w:rPr>
          <w:rStyle w:val="Emphasis"/>
          <w:rFonts w:asciiTheme="minorHAnsi" w:hAnsiTheme="minorHAnsi" w:cstheme="minorHAnsi"/>
        </w:rPr>
        <w:t>even declining at local scales</w:t>
      </w:r>
      <w:r w:rsidRPr="00DD78E9">
        <w:rPr>
          <w:rStyle w:val="StyleUnderline"/>
          <w:rFonts w:asciiTheme="minorHAnsi" w:hAnsiTheme="minorHAnsi" w:cstheme="minorHAnsi"/>
        </w:rPr>
        <w:t xml:space="preserve"> </w:t>
      </w:r>
      <w:r w:rsidRPr="00DD78E9">
        <w:rPr>
          <w:rFonts w:asciiTheme="minorHAnsi" w:hAnsiTheme="minorHAnsi" w:cstheme="minorHAnsi"/>
          <w:sz w:val="16"/>
        </w:rPr>
        <w:t>(</w:t>
      </w:r>
      <w:proofErr w:type="spellStart"/>
      <w:r w:rsidRPr="00DD78E9">
        <w:rPr>
          <w:rFonts w:asciiTheme="minorHAnsi" w:hAnsiTheme="minorHAnsi" w:cstheme="minorHAnsi"/>
          <w:sz w:val="16"/>
        </w:rPr>
        <w:t>Vellend</w:t>
      </w:r>
      <w:proofErr w:type="spellEnd"/>
      <w:r w:rsidRPr="00DD78E9">
        <w:rPr>
          <w:rFonts w:asciiTheme="minorHAnsi" w:hAnsiTheme="minorHAnsi" w:cstheme="minorHAnsi"/>
          <w:sz w:val="16"/>
        </w:rPr>
        <w:t xml:space="preserve"> et al 2017; </w:t>
      </w:r>
      <w:proofErr w:type="spellStart"/>
      <w:r w:rsidRPr="00DD78E9">
        <w:rPr>
          <w:rFonts w:asciiTheme="minorHAnsi" w:hAnsiTheme="minorHAnsi" w:cstheme="minorHAnsi"/>
          <w:sz w:val="16"/>
        </w:rPr>
        <w:t>Vellend</w:t>
      </w:r>
      <w:proofErr w:type="spellEnd"/>
      <w:r w:rsidRPr="00DD78E9">
        <w:rPr>
          <w:rFonts w:asciiTheme="minorHAnsi" w:hAnsiTheme="minorHAnsi" w:cstheme="minorHAnsi"/>
          <w:sz w:val="16"/>
        </w:rPr>
        <w:t xml:space="preserve"> et al., 2013). </w:t>
      </w:r>
      <w:r w:rsidRPr="00DD78E9">
        <w:rPr>
          <w:rStyle w:val="Emphasis"/>
          <w:rFonts w:asciiTheme="minorHAnsi" w:hAnsiTheme="minorHAnsi" w:cstheme="minorHAnsi"/>
        </w:rPr>
        <w:t>Total</w:t>
      </w:r>
      <w:r w:rsidRPr="00DD78E9">
        <w:rPr>
          <w:rFonts w:asciiTheme="minorHAnsi" w:hAnsiTheme="minorHAnsi" w:cstheme="minorHAnsi"/>
          <w:sz w:val="16"/>
        </w:rPr>
        <w:t xml:space="preserve"> planetary </w:t>
      </w:r>
      <w:r w:rsidRPr="00DD78E9">
        <w:rPr>
          <w:rStyle w:val="StyleUnderline"/>
          <w:rFonts w:asciiTheme="minorHAnsi" w:hAnsiTheme="minorHAnsi" w:cstheme="minorHAnsi"/>
        </w:rPr>
        <w:t xml:space="preserve">biodiversity may be in decline, but local and </w:t>
      </w:r>
      <w:r w:rsidRPr="006D117E">
        <w:rPr>
          <w:rStyle w:val="StyleUnderline"/>
          <w:rFonts w:asciiTheme="minorHAnsi" w:hAnsiTheme="minorHAnsi" w:cstheme="minorHAnsi"/>
          <w:highlight w:val="green"/>
        </w:rPr>
        <w:t xml:space="preserve">regional biodiversity is </w:t>
      </w:r>
      <w:r w:rsidRPr="006D117E">
        <w:rPr>
          <w:rStyle w:val="Emphasis"/>
          <w:rFonts w:asciiTheme="minorHAnsi" w:hAnsiTheme="minorHAnsi" w:cstheme="minorHAnsi"/>
          <w:highlight w:val="green"/>
        </w:rPr>
        <w:t>often staying the same</w:t>
      </w:r>
      <w:r w:rsidRPr="00DD78E9">
        <w:rPr>
          <w:rFonts w:asciiTheme="minorHAnsi" w:hAnsiTheme="minorHAnsi" w:cstheme="minorHAnsi"/>
          <w:sz w:val="16"/>
        </w:rPr>
        <w:t xml:space="preserve"> </w:t>
      </w:r>
      <w:r w:rsidRPr="00DD78E9">
        <w:rPr>
          <w:rStyle w:val="StyleUnderline"/>
          <w:rFonts w:asciiTheme="minorHAnsi" w:hAnsiTheme="minorHAnsi" w:cstheme="minorHAnsi"/>
        </w:rPr>
        <w:t xml:space="preserve">because species from elsewhere </w:t>
      </w:r>
      <w:r w:rsidRPr="00DD78E9">
        <w:rPr>
          <w:rStyle w:val="Emphasis"/>
          <w:rFonts w:asciiTheme="minorHAnsi" w:hAnsiTheme="minorHAnsi" w:cstheme="minorHAnsi"/>
        </w:rPr>
        <w:t>replace local losses</w:t>
      </w:r>
      <w:r w:rsidRPr="00DD78E9">
        <w:rPr>
          <w:rFonts w:asciiTheme="minorHAnsi" w:hAnsiTheme="minorHAnsi" w:cstheme="minorHAnsi"/>
          <w:sz w:val="16"/>
        </w:rPr>
        <w:t xml:space="preserve">, </w:t>
      </w:r>
      <w:r w:rsidRPr="00DD78E9">
        <w:rPr>
          <w:rStyle w:val="StyleUnderline"/>
          <w:rFonts w:asciiTheme="minorHAnsi" w:hAnsiTheme="minorHAnsi" w:cstheme="minorHAnsi"/>
        </w:rPr>
        <w:t>albeit homogenizing the world in the process</w:t>
      </w:r>
      <w:r w:rsidRPr="00DD78E9">
        <w:rPr>
          <w:rFonts w:asciiTheme="minorHAnsi" w:hAnsiTheme="minorHAnsi" w:cstheme="minorHAnsi"/>
          <w:sz w:val="16"/>
        </w:rPr>
        <w:t xml:space="preserve">. </w:t>
      </w:r>
      <w:r w:rsidRPr="00DD78E9">
        <w:rPr>
          <w:rStyle w:val="StyleUnderline"/>
          <w:rFonts w:asciiTheme="minorHAnsi" w:hAnsiTheme="minorHAnsi" w:cstheme="minorHAnsi"/>
        </w:rPr>
        <w:t xml:space="preserve">Although </w:t>
      </w:r>
      <w:proofErr w:type="gramStart"/>
      <w:r w:rsidRPr="00DD78E9">
        <w:rPr>
          <w:rStyle w:val="StyleUnderline"/>
          <w:rFonts w:asciiTheme="minorHAnsi" w:hAnsiTheme="minorHAnsi" w:cstheme="minorHAnsi"/>
        </w:rPr>
        <w:t>the majority of</w:t>
      </w:r>
      <w:proofErr w:type="gramEnd"/>
      <w:r w:rsidRPr="00DD78E9">
        <w:rPr>
          <w:rStyle w:val="StyleUnderline"/>
          <w:rFonts w:asciiTheme="minorHAnsi" w:hAnsiTheme="minorHAnsi" w:cstheme="minorHAnsi"/>
        </w:rPr>
        <w:t xml:space="preserve"> conservation scientists are likely to flinch at this conclusion, there is </w:t>
      </w:r>
      <w:r w:rsidRPr="00DD78E9">
        <w:rPr>
          <w:rStyle w:val="Emphasis"/>
          <w:rFonts w:asciiTheme="minorHAnsi" w:hAnsiTheme="minorHAnsi" w:cstheme="minorHAnsi"/>
        </w:rPr>
        <w:t>growing skepticism</w:t>
      </w:r>
      <w:r w:rsidRPr="00DD78E9">
        <w:rPr>
          <w:rStyle w:val="StyleUnderline"/>
          <w:rFonts w:asciiTheme="minorHAnsi" w:hAnsiTheme="minorHAnsi" w:cstheme="minorHAnsi"/>
        </w:rPr>
        <w:t xml:space="preserve"> regarding the strength of evidence linking trends in biodiversity loss to an existential risk for humans</w:t>
      </w:r>
      <w:r w:rsidRPr="00DD78E9">
        <w:rPr>
          <w:rFonts w:asciiTheme="minorHAnsi" w:hAnsiTheme="minorHAnsi" w:cstheme="minorHAnsi"/>
          <w:sz w:val="16"/>
        </w:rPr>
        <w:t xml:space="preserve"> (Maier, 2012; </w:t>
      </w:r>
      <w:proofErr w:type="spellStart"/>
      <w:r w:rsidRPr="00DD78E9">
        <w:rPr>
          <w:rFonts w:asciiTheme="minorHAnsi" w:hAnsiTheme="minorHAnsi" w:cstheme="minorHAnsi"/>
          <w:sz w:val="16"/>
        </w:rPr>
        <w:t>Vellend</w:t>
      </w:r>
      <w:proofErr w:type="spellEnd"/>
      <w:r w:rsidRPr="00DD78E9">
        <w:rPr>
          <w:rFonts w:asciiTheme="minorHAnsi" w:hAnsiTheme="minorHAnsi" w:cstheme="minorHAnsi"/>
          <w:sz w:val="16"/>
        </w:rPr>
        <w:t xml:space="preserve">, 2014). </w:t>
      </w:r>
      <w:r w:rsidRPr="00DD78E9">
        <w:rPr>
          <w:rStyle w:val="StyleUnderline"/>
          <w:rFonts w:asciiTheme="minorHAnsi" w:hAnsiTheme="minorHAnsi" w:cstheme="minorHAnsi"/>
        </w:rPr>
        <w:t xml:space="preserve">Obviously if </w:t>
      </w:r>
      <w:r w:rsidRPr="00DD78E9">
        <w:rPr>
          <w:rStyle w:val="Emphasis"/>
          <w:rFonts w:asciiTheme="minorHAnsi" w:hAnsiTheme="minorHAnsi" w:cstheme="minorHAnsi"/>
        </w:rPr>
        <w:t>all biodiversity disappeared civilization would end</w:t>
      </w:r>
      <w:r w:rsidRPr="00DD78E9">
        <w:rPr>
          <w:rStyle w:val="StyleUnderline"/>
          <w:rFonts w:asciiTheme="minorHAnsi" w:hAnsiTheme="minorHAnsi" w:cstheme="minorHAnsi"/>
        </w:rPr>
        <w:t xml:space="preserve">—but </w:t>
      </w:r>
      <w:r w:rsidRPr="006D117E">
        <w:rPr>
          <w:rStyle w:val="Emphasis"/>
          <w:rFonts w:asciiTheme="minorHAnsi" w:hAnsiTheme="minorHAnsi" w:cstheme="minorHAnsi"/>
          <w:highlight w:val="green"/>
        </w:rPr>
        <w:t>no one is forecasting the loss of all species</w:t>
      </w:r>
      <w:r w:rsidRPr="00DD78E9">
        <w:rPr>
          <w:rFonts w:asciiTheme="minorHAnsi" w:hAnsiTheme="minorHAnsi" w:cstheme="minorHAnsi"/>
          <w:sz w:val="16"/>
        </w:rPr>
        <w:t xml:space="preserve">. It seems plausible that </w:t>
      </w:r>
      <w:r w:rsidRPr="00DD78E9">
        <w:rPr>
          <w:rStyle w:val="StyleUnderline"/>
          <w:rFonts w:asciiTheme="minorHAnsi" w:hAnsiTheme="minorHAnsi" w:cstheme="minorHAnsi"/>
        </w:rPr>
        <w:t xml:space="preserve">the loss of </w:t>
      </w:r>
      <w:r w:rsidRPr="00DD78E9">
        <w:rPr>
          <w:rStyle w:val="Emphasis"/>
          <w:rFonts w:asciiTheme="minorHAnsi" w:hAnsiTheme="minorHAnsi" w:cstheme="minorHAnsi"/>
        </w:rPr>
        <w:t>90%</w:t>
      </w:r>
      <w:r w:rsidRPr="00DD78E9">
        <w:rPr>
          <w:rFonts w:asciiTheme="minorHAnsi" w:hAnsiTheme="minorHAnsi" w:cstheme="minorHAnsi"/>
          <w:sz w:val="16"/>
        </w:rPr>
        <w:t xml:space="preserve"> of the world’s species </w:t>
      </w:r>
      <w:r w:rsidRPr="00DD78E9">
        <w:rPr>
          <w:rStyle w:val="StyleUnderline"/>
          <w:rFonts w:asciiTheme="minorHAnsi" w:hAnsiTheme="minorHAnsi" w:cstheme="minorHAnsi"/>
        </w:rPr>
        <w:t>could also be apocalyptic, but no</w:t>
      </w:r>
      <w:r w:rsidRPr="00DD78E9">
        <w:rPr>
          <w:rFonts w:asciiTheme="minorHAnsi" w:hAnsiTheme="minorHAnsi" w:cstheme="minorHAnsi"/>
          <w:sz w:val="16"/>
        </w:rPr>
        <w:t xml:space="preserve">t </w:t>
      </w:r>
      <w:r w:rsidRPr="00DD78E9">
        <w:rPr>
          <w:rStyle w:val="StyleUnderline"/>
          <w:rFonts w:asciiTheme="minorHAnsi" w:hAnsiTheme="minorHAnsi" w:cstheme="minorHAnsi"/>
        </w:rPr>
        <w:t>one is predicting that degree of biodiversity loss either</w:t>
      </w:r>
      <w:r w:rsidRPr="00DD78E9">
        <w:rPr>
          <w:rFonts w:asciiTheme="minorHAnsi" w:hAnsiTheme="minorHAnsi" w:cstheme="minorHAnsi"/>
          <w:sz w:val="16"/>
        </w:rPr>
        <w:t xml:space="preserve">. </w:t>
      </w:r>
      <w:r w:rsidRPr="00DD78E9">
        <w:rPr>
          <w:rStyle w:val="StyleUnderline"/>
          <w:rFonts w:asciiTheme="minorHAnsi" w:hAnsiTheme="minorHAnsi" w:cstheme="minorHAnsi"/>
        </w:rPr>
        <w:t xml:space="preserve">Tragic, but </w:t>
      </w:r>
      <w:r w:rsidRPr="00DD78E9">
        <w:rPr>
          <w:rStyle w:val="Emphasis"/>
          <w:rFonts w:asciiTheme="minorHAnsi" w:hAnsiTheme="minorHAnsi" w:cstheme="minorHAnsi"/>
        </w:rPr>
        <w:t>plausible</w:t>
      </w:r>
      <w:r w:rsidRPr="00DD78E9">
        <w:rPr>
          <w:rStyle w:val="StyleUnderline"/>
          <w:rFonts w:asciiTheme="minorHAnsi" w:hAnsiTheme="minorHAnsi" w:cstheme="minorHAnsi"/>
        </w:rPr>
        <w:t xml:space="preserve"> is the possibility our planet suffering a loss of as many as </w:t>
      </w:r>
      <w:r w:rsidRPr="00DD78E9">
        <w:rPr>
          <w:rStyle w:val="Emphasis"/>
          <w:rFonts w:asciiTheme="minorHAnsi" w:hAnsiTheme="minorHAnsi" w:cstheme="minorHAnsi"/>
        </w:rPr>
        <w:t>half</w:t>
      </w:r>
      <w:r w:rsidRPr="00DD78E9">
        <w:rPr>
          <w:rStyle w:val="StyleUnderline"/>
          <w:rFonts w:asciiTheme="minorHAnsi" w:hAnsiTheme="minorHAnsi" w:cstheme="minorHAnsi"/>
        </w:rPr>
        <w:t xml:space="preserve"> of its species. If global biodiversity were halved, but at the same time locally the number of species stayed relatively stable, </w:t>
      </w:r>
      <w:r w:rsidRPr="00DD78E9">
        <w:rPr>
          <w:rStyle w:val="Emphasis"/>
          <w:rFonts w:asciiTheme="minorHAnsi" w:hAnsiTheme="minorHAnsi" w:cstheme="minorHAnsi"/>
        </w:rPr>
        <w:t>what would be the mechanism for an end-of-civilization or even end of human prosperity scenario?</w:t>
      </w:r>
      <w:r w:rsidRPr="00DD78E9">
        <w:rPr>
          <w:rFonts w:asciiTheme="minorHAnsi" w:hAnsiTheme="minorHAnsi" w:cstheme="minorHAnsi"/>
          <w:sz w:val="16"/>
        </w:rPr>
        <w:t xml:space="preserve"> </w:t>
      </w:r>
      <w:r w:rsidRPr="00DD78E9">
        <w:rPr>
          <w:rStyle w:val="StyleUnderline"/>
          <w:rFonts w:asciiTheme="minorHAnsi" w:hAnsiTheme="minorHAnsi" w:cstheme="minorHAnsi"/>
        </w:rPr>
        <w:t>Extinctions and biodiversity loss are ethical and spiritual losses, but</w:t>
      </w:r>
      <w:r w:rsidRPr="00DD78E9">
        <w:rPr>
          <w:rFonts w:asciiTheme="minorHAnsi" w:hAnsiTheme="minorHAnsi" w:cstheme="minorHAnsi"/>
          <w:sz w:val="16"/>
        </w:rPr>
        <w:t xml:space="preserve"> perhaps </w:t>
      </w:r>
      <w:r w:rsidRPr="00DD78E9">
        <w:rPr>
          <w:rStyle w:val="Emphasis"/>
          <w:rFonts w:asciiTheme="minorHAnsi" w:hAnsiTheme="minorHAnsi" w:cstheme="minorHAnsi"/>
        </w:rPr>
        <w:t xml:space="preserve">not an existential risk. </w:t>
      </w:r>
      <w:r w:rsidRPr="00DD78E9">
        <w:rPr>
          <w:rFonts w:asciiTheme="minorHAnsi" w:hAnsiTheme="minorHAnsi" w:cstheme="minorHAnsi"/>
          <w:sz w:val="16"/>
        </w:rPr>
        <w:t xml:space="preserve">What about the remaining eight planetary boundaries? Stratospheric </w:t>
      </w:r>
      <w:r w:rsidRPr="006D117E">
        <w:rPr>
          <w:rStyle w:val="Emphasis"/>
          <w:rFonts w:asciiTheme="minorHAnsi" w:hAnsiTheme="minorHAnsi" w:cstheme="minorHAnsi"/>
          <w:highlight w:val="green"/>
        </w:rPr>
        <w:t>ozone depletion</w:t>
      </w:r>
      <w:r w:rsidRPr="00DD78E9">
        <w:rPr>
          <w:rFonts w:asciiTheme="minorHAnsi" w:hAnsiTheme="minorHAnsi" w:cstheme="minorHAnsi"/>
          <w:sz w:val="16"/>
        </w:rPr>
        <w:t xml:space="preserve"> is one—but </w:t>
      </w:r>
      <w:r w:rsidRPr="00DD78E9">
        <w:rPr>
          <w:rStyle w:val="StyleUnderline"/>
          <w:rFonts w:asciiTheme="minorHAnsi" w:hAnsiTheme="minorHAnsi" w:cstheme="minorHAnsi"/>
        </w:rPr>
        <w:t>thanks to the Montreal Protocol</w:t>
      </w:r>
      <w:r w:rsidRPr="00DD78E9">
        <w:rPr>
          <w:rFonts w:asciiTheme="minorHAnsi" w:hAnsiTheme="minorHAnsi" w:cstheme="minorHAnsi"/>
          <w:sz w:val="16"/>
        </w:rPr>
        <w:t xml:space="preserve"> ozone depletion </w:t>
      </w:r>
      <w:r w:rsidRPr="006D117E">
        <w:rPr>
          <w:rStyle w:val="StyleUnderline"/>
          <w:rFonts w:asciiTheme="minorHAnsi" w:hAnsiTheme="minorHAnsi" w:cstheme="minorHAnsi"/>
          <w:highlight w:val="green"/>
        </w:rPr>
        <w:t xml:space="preserve">is being </w:t>
      </w:r>
      <w:r w:rsidRPr="006D117E">
        <w:rPr>
          <w:rStyle w:val="Emphasis"/>
          <w:rFonts w:asciiTheme="minorHAnsi" w:hAnsiTheme="minorHAnsi" w:cstheme="minorHAnsi"/>
          <w:highlight w:val="green"/>
        </w:rPr>
        <w:t>reversed</w:t>
      </w:r>
      <w:r w:rsidRPr="00DD78E9">
        <w:rPr>
          <w:rFonts w:asciiTheme="minorHAnsi" w:hAnsiTheme="minorHAnsi" w:cstheme="minorHAnsi"/>
          <w:sz w:val="16"/>
        </w:rPr>
        <w:t xml:space="preserve"> (Hand, 2016). </w:t>
      </w:r>
      <w:r w:rsidRPr="006D117E">
        <w:rPr>
          <w:rStyle w:val="StyleUnderline"/>
          <w:rFonts w:asciiTheme="minorHAnsi" w:hAnsiTheme="minorHAnsi" w:cstheme="minorHAnsi"/>
          <w:highlight w:val="green"/>
        </w:rPr>
        <w:t xml:space="preserve">Disruptions of the </w:t>
      </w:r>
      <w:r w:rsidRPr="006D117E">
        <w:rPr>
          <w:rStyle w:val="Emphasis"/>
          <w:rFonts w:asciiTheme="minorHAnsi" w:hAnsiTheme="minorHAnsi" w:cstheme="minorHAnsi"/>
          <w:highlight w:val="green"/>
        </w:rPr>
        <w:t>nitrogen cycle</w:t>
      </w:r>
      <w:r w:rsidRPr="00DD78E9">
        <w:rPr>
          <w:rFonts w:asciiTheme="minorHAnsi" w:hAnsiTheme="minorHAnsi" w:cstheme="minorHAnsi"/>
          <w:sz w:val="16"/>
        </w:rPr>
        <w:t xml:space="preserve"> </w:t>
      </w:r>
      <w:r w:rsidRPr="006D117E">
        <w:rPr>
          <w:rStyle w:val="StyleUnderline"/>
          <w:rFonts w:asciiTheme="minorHAnsi" w:hAnsiTheme="minorHAnsi" w:cstheme="minorHAnsi"/>
          <w:highlight w:val="green"/>
        </w:rPr>
        <w:t>and</w:t>
      </w:r>
      <w:r w:rsidRPr="00DD78E9">
        <w:rPr>
          <w:rFonts w:asciiTheme="minorHAnsi" w:hAnsiTheme="minorHAnsi" w:cstheme="minorHAnsi"/>
          <w:sz w:val="16"/>
        </w:rPr>
        <w:t xml:space="preserve"> of the </w:t>
      </w:r>
      <w:r w:rsidRPr="006D117E">
        <w:rPr>
          <w:rStyle w:val="Emphasis"/>
          <w:rFonts w:asciiTheme="minorHAnsi" w:hAnsiTheme="minorHAnsi" w:cstheme="minorHAnsi"/>
          <w:highlight w:val="green"/>
        </w:rPr>
        <w:t>phosphorous</w:t>
      </w:r>
      <w:r w:rsidRPr="00DD78E9">
        <w:rPr>
          <w:rFonts w:asciiTheme="minorHAnsi" w:hAnsiTheme="minorHAnsi" w:cstheme="minorHAnsi"/>
          <w:sz w:val="16"/>
        </w:rPr>
        <w:t xml:space="preserve"> cycle </w:t>
      </w:r>
      <w:r w:rsidRPr="00DD78E9">
        <w:rPr>
          <w:rStyle w:val="StyleUnderline"/>
          <w:rFonts w:asciiTheme="minorHAnsi" w:hAnsiTheme="minorHAnsi" w:cstheme="minorHAnsi"/>
        </w:rPr>
        <w:t>have also been proposed as representing potential planetary boundaries</w:t>
      </w:r>
      <w:r w:rsidRPr="00DD78E9">
        <w:rPr>
          <w:rFonts w:asciiTheme="minorHAnsi" w:hAnsiTheme="minorHAnsi" w:cstheme="minorHAnsi"/>
          <w:sz w:val="16"/>
        </w:rPr>
        <w:t xml:space="preserve"> (one boundary for nitrogen and one boundary for phosphorous). </w:t>
      </w:r>
      <w:r w:rsidRPr="00DD78E9">
        <w:rPr>
          <w:rStyle w:val="StyleUnderline"/>
          <w:rFonts w:asciiTheme="minorHAnsi" w:hAnsiTheme="minorHAnsi" w:cstheme="minorHAnsi"/>
        </w:rPr>
        <w:t>There are compelling data linking excesses in these nutrients to environmental damage</w:t>
      </w:r>
      <w:r w:rsidRPr="00DD78E9">
        <w:rPr>
          <w:rFonts w:asciiTheme="minorHAnsi" w:hAnsiTheme="minorHAnsi" w:cstheme="minorHAnsi"/>
          <w:sz w:val="16"/>
        </w:rPr>
        <w:t xml:space="preserve">. For example, over-application of fertilizer in Midwestern USA has led to dead zones in the Gulf of Mexico. Similarly, excessive nitrogen has polluted groundwater in California to such an extent that it is unsuitable for drinking and some rural communities are forced to drink bottled water. </w:t>
      </w:r>
      <w:r w:rsidRPr="00DD78E9">
        <w:rPr>
          <w:rStyle w:val="StyleUnderline"/>
          <w:rFonts w:asciiTheme="minorHAnsi" w:hAnsiTheme="minorHAnsi" w:cstheme="minorHAnsi"/>
        </w:rPr>
        <w:t xml:space="preserve">However, </w:t>
      </w:r>
      <w:r w:rsidRPr="006D117E">
        <w:rPr>
          <w:rStyle w:val="Emphasis"/>
          <w:rFonts w:asciiTheme="minorHAnsi" w:hAnsiTheme="minorHAnsi" w:cstheme="minorHAnsi"/>
          <w:highlight w:val="green"/>
        </w:rPr>
        <w:t>these impacts are local</w:t>
      </w:r>
      <w:r w:rsidRPr="00DD78E9">
        <w:rPr>
          <w:rFonts w:asciiTheme="minorHAnsi" w:hAnsiTheme="minorHAnsi" w:cstheme="minorHAnsi"/>
          <w:sz w:val="16"/>
        </w:rPr>
        <w:t xml:space="preserve">. </w:t>
      </w:r>
      <w:proofErr w:type="gramStart"/>
      <w:r w:rsidRPr="00DD78E9">
        <w:rPr>
          <w:rStyle w:val="StyleUnderline"/>
          <w:rFonts w:asciiTheme="minorHAnsi" w:hAnsiTheme="minorHAnsi" w:cstheme="minorHAnsi"/>
        </w:rPr>
        <w:t>At the same time that</w:t>
      </w:r>
      <w:proofErr w:type="gramEnd"/>
      <w:r w:rsidRPr="00DD78E9">
        <w:rPr>
          <w:rStyle w:val="StyleUnderline"/>
          <w:rFonts w:asciiTheme="minorHAnsi" w:hAnsiTheme="minorHAnsi" w:cstheme="minorHAnsi"/>
        </w:rPr>
        <w:t xml:space="preserve"> there is </w:t>
      </w:r>
      <w:r w:rsidRPr="00DD78E9">
        <w:rPr>
          <w:rStyle w:val="Emphasis"/>
          <w:rFonts w:asciiTheme="minorHAnsi" w:hAnsiTheme="minorHAnsi" w:cstheme="minorHAnsi"/>
        </w:rPr>
        <w:t>too much</w:t>
      </w:r>
      <w:r w:rsidRPr="00DD78E9">
        <w:rPr>
          <w:rStyle w:val="StyleUnderline"/>
          <w:rFonts w:asciiTheme="minorHAnsi" w:hAnsiTheme="minorHAnsi" w:cstheme="minorHAnsi"/>
        </w:rPr>
        <w:t xml:space="preserve"> N loading in the US, there is a need for </w:t>
      </w:r>
      <w:r w:rsidRPr="00DD78E9">
        <w:rPr>
          <w:rStyle w:val="Emphasis"/>
          <w:rFonts w:asciiTheme="minorHAnsi" w:hAnsiTheme="minorHAnsi" w:cstheme="minorHAnsi"/>
        </w:rPr>
        <w:t>more N in Africa</w:t>
      </w:r>
      <w:r w:rsidRPr="00DD78E9">
        <w:rPr>
          <w:rFonts w:asciiTheme="minorHAnsi" w:hAnsiTheme="minorHAnsi" w:cstheme="minorHAnsi"/>
          <w:sz w:val="16"/>
        </w:rPr>
        <w:t xml:space="preserve"> </w:t>
      </w:r>
      <w:r w:rsidRPr="00DD78E9">
        <w:rPr>
          <w:rStyle w:val="StyleUnderline"/>
          <w:rFonts w:asciiTheme="minorHAnsi" w:hAnsiTheme="minorHAnsi" w:cstheme="minorHAnsi"/>
        </w:rPr>
        <w:t>as a way of increasing agricultural yields</w:t>
      </w:r>
      <w:r w:rsidRPr="00DD78E9">
        <w:rPr>
          <w:rFonts w:asciiTheme="minorHAnsi" w:hAnsiTheme="minorHAnsi" w:cstheme="minorHAnsi"/>
          <w:sz w:val="16"/>
        </w:rPr>
        <w:t xml:space="preserve"> (Mueller et al., 2012). </w:t>
      </w:r>
      <w:r w:rsidRPr="00DD78E9">
        <w:rPr>
          <w:rStyle w:val="StyleUnderline"/>
          <w:rFonts w:asciiTheme="minorHAnsi" w:hAnsiTheme="minorHAnsi" w:cstheme="minorHAnsi"/>
        </w:rPr>
        <w:t xml:space="preserve">While the disruption of nitrogen and phosphorous cycles clearly perturb </w:t>
      </w:r>
      <w:r w:rsidRPr="00DD78E9">
        <w:rPr>
          <w:rStyle w:val="Emphasis"/>
          <w:rFonts w:asciiTheme="minorHAnsi" w:hAnsiTheme="minorHAnsi" w:cstheme="minorHAnsi"/>
        </w:rPr>
        <w:t>local ecosystems</w:t>
      </w:r>
      <w:r w:rsidRPr="00DD78E9">
        <w:rPr>
          <w:rFonts w:asciiTheme="minorHAnsi" w:hAnsiTheme="minorHAnsi" w:cstheme="minorHAnsi"/>
          <w:sz w:val="16"/>
        </w:rPr>
        <w:t xml:space="preserve">, </w:t>
      </w:r>
      <w:r w:rsidRPr="006D117E">
        <w:rPr>
          <w:rStyle w:val="Emphasis"/>
          <w:rFonts w:asciiTheme="minorHAnsi" w:hAnsiTheme="minorHAnsi" w:cstheme="minorHAnsi"/>
          <w:highlight w:val="green"/>
        </w:rPr>
        <w:t>end-of-the-world</w:t>
      </w:r>
      <w:r w:rsidRPr="00DD78E9">
        <w:rPr>
          <w:rStyle w:val="Emphasis"/>
          <w:rFonts w:asciiTheme="minorHAnsi" w:hAnsiTheme="minorHAnsi" w:cstheme="minorHAnsi"/>
        </w:rPr>
        <w:t xml:space="preserve"> scenarios</w:t>
      </w:r>
      <w:r w:rsidRPr="00DD78E9">
        <w:rPr>
          <w:rFonts w:asciiTheme="minorHAnsi" w:hAnsiTheme="minorHAnsi" w:cstheme="minorHAnsi"/>
          <w:sz w:val="16"/>
        </w:rPr>
        <w:t xml:space="preserve"> </w:t>
      </w:r>
      <w:r w:rsidRPr="006D117E">
        <w:rPr>
          <w:rStyle w:val="StyleUnderline"/>
          <w:rFonts w:asciiTheme="minorHAnsi" w:hAnsiTheme="minorHAnsi" w:cstheme="minorHAnsi"/>
          <w:highlight w:val="green"/>
        </w:rPr>
        <w:t>seem</w:t>
      </w:r>
      <w:r w:rsidRPr="00DD78E9">
        <w:rPr>
          <w:rFonts w:asciiTheme="minorHAnsi" w:hAnsiTheme="minorHAnsi" w:cstheme="minorHAnsi"/>
          <w:sz w:val="16"/>
        </w:rPr>
        <w:t xml:space="preserve"> a bit </w:t>
      </w:r>
      <w:r w:rsidRPr="006D117E">
        <w:rPr>
          <w:rStyle w:val="Emphasis"/>
          <w:rFonts w:asciiTheme="minorHAnsi" w:hAnsiTheme="minorHAnsi" w:cstheme="minorHAnsi"/>
          <w:highlight w:val="green"/>
        </w:rPr>
        <w:t>far-fetched</w:t>
      </w:r>
      <w:r w:rsidRPr="00DD78E9">
        <w:rPr>
          <w:rFonts w:asciiTheme="minorHAnsi" w:hAnsiTheme="minorHAnsi" w:cstheme="minorHAnsi"/>
          <w:sz w:val="16"/>
        </w:rPr>
        <w:t xml:space="preserve">. </w:t>
      </w:r>
      <w:r w:rsidRPr="00DD78E9">
        <w:rPr>
          <w:rStyle w:val="StyleUnderline"/>
          <w:rFonts w:asciiTheme="minorHAnsi" w:hAnsiTheme="minorHAnsi" w:cstheme="minorHAnsi"/>
        </w:rPr>
        <w:t xml:space="preserve">Another hypothesized planetary boundary entails the conversion of natural habitats to </w:t>
      </w:r>
      <w:r w:rsidRPr="006D117E">
        <w:rPr>
          <w:rStyle w:val="Emphasis"/>
          <w:rFonts w:asciiTheme="minorHAnsi" w:hAnsiTheme="minorHAnsi" w:cstheme="minorHAnsi"/>
          <w:highlight w:val="green"/>
        </w:rPr>
        <w:lastRenderedPageBreak/>
        <w:t>agricultural land</w:t>
      </w:r>
      <w:r w:rsidRPr="00DD78E9">
        <w:rPr>
          <w:rFonts w:asciiTheme="minorHAnsi" w:hAnsiTheme="minorHAnsi" w:cstheme="minorHAnsi"/>
          <w:sz w:val="16"/>
        </w:rPr>
        <w:t xml:space="preserve">. </w:t>
      </w:r>
      <w:r w:rsidRPr="00DD78E9">
        <w:rPr>
          <w:rStyle w:val="StyleUnderline"/>
          <w:rFonts w:asciiTheme="minorHAnsi" w:hAnsiTheme="minorHAnsi" w:cstheme="minorHAnsi"/>
        </w:rPr>
        <w:t xml:space="preserve">The mechanism by which too much agricultural land could cause a </w:t>
      </w:r>
      <w:r w:rsidRPr="006D117E">
        <w:rPr>
          <w:rStyle w:val="StyleUnderline"/>
          <w:rFonts w:asciiTheme="minorHAnsi" w:hAnsiTheme="minorHAnsi" w:cstheme="minorHAnsi"/>
          <w:highlight w:val="green"/>
        </w:rPr>
        <w:t xml:space="preserve">crisis is </w:t>
      </w:r>
      <w:r w:rsidRPr="006D117E">
        <w:rPr>
          <w:rStyle w:val="Emphasis"/>
          <w:rFonts w:asciiTheme="minorHAnsi" w:hAnsiTheme="minorHAnsi" w:cstheme="minorHAnsi"/>
          <w:highlight w:val="green"/>
        </w:rPr>
        <w:t>unclear</w:t>
      </w:r>
      <w:r w:rsidRPr="00DD78E9">
        <w:rPr>
          <w:rFonts w:asciiTheme="minorHAnsi" w:hAnsiTheme="minorHAnsi" w:cstheme="minorHAnsi"/>
          <w:sz w:val="16"/>
        </w:rPr>
        <w:t>—</w:t>
      </w:r>
      <w:r w:rsidRPr="00DD78E9">
        <w:rPr>
          <w:rStyle w:val="StyleUnderline"/>
          <w:rFonts w:asciiTheme="minorHAnsi" w:hAnsiTheme="minorHAnsi" w:cstheme="minorHAnsi"/>
        </w:rPr>
        <w:t>unless it is because</w:t>
      </w:r>
      <w:r w:rsidRPr="00DD78E9">
        <w:rPr>
          <w:rFonts w:asciiTheme="minorHAnsi" w:hAnsiTheme="minorHAnsi" w:cstheme="minorHAnsi"/>
          <w:sz w:val="16"/>
        </w:rPr>
        <w:t xml:space="preserve"> land </w:t>
      </w:r>
      <w:r w:rsidRPr="00DD78E9">
        <w:rPr>
          <w:rStyle w:val="StyleUnderline"/>
          <w:rFonts w:asciiTheme="minorHAnsi" w:hAnsiTheme="minorHAnsi" w:cstheme="minorHAnsi"/>
        </w:rPr>
        <w:t>conversion causes so much biodiversity loss that is species extinctions that are the proximate cause of an eco-catastrophe</w:t>
      </w:r>
      <w:r w:rsidRPr="00DD78E9">
        <w:rPr>
          <w:rFonts w:asciiTheme="minorHAnsi" w:hAnsiTheme="minorHAnsi" w:cstheme="minorHAnsi"/>
          <w:sz w:val="16"/>
        </w:rPr>
        <w:t xml:space="preserve">. Excessive </w:t>
      </w:r>
      <w:r w:rsidRPr="00DD78E9">
        <w:rPr>
          <w:rStyle w:val="Emphasis"/>
          <w:rFonts w:asciiTheme="minorHAnsi" w:hAnsiTheme="minorHAnsi" w:cstheme="minorHAnsi"/>
        </w:rPr>
        <w:t>chemical pollution</w:t>
      </w:r>
      <w:r w:rsidRPr="00DD78E9">
        <w:rPr>
          <w:rFonts w:asciiTheme="minorHAnsi" w:hAnsiTheme="minorHAnsi" w:cstheme="minorHAnsi"/>
          <w:sz w:val="16"/>
        </w:rPr>
        <w:t xml:space="preserve"> and excessive atmospheric aerosol loading </w:t>
      </w:r>
      <w:r w:rsidRPr="00DD78E9">
        <w:rPr>
          <w:rStyle w:val="StyleUnderline"/>
          <w:rFonts w:asciiTheme="minorHAnsi" w:hAnsiTheme="minorHAnsi" w:cstheme="minorHAnsi"/>
        </w:rPr>
        <w:t>have</w:t>
      </w:r>
      <w:r w:rsidRPr="00DD78E9">
        <w:rPr>
          <w:rFonts w:asciiTheme="minorHAnsi" w:hAnsiTheme="minorHAnsi" w:cstheme="minorHAnsi"/>
          <w:sz w:val="16"/>
        </w:rPr>
        <w:t xml:space="preserve"> each </w:t>
      </w:r>
      <w:r w:rsidRPr="00DD78E9">
        <w:rPr>
          <w:rStyle w:val="StyleUnderline"/>
          <w:rFonts w:asciiTheme="minorHAnsi" w:hAnsiTheme="minorHAnsi" w:cstheme="minorHAnsi"/>
        </w:rPr>
        <w:t xml:space="preserve">been suggested as planetary boundaries as well. In the case of these pollution boundaries, there are well-documented mechanisms by which surpassing some concentration of a pollutant inflicts </w:t>
      </w:r>
      <w:r w:rsidRPr="00DD78E9">
        <w:rPr>
          <w:rStyle w:val="Emphasis"/>
          <w:rFonts w:asciiTheme="minorHAnsi" w:hAnsiTheme="minorHAnsi" w:cstheme="minorHAnsi"/>
        </w:rPr>
        <w:t>severe human health hazards</w:t>
      </w:r>
      <w:r w:rsidRPr="00DD78E9">
        <w:rPr>
          <w:rStyle w:val="StyleUnderline"/>
          <w:rFonts w:asciiTheme="minorHAnsi" w:hAnsiTheme="minorHAnsi" w:cstheme="minorHAnsi"/>
        </w:rPr>
        <w:t>.</w:t>
      </w:r>
      <w:r w:rsidRPr="00DD78E9">
        <w:rPr>
          <w:rFonts w:asciiTheme="minorHAnsi" w:hAnsiTheme="minorHAnsi" w:cstheme="minorHAnsi"/>
          <w:sz w:val="16"/>
        </w:rPr>
        <w:t xml:space="preserve"> </w:t>
      </w:r>
      <w:r w:rsidRPr="00DD78E9">
        <w:rPr>
          <w:rStyle w:val="StyleUnderline"/>
          <w:rFonts w:asciiTheme="minorHAnsi" w:hAnsiTheme="minorHAnsi" w:cstheme="minorHAnsi"/>
        </w:rPr>
        <w:t xml:space="preserve">There is abundant evidence linking chemical and aerosol pollution to higher </w:t>
      </w:r>
      <w:r w:rsidRPr="00DD78E9">
        <w:rPr>
          <w:rStyle w:val="Emphasis"/>
          <w:rFonts w:asciiTheme="minorHAnsi" w:hAnsiTheme="minorHAnsi" w:cstheme="minorHAnsi"/>
        </w:rPr>
        <w:t>mortality</w:t>
      </w:r>
      <w:r w:rsidRPr="00DD78E9">
        <w:rPr>
          <w:rStyle w:val="StyleUnderline"/>
          <w:rFonts w:asciiTheme="minorHAnsi" w:hAnsiTheme="minorHAnsi" w:cstheme="minorHAnsi"/>
        </w:rPr>
        <w:t xml:space="preserve"> and lower reproductive success in humans, which in turn could cause a major die-off. It is</w:t>
      </w:r>
      <w:r w:rsidRPr="00DD78E9">
        <w:rPr>
          <w:rFonts w:asciiTheme="minorHAnsi" w:hAnsiTheme="minorHAnsi" w:cstheme="minorHAnsi"/>
          <w:sz w:val="16"/>
        </w:rPr>
        <w:t xml:space="preserve"> perhaps </w:t>
      </w:r>
      <w:r w:rsidRPr="00DD78E9">
        <w:rPr>
          <w:rStyle w:val="StyleUnderline"/>
          <w:rFonts w:asciiTheme="minorHAnsi" w:hAnsiTheme="minorHAnsi" w:cstheme="minorHAnsi"/>
        </w:rPr>
        <w:t>appropriate then that when Hollywood</w:t>
      </w:r>
      <w:r w:rsidRPr="00DD78E9">
        <w:rPr>
          <w:rFonts w:asciiTheme="minorHAnsi" w:hAnsiTheme="minorHAnsi" w:cstheme="minorHAnsi"/>
          <w:sz w:val="16"/>
        </w:rPr>
        <w:t xml:space="preserve"> </w:t>
      </w:r>
      <w:r w:rsidRPr="00DD78E9">
        <w:rPr>
          <w:rStyle w:val="StyleUnderline"/>
          <w:rFonts w:asciiTheme="minorHAnsi" w:hAnsiTheme="minorHAnsi" w:cstheme="minorHAnsi"/>
        </w:rPr>
        <w:t xml:space="preserve">envisions an unlivable world, it often invokes a story of humans poisoning themselves. That said, </w:t>
      </w:r>
      <w:r w:rsidRPr="006D117E">
        <w:rPr>
          <w:rStyle w:val="Emphasis"/>
          <w:rFonts w:asciiTheme="minorHAnsi" w:hAnsiTheme="minorHAnsi" w:cstheme="minorHAnsi"/>
          <w:highlight w:val="green"/>
        </w:rPr>
        <w:t>it is doubtful</w:t>
      </w:r>
      <w:r w:rsidRPr="00DD78E9">
        <w:rPr>
          <w:rStyle w:val="Emphasis"/>
          <w:rFonts w:asciiTheme="minorHAnsi" w:hAnsiTheme="minorHAnsi" w:cstheme="minorHAnsi"/>
        </w:rPr>
        <w:t xml:space="preserve"> that </w:t>
      </w:r>
      <w:r w:rsidRPr="006D117E">
        <w:rPr>
          <w:rStyle w:val="Emphasis"/>
          <w:rFonts w:asciiTheme="minorHAnsi" w:hAnsiTheme="minorHAnsi" w:cstheme="minorHAnsi"/>
          <w:highlight w:val="green"/>
        </w:rPr>
        <w:t>we will poison ourselves towards extinction</w:t>
      </w:r>
      <w:r w:rsidRPr="006D117E">
        <w:rPr>
          <w:rFonts w:asciiTheme="minorHAnsi" w:hAnsiTheme="minorHAnsi" w:cstheme="minorHAnsi"/>
          <w:sz w:val="16"/>
          <w:highlight w:val="green"/>
        </w:rPr>
        <w:t xml:space="preserve">. </w:t>
      </w:r>
      <w:r w:rsidRPr="00DD78E9">
        <w:rPr>
          <w:rFonts w:asciiTheme="minorHAnsi" w:hAnsiTheme="minorHAnsi" w:cstheme="minorHAnsi"/>
          <w:sz w:val="16"/>
        </w:rPr>
        <w:t xml:space="preserve">Data show that </w:t>
      </w:r>
      <w:r w:rsidRPr="00DD78E9">
        <w:rPr>
          <w:rStyle w:val="StyleUnderline"/>
          <w:rFonts w:asciiTheme="minorHAnsi" w:hAnsiTheme="minorHAnsi" w:cstheme="minorHAnsi"/>
        </w:rPr>
        <w:t xml:space="preserve">as </w:t>
      </w:r>
      <w:r w:rsidRPr="006D117E">
        <w:rPr>
          <w:rStyle w:val="StyleUnderline"/>
          <w:rFonts w:asciiTheme="minorHAnsi" w:hAnsiTheme="minorHAnsi" w:cstheme="minorHAnsi"/>
          <w:highlight w:val="green"/>
        </w:rPr>
        <w:t>nations</w:t>
      </w:r>
      <w:r w:rsidRPr="00DD78E9">
        <w:rPr>
          <w:rStyle w:val="StyleUnderline"/>
          <w:rFonts w:asciiTheme="minorHAnsi" w:hAnsiTheme="minorHAnsi" w:cstheme="minorHAnsi"/>
        </w:rPr>
        <w:t xml:space="preserve"> develop and increase their wealth, they </w:t>
      </w:r>
      <w:r w:rsidRPr="006D117E">
        <w:rPr>
          <w:rStyle w:val="StyleUnderline"/>
          <w:rFonts w:asciiTheme="minorHAnsi" w:hAnsiTheme="minorHAnsi" w:cstheme="minorHAnsi"/>
          <w:highlight w:val="green"/>
        </w:rPr>
        <w:t xml:space="preserve">tend to </w:t>
      </w:r>
      <w:r w:rsidRPr="006D117E">
        <w:rPr>
          <w:rStyle w:val="Emphasis"/>
          <w:rFonts w:asciiTheme="minorHAnsi" w:hAnsiTheme="minorHAnsi" w:cstheme="minorHAnsi"/>
          <w:highlight w:val="green"/>
        </w:rPr>
        <w:t>clean up their air and water</w:t>
      </w:r>
      <w:r w:rsidRPr="00DD78E9">
        <w:rPr>
          <w:rStyle w:val="Emphasis"/>
          <w:rFonts w:asciiTheme="minorHAnsi" w:hAnsiTheme="minorHAnsi" w:cstheme="minorHAnsi"/>
        </w:rPr>
        <w:t xml:space="preserve"> and reduce environmental pollution</w:t>
      </w:r>
      <w:r w:rsidRPr="00DD78E9">
        <w:rPr>
          <w:rFonts w:asciiTheme="minorHAnsi" w:hAnsiTheme="minorHAnsi" w:cstheme="minorHAnsi"/>
          <w:sz w:val="16"/>
        </w:rPr>
        <w:t xml:space="preserve"> (</w:t>
      </w:r>
      <w:proofErr w:type="spellStart"/>
      <w:r w:rsidRPr="00DD78E9">
        <w:rPr>
          <w:rFonts w:asciiTheme="minorHAnsi" w:hAnsiTheme="minorHAnsi" w:cstheme="minorHAnsi"/>
          <w:sz w:val="16"/>
        </w:rPr>
        <w:t>Flörke</w:t>
      </w:r>
      <w:proofErr w:type="spellEnd"/>
      <w:r w:rsidRPr="00DD78E9">
        <w:rPr>
          <w:rFonts w:asciiTheme="minorHAnsi" w:hAnsiTheme="minorHAnsi" w:cstheme="minorHAnsi"/>
          <w:sz w:val="16"/>
        </w:rPr>
        <w:t xml:space="preserve"> et al., 2013; Hao &amp; Wang, 2005). </w:t>
      </w:r>
      <w:r w:rsidRPr="00DD78E9">
        <w:rPr>
          <w:rStyle w:val="StyleUnderline"/>
          <w:rFonts w:asciiTheme="minorHAnsi" w:hAnsiTheme="minorHAnsi" w:cstheme="minorHAnsi"/>
        </w:rPr>
        <w:t xml:space="preserve">In addition, as economies become more </w:t>
      </w:r>
      <w:r w:rsidRPr="00DD78E9">
        <w:rPr>
          <w:rStyle w:val="Emphasis"/>
          <w:rFonts w:asciiTheme="minorHAnsi" w:hAnsiTheme="minorHAnsi" w:cstheme="minorHAnsi"/>
        </w:rPr>
        <w:t>circular</w:t>
      </w:r>
      <w:r w:rsidRPr="00DD78E9">
        <w:rPr>
          <w:rFonts w:asciiTheme="minorHAnsi" w:hAnsiTheme="minorHAnsi" w:cstheme="minorHAnsi"/>
          <w:sz w:val="16"/>
        </w:rPr>
        <w:t xml:space="preserve"> (see Mathews &amp; Tan, 2016), </w:t>
      </w:r>
      <w:r w:rsidRPr="00DD78E9">
        <w:rPr>
          <w:rStyle w:val="StyleUnderline"/>
          <w:rFonts w:asciiTheme="minorHAnsi" w:hAnsiTheme="minorHAnsi" w:cstheme="minorHAnsi"/>
        </w:rPr>
        <w:t xml:space="preserve">environmental damage due to waste products is likely to decline. The key point is that the pollutants associated with the planetary boundaries are </w:t>
      </w:r>
      <w:r w:rsidRPr="00DD78E9">
        <w:rPr>
          <w:rStyle w:val="Emphasis"/>
          <w:rFonts w:asciiTheme="minorHAnsi" w:hAnsiTheme="minorHAnsi" w:cstheme="minorHAnsi"/>
        </w:rPr>
        <w:t>so widely recognized</w:t>
      </w:r>
      <w:r w:rsidRPr="00DD78E9">
        <w:rPr>
          <w:rFonts w:asciiTheme="minorHAnsi" w:hAnsiTheme="minorHAnsi" w:cstheme="minorHAnsi"/>
          <w:sz w:val="16"/>
        </w:rPr>
        <w:t xml:space="preserve">, </w:t>
      </w:r>
      <w:r w:rsidRPr="00DD78E9">
        <w:rPr>
          <w:rStyle w:val="StyleUnderline"/>
          <w:rFonts w:asciiTheme="minorHAnsi" w:hAnsiTheme="minorHAnsi" w:cstheme="minorHAnsi"/>
        </w:rPr>
        <w:t xml:space="preserve">and the </w:t>
      </w:r>
      <w:r w:rsidRPr="00DD78E9">
        <w:rPr>
          <w:rStyle w:val="Emphasis"/>
          <w:rFonts w:asciiTheme="minorHAnsi" w:hAnsiTheme="minorHAnsi" w:cstheme="minorHAnsi"/>
        </w:rPr>
        <w:t>consequences of local toxic events are so immediate</w:t>
      </w:r>
      <w:r w:rsidRPr="00DD78E9">
        <w:rPr>
          <w:rFonts w:asciiTheme="minorHAnsi" w:hAnsiTheme="minorHAnsi" w:cstheme="minorHAnsi"/>
          <w:sz w:val="16"/>
        </w:rPr>
        <w:t xml:space="preserve">, </w:t>
      </w:r>
      <w:r w:rsidRPr="00DD78E9">
        <w:rPr>
          <w:rStyle w:val="StyleUnderline"/>
          <w:rFonts w:asciiTheme="minorHAnsi" w:hAnsiTheme="minorHAnsi" w:cstheme="minorHAnsi"/>
        </w:rPr>
        <w:t xml:space="preserve">that </w:t>
      </w:r>
      <w:r w:rsidRPr="006D117E">
        <w:rPr>
          <w:rStyle w:val="StyleUnderline"/>
          <w:rFonts w:asciiTheme="minorHAnsi" w:hAnsiTheme="minorHAnsi" w:cstheme="minorHAnsi"/>
          <w:highlight w:val="green"/>
        </w:rPr>
        <w:t xml:space="preserve">it is </w:t>
      </w:r>
      <w:r w:rsidRPr="006D117E">
        <w:rPr>
          <w:rStyle w:val="Emphasis"/>
          <w:rFonts w:asciiTheme="minorHAnsi" w:hAnsiTheme="minorHAnsi" w:cstheme="minorHAnsi"/>
          <w:highlight w:val="green"/>
        </w:rPr>
        <w:t>reasonable to expect national governments to act before we suffer</w:t>
      </w:r>
      <w:r w:rsidRPr="00DD78E9">
        <w:rPr>
          <w:rStyle w:val="Emphasis"/>
          <w:rFonts w:asciiTheme="minorHAnsi" w:hAnsiTheme="minorHAnsi" w:cstheme="minorHAnsi"/>
        </w:rPr>
        <w:t xml:space="preserve"> a </w:t>
      </w:r>
      <w:r w:rsidRPr="006D117E">
        <w:rPr>
          <w:rStyle w:val="Emphasis"/>
          <w:rFonts w:asciiTheme="minorHAnsi" w:hAnsiTheme="minorHAnsi" w:cstheme="minorHAnsi"/>
          <w:highlight w:val="green"/>
        </w:rPr>
        <w:t>planetary ecocatastrophe</w:t>
      </w:r>
      <w:r w:rsidRPr="00DD78E9">
        <w:rPr>
          <w:rStyle w:val="Emphasis"/>
          <w:rFonts w:asciiTheme="minorHAnsi" w:hAnsiTheme="minorHAnsi" w:cstheme="minorHAnsi"/>
        </w:rPr>
        <w:t xml:space="preserve">. </w:t>
      </w:r>
    </w:p>
    <w:p w14:paraId="31723F2D" w14:textId="77777777" w:rsidR="00050125" w:rsidRDefault="00050125" w:rsidP="00050125">
      <w:pPr>
        <w:pStyle w:val="Heading4"/>
      </w:pPr>
      <w:r w:rsidRPr="0084041E">
        <w:t xml:space="preserve">Climate change studies have come back </w:t>
      </w:r>
      <w:proofErr w:type="gramStart"/>
      <w:r w:rsidRPr="0084041E">
        <w:t>false</w:t>
      </w:r>
      <w:proofErr w:type="gramEnd"/>
    </w:p>
    <w:p w14:paraId="06EE6F94" w14:textId="77777777" w:rsidR="00050125" w:rsidRPr="00D3536F" w:rsidRDefault="00050125" w:rsidP="00050125">
      <w:r w:rsidRPr="009428EE">
        <w:t xml:space="preserve">Matt </w:t>
      </w:r>
      <w:r w:rsidRPr="009428EE">
        <w:rPr>
          <w:rStyle w:val="Style13ptBold"/>
        </w:rPr>
        <w:t>Vespa, 11-14</w:t>
      </w:r>
      <w:r w:rsidRPr="009428EE">
        <w:t xml:space="preserve">-2018, 'We Really Muffed </w:t>
      </w:r>
      <w:proofErr w:type="gramStart"/>
      <w:r w:rsidRPr="009428EE">
        <w:t>The</w:t>
      </w:r>
      <w:proofErr w:type="gramEnd"/>
      <w:r w:rsidRPr="009428EE">
        <w:t xml:space="preserve"> Error Margins': Global Warming Report Rendered Worthless After Scientists Point Out Flaw In Ocean-Warming Survey Townhall, https://townhall.com/tipsheet/mattvespa/2018/11/14/another-global-warming-foul-up-scientists-catch-major-error-on-oceans-warming-re-n2535949, accessed 11-14-2018 {\\EP}</w:t>
      </w:r>
    </w:p>
    <w:p w14:paraId="043B2629" w14:textId="77777777" w:rsidR="00050125" w:rsidRPr="001235D9" w:rsidRDefault="00050125" w:rsidP="00050125">
      <w:pPr>
        <w:rPr>
          <w:sz w:val="16"/>
        </w:rPr>
      </w:pPr>
      <w:r w:rsidRPr="006D117E">
        <w:rPr>
          <w:rStyle w:val="StyleUnderline"/>
          <w:highlight w:val="green"/>
        </w:rPr>
        <w:t>A major climate change report has been corrected, as two scientists found a glaring error in a</w:t>
      </w:r>
      <w:r w:rsidRPr="005E11AA">
        <w:rPr>
          <w:rStyle w:val="StyleUnderline"/>
        </w:rPr>
        <w:t>n ocean</w:t>
      </w:r>
      <w:r w:rsidRPr="006D117E">
        <w:rPr>
          <w:rStyle w:val="StyleUnderline"/>
          <w:highlight w:val="green"/>
        </w:rPr>
        <w:t>-warming report.</w:t>
      </w:r>
      <w:r w:rsidRPr="001235D9">
        <w:rPr>
          <w:rStyle w:val="StyleUnderline"/>
        </w:rPr>
        <w:t xml:space="preserve"> The original report was alarming; oceans are warming at a rate 60 percent higher than what was first reported by a United Nations panel</w:t>
      </w:r>
      <w:r w:rsidRPr="001235D9">
        <w:rPr>
          <w:sz w:val="16"/>
        </w:rPr>
        <w:t xml:space="preserve">. The world is ending, folks. It’s </w:t>
      </w:r>
      <w:proofErr w:type="gramStart"/>
      <w:r w:rsidRPr="001235D9">
        <w:rPr>
          <w:sz w:val="16"/>
        </w:rPr>
        <w:t>The</w:t>
      </w:r>
      <w:proofErr w:type="gramEnd"/>
      <w:r w:rsidRPr="001235D9">
        <w:rPr>
          <w:sz w:val="16"/>
        </w:rPr>
        <w:t xml:space="preserve"> Day After Tomorrow, except that it’s not. </w:t>
      </w:r>
      <w:r w:rsidRPr="001235D9">
        <w:rPr>
          <w:rStyle w:val="StyleUnderline"/>
        </w:rPr>
        <w:t xml:space="preserve">The oceans </w:t>
      </w:r>
      <w:proofErr w:type="gramStart"/>
      <w:r w:rsidRPr="001235D9">
        <w:rPr>
          <w:rStyle w:val="StyleUnderline"/>
        </w:rPr>
        <w:t>aren’t</w:t>
      </w:r>
      <w:proofErr w:type="gramEnd"/>
      <w:r w:rsidRPr="001235D9">
        <w:rPr>
          <w:rStyle w:val="StyleUnderline"/>
        </w:rPr>
        <w:t xml:space="preserve"> warning at that rate. In fact, the range is so great that </w:t>
      </w:r>
      <w:r w:rsidRPr="006D117E">
        <w:rPr>
          <w:rStyle w:val="StyleUnderline"/>
          <w:highlight w:val="green"/>
        </w:rPr>
        <w:t>experts can no longer stand by their original statistic</w:t>
      </w:r>
      <w:r w:rsidRPr="001235D9">
        <w:rPr>
          <w:rStyle w:val="StyleUnderline"/>
        </w:rPr>
        <w:t>. They “muffed” the error margins. A mathematician caught the error and cooled the temperatures of this survey</w:t>
      </w:r>
      <w:r w:rsidRPr="001235D9">
        <w:rPr>
          <w:sz w:val="16"/>
        </w:rPr>
        <w:t xml:space="preserve"> (via </w:t>
      </w:r>
      <w:hyperlink r:id="rId98" w:history="1">
        <w:r w:rsidRPr="001235D9">
          <w:rPr>
            <w:rStyle w:val="Hyperlink"/>
            <w:sz w:val="16"/>
          </w:rPr>
          <w:t>NRO</w:t>
        </w:r>
      </w:hyperlink>
      <w:r w:rsidRPr="001235D9">
        <w:rPr>
          <w:sz w:val="16"/>
        </w:rPr>
        <w:t xml:space="preserve">): </w:t>
      </w:r>
      <w:r w:rsidRPr="001235D9">
        <w:rPr>
          <w:rStyle w:val="StyleUnderline"/>
        </w:rPr>
        <w:t>The paper, published October 31 in the scientific journal Nature, suggested ocean temperatures have risen roughly 60 percent higher than estimated by the UN Intergovernmental Panel on Climate Change (IPCC). But, after errors in the authors’ methodology were identified, they realized their findings were roughly in line with those of the IPPC, after all.</w:t>
      </w:r>
      <w:r>
        <w:rPr>
          <w:rStyle w:val="StyleUnderline"/>
        </w:rPr>
        <w:t xml:space="preserve"> </w:t>
      </w:r>
      <w:r w:rsidRPr="001235D9">
        <w:rPr>
          <w:sz w:val="16"/>
        </w:rPr>
        <w:t xml:space="preserve">The researchers’ alarming findings were uncritically reported by numerous mainstream-media outlets but Nic Lewis, a mathematician and popular critic of the consensus on man-made climate change, quickly identified errors. […] Ralph Keeling, a climate scientist at the Scripps Institution of Oceanography who co-authored the paper, said he and his partner, Laure </w:t>
      </w:r>
      <w:proofErr w:type="spellStart"/>
      <w:r w:rsidRPr="001235D9">
        <w:rPr>
          <w:sz w:val="16"/>
        </w:rPr>
        <w:t>Resplandy</w:t>
      </w:r>
      <w:proofErr w:type="spellEnd"/>
      <w:r w:rsidRPr="001235D9">
        <w:rPr>
          <w:sz w:val="16"/>
        </w:rPr>
        <w:t xml:space="preserve"> of Princeton, quickly realized the implications of their mistake once Lewis pointed it out. […] After correcting their mistake, Keeling said their research indicates oceans are warming only slightly faster than previously thought, not dramatically faster as they initially reported. Keeling said the miscalculation was made when they were calculating their margin of error, which had a larger range (10 to 70 percent) than they initially believed. </w:t>
      </w:r>
      <w:r w:rsidRPr="001235D9">
        <w:rPr>
          <w:rStyle w:val="StyleUnderline"/>
        </w:rPr>
        <w:t>“</w:t>
      </w:r>
      <w:r w:rsidRPr="006D117E">
        <w:rPr>
          <w:rStyle w:val="StyleUnderline"/>
          <w:highlight w:val="green"/>
        </w:rPr>
        <w:t xml:space="preserve">Our error margins are too big </w:t>
      </w:r>
      <w:r w:rsidRPr="005E11AA">
        <w:rPr>
          <w:rStyle w:val="StyleUnderline"/>
        </w:rPr>
        <w:t xml:space="preserve">now </w:t>
      </w:r>
      <w:r w:rsidRPr="006D117E">
        <w:rPr>
          <w:rStyle w:val="StyleUnderline"/>
          <w:highlight w:val="green"/>
        </w:rPr>
        <w:t xml:space="preserve">to </w:t>
      </w:r>
      <w:r w:rsidRPr="005E11AA">
        <w:rPr>
          <w:rStyle w:val="StyleUnderline"/>
        </w:rPr>
        <w:t xml:space="preserve">really </w:t>
      </w:r>
      <w:r w:rsidRPr="006D117E">
        <w:rPr>
          <w:rStyle w:val="StyleUnderline"/>
          <w:highlight w:val="green"/>
        </w:rPr>
        <w:t xml:space="preserve">weigh </w:t>
      </w:r>
      <w:r w:rsidRPr="005E11AA">
        <w:rPr>
          <w:rStyle w:val="StyleUnderline"/>
        </w:rPr>
        <w:t xml:space="preserve">in on </w:t>
      </w:r>
      <w:r w:rsidRPr="006D117E">
        <w:rPr>
          <w:rStyle w:val="StyleUnderline"/>
          <w:highlight w:val="green"/>
        </w:rPr>
        <w:t xml:space="preserve">the precise amount of warming </w:t>
      </w:r>
      <w:r w:rsidRPr="005E11AA">
        <w:rPr>
          <w:rStyle w:val="StyleUnderline"/>
        </w:rPr>
        <w:t xml:space="preserve">that’s going on </w:t>
      </w:r>
      <w:r w:rsidRPr="006D117E">
        <w:rPr>
          <w:rStyle w:val="StyleUnderline"/>
          <w:highlight w:val="green"/>
        </w:rPr>
        <w:t>in the ocean,</w:t>
      </w:r>
      <w:r w:rsidRPr="001235D9">
        <w:rPr>
          <w:rStyle w:val="StyleUnderline"/>
        </w:rPr>
        <w:t>” Keeling said. “We really muffed the error margins.”</w:t>
      </w:r>
      <w:r>
        <w:rPr>
          <w:rStyle w:val="StyleUnderline"/>
        </w:rPr>
        <w:t xml:space="preserve"> </w:t>
      </w:r>
      <w:r w:rsidRPr="006D117E">
        <w:rPr>
          <w:rStyle w:val="StyleUnderline"/>
          <w:highlight w:val="green"/>
        </w:rPr>
        <w:t xml:space="preserve">This </w:t>
      </w:r>
      <w:hyperlink r:id="rId99" w:history="1">
        <w:r w:rsidRPr="006D117E">
          <w:rPr>
            <w:rStyle w:val="StyleUnderline"/>
            <w:highlight w:val="green"/>
          </w:rPr>
          <w:t>isn’t the first time</w:t>
        </w:r>
      </w:hyperlink>
      <w:r w:rsidRPr="006D117E">
        <w:rPr>
          <w:rStyle w:val="StyleUnderline"/>
          <w:highlight w:val="green"/>
        </w:rPr>
        <w:t xml:space="preserve"> </w:t>
      </w:r>
      <w:r w:rsidRPr="005E11AA">
        <w:rPr>
          <w:rStyle w:val="StyleUnderline"/>
        </w:rPr>
        <w:t xml:space="preserve">climate </w:t>
      </w:r>
      <w:r w:rsidRPr="006D117E">
        <w:rPr>
          <w:rStyle w:val="StyleUnderline"/>
          <w:highlight w:val="green"/>
        </w:rPr>
        <w:t xml:space="preserve">scientists have been </w:t>
      </w:r>
      <w:hyperlink r:id="rId100" w:history="1">
        <w:r w:rsidRPr="005E11AA">
          <w:rPr>
            <w:rStyle w:val="StyleUnderline"/>
          </w:rPr>
          <w:t xml:space="preserve">dead </w:t>
        </w:r>
        <w:r w:rsidRPr="006D117E">
          <w:rPr>
            <w:rStyle w:val="StyleUnderline"/>
            <w:highlight w:val="green"/>
          </w:rPr>
          <w:t xml:space="preserve">wrong </w:t>
        </w:r>
        <w:r w:rsidRPr="009428EE">
          <w:rPr>
            <w:rStyle w:val="StyleUnderline"/>
          </w:rPr>
          <w:t>about the perceived odious nature</w:t>
        </w:r>
      </w:hyperlink>
      <w:r>
        <w:rPr>
          <w:rStyle w:val="StyleUnderline"/>
        </w:rPr>
        <w:t xml:space="preserve"> </w:t>
      </w:r>
      <w:r w:rsidRPr="001235D9">
        <w:rPr>
          <w:rStyle w:val="StyleUnderline"/>
        </w:rPr>
        <w:t xml:space="preserve">of so-called global warming. For starters, in 2007, they predicted the Arctic ice cap would be gone by 2013, but it has grown by 533,000 square miles. Yes, </w:t>
      </w:r>
      <w:proofErr w:type="gramStart"/>
      <w:r w:rsidRPr="001235D9">
        <w:rPr>
          <w:rStyle w:val="StyleUnderline"/>
        </w:rPr>
        <w:t>we’ve</w:t>
      </w:r>
      <w:proofErr w:type="gramEnd"/>
      <w:r w:rsidRPr="001235D9">
        <w:rPr>
          <w:rStyle w:val="StyleUnderline"/>
        </w:rPr>
        <w:t xml:space="preserve"> had a wild hurricane season, </w:t>
      </w:r>
      <w:r w:rsidRPr="005E11AA">
        <w:rPr>
          <w:rStyle w:val="StyleUnderline"/>
        </w:rPr>
        <w:t>but in 2013, it was the calmest one in three decades</w:t>
      </w:r>
      <w:r w:rsidRPr="005E11AA">
        <w:rPr>
          <w:sz w:val="16"/>
        </w:rPr>
        <w:t xml:space="preserve">. Global warming is supposedly creating more wild weather, which so happens to coincide with seasons in which…wild weather occurs, like hurricane season. </w:t>
      </w:r>
      <w:r w:rsidRPr="005E11AA">
        <w:rPr>
          <w:rStyle w:val="StyleUnderline"/>
        </w:rPr>
        <w:t xml:space="preserve">In that same year, it was the quietest tornado season in 60 years. Maybe, and this is just a thought, that the </w:t>
      </w:r>
      <w:r w:rsidRPr="006D117E">
        <w:rPr>
          <w:rStyle w:val="StyleUnderline"/>
          <w:highlight w:val="green"/>
        </w:rPr>
        <w:t xml:space="preserve">science </w:t>
      </w:r>
      <w:proofErr w:type="gramStart"/>
      <w:r w:rsidRPr="006D117E">
        <w:rPr>
          <w:rStyle w:val="StyleUnderline"/>
          <w:highlight w:val="green"/>
        </w:rPr>
        <w:t>isn’t</w:t>
      </w:r>
      <w:proofErr w:type="gramEnd"/>
      <w:r w:rsidRPr="006D117E">
        <w:rPr>
          <w:rStyle w:val="StyleUnderline"/>
          <w:highlight w:val="green"/>
        </w:rPr>
        <w:t xml:space="preserve"> settled, because there really is no such thing as settled science</w:t>
      </w:r>
      <w:r w:rsidRPr="001235D9">
        <w:rPr>
          <w:sz w:val="16"/>
        </w:rPr>
        <w:t xml:space="preserve">. It changes. And we </w:t>
      </w:r>
      <w:proofErr w:type="gramStart"/>
      <w:r w:rsidRPr="001235D9">
        <w:rPr>
          <w:sz w:val="16"/>
        </w:rPr>
        <w:t>shouldn’t</w:t>
      </w:r>
      <w:proofErr w:type="gramEnd"/>
      <w:r w:rsidRPr="001235D9">
        <w:rPr>
          <w:sz w:val="16"/>
        </w:rPr>
        <w:t xml:space="preserve"> be pushing nations to cannibalize their economic growth, kill jobs, and reduce everyone’s standard of living based on liberal histrionics that were just gutted by a math error.</w:t>
      </w:r>
    </w:p>
    <w:p w14:paraId="6C339882" w14:textId="77777777" w:rsidR="00050125" w:rsidRPr="00DD78E9" w:rsidRDefault="00050125" w:rsidP="00050125">
      <w:pPr>
        <w:rPr>
          <w:rFonts w:asciiTheme="minorHAnsi" w:hAnsiTheme="minorHAnsi" w:cstheme="minorHAnsi"/>
        </w:rPr>
      </w:pPr>
    </w:p>
    <w:p w14:paraId="126E941D" w14:textId="2822F43F" w:rsidR="00050125" w:rsidRDefault="00050125" w:rsidP="00050125">
      <w:pPr>
        <w:pStyle w:val="Heading3"/>
      </w:pPr>
      <w:r>
        <w:lastRenderedPageBreak/>
        <w:t>Warming Irreversible</w:t>
      </w:r>
    </w:p>
    <w:p w14:paraId="3734CAC4" w14:textId="77777777" w:rsidR="00050125" w:rsidRDefault="00050125" w:rsidP="00050125">
      <w:pPr>
        <w:pStyle w:val="Heading4"/>
      </w:pPr>
      <w:r>
        <w:t xml:space="preserve">Climate change is </w:t>
      </w:r>
      <w:proofErr w:type="gramStart"/>
      <w:r>
        <w:t>inevitable</w:t>
      </w:r>
      <w:proofErr w:type="gramEnd"/>
    </w:p>
    <w:p w14:paraId="7F539DD0" w14:textId="77777777" w:rsidR="00050125" w:rsidRDefault="00050125" w:rsidP="00050125">
      <w:r>
        <w:t xml:space="preserve">Zing </w:t>
      </w:r>
      <w:proofErr w:type="spellStart"/>
      <w:r w:rsidRPr="00371193">
        <w:rPr>
          <w:rStyle w:val="Style13ptBold"/>
        </w:rPr>
        <w:t>Tsjeng</w:t>
      </w:r>
      <w:proofErr w:type="spellEnd"/>
      <w:r w:rsidRPr="00371193">
        <w:rPr>
          <w:rStyle w:val="Style13ptBold"/>
        </w:rPr>
        <w:t>, 19</w:t>
      </w:r>
      <w:r>
        <w:t xml:space="preserve">, 2-27-2019, executive editor and the author of the Forgotten Women book series, "The Climate Change Paper So Depressing It's Sending People to Therapy", [https://www.vice.com/en_us/article/vbwpdb/the-climate-change-paper-so-depressing-its-sending-people-to-therapy], </w:t>
      </w:r>
      <w:proofErr w:type="gramStart"/>
      <w:r>
        <w:t>AVD</w:t>
      </w:r>
      <w:proofErr w:type="gramEnd"/>
    </w:p>
    <w:p w14:paraId="45DA21E2" w14:textId="77777777" w:rsidR="00050125" w:rsidRPr="008A498C" w:rsidRDefault="00050125" w:rsidP="00050125">
      <w:pPr>
        <w:rPr>
          <w:sz w:val="12"/>
        </w:rPr>
      </w:pPr>
      <w:r w:rsidRPr="008A498C">
        <w:rPr>
          <w:sz w:val="12"/>
        </w:rPr>
        <w:t xml:space="preserve">"Deep Adaptation" is quite unlike any other academic paper. </w:t>
      </w:r>
      <w:proofErr w:type="gramStart"/>
      <w:r w:rsidRPr="008A498C">
        <w:rPr>
          <w:sz w:val="12"/>
        </w:rPr>
        <w:t>There's</w:t>
      </w:r>
      <w:proofErr w:type="gramEnd"/>
      <w:r w:rsidRPr="008A498C">
        <w:rPr>
          <w:sz w:val="12"/>
        </w:rPr>
        <w:t xml:space="preserve"> the language ("we are about to play Russian Roulette with the entire human race with already two bullets loaded"). </w:t>
      </w:r>
      <w:proofErr w:type="gramStart"/>
      <w:r w:rsidRPr="008A498C">
        <w:rPr>
          <w:sz w:val="12"/>
        </w:rPr>
        <w:t>There's</w:t>
      </w:r>
      <w:proofErr w:type="gramEnd"/>
      <w:r w:rsidRPr="008A498C">
        <w:rPr>
          <w:sz w:val="12"/>
        </w:rPr>
        <w:t xml:space="preserve"> the flashes of dark humor ("I was only partly joking earlier when I questioned why I was even writing this paper"). But most of all</w:t>
      </w:r>
      <w:r w:rsidRPr="00D165E3">
        <w:rPr>
          <w:rStyle w:val="StyleUnderline"/>
        </w:rPr>
        <w:t xml:space="preserve">, </w:t>
      </w:r>
      <w:proofErr w:type="gramStart"/>
      <w:r w:rsidRPr="00D165E3">
        <w:rPr>
          <w:rStyle w:val="StyleUnderline"/>
        </w:rPr>
        <w:t>there's</w:t>
      </w:r>
      <w:proofErr w:type="gramEnd"/>
      <w:r w:rsidRPr="00D165E3">
        <w:rPr>
          <w:rStyle w:val="StyleUnderline"/>
        </w:rPr>
        <w:t xml:space="preserve"> the stark conclusions that it draws about the future</w:t>
      </w:r>
      <w:r w:rsidRPr="008A498C">
        <w:rPr>
          <w:sz w:val="12"/>
        </w:rPr>
        <w:t xml:space="preserve">. Chiefly, </w:t>
      </w:r>
      <w:r w:rsidRPr="00D165E3">
        <w:rPr>
          <w:rStyle w:val="StyleUnderline"/>
        </w:rPr>
        <w:t xml:space="preserve">that </w:t>
      </w:r>
      <w:proofErr w:type="gramStart"/>
      <w:r w:rsidRPr="006D117E">
        <w:rPr>
          <w:rStyle w:val="StyleUnderline"/>
          <w:highlight w:val="green"/>
        </w:rPr>
        <w:t>it's</w:t>
      </w:r>
      <w:proofErr w:type="gramEnd"/>
      <w:r w:rsidRPr="006D117E">
        <w:rPr>
          <w:rStyle w:val="StyleUnderline"/>
          <w:highlight w:val="green"/>
        </w:rPr>
        <w:t xml:space="preserve"> too late to stop climate change from devastating our world—and that "climate-induced societal collapse is now inevitable in the near term</w:t>
      </w:r>
      <w:r w:rsidRPr="00D165E3">
        <w:rPr>
          <w:rStyle w:val="StyleUnderline"/>
        </w:rPr>
        <w:t>."</w:t>
      </w:r>
      <w:r>
        <w:rPr>
          <w:rStyle w:val="StyleUnderline"/>
        </w:rPr>
        <w:t xml:space="preserve"> </w:t>
      </w:r>
      <w:r w:rsidRPr="008A498C">
        <w:rPr>
          <w:sz w:val="12"/>
        </w:rPr>
        <w:t xml:space="preserve">How </w:t>
      </w:r>
      <w:proofErr w:type="gramStart"/>
      <w:r w:rsidRPr="008A498C">
        <w:rPr>
          <w:sz w:val="12"/>
        </w:rPr>
        <w:t>near</w:t>
      </w:r>
      <w:proofErr w:type="gramEnd"/>
      <w:r w:rsidRPr="008A498C">
        <w:rPr>
          <w:sz w:val="12"/>
        </w:rPr>
        <w:t>? About a decade. Professor Jem Bendell, a sustainability academic at the University of Cumbria, wrote the paper after taking a sabbatical at the end of 2017 to review and understand the latest climate science "properly—not sitting on the fence anymore," as he puts it on the phone to me. What he found terrified him. "</w:t>
      </w:r>
      <w:r w:rsidRPr="00D165E3">
        <w:rPr>
          <w:rStyle w:val="StyleUnderline"/>
        </w:rPr>
        <w:t>The evidence before us suggests that we are set for disruptive and uncontrollable levels of climate change, bringing starvation, destruction, migration, disease, and war</w:t>
      </w:r>
      <w:r w:rsidRPr="008A498C">
        <w:rPr>
          <w:sz w:val="12"/>
        </w:rPr>
        <w:t>," he writes in the paper. "Our norms of behavior—that we call our 'civilization'—may also degrade." "</w:t>
      </w:r>
      <w:r w:rsidRPr="006D117E">
        <w:rPr>
          <w:rStyle w:val="StyleUnderline"/>
          <w:highlight w:val="green"/>
        </w:rPr>
        <w:t>It is time</w:t>
      </w:r>
      <w:r w:rsidRPr="00D165E3">
        <w:rPr>
          <w:rStyle w:val="StyleUnderline"/>
        </w:rPr>
        <w:t>," he adds, "</w:t>
      </w:r>
      <w:r w:rsidRPr="006D117E">
        <w:rPr>
          <w:rStyle w:val="StyleUnderline"/>
          <w:highlight w:val="green"/>
        </w:rPr>
        <w:t>we consider</w:t>
      </w:r>
      <w:r w:rsidRPr="00D165E3">
        <w:rPr>
          <w:rStyle w:val="StyleUnderline"/>
        </w:rPr>
        <w:t xml:space="preserve"> the implications of </w:t>
      </w:r>
      <w:r w:rsidRPr="006D117E">
        <w:rPr>
          <w:rStyle w:val="StyleUnderline"/>
          <w:highlight w:val="green"/>
        </w:rPr>
        <w:t>it</w:t>
      </w:r>
      <w:r w:rsidRPr="00D165E3">
        <w:rPr>
          <w:rStyle w:val="StyleUnderline"/>
        </w:rPr>
        <w:t xml:space="preserve"> being </w:t>
      </w:r>
      <w:r w:rsidRPr="006D117E">
        <w:rPr>
          <w:rStyle w:val="StyleUnderline"/>
          <w:highlight w:val="green"/>
        </w:rPr>
        <w:t>too late to avert a global environmental catastrophe</w:t>
      </w:r>
      <w:r w:rsidRPr="00D165E3">
        <w:rPr>
          <w:rStyle w:val="StyleUnderline"/>
        </w:rPr>
        <w:t xml:space="preserve"> in the lifetimes of people alive today</w:t>
      </w:r>
      <w:r w:rsidRPr="008A498C">
        <w:rPr>
          <w:sz w:val="12"/>
        </w:rPr>
        <w:t xml:space="preserve">." Even a schmuck like me is familiar with some of the evidence Bendell sets out to prove his point. </w:t>
      </w:r>
      <w:r w:rsidRPr="00635B30">
        <w:rPr>
          <w:rStyle w:val="StyleUnderline"/>
        </w:rPr>
        <w:t xml:space="preserve">You only needed to step outside during the record-breaking heatwave last year to acknowledge that 17 of the 18 hottest years on the planet have occurred since 2000. </w:t>
      </w:r>
      <w:r w:rsidRPr="006D117E">
        <w:rPr>
          <w:rStyle w:val="StyleUnderline"/>
          <w:highlight w:val="green"/>
        </w:rPr>
        <w:t>Scientists</w:t>
      </w:r>
      <w:r w:rsidRPr="00635B30">
        <w:rPr>
          <w:rStyle w:val="StyleUnderline"/>
        </w:rPr>
        <w:t xml:space="preserve"> already </w:t>
      </w:r>
      <w:r w:rsidRPr="006D117E">
        <w:rPr>
          <w:rStyle w:val="StyleUnderline"/>
          <w:highlight w:val="green"/>
        </w:rPr>
        <w:t>believe</w:t>
      </w:r>
      <w:r w:rsidRPr="00635B30">
        <w:rPr>
          <w:rStyle w:val="StyleUnderline"/>
        </w:rPr>
        <w:t xml:space="preserve"> </w:t>
      </w:r>
      <w:r w:rsidRPr="006D117E">
        <w:rPr>
          <w:rStyle w:val="StyleUnderline"/>
          <w:highlight w:val="green"/>
        </w:rPr>
        <w:t>we</w:t>
      </w:r>
      <w:r w:rsidRPr="00635B30">
        <w:rPr>
          <w:rStyle w:val="StyleUnderline"/>
        </w:rPr>
        <w:t xml:space="preserve"> </w:t>
      </w:r>
      <w:r w:rsidRPr="006D117E">
        <w:rPr>
          <w:rStyle w:val="StyleUnderline"/>
          <w:highlight w:val="green"/>
        </w:rPr>
        <w:t>are</w:t>
      </w:r>
      <w:r w:rsidRPr="00635B30">
        <w:rPr>
          <w:rStyle w:val="StyleUnderline"/>
        </w:rPr>
        <w:t xml:space="preserve"> soon </w:t>
      </w:r>
      <w:r w:rsidRPr="006D117E">
        <w:rPr>
          <w:rStyle w:val="StyleUnderline"/>
          <w:highlight w:val="green"/>
        </w:rPr>
        <w:t xml:space="preserve">on course for an </w:t>
      </w:r>
      <w:r w:rsidRPr="006D117E">
        <w:rPr>
          <w:rStyle w:val="Emphasis"/>
          <w:highlight w:val="green"/>
        </w:rPr>
        <w:t>ice-free Arctic</w:t>
      </w:r>
      <w:r w:rsidRPr="00635B30">
        <w:rPr>
          <w:rStyle w:val="StyleUnderline"/>
        </w:rPr>
        <w:t xml:space="preserve">, </w:t>
      </w:r>
      <w:r w:rsidRPr="006D117E">
        <w:rPr>
          <w:rStyle w:val="StyleUnderline"/>
          <w:highlight w:val="green"/>
        </w:rPr>
        <w:t xml:space="preserve">which will </w:t>
      </w:r>
      <w:r w:rsidRPr="00635B30">
        <w:rPr>
          <w:rStyle w:val="StyleUnderline"/>
        </w:rPr>
        <w:t xml:space="preserve">only </w:t>
      </w:r>
      <w:r w:rsidRPr="006D117E">
        <w:rPr>
          <w:rStyle w:val="StyleUnderline"/>
          <w:highlight w:val="green"/>
        </w:rPr>
        <w:t>accelerate global warming</w:t>
      </w:r>
      <w:r w:rsidRPr="006D117E">
        <w:rPr>
          <w:sz w:val="12"/>
          <w:highlight w:val="green"/>
        </w:rPr>
        <w:t>.</w:t>
      </w:r>
      <w:r w:rsidRPr="008A498C">
        <w:rPr>
          <w:sz w:val="12"/>
        </w:rPr>
        <w:t xml:space="preserve"> </w:t>
      </w:r>
      <w:r w:rsidRPr="00635B30">
        <w:rPr>
          <w:rStyle w:val="StyleUnderline"/>
        </w:rPr>
        <w:t xml:space="preserve">Back in 2017, even Fox News reported </w:t>
      </w:r>
      <w:r w:rsidRPr="006D117E">
        <w:rPr>
          <w:rStyle w:val="StyleUnderline"/>
          <w:highlight w:val="green"/>
        </w:rPr>
        <w:t>scientists' warn</w:t>
      </w:r>
      <w:r w:rsidRPr="00635B30">
        <w:rPr>
          <w:rStyle w:val="StyleUnderline"/>
        </w:rPr>
        <w:t xml:space="preserve">ings that </w:t>
      </w:r>
      <w:r w:rsidRPr="006D117E">
        <w:rPr>
          <w:rStyle w:val="StyleUnderline"/>
          <w:highlight w:val="green"/>
        </w:rPr>
        <w:t>the Earth's sixth mass extinction was underway</w:t>
      </w:r>
      <w:r w:rsidRPr="00635B30">
        <w:rPr>
          <w:rStyle w:val="StyleUnderline"/>
        </w:rPr>
        <w:t>.</w:t>
      </w:r>
      <w:r>
        <w:rPr>
          <w:rStyle w:val="StyleUnderline"/>
        </w:rPr>
        <w:t xml:space="preserve"> </w:t>
      </w:r>
      <w:r w:rsidRPr="008A498C">
        <w:rPr>
          <w:sz w:val="12"/>
        </w:rPr>
        <w:t xml:space="preserve">Erik Buitenhuis, a senior researcher at the Tyndall Centre for Climate Change Research, tells me that Bendell's conclusions may sound extreme, but he agrees with the report's overall assessment. "I think societal collapse is indeed inevitable," he says, though adds that "the process is likely to take decades to centuries." </w:t>
      </w:r>
      <w:r w:rsidRPr="00635B30">
        <w:rPr>
          <w:rStyle w:val="StyleUnderline"/>
        </w:rPr>
        <w:t xml:space="preserve">The important thing, Buitenhuis says, is to realize that the negative effects of climate change have already been with us for some </w:t>
      </w:r>
      <w:r w:rsidRPr="00371193">
        <w:rPr>
          <w:rStyle w:val="StyleUnderline"/>
        </w:rPr>
        <w:t xml:space="preserve">time: "Further gradual deterioration looks much more likely to me than a disaster within the next ten years that will be big enough that, after that, everybody will agree the status quo is doomed." </w:t>
      </w:r>
      <w:r w:rsidRPr="00371193">
        <w:rPr>
          <w:sz w:val="12"/>
        </w:rPr>
        <w:t>"Jem's paper is in the main well-researched and supported by relatively mainstream climate science," says Professor Rupert Read, chair of the Green House think-tank and a philosophy academic at the University of East Anglia. "That's why I'm with him on the fundamentals. And</w:t>
      </w:r>
      <w:r w:rsidRPr="008A498C">
        <w:rPr>
          <w:sz w:val="12"/>
        </w:rPr>
        <w:t xml:space="preserve"> more and more people are." Read's key disagreement with Bendell is his belief that we still have time to snatch victory from the jaws of defeat, saying, "</w:t>
      </w:r>
      <w:r w:rsidRPr="00635B30">
        <w:rPr>
          <w:rStyle w:val="StyleUnderline"/>
        </w:rPr>
        <w:t xml:space="preserve">I think it's hubris to think that we know the future." But that </w:t>
      </w:r>
      <w:proofErr w:type="gramStart"/>
      <w:r w:rsidRPr="00635B30">
        <w:rPr>
          <w:rStyle w:val="StyleUnderline"/>
        </w:rPr>
        <w:t>doesn't</w:t>
      </w:r>
      <w:proofErr w:type="gramEnd"/>
      <w:r w:rsidRPr="00635B30">
        <w:rPr>
          <w:rStyle w:val="StyleUnderline"/>
        </w:rPr>
        <w:t xml:space="preserve"> mean Bendell's premise is </w:t>
      </w:r>
      <w:r w:rsidRPr="00371193">
        <w:rPr>
          <w:rStyle w:val="StyleUnderline"/>
        </w:rPr>
        <w:t xml:space="preserve">wrong: "The way I see it, </w:t>
      </w:r>
      <w:r w:rsidRPr="006D117E">
        <w:rPr>
          <w:rStyle w:val="StyleUnderline"/>
          <w:highlight w:val="green"/>
        </w:rPr>
        <w:t>deep adaptation is</w:t>
      </w:r>
      <w:r w:rsidRPr="00635B30">
        <w:rPr>
          <w:rStyle w:val="StyleUnderline"/>
        </w:rPr>
        <w:t xml:space="preserve"> insurance </w:t>
      </w:r>
      <w:r w:rsidRPr="006D117E">
        <w:rPr>
          <w:rStyle w:val="Emphasis"/>
          <w:highlight w:val="green"/>
        </w:rPr>
        <w:t>against the possibility</w:t>
      </w:r>
      <w:r w:rsidRPr="00635B30">
        <w:rPr>
          <w:rStyle w:val="StyleUnderline"/>
        </w:rPr>
        <w:t>—or rather, the probability—</w:t>
      </w:r>
      <w:r w:rsidRPr="006D117E">
        <w:rPr>
          <w:rStyle w:val="StyleUnderline"/>
          <w:highlight w:val="green"/>
        </w:rPr>
        <w:t>of</w:t>
      </w:r>
      <w:r w:rsidRPr="00635B30">
        <w:rPr>
          <w:rStyle w:val="StyleUnderline"/>
        </w:rPr>
        <w:t xml:space="preserve"> some kind of </w:t>
      </w:r>
      <w:r w:rsidRPr="006D117E">
        <w:rPr>
          <w:rStyle w:val="StyleUnderline"/>
          <w:highlight w:val="green"/>
        </w:rPr>
        <w:t>collapse</w:t>
      </w:r>
      <w:r w:rsidRPr="008A498C">
        <w:rPr>
          <w:sz w:val="12"/>
        </w:rPr>
        <w:t xml:space="preserve">," says Read. "'Deep Adaptation' is saying, 'What do we need to do if collapse is something we need to realistically plan for?'" </w:t>
      </w:r>
      <w:r w:rsidRPr="008A498C">
        <w:rPr>
          <w:rStyle w:val="StyleUnderline"/>
        </w:rPr>
        <w:t>When I speak to Bendell, he tells me he thinks of "Deep Adaptation" as more of an ethical and philosophical framework, rather than a prophecy about the future of the planet</w:t>
      </w:r>
      <w:r w:rsidRPr="008A498C">
        <w:rPr>
          <w:sz w:val="12"/>
        </w:rPr>
        <w:t xml:space="preserve">. "The longer we refuse to talk about climate change as already here and screwing with our way of life—because we don't want to think like that because it's too frightening or will somehow demotivate people—the less time we have to reduce harm," he says with deliberation. What does he mean by harm? "Starvation is the first one," he answers, pointing to lowering harvests of grain in Europe in 2018 due to drought that saw the EU reap 6 million tons less wheat. "In the scientific community </w:t>
      </w:r>
      <w:proofErr w:type="gramStart"/>
      <w:r w:rsidRPr="008A498C">
        <w:rPr>
          <w:sz w:val="12"/>
        </w:rPr>
        <w:t>at the moment</w:t>
      </w:r>
      <w:proofErr w:type="gramEnd"/>
      <w:r w:rsidRPr="008A498C">
        <w:rPr>
          <w:sz w:val="12"/>
        </w:rPr>
        <w:t xml:space="preserve">, the appropriate thing is to say that 2018 was an anomaly. However, if you look at </w:t>
      </w:r>
      <w:proofErr w:type="gramStart"/>
      <w:r w:rsidRPr="008A498C">
        <w:rPr>
          <w:sz w:val="12"/>
        </w:rPr>
        <w:t>what's</w:t>
      </w:r>
      <w:proofErr w:type="gramEnd"/>
      <w:r w:rsidRPr="008A498C">
        <w:rPr>
          <w:sz w:val="12"/>
        </w:rPr>
        <w:t xml:space="preserve"> been happening over the last few years, it isn't an anomaly. There's a possibility that 2018 is the new </w:t>
      </w:r>
      <w:proofErr w:type="gramStart"/>
      <w:r w:rsidRPr="008A498C">
        <w:rPr>
          <w:sz w:val="12"/>
        </w:rPr>
        <w:t>best case</w:t>
      </w:r>
      <w:proofErr w:type="gramEnd"/>
      <w:r w:rsidRPr="008A498C">
        <w:rPr>
          <w:sz w:val="12"/>
        </w:rPr>
        <w:t xml:space="preserve"> scenario." </w:t>
      </w:r>
      <w:r w:rsidRPr="00635B30">
        <w:rPr>
          <w:rStyle w:val="StyleUnderline"/>
        </w:rPr>
        <w:t>That means, in Bendell's view, that governments need to start planning emergency responses to climate change, including growing and stockpiling food.</w:t>
      </w:r>
      <w:r>
        <w:rPr>
          <w:rStyle w:val="StyleUnderline"/>
        </w:rPr>
        <w:t xml:space="preserve"> </w:t>
      </w:r>
      <w:r w:rsidRPr="008A498C">
        <w:rPr>
          <w:sz w:val="12"/>
        </w:rPr>
        <w:t xml:space="preserve">He minces his words even less in his paper: "When I say starvation, destruction, migration, disease, and war, I mean in your own life. With the power down, soon you </w:t>
      </w:r>
      <w:proofErr w:type="gramStart"/>
      <w:r w:rsidRPr="008A498C">
        <w:rPr>
          <w:sz w:val="12"/>
        </w:rPr>
        <w:t>won't</w:t>
      </w:r>
      <w:proofErr w:type="gramEnd"/>
      <w:r w:rsidRPr="008A498C">
        <w:rPr>
          <w:sz w:val="12"/>
        </w:rPr>
        <w:t xml:space="preserve"> have water coming out of your tap. </w:t>
      </w:r>
      <w:r w:rsidRPr="008A498C">
        <w:rPr>
          <w:rStyle w:val="StyleUnderline"/>
        </w:rPr>
        <w:t xml:space="preserve">You will depend on your neighbors for food and some warmth. You will become malnourished. You </w:t>
      </w:r>
      <w:proofErr w:type="gramStart"/>
      <w:r w:rsidRPr="008A498C">
        <w:rPr>
          <w:rStyle w:val="StyleUnderline"/>
        </w:rPr>
        <w:t>won't</w:t>
      </w:r>
      <w:proofErr w:type="gramEnd"/>
      <w:r w:rsidRPr="008A498C">
        <w:rPr>
          <w:rStyle w:val="StyleUnderline"/>
        </w:rPr>
        <w:t xml:space="preserve"> know whether to stay or go. You will fear being violently killed before starving to death."</w:t>
      </w:r>
      <w:r>
        <w:rPr>
          <w:rStyle w:val="StyleUnderline"/>
        </w:rPr>
        <w:t xml:space="preserve"> </w:t>
      </w:r>
      <w:r w:rsidRPr="008A498C">
        <w:rPr>
          <w:sz w:val="12"/>
        </w:rPr>
        <w:t xml:space="preserve">Should people start building bunkers and buying bulletproof vests? "There's no way of getting through this unless we try together," he says. "We need to help people stay fed and watered where they live already to reduce disruption and reduce civil unrest as much as we can." Of the Silicon Valley financiers prepping for the apocalypse in New Zealand, he says: "Once money </w:t>
      </w:r>
      <w:proofErr w:type="gramStart"/>
      <w:r w:rsidRPr="008A498C">
        <w:rPr>
          <w:sz w:val="12"/>
        </w:rPr>
        <w:t>doesn't</w:t>
      </w:r>
      <w:proofErr w:type="gramEnd"/>
      <w:r w:rsidRPr="008A498C">
        <w:rPr>
          <w:sz w:val="12"/>
        </w:rPr>
        <w:t xml:space="preserve"> matter anymore and the armed guards are trying to feed their starving children, what do you think they'll do? The billionaires doing that are just deluded." </w:t>
      </w:r>
      <w:r w:rsidRPr="008A498C">
        <w:rPr>
          <w:rStyle w:val="StyleUnderline"/>
        </w:rPr>
        <w:t xml:space="preserve">Bendell </w:t>
      </w:r>
      <w:proofErr w:type="gramStart"/>
      <w:r w:rsidRPr="008A498C">
        <w:rPr>
          <w:rStyle w:val="StyleUnderline"/>
        </w:rPr>
        <w:t>wasn't</w:t>
      </w:r>
      <w:proofErr w:type="gramEnd"/>
      <w:r w:rsidRPr="008A498C">
        <w:rPr>
          <w:rStyle w:val="StyleUnderline"/>
        </w:rPr>
        <w:t xml:space="preserve"> always this gloomy about the state of the world. He once worked for WWF, one of the biggest environmental charities in the world, and in 2012 founded the Institute for Leadership and Sustainability (IFLAS) at the University of Cumbria. </w:t>
      </w:r>
      <w:r w:rsidRPr="006D117E">
        <w:rPr>
          <w:rStyle w:val="StyleUnderline"/>
          <w:highlight w:val="green"/>
        </w:rPr>
        <w:t>The World Economic Forum</w:t>
      </w:r>
      <w:r w:rsidRPr="008A498C">
        <w:rPr>
          <w:rStyle w:val="StyleUnderline"/>
        </w:rPr>
        <w:t xml:space="preserve"> named him a Young Global Leader for his work. So how did he </w:t>
      </w:r>
      <w:r w:rsidRPr="006D117E">
        <w:rPr>
          <w:rStyle w:val="StyleUnderline"/>
          <w:highlight w:val="green"/>
        </w:rPr>
        <w:t>end up writing</w:t>
      </w:r>
      <w:r w:rsidRPr="008A498C">
        <w:rPr>
          <w:rStyle w:val="StyleUnderline"/>
        </w:rPr>
        <w:t xml:space="preserve"> a paper that determined </w:t>
      </w:r>
      <w:r w:rsidRPr="006D117E">
        <w:rPr>
          <w:rStyle w:val="StyleUnderline"/>
          <w:highlight w:val="green"/>
        </w:rPr>
        <w:t>that civilization</w:t>
      </w:r>
      <w:r w:rsidRPr="008A498C">
        <w:rPr>
          <w:rStyle w:val="StyleUnderline"/>
        </w:rPr>
        <w:t>—and environmental sustainability as we currently understand it—</w:t>
      </w:r>
      <w:r w:rsidRPr="006D117E">
        <w:rPr>
          <w:rStyle w:val="StyleUnderline"/>
          <w:highlight w:val="green"/>
        </w:rPr>
        <w:t xml:space="preserve">is </w:t>
      </w:r>
      <w:r w:rsidRPr="006D117E">
        <w:rPr>
          <w:rStyle w:val="StyleUnderline"/>
          <w:highlight w:val="green"/>
        </w:rPr>
        <w:lastRenderedPageBreak/>
        <w:t>doomed</w:t>
      </w:r>
      <w:r w:rsidRPr="008A498C">
        <w:rPr>
          <w:rStyle w:val="StyleUnderline"/>
        </w:rPr>
        <w:t>?</w:t>
      </w:r>
      <w:r>
        <w:rPr>
          <w:rStyle w:val="StyleUnderline"/>
        </w:rPr>
        <w:t xml:space="preserve"> </w:t>
      </w:r>
      <w:r w:rsidRPr="008A498C">
        <w:rPr>
          <w:sz w:val="12"/>
        </w:rPr>
        <w:t xml:space="preserve">"Since the age of 15, I've been an environmentalist," he tells me. "I've given my life professionally and personally. I'm a workaholic, and it was all about sustainability." Once he sat down with the data, however, he realized that his field was quickly becoming irrelevant in the face of oncoming climate catastrophe. "It would mean not getting super excited about the expansion of your recycling program in a major multinational," he says. "It's a completely different paradigm of what we should be looking at." What he </w:t>
      </w:r>
      <w:proofErr w:type="gramStart"/>
      <w:r w:rsidRPr="008A498C">
        <w:rPr>
          <w:sz w:val="12"/>
        </w:rPr>
        <w:t>didn’t</w:t>
      </w:r>
      <w:proofErr w:type="gramEnd"/>
      <w:r w:rsidRPr="008A498C">
        <w:rPr>
          <w:sz w:val="12"/>
        </w:rPr>
        <w:t xml:space="preserve"> expect was for the paper to take off online. "It was aimed at those people in my professional community and why we're in denial," he says. "When I put it out there, I didn’t expect 15-year-olds in schools in Indonesia to be reading it with their teachers." He says that "Deep Adaptation" has been downloaded over 110,000 times since it was released by IFLAS as an occasional paper</w:t>
      </w:r>
      <w:r w:rsidRPr="008A498C">
        <w:rPr>
          <w:rStyle w:val="StyleUnderline"/>
        </w:rPr>
        <w:t>. "Someone in the alternative economics and bitcoin crowd told me, 'Oh, everyone's talking about deep adaptation in London at all the dinner parties,'" he laughs.</w:t>
      </w:r>
      <w:r>
        <w:rPr>
          <w:rStyle w:val="StyleUnderline"/>
        </w:rPr>
        <w:t xml:space="preserve"> </w:t>
      </w:r>
      <w:r w:rsidRPr="008A498C">
        <w:rPr>
          <w:sz w:val="12"/>
        </w:rPr>
        <w:t xml:space="preserve">Researchers from the Institute for Public Policy Research (IPPR), an established progressive think-tank, consulted Bendell's paper in the process of writing its new report, "This is a crisis: Facing up to the age of environmental breakdown." Laurie Laybourn-Langton, its lead author, told me via email: "I appreciated the frankness of the report in facing up to issues that so many in research and policy communities seem unwilling to. We don't subscribe to the view that social collapse is inevitable, however." He explains: </w:t>
      </w:r>
      <w:r w:rsidRPr="008A498C">
        <w:rPr>
          <w:rStyle w:val="StyleUnderline"/>
        </w:rPr>
        <w:t xml:space="preserve">"This is partly because it's so hard to predict the outcomes of the complex and uncertain process of environmental shocks interacting with social and economic systems. We simply </w:t>
      </w:r>
      <w:proofErr w:type="gramStart"/>
      <w:r w:rsidRPr="008A498C">
        <w:rPr>
          <w:rStyle w:val="StyleUnderline"/>
        </w:rPr>
        <w:t>don't</w:t>
      </w:r>
      <w:proofErr w:type="gramEnd"/>
      <w:r w:rsidRPr="008A498C">
        <w:rPr>
          <w:rStyle w:val="StyleUnderline"/>
        </w:rPr>
        <w:t xml:space="preserve"> know. That said, they </w:t>
      </w:r>
      <w:proofErr w:type="gramStart"/>
      <w:r w:rsidRPr="008A498C">
        <w:rPr>
          <w:rStyle w:val="StyleUnderline"/>
        </w:rPr>
        <w:t>shouldn’t</w:t>
      </w:r>
      <w:proofErr w:type="gramEnd"/>
      <w:r w:rsidRPr="008A498C">
        <w:rPr>
          <w:rStyle w:val="StyleUnderline"/>
        </w:rPr>
        <w:t xml:space="preserve"> be disregarded as a potential outcome, and so we are calling for greater levels of preparedness to these shocks."</w:t>
      </w:r>
      <w:r>
        <w:rPr>
          <w:rStyle w:val="StyleUnderline"/>
        </w:rPr>
        <w:t xml:space="preserve"> </w:t>
      </w:r>
      <w:r w:rsidRPr="008A498C">
        <w:rPr>
          <w:sz w:val="12"/>
        </w:rPr>
        <w:t xml:space="preserve">Not everyone was so taken with the paper. Bendell submitted it to a well-respected academic journal for publication, with little success. Sustainability Accounting, Management and Policy Journal (SAMPJ) told me that the paper </w:t>
      </w:r>
      <w:proofErr w:type="gramStart"/>
      <w:r w:rsidRPr="008A498C">
        <w:rPr>
          <w:sz w:val="12"/>
        </w:rPr>
        <w:t>was in need of</w:t>
      </w:r>
      <w:proofErr w:type="gramEnd"/>
      <w:r w:rsidRPr="008A498C">
        <w:rPr>
          <w:sz w:val="12"/>
        </w:rPr>
        <w:t xml:space="preserve"> "major revisions" before it would be ready for publication. Bendell ended up publishing it through IFLAS and his blog. "The academic process is such that I took that as an effective rejection," he explains, saying that the reviewers wanted him to fundamentally alter his conclusions. "I couldn't completely rewrite the paper to say that I don't think collapse is inevitable. It was asking for a different paper." Emerald, the scholarly publisher that owns SAMPJ, says it takes issue with how Bendell frames its reception of its paper on his blog: "</w:t>
      </w:r>
      <w:r w:rsidRPr="008A498C">
        <w:rPr>
          <w:rStyle w:val="StyleUnderline"/>
        </w:rPr>
        <w:t xml:space="preserve">the study on collapse they thought you should not read—yet." A spokesperson told me: "The decision was arrived at based on the merit of the submitted article and the </w:t>
      </w:r>
      <w:proofErr w:type="gramStart"/>
      <w:r w:rsidRPr="008A498C">
        <w:rPr>
          <w:rStyle w:val="StyleUnderline"/>
        </w:rPr>
        <w:t>double blind</w:t>
      </w:r>
      <w:proofErr w:type="gramEnd"/>
      <w:r w:rsidRPr="008A498C">
        <w:rPr>
          <w:rStyle w:val="StyleUnderline"/>
        </w:rPr>
        <w:t xml:space="preserve"> peer review process integral to academia and the advancement of knowledge</w:t>
      </w:r>
      <w:r w:rsidRPr="008A498C">
        <w:rPr>
          <w:sz w:val="12"/>
        </w:rPr>
        <w:t xml:space="preserve">. SAMPJ, and [editor Carol Adams] are proud members of the Committee on Publication Ethics (COPE) and adhere to the highest ethical standards in publishing. We see no evidence that the decision of Major Revision was politically motivated. "Emerald requested the author correct their blog post to reflect the facts. This request was unfortunately ignored. The post continues to imply the paper was rejected because it was deemed too controversial. The paper was not </w:t>
      </w:r>
      <w:proofErr w:type="gramStart"/>
      <w:r w:rsidRPr="008A498C">
        <w:rPr>
          <w:sz w:val="12"/>
        </w:rPr>
        <w:t>rejected, and</w:t>
      </w:r>
      <w:proofErr w:type="gramEnd"/>
      <w:r w:rsidRPr="008A498C">
        <w:rPr>
          <w:sz w:val="12"/>
        </w:rPr>
        <w:t xml:space="preserve"> was given a Major Revision due to the rigorous standards of the scholarly output of the journal." Bendell says he did reply to Emerald's request to amend his blog post—but only if they would consider telling him the decisions of those who reviewed his paper. (Under the </w:t>
      </w:r>
      <w:proofErr w:type="gramStart"/>
      <w:r w:rsidRPr="008A498C">
        <w:rPr>
          <w:sz w:val="12"/>
        </w:rPr>
        <w:t>double blind</w:t>
      </w:r>
      <w:proofErr w:type="gramEnd"/>
      <w:r w:rsidRPr="008A498C">
        <w:rPr>
          <w:sz w:val="12"/>
        </w:rPr>
        <w:t xml:space="preserve"> peer review, reviewers' decisions are anonymous.) "That title can be read in a number of ways," he says. "It is a paper that the reviewers didn't want you to read. They didn't want it published." Climate gloom and doom is nothing new—doomsday preppers have been stockpiling their freeze-dried food rations for decades now. But Bendell's paper appears to have hit a unique nerve, especially given that the average scientific paper is estimated to be read by only three or so people. Rupert Read tells me that he was sent it simultaneously by three other academics when it was published. But it </w:t>
      </w:r>
      <w:proofErr w:type="gramStart"/>
      <w:r w:rsidRPr="008A498C">
        <w:rPr>
          <w:sz w:val="12"/>
        </w:rPr>
        <w:t>hasn’t</w:t>
      </w:r>
      <w:proofErr w:type="gramEnd"/>
      <w:r w:rsidRPr="008A498C">
        <w:rPr>
          <w:sz w:val="12"/>
        </w:rPr>
        <w:t xml:space="preserve"> trended on Twitter</w:t>
      </w:r>
      <w:r w:rsidRPr="008A498C">
        <w:rPr>
          <w:rStyle w:val="StyleUnderline"/>
        </w:rPr>
        <w:t xml:space="preserve">. It </w:t>
      </w:r>
      <w:proofErr w:type="gramStart"/>
      <w:r w:rsidRPr="008A498C">
        <w:rPr>
          <w:rStyle w:val="StyleUnderline"/>
        </w:rPr>
        <w:t>hasn't</w:t>
      </w:r>
      <w:proofErr w:type="gramEnd"/>
      <w:r w:rsidRPr="008A498C">
        <w:rPr>
          <w:rStyle w:val="StyleUnderline"/>
        </w:rPr>
        <w:t xml:space="preserve"> been pushed by a celebrity. It was briefly mentioned in a Bloomberg Businessweek article, but </w:t>
      </w:r>
      <w:proofErr w:type="gramStart"/>
      <w:r w:rsidRPr="008A498C">
        <w:rPr>
          <w:rStyle w:val="StyleUnderline"/>
        </w:rPr>
        <w:t>that's</w:t>
      </w:r>
      <w:proofErr w:type="gramEnd"/>
      <w:r w:rsidRPr="008A498C">
        <w:rPr>
          <w:rStyle w:val="StyleUnderline"/>
        </w:rPr>
        <w:t xml:space="preserve"> it. "Deep Adaptation" is that unique social phenomenon: an academic paper that has gone viral through word of mouth. Nathan Savelli, a 31-year-old high school life coach from Hamilton, Canada, was recommended the paper by a local environmental activist. Reading it sent him spiraling into depression. "I guess in some ways it felt like I was diagnosed with a terminal illness," he tells me. "If I'm being honest, it was a mix of heartbreaking sadness and extreme </w:t>
      </w:r>
      <w:r w:rsidRPr="00371193">
        <w:rPr>
          <w:rStyle w:val="StyleUnderline"/>
        </w:rPr>
        <w:t>anger</w:t>
      </w:r>
      <w:r w:rsidRPr="008A498C">
        <w:rPr>
          <w:sz w:val="12"/>
        </w:rPr>
        <w:t>." Savelli felt so low that he sought help from a climate grief support group organized by 350.org, the global grassroots climate movement. "I had attended counseling in the past for other issues, but never a group session, and thought it might be something helpful for me," he tells me. Did it help? "I'm not sure I'd say it alleviated my grief, but it was definitely comforting to be around people who understood what I was feeling." And therein lies the problem with "Deep Adaptation:" if you accept that the paper is entirely correct in its prediction of collapse, how do you move on with your life? How do you even get out of bed in the morning? "I'm aware of what difficult emotions it triggers," Bendell acknowledges. "I do believe that if you’ve come across this [paper], then absolutely some grief and despair is very natural. Why isn't that OK? We all die in the end. Life is about impermanence." On his blog, he lists several sources for psychological support, including several groups on Facebook and LinkedIn that discuss collapse and offer help to those struggling to come to terms with the conclusions of his paper. But, Bendell adds, reading the paper has been "transformative" for some. "People find a new boldness about living life on their own terms—</w:t>
      </w:r>
      <w:proofErr w:type="gramStart"/>
      <w:r w:rsidRPr="008A498C">
        <w:rPr>
          <w:sz w:val="12"/>
        </w:rPr>
        <w:t>actually connecting</w:t>
      </w:r>
      <w:proofErr w:type="gramEnd"/>
      <w:r w:rsidRPr="008A498C">
        <w:rPr>
          <w:sz w:val="12"/>
        </w:rPr>
        <w:t xml:space="preserve"> to their heart's desire. How do they wish to live, and why don't they live that way now rather than postponing it?" In one case, it even helped prompt one high-ranking academic to quit her job and the city. </w:t>
      </w:r>
      <w:r w:rsidRPr="008A498C">
        <w:rPr>
          <w:rStyle w:val="StyleUnderline"/>
        </w:rPr>
        <w:t xml:space="preserve">In December of 2017, Dr. Alison Green left her post as the pro vice-chancellor of Arden University. She had read </w:t>
      </w:r>
      <w:r w:rsidRPr="006D117E">
        <w:rPr>
          <w:rStyle w:val="StyleUnderline"/>
          <w:highlight w:val="green"/>
        </w:rPr>
        <w:t xml:space="preserve">the </w:t>
      </w:r>
      <w:r w:rsidRPr="006D117E">
        <w:rPr>
          <w:rStyle w:val="Emphasis"/>
          <w:highlight w:val="green"/>
        </w:rPr>
        <w:t>IPCC report warn</w:t>
      </w:r>
      <w:r w:rsidRPr="00D165E3">
        <w:rPr>
          <w:rStyle w:val="StyleUnderline"/>
        </w:rPr>
        <w:t xml:space="preserve">ing </w:t>
      </w:r>
      <w:r w:rsidRPr="006D117E">
        <w:rPr>
          <w:rStyle w:val="StyleUnderline"/>
          <w:highlight w:val="green"/>
        </w:rPr>
        <w:t xml:space="preserve">that the world is </w:t>
      </w:r>
      <w:r w:rsidRPr="006D117E">
        <w:rPr>
          <w:rStyle w:val="Emphasis"/>
          <w:highlight w:val="green"/>
        </w:rPr>
        <w:t>nowhere near</w:t>
      </w:r>
      <w:r w:rsidRPr="006D117E">
        <w:rPr>
          <w:rStyle w:val="StyleUnderline"/>
          <w:highlight w:val="green"/>
        </w:rPr>
        <w:t xml:space="preserve"> averting global temperature increases</w:t>
      </w:r>
      <w:r w:rsidRPr="008A498C">
        <w:rPr>
          <w:sz w:val="12"/>
        </w:rPr>
        <w:t>, as well as the 1,656-page National Climate Assessment on how climate change is now dramatically affecting our lives—and then she read Bendell's paper.</w:t>
      </w:r>
    </w:p>
    <w:p w14:paraId="5C52B58A" w14:textId="77777777" w:rsidR="00050125" w:rsidRPr="000F1ABE" w:rsidRDefault="00050125" w:rsidP="00050125">
      <w:pPr>
        <w:pStyle w:val="Heading4"/>
      </w:pPr>
      <w:r w:rsidRPr="000F1ABE">
        <w:t xml:space="preserve">Trump will </w:t>
      </w:r>
      <w:r w:rsidRPr="000F1ABE">
        <w:rPr>
          <w:u w:val="single"/>
        </w:rPr>
        <w:t>wreck</w:t>
      </w:r>
      <w:r w:rsidRPr="000F1ABE">
        <w:t xml:space="preserve"> the environment</w:t>
      </w:r>
      <w:r>
        <w:t xml:space="preserve"> </w:t>
      </w:r>
      <w:proofErr w:type="gramStart"/>
      <w:r w:rsidRPr="000F1ABE">
        <w:rPr>
          <w:i/>
        </w:rPr>
        <w:t>regardless</w:t>
      </w:r>
      <w:proofErr w:type="gramEnd"/>
    </w:p>
    <w:p w14:paraId="6C0B5230" w14:textId="77777777" w:rsidR="00050125" w:rsidRDefault="00050125" w:rsidP="00050125">
      <w:r w:rsidRPr="00F71E97">
        <w:rPr>
          <w:rStyle w:val="Style13ptBold"/>
        </w:rPr>
        <w:t>Rott and Ludden 20</w:t>
      </w:r>
      <w:r>
        <w:t xml:space="preserve"> (</w:t>
      </w:r>
      <w:r w:rsidRPr="00F71E97">
        <w:rPr>
          <w:rStyle w:val="StyleUnderline"/>
        </w:rPr>
        <w:t>Nathan Rott</w:t>
      </w:r>
      <w:r w:rsidRPr="00F71E97">
        <w:t>, correspondent on NPR's National Desk, where he focuses on environment issues</w:t>
      </w:r>
      <w:r>
        <w:t xml:space="preserve">, and </w:t>
      </w:r>
      <w:r w:rsidRPr="00F71E97">
        <w:rPr>
          <w:rStyle w:val="StyleUnderline"/>
        </w:rPr>
        <w:t>Jennifer Ludden</w:t>
      </w:r>
      <w:r>
        <w:t xml:space="preserve">, who </w:t>
      </w:r>
      <w:r w:rsidRPr="00F71E97">
        <w:t>helps edit energy and environment stories for NPR's National Desk, 3-31-2020, "Trump Administration Weakens Auto Emissions Standards," NPR.org, https://www.npr.org/2020/03/31/824431240/trump-administration-weakens-auto-emissions-rolling-back-key-climate-policy, accessed 4-8-2020</w:t>
      </w:r>
      <w:r>
        <w:t xml:space="preserve">) </w:t>
      </w:r>
      <w:proofErr w:type="gramStart"/>
      <w:r>
        <w:t>JEJP</w:t>
      </w:r>
      <w:proofErr w:type="gramEnd"/>
    </w:p>
    <w:p w14:paraId="095CDA3A" w14:textId="77777777" w:rsidR="00050125" w:rsidRDefault="00050125" w:rsidP="00050125">
      <w:r>
        <w:t xml:space="preserve">**edited for ableist </w:t>
      </w:r>
      <w:proofErr w:type="gramStart"/>
      <w:r>
        <w:t>language</w:t>
      </w:r>
      <w:proofErr w:type="gramEnd"/>
    </w:p>
    <w:p w14:paraId="4A2C8E01" w14:textId="77777777" w:rsidR="00050125" w:rsidRPr="000F1ABE" w:rsidRDefault="00050125" w:rsidP="00050125">
      <w:pPr>
        <w:rPr>
          <w:rStyle w:val="StyleUnderline"/>
        </w:rPr>
      </w:pPr>
      <w:r w:rsidRPr="000F1ABE">
        <w:rPr>
          <w:rStyle w:val="Emphasis"/>
        </w:rPr>
        <w:t xml:space="preserve">The </w:t>
      </w:r>
      <w:r w:rsidRPr="000F1ABE">
        <w:rPr>
          <w:rStyle w:val="Emphasis"/>
          <w:highlight w:val="cyan"/>
        </w:rPr>
        <w:t>Trump</w:t>
      </w:r>
      <w:r w:rsidRPr="000F1ABE">
        <w:rPr>
          <w:rStyle w:val="Emphasis"/>
        </w:rPr>
        <w:t xml:space="preserve"> administration has </w:t>
      </w:r>
      <w:r w:rsidRPr="000F1ABE">
        <w:rPr>
          <w:rStyle w:val="Emphasis"/>
          <w:highlight w:val="cyan"/>
        </w:rPr>
        <w:t>finalized its rollback of</w:t>
      </w:r>
      <w:r w:rsidRPr="000F1ABE">
        <w:rPr>
          <w:rStyle w:val="Emphasis"/>
        </w:rPr>
        <w:t xml:space="preserve"> a major Obama-era climate policy</w:t>
      </w:r>
      <w:r w:rsidRPr="000F1ABE">
        <w:rPr>
          <w:sz w:val="16"/>
        </w:rPr>
        <w:t xml:space="preserve">, </w:t>
      </w:r>
      <w:r w:rsidRPr="000F1ABE">
        <w:rPr>
          <w:strike/>
          <w:sz w:val="16"/>
        </w:rPr>
        <w:t>weakening</w:t>
      </w:r>
      <w:r w:rsidRPr="000F1ABE">
        <w:rPr>
          <w:sz w:val="16"/>
        </w:rPr>
        <w:t xml:space="preserve"> [</w:t>
      </w:r>
      <w:r w:rsidRPr="000F1ABE">
        <w:rPr>
          <w:rStyle w:val="StyleUnderline"/>
        </w:rPr>
        <w:t>removing</w:t>
      </w:r>
      <w:r w:rsidRPr="000F1ABE">
        <w:rPr>
          <w:sz w:val="16"/>
        </w:rPr>
        <w:t xml:space="preserve">] </w:t>
      </w:r>
      <w:r w:rsidRPr="000F1ABE">
        <w:rPr>
          <w:rStyle w:val="StyleUnderline"/>
          <w:highlight w:val="cyan"/>
        </w:rPr>
        <w:t>auto emissions standards</w:t>
      </w:r>
      <w:r w:rsidRPr="000F1ABE">
        <w:rPr>
          <w:rStyle w:val="StyleUnderline"/>
        </w:rPr>
        <w:t xml:space="preserve"> in a move it says will mean cheaper cars for consumers.</w:t>
      </w:r>
      <w:r>
        <w:rPr>
          <w:rStyle w:val="StyleUnderline"/>
        </w:rPr>
        <w:t xml:space="preserve"> </w:t>
      </w:r>
      <w:r w:rsidRPr="000F1ABE">
        <w:rPr>
          <w:sz w:val="16"/>
        </w:rPr>
        <w:t xml:space="preserve">"By </w:t>
      </w:r>
      <w:r w:rsidRPr="000F1ABE">
        <w:rPr>
          <w:rStyle w:val="StyleUnderline"/>
          <w:highlight w:val="cyan"/>
        </w:rPr>
        <w:t>making</w:t>
      </w:r>
      <w:r w:rsidRPr="000F1ABE">
        <w:rPr>
          <w:sz w:val="16"/>
        </w:rPr>
        <w:t xml:space="preserve"> newer, safer, and cleaner vehicles more accessible for American families, more lives will be </w:t>
      </w:r>
      <w:proofErr w:type="gramStart"/>
      <w:r w:rsidRPr="000F1ABE">
        <w:rPr>
          <w:sz w:val="16"/>
        </w:rPr>
        <w:t>saved</w:t>
      </w:r>
      <w:proofErr w:type="gramEnd"/>
      <w:r w:rsidRPr="000F1ABE">
        <w:rPr>
          <w:sz w:val="16"/>
        </w:rPr>
        <w:t xml:space="preserve"> and more jobs will be created," U.S. Secretary </w:t>
      </w:r>
      <w:r w:rsidRPr="000F1ABE">
        <w:rPr>
          <w:sz w:val="16"/>
        </w:rPr>
        <w:lastRenderedPageBreak/>
        <w:t xml:space="preserve">of Transportation Elaine L. Chao said in a statement. </w:t>
      </w:r>
      <w:r w:rsidRPr="000F1ABE">
        <w:rPr>
          <w:rStyle w:val="StyleUnderline"/>
        </w:rPr>
        <w:t xml:space="preserve">But consumer watchdog organizations, environmental groups and even the Environmental Protection Agency's own scientific advisory board have raised concerns about that rationale, saying </w:t>
      </w:r>
      <w:r w:rsidRPr="000F1ABE">
        <w:rPr>
          <w:rStyle w:val="Emphasis"/>
        </w:rPr>
        <w:t>the</w:t>
      </w:r>
      <w:r w:rsidRPr="000F1ABE">
        <w:rPr>
          <w:rStyle w:val="StyleUnderline"/>
        </w:rPr>
        <w:t xml:space="preserve"> </w:t>
      </w:r>
      <w:r w:rsidRPr="000F1ABE">
        <w:rPr>
          <w:strike/>
          <w:sz w:val="16"/>
        </w:rPr>
        <w:t>weakened</w:t>
      </w:r>
      <w:r w:rsidRPr="000F1ABE">
        <w:rPr>
          <w:rStyle w:val="StyleUnderline"/>
        </w:rPr>
        <w:t xml:space="preserve"> </w:t>
      </w:r>
      <w:r w:rsidRPr="000F1ABE">
        <w:rPr>
          <w:rStyle w:val="Emphasis"/>
        </w:rPr>
        <w:t xml:space="preserve">standards will lead to </w:t>
      </w:r>
      <w:r w:rsidRPr="000F1ABE">
        <w:rPr>
          <w:rStyle w:val="Emphasis"/>
          <w:highlight w:val="cyan"/>
        </w:rPr>
        <w:t>dirtier air</w:t>
      </w:r>
      <w:r w:rsidRPr="000F1ABE">
        <w:rPr>
          <w:rStyle w:val="Emphasis"/>
        </w:rPr>
        <w:t xml:space="preserve"> </w:t>
      </w:r>
      <w:r w:rsidRPr="000F1ABE">
        <w:rPr>
          <w:rStyle w:val="StyleUnderline"/>
        </w:rPr>
        <w:t>and cost consumers at the gas pump long-term.</w:t>
      </w:r>
      <w:r>
        <w:rPr>
          <w:rStyle w:val="StyleUnderline"/>
        </w:rPr>
        <w:t xml:space="preserve"> </w:t>
      </w:r>
      <w:r w:rsidRPr="000F1ABE">
        <w:rPr>
          <w:rStyle w:val="StyleUnderline"/>
        </w:rPr>
        <w:t>Environmental Protection Agency administrator Andrew Wheeler called the new rule a move to "correct" Obama-era greenhouse gas emissions standards that were costly for automakers to comply with.</w:t>
      </w:r>
      <w:r>
        <w:rPr>
          <w:rStyle w:val="StyleUnderline"/>
        </w:rPr>
        <w:t xml:space="preserve"> </w:t>
      </w:r>
      <w:r w:rsidRPr="000F1ABE">
        <w:rPr>
          <w:sz w:val="16"/>
        </w:rPr>
        <w:t xml:space="preserve">"Our final rule ... strikes the right regulatory balance that protects our environment, and sets reasonable targets for the auto industry," Wheeler said in a statement. </w:t>
      </w:r>
      <w:r w:rsidRPr="000F1ABE">
        <w:rPr>
          <w:rStyle w:val="StyleUnderline"/>
          <w:highlight w:val="cyan"/>
        </w:rPr>
        <w:t>The</w:t>
      </w:r>
      <w:r w:rsidRPr="000F1ABE">
        <w:rPr>
          <w:rStyle w:val="StyleUnderline"/>
        </w:rPr>
        <w:t xml:space="preserve"> Safer Affordable Fuel-Efficient (</w:t>
      </w:r>
      <w:r w:rsidRPr="000F1ABE">
        <w:rPr>
          <w:rStyle w:val="StyleUnderline"/>
          <w:highlight w:val="cyan"/>
        </w:rPr>
        <w:t>SAFE</w:t>
      </w:r>
      <w:r w:rsidRPr="000F1ABE">
        <w:rPr>
          <w:rStyle w:val="StyleUnderline"/>
        </w:rPr>
        <w:t xml:space="preserve">) </w:t>
      </w:r>
      <w:r w:rsidRPr="000F1ABE">
        <w:rPr>
          <w:rStyle w:val="StyleUnderline"/>
          <w:highlight w:val="cyan"/>
        </w:rPr>
        <w:t>Vehicles Rule will increase carbon dioxide emissions standards</w:t>
      </w:r>
      <w:r w:rsidRPr="000F1ABE">
        <w:rPr>
          <w:rStyle w:val="StyleUnderline"/>
        </w:rPr>
        <w:t xml:space="preserve"> for the nation's automakers </w:t>
      </w:r>
      <w:r w:rsidRPr="000F1ABE">
        <w:rPr>
          <w:rStyle w:val="StyleUnderline"/>
          <w:highlight w:val="cyan"/>
        </w:rPr>
        <w:t>by 1.5% a year</w:t>
      </w:r>
      <w:r w:rsidRPr="000F1ABE">
        <w:rPr>
          <w:rStyle w:val="StyleUnderline"/>
        </w:rPr>
        <w:t xml:space="preserve"> through model year 2026</w:t>
      </w:r>
      <w:r w:rsidRPr="000F1ABE">
        <w:rPr>
          <w:sz w:val="16"/>
        </w:rPr>
        <w:t xml:space="preserve">. </w:t>
      </w:r>
      <w:proofErr w:type="gramStart"/>
      <w:r w:rsidRPr="000F1ABE">
        <w:rPr>
          <w:rStyle w:val="StyleUnderline"/>
          <w:highlight w:val="cyan"/>
        </w:rPr>
        <w:t>That's</w:t>
      </w:r>
      <w:proofErr w:type="gramEnd"/>
      <w:r w:rsidRPr="000F1ABE">
        <w:rPr>
          <w:rStyle w:val="StyleUnderline"/>
          <w:highlight w:val="cyan"/>
        </w:rPr>
        <w:t xml:space="preserve"> a far cry from the 5%</w:t>
      </w:r>
      <w:r w:rsidRPr="000F1ABE">
        <w:rPr>
          <w:rStyle w:val="StyleUnderline"/>
        </w:rPr>
        <w:t xml:space="preserve"> annual increase </w:t>
      </w:r>
      <w:r w:rsidRPr="000F1ABE">
        <w:rPr>
          <w:rStyle w:val="StyleUnderline"/>
          <w:highlight w:val="cyan"/>
        </w:rPr>
        <w:t>mapped out under</w:t>
      </w:r>
      <w:r w:rsidRPr="000F1ABE">
        <w:rPr>
          <w:rStyle w:val="StyleUnderline"/>
        </w:rPr>
        <w:t xml:space="preserve"> the </w:t>
      </w:r>
      <w:r w:rsidRPr="000F1ABE">
        <w:rPr>
          <w:rStyle w:val="StyleUnderline"/>
          <w:highlight w:val="cyan"/>
        </w:rPr>
        <w:t>Obama</w:t>
      </w:r>
      <w:r w:rsidRPr="000F1ABE">
        <w:rPr>
          <w:rStyle w:val="StyleUnderline"/>
        </w:rPr>
        <w:t xml:space="preserve"> policy, which aimed to reduce emissions from the transportation sector, the largest source of climate-warming greenhouse gases in the U.S.</w:t>
      </w:r>
      <w:r>
        <w:rPr>
          <w:rStyle w:val="StyleUnderline"/>
        </w:rPr>
        <w:t xml:space="preserve"> </w:t>
      </w:r>
      <w:r w:rsidRPr="000F1ABE">
        <w:rPr>
          <w:sz w:val="16"/>
        </w:rPr>
        <w:t xml:space="preserve">Following a request from the auto industry, </w:t>
      </w:r>
      <w:r w:rsidRPr="000F1ABE">
        <w:rPr>
          <w:rStyle w:val="StyleUnderline"/>
        </w:rPr>
        <w:t xml:space="preserve">the </w:t>
      </w:r>
      <w:r w:rsidRPr="000F1ABE">
        <w:rPr>
          <w:rStyle w:val="StyleUnderline"/>
          <w:highlight w:val="cyan"/>
        </w:rPr>
        <w:t>Trump</w:t>
      </w:r>
      <w:r w:rsidRPr="000F1ABE">
        <w:rPr>
          <w:rStyle w:val="StyleUnderline"/>
        </w:rPr>
        <w:t xml:space="preserve"> administration </w:t>
      </w:r>
      <w:r w:rsidRPr="000F1ABE">
        <w:rPr>
          <w:rStyle w:val="StyleUnderline"/>
          <w:highlight w:val="cyan"/>
        </w:rPr>
        <w:t>originally proposed freezing the standards altogether</w:t>
      </w:r>
      <w:r w:rsidRPr="000F1ABE">
        <w:rPr>
          <w:rStyle w:val="StyleUnderline"/>
        </w:rPr>
        <w:t xml:space="preserve"> without any increase. It modified the rule after pushback from not only environmental groups, but also some of those same automakers, who worried that a drastic change would put them out of step with a global marketplace increasingly geared toward lower-emission cars and trucks.</w:t>
      </w:r>
      <w:r>
        <w:rPr>
          <w:rStyle w:val="StyleUnderline"/>
        </w:rPr>
        <w:t xml:space="preserve"> </w:t>
      </w:r>
      <w:r w:rsidRPr="000F1ABE">
        <w:rPr>
          <w:sz w:val="16"/>
        </w:rPr>
        <w:t xml:space="preserve">Still, critics </w:t>
      </w:r>
      <w:r w:rsidRPr="000F1ABE">
        <w:rPr>
          <w:rStyle w:val="Emphasis"/>
        </w:rPr>
        <w:t xml:space="preserve">say </w:t>
      </w:r>
      <w:r w:rsidRPr="000F1ABE">
        <w:rPr>
          <w:rStyle w:val="Emphasis"/>
          <w:highlight w:val="cyan"/>
        </w:rPr>
        <w:t xml:space="preserve">the new rule will lead to nearly a billion additional metric tons of </w:t>
      </w:r>
      <w:r w:rsidRPr="000F1ABE">
        <w:rPr>
          <w:rStyle w:val="Emphasis"/>
        </w:rPr>
        <w:t xml:space="preserve">climate warming </w:t>
      </w:r>
      <w:r w:rsidRPr="000F1ABE">
        <w:rPr>
          <w:rStyle w:val="Emphasis"/>
          <w:highlight w:val="cyan"/>
        </w:rPr>
        <w:t>CO2 in the atmosphere</w:t>
      </w:r>
      <w:r w:rsidRPr="000F1ABE">
        <w:rPr>
          <w:sz w:val="16"/>
        </w:rPr>
        <w:t xml:space="preserve">, </w:t>
      </w:r>
      <w:r w:rsidRPr="000F1ABE">
        <w:rPr>
          <w:rStyle w:val="StyleUnderline"/>
        </w:rPr>
        <w:t>and that consumers will end up losing money by buying about 80 billion more gallons of gas.</w:t>
      </w:r>
      <w:r>
        <w:rPr>
          <w:rStyle w:val="StyleUnderline"/>
        </w:rPr>
        <w:t xml:space="preserve"> </w:t>
      </w:r>
      <w:r w:rsidRPr="000F1ABE">
        <w:rPr>
          <w:sz w:val="16"/>
        </w:rPr>
        <w:t xml:space="preserve">More </w:t>
      </w:r>
      <w:proofErr w:type="gramStart"/>
      <w:r w:rsidRPr="000F1ABE">
        <w:rPr>
          <w:sz w:val="16"/>
        </w:rPr>
        <w:t>fuel efficient</w:t>
      </w:r>
      <w:proofErr w:type="gramEnd"/>
      <w:r w:rsidRPr="000F1ABE">
        <w:rPr>
          <w:sz w:val="16"/>
        </w:rPr>
        <w:t xml:space="preserve"> cars are cheaper for consumers over the long run. "More </w:t>
      </w:r>
      <w:proofErr w:type="gramStart"/>
      <w:r w:rsidRPr="000F1ABE">
        <w:rPr>
          <w:sz w:val="16"/>
        </w:rPr>
        <w:t>fuel efficient</w:t>
      </w:r>
      <w:proofErr w:type="gramEnd"/>
      <w:r w:rsidRPr="000F1ABE">
        <w:rPr>
          <w:sz w:val="16"/>
        </w:rPr>
        <w:t xml:space="preserve"> cars are cheaper for consumers over the long run," says Ann Carlson, an environmental law professor at the University of California, Los Angeles. The top Democrat on the Senate Environment and Public Works Committee also questioned the timing of the final policy. "</w:t>
      </w:r>
      <w:r w:rsidRPr="000F1ABE">
        <w:rPr>
          <w:rStyle w:val="StyleUnderline"/>
        </w:rPr>
        <w:t>This rule will lead to dirtier air at a time when our country is working around the clock to respond to a respiratory pandemic whose effects may be exacerbated by air pollution</w:t>
      </w:r>
      <w:r w:rsidRPr="000F1ABE">
        <w:rPr>
          <w:sz w:val="16"/>
        </w:rPr>
        <w:t xml:space="preserve">," said U.S. Sen. Tom Carper, D-Del., in a statement. The Trump administration asserts that the new rule will save lives because Americans will buy newer, safer vehicles. But Carper and other critics point out that </w:t>
      </w:r>
      <w:r w:rsidRPr="000F1ABE">
        <w:rPr>
          <w:rStyle w:val="StyleUnderline"/>
        </w:rPr>
        <w:t>the agencies' own analysis finds there would be even more premature deaths from increased air pollution.</w:t>
      </w:r>
      <w:r>
        <w:rPr>
          <w:rStyle w:val="StyleUnderline"/>
        </w:rPr>
        <w:t xml:space="preserve"> </w:t>
      </w:r>
      <w:r w:rsidRPr="000F1ABE">
        <w:rPr>
          <w:sz w:val="16"/>
        </w:rPr>
        <w:t xml:space="preserve">For that reason and others, the new standards are sure to face legal challenges questioning the administration's rational and underlying research. Even the Trump administration's own science advisers, evaluating the original proposal, said "there are significant </w:t>
      </w:r>
      <w:r w:rsidRPr="000F1ABE">
        <w:rPr>
          <w:strike/>
          <w:sz w:val="16"/>
        </w:rPr>
        <w:t>weaknesses</w:t>
      </w:r>
      <w:r w:rsidRPr="000F1ABE">
        <w:rPr>
          <w:sz w:val="16"/>
        </w:rPr>
        <w:t xml:space="preserve"> in the scientific analysis." </w:t>
      </w:r>
      <w:r w:rsidRPr="000F1ABE">
        <w:rPr>
          <w:rStyle w:val="StyleUnderline"/>
        </w:rPr>
        <w:t>In a press conference announcing the new rule, representatives for the EPA and the National Highway Transportation Safety Administration, said they addressed earlier concerns over their analysis and modeling, using some of the detailed public comments they received on their proposal. But some environmental law and modeling experts remain unconvinced.</w:t>
      </w:r>
      <w:r>
        <w:rPr>
          <w:rStyle w:val="StyleUnderline"/>
        </w:rPr>
        <w:t xml:space="preserve"> </w:t>
      </w:r>
      <w:r w:rsidRPr="000F1ABE">
        <w:rPr>
          <w:rStyle w:val="StyleUnderline"/>
        </w:rPr>
        <w:t xml:space="preserve">Antonio Bento, a professor of public policy and economics at the University of Southern California, who published a research paper critiquing the agencies' earlier analyses, said </w:t>
      </w:r>
      <w:r w:rsidRPr="00E37B33">
        <w:rPr>
          <w:rStyle w:val="Emphasis"/>
          <w:highlight w:val="cyan"/>
        </w:rPr>
        <w:t>the administration continues to "cherry-pick numbers"</w:t>
      </w:r>
      <w:r w:rsidRPr="000F1ABE">
        <w:rPr>
          <w:rStyle w:val="Emphasis"/>
        </w:rPr>
        <w:t xml:space="preserve"> to justify a politically driven policy change</w:t>
      </w:r>
      <w:r w:rsidRPr="000F1ABE">
        <w:rPr>
          <w:rStyle w:val="StyleUnderline"/>
        </w:rPr>
        <w:t>.</w:t>
      </w:r>
      <w:r>
        <w:rPr>
          <w:rStyle w:val="StyleUnderline"/>
        </w:rPr>
        <w:t xml:space="preserve"> </w:t>
      </w:r>
      <w:r w:rsidRPr="000F1ABE">
        <w:rPr>
          <w:sz w:val="16"/>
        </w:rPr>
        <w:t xml:space="preserve">"There's nothing I can say to potentially defend how some of these assumptions got put in what is already a very messy model," he says. Other academics express similar concern. </w:t>
      </w:r>
      <w:r w:rsidRPr="000F1ABE">
        <w:rPr>
          <w:rStyle w:val="StyleUnderline"/>
        </w:rPr>
        <w:t xml:space="preserve">"The rollback of the vehicle emissions standards is </w:t>
      </w:r>
      <w:r w:rsidRPr="00E37B33">
        <w:rPr>
          <w:rStyle w:val="StyleUnderline"/>
          <w:highlight w:val="cyan"/>
        </w:rPr>
        <w:t>based on analysis that is shoddy</w:t>
      </w:r>
      <w:r w:rsidRPr="000F1ABE">
        <w:rPr>
          <w:rStyle w:val="StyleUnderline"/>
        </w:rPr>
        <w:t xml:space="preserve"> even by the shockingly unprofessional standards of Trump-era deregulation," said Richard Revesz of the Institute for Policy Integrity and dean emeritus at New York University School of Law.</w:t>
      </w:r>
      <w:r>
        <w:rPr>
          <w:rStyle w:val="StyleUnderline"/>
        </w:rPr>
        <w:t xml:space="preserve"> </w:t>
      </w:r>
      <w:r w:rsidRPr="000F1ABE">
        <w:rPr>
          <w:sz w:val="16"/>
        </w:rPr>
        <w:t xml:space="preserve">California and other states are likely to file suit against the rule. </w:t>
      </w:r>
      <w:proofErr w:type="gramStart"/>
      <w:r w:rsidRPr="000F1ABE">
        <w:rPr>
          <w:sz w:val="16"/>
        </w:rPr>
        <w:t>They've</w:t>
      </w:r>
      <w:proofErr w:type="gramEnd"/>
      <w:r w:rsidRPr="000F1ABE">
        <w:rPr>
          <w:sz w:val="16"/>
        </w:rPr>
        <w:t xml:space="preserve"> asserted their long-standing right to set their own, stricter emissions standards, something the Trump administration has also challenged. A worst-case scenario for automakers would be different standards in different states, which would result in a bifurcated auto market. The new policy may ultimately be decided by the U.S. Supreme Court, but the uncertainty waiting for that would exact its own toll on an industry that must plan years ahead. Thomas Pyle, president of the American Energy Alliance, welcomed the new standards. In a statement, he said the Obama-era mandate was "impossible to achieve without dramatically altering the automobile market or making the cost of vehicles out of reach for most American families. This new ... rule will make cars more affordable for consumers at a time when they need it most." </w:t>
      </w:r>
      <w:r w:rsidRPr="000F1ABE">
        <w:rPr>
          <w:rStyle w:val="Emphasis"/>
        </w:rPr>
        <w:t xml:space="preserve">The </w:t>
      </w:r>
      <w:r w:rsidRPr="00E37B33">
        <w:rPr>
          <w:rStyle w:val="Emphasis"/>
          <w:highlight w:val="cyan"/>
        </w:rPr>
        <w:t>Trump</w:t>
      </w:r>
      <w:r w:rsidRPr="000F1ABE">
        <w:rPr>
          <w:rStyle w:val="Emphasis"/>
        </w:rPr>
        <w:t xml:space="preserve"> administration </w:t>
      </w:r>
      <w:r w:rsidRPr="00E37B33">
        <w:rPr>
          <w:rStyle w:val="Emphasis"/>
          <w:highlight w:val="cyan"/>
        </w:rPr>
        <w:t xml:space="preserve">has been pushing ahead with </w:t>
      </w:r>
      <w:proofErr w:type="gramStart"/>
      <w:r w:rsidRPr="00E37B33">
        <w:rPr>
          <w:rStyle w:val="Emphasis"/>
          <w:highlight w:val="cyan"/>
        </w:rPr>
        <w:t>a number of</w:t>
      </w:r>
      <w:proofErr w:type="gramEnd"/>
      <w:r w:rsidRPr="00E37B33">
        <w:rPr>
          <w:rStyle w:val="Emphasis"/>
          <w:highlight w:val="cyan"/>
        </w:rPr>
        <w:t xml:space="preserve"> environmental rollbacks</w:t>
      </w:r>
      <w:r w:rsidRPr="000F1ABE">
        <w:rPr>
          <w:rStyle w:val="StyleUnderline"/>
        </w:rPr>
        <w:t>, aiming to finalize them well ahead of November's election. That would make it harder for a Democratic president, if one were elected, to reverse them again.</w:t>
      </w:r>
    </w:p>
    <w:p w14:paraId="2A509947" w14:textId="77777777" w:rsidR="00050125" w:rsidRPr="009A3008" w:rsidRDefault="00050125" w:rsidP="00050125"/>
    <w:p w14:paraId="7114F542" w14:textId="2A57C4B2" w:rsidR="00050125" w:rsidRDefault="00050125" w:rsidP="00050125">
      <w:pPr>
        <w:pStyle w:val="Heading3"/>
      </w:pPr>
      <w:r>
        <w:lastRenderedPageBreak/>
        <w:t>Ext---Warming Irreversible</w:t>
      </w:r>
    </w:p>
    <w:p w14:paraId="4C11D538" w14:textId="77777777" w:rsidR="00050125" w:rsidRDefault="00050125" w:rsidP="00050125">
      <w:pPr>
        <w:pStyle w:val="Heading4"/>
      </w:pPr>
      <w:r>
        <w:t xml:space="preserve">Climate change is inevitable---artic warming is already kickstarted to remove all ice, adaptions can’t overcome the consequences and total emissions cuts won’t save us---that’s </w:t>
      </w:r>
      <w:proofErr w:type="spellStart"/>
      <w:r>
        <w:t>Tsejeng</w:t>
      </w:r>
      <w:proofErr w:type="spellEnd"/>
      <w:r>
        <w:t xml:space="preserve">---prefer it---it cites the World Economic forum and </w:t>
      </w:r>
      <w:proofErr w:type="gramStart"/>
      <w:r>
        <w:t>IPCC</w:t>
      </w:r>
      <w:proofErr w:type="gramEnd"/>
    </w:p>
    <w:p w14:paraId="632DA314" w14:textId="77777777" w:rsidR="00050125" w:rsidRPr="00262E1D" w:rsidRDefault="00050125" w:rsidP="00050125"/>
    <w:p w14:paraId="68D61905" w14:textId="77777777" w:rsidR="00050125" w:rsidRPr="00DC7F86" w:rsidRDefault="00050125" w:rsidP="00050125">
      <w:pPr>
        <w:pStyle w:val="Heading4"/>
      </w:pPr>
      <w:r w:rsidRPr="00DC7F86">
        <w:t>Crossing 1.5 causes extinction from warming</w:t>
      </w:r>
    </w:p>
    <w:p w14:paraId="788ABE16" w14:textId="77777777" w:rsidR="00050125" w:rsidRDefault="00050125" w:rsidP="00050125">
      <w:r w:rsidRPr="00DC7F86">
        <w:rPr>
          <w:rStyle w:val="Style13ptBold"/>
        </w:rPr>
        <w:t>CPR</w:t>
      </w:r>
      <w:r>
        <w:t xml:space="preserve">, Climate Reality Project, </w:t>
      </w:r>
      <w:r w:rsidRPr="00DC7F86">
        <w:rPr>
          <w:rStyle w:val="Style13ptBold"/>
        </w:rPr>
        <w:t>19</w:t>
      </w:r>
      <w:r>
        <w:t xml:space="preserve">, 3-18-2019, "Why Is 1.5 Degrees the Danger Line for Global Warming?", [https://www.climaterealityproject.org/blog/why-15-degrees-danger-line-global-warming], </w:t>
      </w:r>
      <w:proofErr w:type="gramStart"/>
      <w:r>
        <w:t>AVD</w:t>
      </w:r>
      <w:proofErr w:type="gramEnd"/>
    </w:p>
    <w:p w14:paraId="7DAB5A0F" w14:textId="77777777" w:rsidR="00050125" w:rsidRPr="00AC4325" w:rsidRDefault="00050125" w:rsidP="00050125">
      <w:pPr>
        <w:rPr>
          <w:rStyle w:val="StyleUnderline"/>
        </w:rPr>
      </w:pPr>
      <w:r w:rsidRPr="00707EF8">
        <w:rPr>
          <w:sz w:val="12"/>
        </w:rPr>
        <w:t xml:space="preserve">Honestly, </w:t>
      </w:r>
      <w:proofErr w:type="gramStart"/>
      <w:r w:rsidRPr="00707EF8">
        <w:rPr>
          <w:sz w:val="12"/>
        </w:rPr>
        <w:t>it’s</w:t>
      </w:r>
      <w:proofErr w:type="gramEnd"/>
      <w:r w:rsidRPr="00707EF8">
        <w:rPr>
          <w:sz w:val="12"/>
        </w:rPr>
        <w:t xml:space="preserve"> a great question. “Why is </w:t>
      </w:r>
      <w:r w:rsidRPr="006D117E">
        <w:rPr>
          <w:rStyle w:val="StyleUnderline"/>
          <w:highlight w:val="green"/>
        </w:rPr>
        <w:t xml:space="preserve">holding global warming to 1.5 degrees Celsius </w:t>
      </w:r>
      <w:r w:rsidRPr="00707EF8">
        <w:rPr>
          <w:rStyle w:val="StyleUnderline"/>
        </w:rPr>
        <w:t xml:space="preserve">such </w:t>
      </w:r>
      <w:r w:rsidRPr="006D117E">
        <w:rPr>
          <w:rStyle w:val="StyleUnderline"/>
          <w:highlight w:val="green"/>
        </w:rPr>
        <w:t>a big deal</w:t>
      </w:r>
      <w:r w:rsidRPr="00707EF8">
        <w:rPr>
          <w:sz w:val="12"/>
        </w:rPr>
        <w:t>?” Many people think of the hottest days of the summer where temperatures already hit 40 degrees (</w:t>
      </w:r>
      <w:proofErr w:type="gramStart"/>
      <w:r w:rsidRPr="00707EF8">
        <w:rPr>
          <w:sz w:val="12"/>
        </w:rPr>
        <w:t>that’s</w:t>
      </w:r>
      <w:proofErr w:type="gramEnd"/>
      <w:r w:rsidRPr="00707EF8">
        <w:rPr>
          <w:sz w:val="12"/>
        </w:rPr>
        <w:t xml:space="preserve"> 104 degrees Fahrenheit) where they live – or hotter. Another degree or two is a little bit more uncomfortable, sure, but hardly feels like the end of the world. So how does global warming </w:t>
      </w:r>
      <w:r w:rsidRPr="006D117E">
        <w:rPr>
          <w:rStyle w:val="StyleUnderline"/>
          <w:highlight w:val="green"/>
        </w:rPr>
        <w:t>crossing the 1.5-degree</w:t>
      </w:r>
      <w:r w:rsidRPr="006770B4">
        <w:rPr>
          <w:rStyle w:val="StyleUnderline"/>
        </w:rPr>
        <w:t xml:space="preserve"> </w:t>
      </w:r>
      <w:r w:rsidRPr="006D117E">
        <w:rPr>
          <w:rStyle w:val="StyleUnderline"/>
          <w:highlight w:val="green"/>
        </w:rPr>
        <w:t>line become</w:t>
      </w:r>
      <w:r w:rsidRPr="006770B4">
        <w:rPr>
          <w:rStyle w:val="StyleUnderline"/>
        </w:rPr>
        <w:t xml:space="preserve"> –</w:t>
      </w:r>
      <w:r>
        <w:rPr>
          <w:rStyle w:val="StyleUnderline"/>
        </w:rPr>
        <w:t xml:space="preserve"> </w:t>
      </w:r>
      <w:r w:rsidRPr="006770B4">
        <w:rPr>
          <w:rStyle w:val="StyleUnderline"/>
        </w:rPr>
        <w:t>as one reader put it – “</w:t>
      </w:r>
      <w:r w:rsidRPr="006D117E">
        <w:rPr>
          <w:rStyle w:val="StyleUnderline"/>
          <w:highlight w:val="green"/>
        </w:rPr>
        <w:t>an extinction-level event</w:t>
      </w:r>
      <w:r w:rsidRPr="00707EF8">
        <w:rPr>
          <w:sz w:val="12"/>
        </w:rPr>
        <w:t xml:space="preserve">”? Spoiler alert: </w:t>
      </w:r>
      <w:proofErr w:type="gramStart"/>
      <w:r w:rsidRPr="00707EF8">
        <w:rPr>
          <w:sz w:val="12"/>
        </w:rPr>
        <w:t>it’s</w:t>
      </w:r>
      <w:proofErr w:type="gramEnd"/>
      <w:r w:rsidRPr="00707EF8">
        <w:rPr>
          <w:sz w:val="12"/>
        </w:rPr>
        <w:t xml:space="preserve"> not. At least not for humans. But it is right about the point that scientists project </w:t>
      </w:r>
      <w:proofErr w:type="gramStart"/>
      <w:r w:rsidRPr="00707EF8">
        <w:rPr>
          <w:sz w:val="12"/>
        </w:rPr>
        <w:t>we’ll</w:t>
      </w:r>
      <w:proofErr w:type="gramEnd"/>
      <w:r w:rsidRPr="00707EF8">
        <w:rPr>
          <w:sz w:val="12"/>
        </w:rPr>
        <w:t xml:space="preserve"> see some of the climate impacts we already see today begin to go from bad to outright terrifying</w:t>
      </w:r>
      <w:r w:rsidRPr="006D117E">
        <w:rPr>
          <w:sz w:val="12"/>
          <w:highlight w:val="green"/>
        </w:rPr>
        <w:t>.</w:t>
      </w:r>
      <w:r w:rsidRPr="00707EF8">
        <w:rPr>
          <w:sz w:val="12"/>
        </w:rPr>
        <w:t xml:space="preserve"> </w:t>
      </w:r>
      <w:proofErr w:type="gramStart"/>
      <w:r w:rsidRPr="006D117E">
        <w:rPr>
          <w:rStyle w:val="StyleUnderline"/>
          <w:highlight w:val="green"/>
        </w:rPr>
        <w:t>It’s</w:t>
      </w:r>
      <w:proofErr w:type="gramEnd"/>
      <w:r w:rsidRPr="006770B4">
        <w:rPr>
          <w:rStyle w:val="StyleUnderline"/>
        </w:rPr>
        <w:t xml:space="preserve"> about </w:t>
      </w:r>
      <w:r w:rsidRPr="006D117E">
        <w:rPr>
          <w:rStyle w:val="StyleUnderline"/>
          <w:highlight w:val="green"/>
        </w:rPr>
        <w:t>the point where</w:t>
      </w:r>
      <w:r w:rsidRPr="006770B4">
        <w:rPr>
          <w:rStyle w:val="StyleUnderline"/>
        </w:rPr>
        <w:t xml:space="preserve"> we’ll likely see many </w:t>
      </w:r>
      <w:r w:rsidRPr="006D117E">
        <w:rPr>
          <w:rStyle w:val="StyleUnderline"/>
          <w:highlight w:val="green"/>
        </w:rPr>
        <w:t>natural</w:t>
      </w:r>
      <w:r w:rsidRPr="006770B4">
        <w:rPr>
          <w:rStyle w:val="StyleUnderline"/>
        </w:rPr>
        <w:t xml:space="preserve"> </w:t>
      </w:r>
      <w:r w:rsidRPr="006D117E">
        <w:rPr>
          <w:rStyle w:val="StyleUnderline"/>
          <w:highlight w:val="green"/>
        </w:rPr>
        <w:t>systems</w:t>
      </w:r>
      <w:r w:rsidRPr="006770B4">
        <w:rPr>
          <w:rStyle w:val="StyleUnderline"/>
        </w:rPr>
        <w:t xml:space="preserve"> begin to </w:t>
      </w:r>
      <w:r w:rsidRPr="006D117E">
        <w:rPr>
          <w:rStyle w:val="StyleUnderline"/>
          <w:highlight w:val="green"/>
        </w:rPr>
        <w:t>cross</w:t>
      </w:r>
      <w:r w:rsidRPr="006770B4">
        <w:rPr>
          <w:rStyle w:val="StyleUnderline"/>
        </w:rPr>
        <w:t xml:space="preserve"> dangerous </w:t>
      </w:r>
      <w:r w:rsidRPr="006D117E">
        <w:rPr>
          <w:rStyle w:val="StyleUnderline"/>
          <w:highlight w:val="green"/>
        </w:rPr>
        <w:t>points of no return</w:t>
      </w:r>
      <w:r w:rsidRPr="006770B4">
        <w:rPr>
          <w:rStyle w:val="StyleUnderline"/>
        </w:rPr>
        <w:t>, triggering lasting changes and transforming life as we know it.</w:t>
      </w:r>
      <w:r>
        <w:rPr>
          <w:rStyle w:val="StyleUnderline"/>
        </w:rPr>
        <w:t xml:space="preserve"> </w:t>
      </w:r>
      <w:r w:rsidRPr="00707EF8">
        <w:rPr>
          <w:sz w:val="12"/>
        </w:rPr>
        <w:t xml:space="preserve">To put it another way, we want to do everything we can to keep warming below 1.5 degrees. To understand why, read on. GLOBAL WARMING IS ABOUT AVERAGE TEMPERATURES When we talk about 1.5 degrees of warming, </w:t>
      </w:r>
      <w:proofErr w:type="gramStart"/>
      <w:r w:rsidRPr="00707EF8">
        <w:rPr>
          <w:sz w:val="12"/>
        </w:rPr>
        <w:t>we’re</w:t>
      </w:r>
      <w:proofErr w:type="gramEnd"/>
      <w:r w:rsidRPr="00707EF8">
        <w:rPr>
          <w:sz w:val="12"/>
        </w:rPr>
        <w:t xml:space="preserve"> talking about the increase in the Earth’s average temperature. We measure this increase from a baseline average temperature in the mid-to-late nineteenth century – when the Industrial Revolution swung into high gear and people began burning fossil fuels on an unprecedented level, jumpstarting climate change. The important thing to understand is that global warming that comes from burning fossil fuels is not a uniform process. Due to a host of natural factors, some areas – like the poles – are warming much faster than others</w:t>
      </w:r>
      <w:r w:rsidRPr="006770B4">
        <w:rPr>
          <w:rStyle w:val="StyleUnderline"/>
        </w:rPr>
        <w:t xml:space="preserve">. </w:t>
      </w:r>
      <w:proofErr w:type="gramStart"/>
      <w:r w:rsidRPr="006770B4">
        <w:rPr>
          <w:rStyle w:val="StyleUnderline"/>
        </w:rPr>
        <w:t>So</w:t>
      </w:r>
      <w:proofErr w:type="gramEnd"/>
      <w:r w:rsidRPr="006770B4">
        <w:rPr>
          <w:rStyle w:val="StyleUnderline"/>
        </w:rPr>
        <w:t xml:space="preserve"> when we talk about preventing 1.5 degrees of global warming, we’re talking about preventing a 1.5 degree increase in the Earth’s average temperature</w:t>
      </w:r>
      <w:r w:rsidRPr="00707EF8">
        <w:rPr>
          <w:sz w:val="12"/>
        </w:rPr>
        <w:t xml:space="preserve">. Some places have already crossed that line. TEMPERATURES WILL GET MUCH HOTTER THAN 1.5 DEGREES </w:t>
      </w:r>
      <w:r w:rsidRPr="006770B4">
        <w:rPr>
          <w:rStyle w:val="StyleUnderline"/>
        </w:rPr>
        <w:t xml:space="preserve">Global warming reaching 1.5 degrees </w:t>
      </w:r>
      <w:proofErr w:type="gramStart"/>
      <w:r w:rsidRPr="006770B4">
        <w:rPr>
          <w:rStyle w:val="StyleUnderline"/>
        </w:rPr>
        <w:t>doesn’t</w:t>
      </w:r>
      <w:proofErr w:type="gramEnd"/>
      <w:r w:rsidRPr="006770B4">
        <w:rPr>
          <w:rStyle w:val="StyleUnderline"/>
        </w:rPr>
        <w:t xml:space="preserve"> mean that average temperatures in some places won’t rise significantly beyond that number. Again – </w:t>
      </w:r>
      <w:proofErr w:type="gramStart"/>
      <w:r w:rsidRPr="006770B4">
        <w:rPr>
          <w:rStyle w:val="StyleUnderline"/>
        </w:rPr>
        <w:t>it’s</w:t>
      </w:r>
      <w:proofErr w:type="gramEnd"/>
      <w:r w:rsidRPr="006770B4">
        <w:rPr>
          <w:rStyle w:val="StyleUnderline"/>
        </w:rPr>
        <w:t xml:space="preserve"> just the global average.</w:t>
      </w:r>
      <w:r>
        <w:rPr>
          <w:rStyle w:val="StyleUnderline"/>
        </w:rPr>
        <w:t xml:space="preserve"> </w:t>
      </w:r>
      <w:r w:rsidRPr="00707EF8">
        <w:rPr>
          <w:sz w:val="12"/>
        </w:rPr>
        <w:t xml:space="preserve">Then </w:t>
      </w:r>
      <w:proofErr w:type="gramStart"/>
      <w:r w:rsidRPr="00707EF8">
        <w:rPr>
          <w:sz w:val="12"/>
        </w:rPr>
        <w:t>there’s</w:t>
      </w:r>
      <w:proofErr w:type="gramEnd"/>
      <w:r w:rsidRPr="00707EF8">
        <w:rPr>
          <w:sz w:val="12"/>
        </w:rPr>
        <w:t xml:space="preserve"> the fact that as average temperatures rise, spikes and heatwaves will go much, much higher than just 1.5 degrees. As the Intergovernmental Panel on Climate Change (</w:t>
      </w:r>
      <w:r w:rsidRPr="006D117E">
        <w:rPr>
          <w:rStyle w:val="StyleUnderline"/>
          <w:highlight w:val="green"/>
        </w:rPr>
        <w:t>IPCC</w:t>
      </w:r>
      <w:r w:rsidRPr="00707EF8">
        <w:rPr>
          <w:sz w:val="12"/>
        </w:rPr>
        <w:t xml:space="preserve">) – basically the gold standard for climate science – </w:t>
      </w:r>
      <w:r w:rsidRPr="006D117E">
        <w:rPr>
          <w:rStyle w:val="StyleUnderline"/>
          <w:highlight w:val="green"/>
        </w:rPr>
        <w:t>reported: “Several regional changes</w:t>
      </w:r>
      <w:r w:rsidRPr="006770B4">
        <w:rPr>
          <w:rStyle w:val="StyleUnderline"/>
        </w:rPr>
        <w:t xml:space="preserve"> in climate are assessed to </w:t>
      </w:r>
      <w:r w:rsidRPr="006D117E">
        <w:rPr>
          <w:rStyle w:val="StyleUnderline"/>
          <w:highlight w:val="green"/>
        </w:rPr>
        <w:t>occur with global warming up to 1.5</w:t>
      </w:r>
      <w:r w:rsidRPr="006770B4">
        <w:rPr>
          <w:rStyle w:val="StyleUnderline"/>
        </w:rPr>
        <w:t>°C compared to pre- industrial levels, including warming of extreme temperatures in many regions</w:t>
      </w:r>
      <w:r w:rsidRPr="00707EF8">
        <w:rPr>
          <w:sz w:val="12"/>
        </w:rPr>
        <w:t xml:space="preserve">.” </w:t>
      </w:r>
      <w:proofErr w:type="gramStart"/>
      <w:r w:rsidRPr="00707EF8">
        <w:rPr>
          <w:sz w:val="12"/>
        </w:rPr>
        <w:t>That’s</w:t>
      </w:r>
      <w:proofErr w:type="gramEnd"/>
      <w:r w:rsidRPr="00707EF8">
        <w:rPr>
          <w:sz w:val="12"/>
        </w:rPr>
        <w:t xml:space="preserve"> rock-star-scientist-speak for: “I</w:t>
      </w:r>
      <w:r w:rsidRPr="006770B4">
        <w:rPr>
          <w:rStyle w:val="StyleUnderline"/>
        </w:rPr>
        <w:t>f global warming reaches up to 1.5 degrees, the hottest of the hot temperatures will increase and many (more) places will get dangerously hot</w:t>
      </w:r>
      <w:r w:rsidRPr="00707EF8">
        <w:rPr>
          <w:sz w:val="12"/>
        </w:rPr>
        <w:t xml:space="preserve">.” We got a preview of what “extreme temperatures in many regions” looked like in 2018. In Pakistan, a May heatwave took temperatures above 110 degrees Fahrenheit (43.3 degrees Celsius) and cost 65 lives in one city alone. Europe also had a taste of the new normal last summer, with temperatures soaring above 115 degrees Fahrenheit (46 degrees Celsius) in Portugal. It </w:t>
      </w:r>
      <w:proofErr w:type="gramStart"/>
      <w:r w:rsidRPr="00707EF8">
        <w:rPr>
          <w:sz w:val="12"/>
        </w:rPr>
        <w:t>wasn’t</w:t>
      </w:r>
      <w:proofErr w:type="gramEnd"/>
      <w:r w:rsidRPr="00707EF8">
        <w:rPr>
          <w:sz w:val="12"/>
        </w:rPr>
        <w:t xml:space="preserve"> just Portugal either – the same heatwave roasted countries across the continent, breaking records and costing yet more lives. All of which is to say, 1.5 degrees is not the limit of how much hotter things will get at some points throughout the year. Far from it. THE CLIMATE CRISIS DOESN’T START AT 1.5 DEGREES – IT’S ALREADY HERE Another critical thing to understand about global warming is that </w:t>
      </w:r>
      <w:proofErr w:type="gramStart"/>
      <w:r w:rsidRPr="00707EF8">
        <w:rPr>
          <w:sz w:val="12"/>
        </w:rPr>
        <w:t>it’s</w:t>
      </w:r>
      <w:proofErr w:type="gramEnd"/>
      <w:r w:rsidRPr="00707EF8">
        <w:rPr>
          <w:sz w:val="12"/>
        </w:rPr>
        <w:t xml:space="preserve"> not the case that everything up to 1.49999 degrees is rainbows and unicorns and free ice cream for everyone. (But </w:t>
      </w:r>
      <w:r w:rsidRPr="006D117E">
        <w:rPr>
          <w:rStyle w:val="Emphasis"/>
          <w:highlight w:val="green"/>
        </w:rPr>
        <w:t>once we cross the 1.5 degrees-line, the Four Horsemen of the Apocalypse</w:t>
      </w:r>
      <w:r w:rsidRPr="006770B4">
        <w:rPr>
          <w:rStyle w:val="Emphasis"/>
        </w:rPr>
        <w:t xml:space="preserve"> polish off their martinis, look at each other, and </w:t>
      </w:r>
      <w:r w:rsidRPr="006D117E">
        <w:rPr>
          <w:rStyle w:val="Emphasis"/>
          <w:highlight w:val="green"/>
        </w:rPr>
        <w:t xml:space="preserve">say, “It’s </w:t>
      </w:r>
      <w:proofErr w:type="gramStart"/>
      <w:r w:rsidRPr="006D117E">
        <w:rPr>
          <w:rStyle w:val="Emphasis"/>
          <w:highlight w:val="green"/>
        </w:rPr>
        <w:t>go</w:t>
      </w:r>
      <w:proofErr w:type="gramEnd"/>
      <w:r w:rsidRPr="006D117E">
        <w:rPr>
          <w:rStyle w:val="Emphasis"/>
          <w:highlight w:val="green"/>
        </w:rPr>
        <w:t xml:space="preserve"> time.”</w:t>
      </w:r>
      <w:r w:rsidRPr="006D117E">
        <w:rPr>
          <w:sz w:val="12"/>
          <w:highlight w:val="green"/>
        </w:rPr>
        <w:t>)</w:t>
      </w:r>
      <w:r w:rsidRPr="00707EF8">
        <w:rPr>
          <w:sz w:val="12"/>
        </w:rPr>
        <w:t xml:space="preserve"> </w:t>
      </w:r>
      <w:proofErr w:type="gramStart"/>
      <w:r w:rsidRPr="00707EF8">
        <w:rPr>
          <w:sz w:val="12"/>
        </w:rPr>
        <w:t>That’s</w:t>
      </w:r>
      <w:proofErr w:type="gramEnd"/>
      <w:r w:rsidRPr="00707EF8">
        <w:rPr>
          <w:sz w:val="12"/>
        </w:rPr>
        <w:t xml:space="preserve"> because the climate crisis is already here. Today. </w:t>
      </w:r>
      <w:r w:rsidRPr="006D117E">
        <w:rPr>
          <w:rStyle w:val="StyleUnderline"/>
          <w:highlight w:val="green"/>
        </w:rPr>
        <w:t>Higher temperatures</w:t>
      </w:r>
      <w:r w:rsidRPr="006770B4">
        <w:rPr>
          <w:rStyle w:val="StyleUnderline"/>
        </w:rPr>
        <w:t xml:space="preserve"> are already </w:t>
      </w:r>
      <w:r w:rsidRPr="006D117E">
        <w:rPr>
          <w:rStyle w:val="StyleUnderline"/>
          <w:highlight w:val="green"/>
        </w:rPr>
        <w:t>drag</w:t>
      </w:r>
      <w:r w:rsidRPr="006770B4">
        <w:rPr>
          <w:rStyle w:val="StyleUnderline"/>
        </w:rPr>
        <w:t xml:space="preserve">ging out </w:t>
      </w:r>
      <w:r w:rsidRPr="006D117E">
        <w:rPr>
          <w:rStyle w:val="StyleUnderline"/>
          <w:highlight w:val="green"/>
        </w:rPr>
        <w:t>droughts and wiping out crops. Himalayan glaciers</w:t>
      </w:r>
      <w:r w:rsidRPr="006770B4">
        <w:rPr>
          <w:rStyle w:val="StyleUnderline"/>
        </w:rPr>
        <w:t xml:space="preserve"> that provide water to some 240 million people </w:t>
      </w:r>
      <w:r w:rsidRPr="006D117E">
        <w:rPr>
          <w:rStyle w:val="StyleUnderline"/>
          <w:highlight w:val="green"/>
        </w:rPr>
        <w:t>are</w:t>
      </w:r>
      <w:r w:rsidRPr="006770B4">
        <w:rPr>
          <w:rStyle w:val="StyleUnderline"/>
        </w:rPr>
        <w:t xml:space="preserve"> already </w:t>
      </w:r>
      <w:r w:rsidRPr="006D117E">
        <w:rPr>
          <w:rStyle w:val="StyleUnderline"/>
          <w:highlight w:val="green"/>
        </w:rPr>
        <w:t>melting</w:t>
      </w:r>
      <w:r w:rsidRPr="006770B4">
        <w:rPr>
          <w:rStyle w:val="StyleUnderline"/>
        </w:rPr>
        <w:t>. Storms like Hurricanes Harvey, Irma, and Marie are already getting stronger and more devastating thanks to climate change. The list goes on.</w:t>
      </w:r>
      <w:r>
        <w:rPr>
          <w:rStyle w:val="StyleUnderline"/>
        </w:rPr>
        <w:t xml:space="preserve"> </w:t>
      </w:r>
      <w:proofErr w:type="gramStart"/>
      <w:r w:rsidRPr="00707EF8">
        <w:rPr>
          <w:sz w:val="12"/>
        </w:rPr>
        <w:t>All of</w:t>
      </w:r>
      <w:proofErr w:type="gramEnd"/>
      <w:r w:rsidRPr="00707EF8">
        <w:rPr>
          <w:sz w:val="12"/>
        </w:rPr>
        <w:t xml:space="preserve"> these impacts (and so many more) involve complex systems. Some overlap. Some </w:t>
      </w:r>
      <w:proofErr w:type="gramStart"/>
      <w:r w:rsidRPr="00707EF8">
        <w:rPr>
          <w:sz w:val="12"/>
        </w:rPr>
        <w:t>don’t</w:t>
      </w:r>
      <w:proofErr w:type="gramEnd"/>
      <w:r w:rsidRPr="00707EF8">
        <w:rPr>
          <w:sz w:val="12"/>
        </w:rPr>
        <w:t xml:space="preserve">. But what they all have in common is heat. </w:t>
      </w:r>
      <w:r w:rsidRPr="006D117E">
        <w:rPr>
          <w:rStyle w:val="StyleUnderline"/>
          <w:highlight w:val="green"/>
        </w:rPr>
        <w:t>Heat is the factor that throws natural systems with their delicate checks and balances out of whack</w:t>
      </w:r>
      <w:r w:rsidRPr="006770B4">
        <w:rPr>
          <w:rStyle w:val="StyleUnderline"/>
        </w:rPr>
        <w:t>.</w:t>
      </w:r>
      <w:r w:rsidRPr="00707EF8">
        <w:rPr>
          <w:sz w:val="12"/>
        </w:rPr>
        <w:t xml:space="preserve"> The (over)simple version is that the more heat added to the Earth’s climate system, the more out of balance natural systems get. </w:t>
      </w:r>
      <w:r w:rsidRPr="006770B4">
        <w:rPr>
          <w:rStyle w:val="StyleUnderline"/>
        </w:rPr>
        <w:t>The more out of balance natural systems get the more destruction and suffering we see.</w:t>
      </w:r>
      <w:r w:rsidRPr="00707EF8">
        <w:rPr>
          <w:sz w:val="12"/>
        </w:rPr>
        <w:t xml:space="preserve"> And </w:t>
      </w:r>
      <w:proofErr w:type="gramStart"/>
      <w:r w:rsidRPr="00707EF8">
        <w:rPr>
          <w:sz w:val="12"/>
        </w:rPr>
        <w:t>it’s</w:t>
      </w:r>
      <w:proofErr w:type="gramEnd"/>
      <w:r w:rsidRPr="00707EF8">
        <w:rPr>
          <w:sz w:val="12"/>
        </w:rPr>
        <w:t xml:space="preserve"> almost always poor families and people of color who suffer the most. So where does the 1.5-degree number fit in? </w:t>
      </w:r>
      <w:r w:rsidRPr="00707EF8">
        <w:rPr>
          <w:rStyle w:val="StyleUnderline"/>
        </w:rPr>
        <w:t xml:space="preserve">Well, at about </w:t>
      </w:r>
      <w:r w:rsidRPr="006D117E">
        <w:rPr>
          <w:rStyle w:val="StyleUnderline"/>
          <w:highlight w:val="green"/>
        </w:rPr>
        <w:t>1.5</w:t>
      </w:r>
      <w:r w:rsidRPr="00707EF8">
        <w:rPr>
          <w:rStyle w:val="StyleUnderline"/>
        </w:rPr>
        <w:t xml:space="preserve"> </w:t>
      </w:r>
      <w:r w:rsidRPr="006D117E">
        <w:rPr>
          <w:rStyle w:val="StyleUnderline"/>
          <w:highlight w:val="green"/>
        </w:rPr>
        <w:t>degrees</w:t>
      </w:r>
      <w:r w:rsidRPr="00707EF8">
        <w:rPr>
          <w:rStyle w:val="StyleUnderline"/>
        </w:rPr>
        <w:t xml:space="preserve"> of global warming </w:t>
      </w:r>
      <w:r w:rsidRPr="006D117E">
        <w:rPr>
          <w:rStyle w:val="StyleUnderline"/>
          <w:highlight w:val="green"/>
        </w:rPr>
        <w:t>is</w:t>
      </w:r>
      <w:r w:rsidRPr="00707EF8">
        <w:rPr>
          <w:rStyle w:val="StyleUnderline"/>
        </w:rPr>
        <w:t xml:space="preserve"> right about </w:t>
      </w:r>
      <w:r w:rsidRPr="006D117E">
        <w:rPr>
          <w:rStyle w:val="StyleUnderline"/>
          <w:highlight w:val="green"/>
        </w:rPr>
        <w:t xml:space="preserve">where </w:t>
      </w:r>
      <w:proofErr w:type="gramStart"/>
      <w:r w:rsidRPr="006D117E">
        <w:rPr>
          <w:rStyle w:val="StyleUnderline"/>
          <w:highlight w:val="green"/>
        </w:rPr>
        <w:t>there’s</w:t>
      </w:r>
      <w:proofErr w:type="gramEnd"/>
      <w:r w:rsidRPr="006D117E">
        <w:rPr>
          <w:rStyle w:val="StyleUnderline"/>
          <w:highlight w:val="green"/>
        </w:rPr>
        <w:t xml:space="preserve"> enough heat to push many of the natural systems that sustain us past a dangerous turning point</w:t>
      </w:r>
      <w:r w:rsidRPr="00707EF8">
        <w:rPr>
          <w:rStyle w:val="StyleUnderline"/>
        </w:rPr>
        <w:t>.</w:t>
      </w:r>
      <w:r>
        <w:rPr>
          <w:rStyle w:val="StyleUnderline"/>
        </w:rPr>
        <w:t xml:space="preserve"> </w:t>
      </w:r>
      <w:r w:rsidRPr="00707EF8">
        <w:rPr>
          <w:sz w:val="12"/>
        </w:rPr>
        <w:t xml:space="preserve">Think of 1.5 degrees not as an absolute line in the sand, but as a general indicator of where many climate impacts – on balance – go from destructive to catastrophic. </w:t>
      </w:r>
      <w:proofErr w:type="gramStart"/>
      <w:r w:rsidRPr="00707EF8">
        <w:rPr>
          <w:sz w:val="12"/>
        </w:rPr>
        <w:t>It’s</w:t>
      </w:r>
      <w:proofErr w:type="gramEnd"/>
      <w:r w:rsidRPr="00707EF8">
        <w:rPr>
          <w:sz w:val="12"/>
        </w:rPr>
        <w:t xml:space="preserve"> the sign on the door that leads to somewhere very dark indeed, somewhere no one wants to go. THE BAD NEWS: THINGS GET WORSE ABOVE 1.5 DEGREES So </w:t>
      </w:r>
      <w:proofErr w:type="gramStart"/>
      <w:r w:rsidRPr="00707EF8">
        <w:rPr>
          <w:sz w:val="12"/>
        </w:rPr>
        <w:t>here’s</w:t>
      </w:r>
      <w:proofErr w:type="gramEnd"/>
      <w:r w:rsidRPr="00707EF8">
        <w:rPr>
          <w:sz w:val="12"/>
        </w:rPr>
        <w:t xml:space="preserve"> the bad news: Back in the fall, the IPCC (remember, our team of global rock star scientists) released a report comparing best projections for what global warming looks like at 1.5 degrees versus 2 degrees. And at 2 degrees, we start getting into scenarios that make most dystopian horror movies look like children’s coloring books. </w:t>
      </w:r>
      <w:r w:rsidRPr="00707EF8">
        <w:rPr>
          <w:rStyle w:val="StyleUnderline"/>
        </w:rPr>
        <w:t>The IPCC projects that going from 1.5 degrees of global warming to 2 degrees could mean:</w:t>
      </w:r>
      <w:r>
        <w:rPr>
          <w:rStyle w:val="StyleUnderline"/>
        </w:rPr>
        <w:t xml:space="preserve"> </w:t>
      </w:r>
      <w:r w:rsidRPr="00707EF8">
        <w:rPr>
          <w:rStyle w:val="StyleUnderline"/>
        </w:rPr>
        <w:t>1.7 billion more people experience severe heatwaves at least once every five years.</w:t>
      </w:r>
      <w:r>
        <w:rPr>
          <w:rStyle w:val="StyleUnderline"/>
        </w:rPr>
        <w:t xml:space="preserve"> </w:t>
      </w:r>
      <w:r w:rsidRPr="00707EF8">
        <w:rPr>
          <w:sz w:val="12"/>
        </w:rPr>
        <w:t>Seas rise – on average – another 10 centimeters (almost 4 inches</w:t>
      </w:r>
      <w:proofErr w:type="gramStart"/>
      <w:r w:rsidRPr="00707EF8">
        <w:rPr>
          <w:sz w:val="12"/>
        </w:rPr>
        <w:t>),.</w:t>
      </w:r>
      <w:proofErr w:type="gramEnd"/>
      <w:r w:rsidRPr="00707EF8">
        <w:rPr>
          <w:sz w:val="12"/>
        </w:rPr>
        <w:t xml:space="preserve"> Up to several hundred million more people become exposed to climate-related risks and poverty. The coral reefs that support marine environments </w:t>
      </w:r>
      <w:r w:rsidRPr="00707EF8">
        <w:rPr>
          <w:sz w:val="12"/>
        </w:rPr>
        <w:lastRenderedPageBreak/>
        <w:t xml:space="preserve">around the world could decline as much as 99 percent. Global fishery catches could decline by another 1.5 million </w:t>
      </w:r>
      <w:proofErr w:type="spellStart"/>
      <w:r w:rsidRPr="00707EF8">
        <w:rPr>
          <w:sz w:val="12"/>
        </w:rPr>
        <w:t>tonnes</w:t>
      </w:r>
      <w:proofErr w:type="spellEnd"/>
      <w:r w:rsidRPr="00707EF8">
        <w:rPr>
          <w:sz w:val="12"/>
        </w:rPr>
        <w:t xml:space="preserve">. Bottom line: </w:t>
      </w:r>
      <w:r w:rsidRPr="00707EF8">
        <w:rPr>
          <w:rStyle w:val="StyleUnderline"/>
        </w:rPr>
        <w:t xml:space="preserve">Going above 1.5 degrees of warming puts millions more at risk of potentially life-threatening heatwaves and poverty. It all but wipes out coral reefs that entire ecosystems rely on worldwide. Seas swallow even more of our cities. And </w:t>
      </w:r>
      <w:proofErr w:type="gramStart"/>
      <w:r w:rsidRPr="00707EF8">
        <w:rPr>
          <w:rStyle w:val="StyleUnderline"/>
        </w:rPr>
        <w:t>that’s</w:t>
      </w:r>
      <w:proofErr w:type="gramEnd"/>
      <w:r w:rsidRPr="00707EF8">
        <w:rPr>
          <w:rStyle w:val="StyleUnderline"/>
        </w:rPr>
        <w:t xml:space="preserve"> just for starters.</w:t>
      </w:r>
    </w:p>
    <w:p w14:paraId="31AAEC42" w14:textId="77777777" w:rsidR="00050125" w:rsidRDefault="00050125" w:rsidP="00050125">
      <w:pPr>
        <w:pStyle w:val="Heading4"/>
      </w:pPr>
      <w:r>
        <w:t xml:space="preserve">Preventing the 1.5 threshold is </w:t>
      </w:r>
      <w:proofErr w:type="gramStart"/>
      <w:r>
        <w:t>impossible</w:t>
      </w:r>
      <w:proofErr w:type="gramEnd"/>
    </w:p>
    <w:p w14:paraId="05366EBB" w14:textId="77777777" w:rsidR="00050125" w:rsidRDefault="00050125" w:rsidP="00050125">
      <w:r>
        <w:t xml:space="preserve">Thomas </w:t>
      </w:r>
      <w:proofErr w:type="spellStart"/>
      <w:r w:rsidRPr="001247EA">
        <w:rPr>
          <w:rStyle w:val="Style13ptBold"/>
        </w:rPr>
        <w:t>Hornigold</w:t>
      </w:r>
      <w:proofErr w:type="spellEnd"/>
      <w:r w:rsidRPr="001247EA">
        <w:rPr>
          <w:rStyle w:val="Style13ptBold"/>
        </w:rPr>
        <w:t>, 19</w:t>
      </w:r>
      <w:r>
        <w:t xml:space="preserve">, 5-22-2019, "How Realistic Are the Global Climate Change Targets? New Research Weighs In", [https://singularityhub.com/2019/05/22/how-realistic-are-the-global-climate-change-targets-new-research-weighs-in/], </w:t>
      </w:r>
      <w:proofErr w:type="gramStart"/>
      <w:r>
        <w:t>AVD</w:t>
      </w:r>
      <w:proofErr w:type="gramEnd"/>
    </w:p>
    <w:p w14:paraId="1442ABBE" w14:textId="77777777" w:rsidR="00050125" w:rsidRPr="001247EA" w:rsidRDefault="00050125" w:rsidP="00050125">
      <w:pPr>
        <w:rPr>
          <w:sz w:val="14"/>
        </w:rPr>
      </w:pPr>
      <w:r w:rsidRPr="001247EA">
        <w:rPr>
          <w:sz w:val="14"/>
        </w:rPr>
        <w:t xml:space="preserve">In 1896, Swedish scientist Svante Arrhenius pointed out that “the development of human industry” could introduce carbon dioxide to the atmosphere, trapping infrared radiation and warming the climate. It took until 2015, when CO2 concentration had increased from 295ppm to 400ppm since Arrhenius’ time, for the Paris Agreement to set a target for the upper limit of warming that would be allowed: two degrees centigrade, with an aspirational target of 1.5 degrees centigrade. </w:t>
      </w:r>
      <w:proofErr w:type="gramStart"/>
      <w:r w:rsidRPr="001247EA">
        <w:rPr>
          <w:sz w:val="14"/>
        </w:rPr>
        <w:t>This level of warming,</w:t>
      </w:r>
      <w:proofErr w:type="gramEnd"/>
      <w:r w:rsidRPr="001247EA">
        <w:rPr>
          <w:sz w:val="14"/>
        </w:rPr>
        <w:t xml:space="preserve"> once considered the threshold for “dangerous climate change,” is now our goal. Even getting there </w:t>
      </w:r>
      <w:proofErr w:type="gramStart"/>
      <w:r w:rsidRPr="001247EA">
        <w:rPr>
          <w:sz w:val="14"/>
        </w:rPr>
        <w:t>won’t</w:t>
      </w:r>
      <w:proofErr w:type="gramEnd"/>
      <w:r w:rsidRPr="001247EA">
        <w:rPr>
          <w:sz w:val="14"/>
        </w:rPr>
        <w:t xml:space="preserve"> be easy. A recent paper from Nature, in arguing that the 1.5C target is not yet impossible, demonstrated just how challenging it will be to hit that target. 1.5C Is (Probably) Possible, But Only Just </w:t>
      </w:r>
      <w:r w:rsidRPr="006D117E">
        <w:rPr>
          <w:rStyle w:val="StyleUnderline"/>
          <w:highlight w:val="green"/>
        </w:rPr>
        <w:t>Imagine</w:t>
      </w:r>
      <w:r w:rsidRPr="00941D80">
        <w:rPr>
          <w:rStyle w:val="StyleUnderline"/>
        </w:rPr>
        <w:t xml:space="preserve"> that, </w:t>
      </w:r>
      <w:r w:rsidRPr="00CC4F57">
        <w:rPr>
          <w:rStyle w:val="StyleUnderline"/>
        </w:rPr>
        <w:t xml:space="preserve">starting in 2019, </w:t>
      </w:r>
      <w:r w:rsidRPr="006D117E">
        <w:rPr>
          <w:rStyle w:val="Emphasis"/>
          <w:highlight w:val="green"/>
        </w:rPr>
        <w:t>all carbon-emitting</w:t>
      </w:r>
      <w:r w:rsidRPr="006D117E">
        <w:rPr>
          <w:rStyle w:val="StyleUnderline"/>
          <w:highlight w:val="green"/>
        </w:rPr>
        <w:t xml:space="preserve"> infrastructure is phased out</w:t>
      </w:r>
      <w:r w:rsidRPr="00941D80">
        <w:rPr>
          <w:rStyle w:val="StyleUnderline"/>
        </w:rPr>
        <w:t xml:space="preserve"> at the end of its lifetime. </w:t>
      </w:r>
      <w:r w:rsidRPr="006D117E">
        <w:rPr>
          <w:rStyle w:val="StyleUnderline"/>
          <w:highlight w:val="green"/>
        </w:rPr>
        <w:t>Any power plant</w:t>
      </w:r>
      <w:r w:rsidRPr="00941D80">
        <w:rPr>
          <w:rStyle w:val="StyleUnderline"/>
        </w:rPr>
        <w:t xml:space="preserve"> that </w:t>
      </w:r>
      <w:proofErr w:type="gramStart"/>
      <w:r w:rsidRPr="00941D80">
        <w:rPr>
          <w:rStyle w:val="StyleUnderline"/>
        </w:rPr>
        <w:t>closes down</w:t>
      </w:r>
      <w:proofErr w:type="gramEnd"/>
      <w:r w:rsidRPr="00941D80">
        <w:rPr>
          <w:rStyle w:val="StyleUnderline"/>
        </w:rPr>
        <w:t xml:space="preserve">, any </w:t>
      </w:r>
      <w:r w:rsidRPr="006D117E">
        <w:rPr>
          <w:rStyle w:val="StyleUnderline"/>
          <w:highlight w:val="green"/>
        </w:rPr>
        <w:t>car</w:t>
      </w:r>
      <w:r w:rsidRPr="00941D80">
        <w:rPr>
          <w:rStyle w:val="StyleUnderline"/>
        </w:rPr>
        <w:t xml:space="preserve"> that breaks down or is sold, any </w:t>
      </w:r>
      <w:r w:rsidRPr="006D117E">
        <w:rPr>
          <w:rStyle w:val="StyleUnderline"/>
          <w:highlight w:val="green"/>
        </w:rPr>
        <w:t>plane</w:t>
      </w:r>
      <w:r w:rsidRPr="00941D80">
        <w:rPr>
          <w:rStyle w:val="StyleUnderline"/>
        </w:rPr>
        <w:t xml:space="preserve">, </w:t>
      </w:r>
      <w:r w:rsidRPr="006D117E">
        <w:rPr>
          <w:rStyle w:val="StyleUnderline"/>
          <w:highlight w:val="green"/>
        </w:rPr>
        <w:t>or</w:t>
      </w:r>
      <w:r w:rsidRPr="00941D80">
        <w:rPr>
          <w:rStyle w:val="StyleUnderline"/>
        </w:rPr>
        <w:t xml:space="preserve"> any </w:t>
      </w:r>
      <w:r w:rsidRPr="006D117E">
        <w:rPr>
          <w:rStyle w:val="StyleUnderline"/>
          <w:highlight w:val="green"/>
        </w:rPr>
        <w:t>ship is</w:t>
      </w:r>
      <w:r w:rsidRPr="00941D80">
        <w:rPr>
          <w:rStyle w:val="StyleUnderline"/>
        </w:rPr>
        <w:t xml:space="preserve"> either </w:t>
      </w:r>
      <w:r w:rsidRPr="006D117E">
        <w:rPr>
          <w:rStyle w:val="StyleUnderline"/>
          <w:highlight w:val="green"/>
        </w:rPr>
        <w:t>replaced by a zero-emitting alternative</w:t>
      </w:r>
      <w:r w:rsidRPr="00941D80">
        <w:rPr>
          <w:rStyle w:val="StyleUnderline"/>
        </w:rPr>
        <w:t xml:space="preserve">, or not replaced at all. </w:t>
      </w:r>
      <w:r w:rsidRPr="006D117E">
        <w:rPr>
          <w:rStyle w:val="StyleUnderline"/>
          <w:highlight w:val="green"/>
        </w:rPr>
        <w:t>Deforestation is stopped instantly</w:t>
      </w:r>
      <w:r w:rsidRPr="001247EA">
        <w:rPr>
          <w:sz w:val="14"/>
        </w:rPr>
        <w:t xml:space="preserve"> (in reality, </w:t>
      </w:r>
      <w:proofErr w:type="gramStart"/>
      <w:r w:rsidRPr="001247EA">
        <w:rPr>
          <w:sz w:val="14"/>
        </w:rPr>
        <w:t>it’s</w:t>
      </w:r>
      <w:proofErr w:type="gramEnd"/>
      <w:r w:rsidRPr="001247EA">
        <w:rPr>
          <w:sz w:val="14"/>
        </w:rPr>
        <w:t xml:space="preserve"> still accelerating). </w:t>
      </w:r>
      <w:r w:rsidRPr="00941D80">
        <w:rPr>
          <w:rStyle w:val="StyleUnderline"/>
        </w:rPr>
        <w:t xml:space="preserve">Any industry that currently emits carbon dioxide finds green alternatives </w:t>
      </w:r>
      <w:r w:rsidRPr="001247EA">
        <w:rPr>
          <w:sz w:val="14"/>
        </w:rPr>
        <w:t xml:space="preserve">or buries its emissions over the next few decades. Perhaps most dramatically, within a few </w:t>
      </w:r>
      <w:proofErr w:type="gramStart"/>
      <w:r w:rsidRPr="001247EA">
        <w:rPr>
          <w:sz w:val="14"/>
        </w:rPr>
        <w:t>years</w:t>
      </w:r>
      <w:proofErr w:type="gramEnd"/>
      <w:r w:rsidRPr="001247EA">
        <w:rPr>
          <w:sz w:val="14"/>
        </w:rPr>
        <w:t xml:space="preserve"> </w:t>
      </w:r>
      <w:proofErr w:type="spellStart"/>
      <w:r w:rsidRPr="001247EA">
        <w:rPr>
          <w:sz w:val="14"/>
        </w:rPr>
        <w:t>years</w:t>
      </w:r>
      <w:proofErr w:type="spellEnd"/>
      <w:r w:rsidRPr="001247EA">
        <w:rPr>
          <w:sz w:val="14"/>
        </w:rPr>
        <w:t xml:space="preserve"> all those methane-emitting livestock (cows and sheep) are either slaughtered, or their emissions are offset somehow. </w:t>
      </w:r>
      <w:r w:rsidRPr="006D117E">
        <w:rPr>
          <w:rStyle w:val="StyleUnderline"/>
          <w:highlight w:val="green"/>
        </w:rPr>
        <w:t xml:space="preserve">If </w:t>
      </w:r>
      <w:r w:rsidRPr="00CC4F57">
        <w:rPr>
          <w:rStyle w:val="StyleUnderline"/>
        </w:rPr>
        <w:t xml:space="preserve">all of </w:t>
      </w:r>
      <w:r w:rsidRPr="006D117E">
        <w:rPr>
          <w:rStyle w:val="StyleUnderline"/>
          <w:highlight w:val="green"/>
        </w:rPr>
        <w:t>this is done, everywhere</w:t>
      </w:r>
      <w:r w:rsidRPr="001247EA">
        <w:rPr>
          <w:sz w:val="14"/>
        </w:rPr>
        <w:t xml:space="preserve">—and it would represent the most radical industrial transformation the world had ever seen—the paper argues </w:t>
      </w:r>
      <w:r w:rsidRPr="006D117E">
        <w:rPr>
          <w:rStyle w:val="StyleUnderline"/>
          <w:highlight w:val="green"/>
        </w:rPr>
        <w:t xml:space="preserve">we </w:t>
      </w:r>
      <w:r w:rsidRPr="00CC4F57">
        <w:rPr>
          <w:rStyle w:val="StyleUnderline"/>
        </w:rPr>
        <w:t xml:space="preserve">would </w:t>
      </w:r>
      <w:r w:rsidRPr="006D117E">
        <w:rPr>
          <w:rStyle w:val="StyleUnderline"/>
          <w:highlight w:val="green"/>
        </w:rPr>
        <w:t>have a 64 percent chance of hitting the 1.5C target.</w:t>
      </w:r>
      <w:r>
        <w:rPr>
          <w:rStyle w:val="StyleUnderline"/>
        </w:rPr>
        <w:t xml:space="preserve"> </w:t>
      </w:r>
      <w:r w:rsidRPr="001247EA">
        <w:rPr>
          <w:sz w:val="14"/>
        </w:rPr>
        <w:t xml:space="preserve">Carbon Law: Exponential Reductions </w:t>
      </w:r>
      <w:r w:rsidRPr="006D117E">
        <w:rPr>
          <w:rStyle w:val="Emphasis"/>
          <w:highlight w:val="green"/>
        </w:rPr>
        <w:t xml:space="preserve">This plan is not </w:t>
      </w:r>
      <w:r w:rsidRPr="001247EA">
        <w:rPr>
          <w:rStyle w:val="Emphasis"/>
        </w:rPr>
        <w:t xml:space="preserve">a </w:t>
      </w:r>
      <w:r w:rsidRPr="006D117E">
        <w:rPr>
          <w:rStyle w:val="Emphasis"/>
          <w:highlight w:val="green"/>
        </w:rPr>
        <w:t>realistic</w:t>
      </w:r>
      <w:r w:rsidRPr="00941D80">
        <w:rPr>
          <w:rStyle w:val="StyleUnderline"/>
        </w:rPr>
        <w:t xml:space="preserve"> attempt to hit 1.5C</w:t>
      </w:r>
      <w:r w:rsidRPr="001247EA">
        <w:rPr>
          <w:sz w:val="14"/>
        </w:rPr>
        <w:t xml:space="preserve">; </w:t>
      </w:r>
      <w:proofErr w:type="gramStart"/>
      <w:r w:rsidRPr="001247EA">
        <w:rPr>
          <w:sz w:val="14"/>
        </w:rPr>
        <w:t>it’s</w:t>
      </w:r>
      <w:proofErr w:type="gramEnd"/>
      <w:r w:rsidRPr="001247EA">
        <w:rPr>
          <w:sz w:val="14"/>
        </w:rPr>
        <w:t xml:space="preserve"> just a demonstration that this is still physically possible. Most of the more realistic plans are based on Integrated Assessment Models, which </w:t>
      </w:r>
      <w:proofErr w:type="gramStart"/>
      <w:r w:rsidRPr="001247EA">
        <w:rPr>
          <w:sz w:val="14"/>
        </w:rPr>
        <w:t>take into account</w:t>
      </w:r>
      <w:proofErr w:type="gramEnd"/>
      <w:r w:rsidRPr="001247EA">
        <w:rPr>
          <w:sz w:val="14"/>
        </w:rPr>
        <w:t xml:space="preserve"> both climate and economic changes. They also tend to lean more heavily on negative emissions, which would essentially entail creating an industry similar in size to the fossil fuel industry just to clean up its waste. Some researchers have suggested a “carbon law”: halving emissions every decade, leading to an exponential decline in emissions and carbon neutrality by 2050 as carbon capture is ramped up. Carbon emissions would have to fall by six to seven percent. The record is 1.4 percent decline, set in 2009, mostly due to the financial crisis. Last year, emissions increased by 2.7 percent. The IPCC’s 1.5C report, which has helped to trigger the recent and inspiring wave of climate activism, demonstrated that every fraction of a degree makes issues worse: extreme weather events become more frequent, agriculture becomes more difficult, and the risk of triggering harmful climate feedback becomes more and more likely. The closer we can get to these targets, the better. Fair Share? </w:t>
      </w:r>
      <w:r w:rsidRPr="00941D80">
        <w:rPr>
          <w:rStyle w:val="StyleUnderline"/>
        </w:rPr>
        <w:t>Behind these ambitious global goals</w:t>
      </w:r>
      <w:r w:rsidRPr="001247EA">
        <w:rPr>
          <w:sz w:val="14"/>
        </w:rPr>
        <w:t xml:space="preserve">, the situation for individual countries can be even harder. </w:t>
      </w:r>
      <w:proofErr w:type="gramStart"/>
      <w:r w:rsidRPr="001247EA">
        <w:rPr>
          <w:sz w:val="14"/>
        </w:rPr>
        <w:t>That’s</w:t>
      </w:r>
      <w:proofErr w:type="gramEnd"/>
      <w:r w:rsidRPr="001247EA">
        <w:rPr>
          <w:sz w:val="14"/>
        </w:rPr>
        <w:t xml:space="preserve"> the message from a new study published in Earth’s Future. </w:t>
      </w:r>
      <w:r w:rsidRPr="00D94144">
        <w:rPr>
          <w:rStyle w:val="StyleUnderline"/>
        </w:rPr>
        <w:t>The authors imagined that China, the EU28, and the United States all adopted the Carbon Law as national policy, slashing carbon emissions in half each decade and</w:t>
      </w:r>
      <w:r w:rsidRPr="00941D80">
        <w:rPr>
          <w:rStyle w:val="StyleUnderline"/>
        </w:rPr>
        <w:t xml:space="preserve"> reaching carbon neutrality.</w:t>
      </w:r>
      <w:r>
        <w:rPr>
          <w:rStyle w:val="StyleUnderline"/>
        </w:rPr>
        <w:t xml:space="preserve"> </w:t>
      </w:r>
      <w:r w:rsidRPr="00941D80">
        <w:rPr>
          <w:rStyle w:val="StyleUnderline"/>
        </w:rPr>
        <w:t xml:space="preserve">Even if this is done, </w:t>
      </w:r>
      <w:r w:rsidRPr="006D117E">
        <w:rPr>
          <w:rStyle w:val="StyleUnderline"/>
          <w:highlight w:val="green"/>
        </w:rPr>
        <w:t xml:space="preserve">the rest of the world must cut its carbon emissions to </w:t>
      </w:r>
      <w:r w:rsidRPr="006D117E">
        <w:rPr>
          <w:rStyle w:val="Emphasis"/>
          <w:highlight w:val="green"/>
        </w:rPr>
        <w:t>zero</w:t>
      </w:r>
      <w:r w:rsidRPr="006D117E">
        <w:rPr>
          <w:rStyle w:val="StyleUnderline"/>
          <w:highlight w:val="green"/>
        </w:rPr>
        <w:t xml:space="preserve"> by 2020</w:t>
      </w:r>
      <w:r w:rsidRPr="001247EA">
        <w:rPr>
          <w:sz w:val="14"/>
        </w:rPr>
        <w:t xml:space="preserve"> (assuming no major negative emissions are deployed), or 2030 if negative emissions are permitted, </w:t>
      </w:r>
      <w:r w:rsidRPr="006D117E">
        <w:rPr>
          <w:rStyle w:val="StyleUnderline"/>
          <w:highlight w:val="green"/>
        </w:rPr>
        <w:t xml:space="preserve">to hit the </w:t>
      </w:r>
      <w:r w:rsidRPr="001247EA">
        <w:rPr>
          <w:rStyle w:val="StyleUnderline"/>
        </w:rPr>
        <w:t xml:space="preserve">Paris Agreement </w:t>
      </w:r>
      <w:r w:rsidRPr="006D117E">
        <w:rPr>
          <w:rStyle w:val="StyleUnderline"/>
          <w:highlight w:val="green"/>
        </w:rPr>
        <w:t>target of 2C.</w:t>
      </w:r>
      <w:r>
        <w:rPr>
          <w:rStyle w:val="StyleUnderline"/>
        </w:rPr>
        <w:t xml:space="preserve"> </w:t>
      </w:r>
      <w:r w:rsidRPr="001247EA">
        <w:rPr>
          <w:sz w:val="14"/>
        </w:rPr>
        <w:t xml:space="preserve">Given that many of these countries, like </w:t>
      </w:r>
      <w:r w:rsidRPr="006D117E">
        <w:rPr>
          <w:rStyle w:val="StyleUnderline"/>
          <w:highlight w:val="green"/>
        </w:rPr>
        <w:t>India and Brazil, are developing</w:t>
      </w:r>
      <w:r w:rsidRPr="00941D80">
        <w:rPr>
          <w:rStyle w:val="StyleUnderline"/>
        </w:rPr>
        <w:t xml:space="preserve"> economically </w:t>
      </w:r>
      <w:r w:rsidRPr="006D117E">
        <w:rPr>
          <w:rStyle w:val="StyleUnderline"/>
          <w:highlight w:val="green"/>
        </w:rPr>
        <w:t xml:space="preserve">and </w:t>
      </w:r>
      <w:r w:rsidRPr="000C6A28">
        <w:rPr>
          <w:rStyle w:val="StyleUnderline"/>
        </w:rPr>
        <w:t xml:space="preserve">are likely to </w:t>
      </w:r>
      <w:r w:rsidRPr="006D117E">
        <w:rPr>
          <w:rStyle w:val="StyleUnderline"/>
          <w:highlight w:val="green"/>
        </w:rPr>
        <w:t xml:space="preserve">have </w:t>
      </w:r>
      <w:r w:rsidRPr="006D117E">
        <w:rPr>
          <w:rStyle w:val="Emphasis"/>
          <w:highlight w:val="green"/>
        </w:rPr>
        <w:t>higher energy demand</w:t>
      </w:r>
      <w:r w:rsidRPr="00941D80">
        <w:rPr>
          <w:rStyle w:val="StyleUnderline"/>
        </w:rPr>
        <w:t xml:space="preserve"> in the future, </w:t>
      </w:r>
      <w:r w:rsidRPr="006D117E">
        <w:rPr>
          <w:rStyle w:val="StyleUnderline"/>
          <w:highlight w:val="green"/>
        </w:rPr>
        <w:t xml:space="preserve">this leaves </w:t>
      </w:r>
      <w:r w:rsidRPr="000C6A28">
        <w:rPr>
          <w:rStyle w:val="StyleUnderline"/>
        </w:rPr>
        <w:t xml:space="preserve">them </w:t>
      </w:r>
      <w:r w:rsidRPr="006D117E">
        <w:rPr>
          <w:rStyle w:val="StyleUnderline"/>
          <w:highlight w:val="green"/>
        </w:rPr>
        <w:t xml:space="preserve">barely any room for </w:t>
      </w:r>
      <w:r w:rsidRPr="000C6A28">
        <w:rPr>
          <w:rStyle w:val="StyleUnderline"/>
        </w:rPr>
        <w:t xml:space="preserve">that </w:t>
      </w:r>
      <w:r w:rsidRPr="006D117E">
        <w:rPr>
          <w:rStyle w:val="StyleUnderline"/>
          <w:highlight w:val="green"/>
        </w:rPr>
        <w:t>growth</w:t>
      </w:r>
      <w:r w:rsidRPr="00941D80">
        <w:rPr>
          <w:rStyle w:val="StyleUnderline"/>
        </w:rPr>
        <w:t>, unless it is all green growth.</w:t>
      </w:r>
      <w:r>
        <w:rPr>
          <w:rStyle w:val="StyleUnderline"/>
        </w:rPr>
        <w:t xml:space="preserve"> </w:t>
      </w:r>
      <w:r w:rsidRPr="001247EA">
        <w:rPr>
          <w:sz w:val="14"/>
        </w:rPr>
        <w:t xml:space="preserve">The paper also notes that </w:t>
      </w:r>
      <w:r w:rsidRPr="00D94144">
        <w:rPr>
          <w:rStyle w:val="StyleUnderline"/>
        </w:rPr>
        <w:t>while renewables are getting cheaper than their fossil fuel alternatives and exciting technological breakthroughs are around the corner</w:t>
      </w:r>
      <w:r w:rsidRPr="001247EA">
        <w:rPr>
          <w:sz w:val="14"/>
        </w:rPr>
        <w:t xml:space="preserve">, deployment </w:t>
      </w:r>
      <w:proofErr w:type="gramStart"/>
      <w:r w:rsidRPr="001247EA">
        <w:rPr>
          <w:sz w:val="14"/>
        </w:rPr>
        <w:t>hasn’t</w:t>
      </w:r>
      <w:proofErr w:type="gramEnd"/>
      <w:r w:rsidRPr="001247EA">
        <w:rPr>
          <w:sz w:val="14"/>
        </w:rPr>
        <w:t xml:space="preserve"> moved the needle much. If you look at all the energy humans produce—including the large amounts that are wasted when fossil fuels are burned, converted into waste heat—then </w:t>
      </w:r>
      <w:r w:rsidRPr="00D94144">
        <w:rPr>
          <w:rStyle w:val="StyleUnderline"/>
        </w:rPr>
        <w:t>the renewable revolution</w:t>
      </w:r>
      <w:r w:rsidRPr="001247EA">
        <w:rPr>
          <w:sz w:val="14"/>
        </w:rPr>
        <w:t xml:space="preserve"> from 2000-2016 means renewables </w:t>
      </w:r>
      <w:r w:rsidRPr="00D94144">
        <w:rPr>
          <w:rStyle w:val="StyleUnderline"/>
        </w:rPr>
        <w:t>account for just 2.6 percent of total energy.</w:t>
      </w:r>
      <w:r>
        <w:rPr>
          <w:rStyle w:val="StyleUnderline"/>
        </w:rPr>
        <w:t xml:space="preserve"> </w:t>
      </w:r>
      <w:r w:rsidRPr="001247EA">
        <w:rPr>
          <w:sz w:val="14"/>
        </w:rPr>
        <w:t xml:space="preserve">The Paris Agreement is intended to operate by a “ratchet” mechanism. Rather than imposing top-down emissions targets for each country, countries are instead free to make their own pledges and decide their own levels of ambition. The aim is that, as mitigation efforts continue, countries will contribute more and more ambitious pledges to do their own part. This avoids the thorny issues of imposing rules on countries (with, presumably, fines or sanctions if they fail to meet their targets) and how to divide up the world’s remaining carbon budget. Previous </w:t>
      </w:r>
      <w:r w:rsidRPr="006D117E">
        <w:rPr>
          <w:rStyle w:val="StyleUnderline"/>
          <w:highlight w:val="green"/>
        </w:rPr>
        <w:t xml:space="preserve">attempts at global climate agreements </w:t>
      </w:r>
      <w:r w:rsidRPr="006D117E">
        <w:rPr>
          <w:rStyle w:val="Emphasis"/>
          <w:highlight w:val="green"/>
        </w:rPr>
        <w:t>fell apart</w:t>
      </w:r>
      <w:r w:rsidRPr="00D94144">
        <w:rPr>
          <w:rStyle w:val="StyleUnderline"/>
        </w:rPr>
        <w:t xml:space="preserve"> over precisely these issues</w:t>
      </w:r>
      <w:r w:rsidRPr="001247EA">
        <w:rPr>
          <w:sz w:val="14"/>
        </w:rPr>
        <w:t xml:space="preserve">. Issues of global equity in climate change are stark. </w:t>
      </w:r>
      <w:r w:rsidRPr="001247EA">
        <w:rPr>
          <w:rStyle w:val="StyleUnderline"/>
        </w:rPr>
        <w:t xml:space="preserve">After all, </w:t>
      </w:r>
      <w:r w:rsidRPr="006D117E">
        <w:rPr>
          <w:rStyle w:val="Emphasis"/>
          <w:highlight w:val="green"/>
        </w:rPr>
        <w:t>rich nations have profited</w:t>
      </w:r>
      <w:r w:rsidRPr="006D117E">
        <w:rPr>
          <w:rStyle w:val="StyleUnderline"/>
          <w:highlight w:val="green"/>
        </w:rPr>
        <w:t xml:space="preserve"> the most from burning fossil fuels</w:t>
      </w:r>
      <w:r w:rsidRPr="001247EA">
        <w:rPr>
          <w:rStyle w:val="StyleUnderline"/>
        </w:rPr>
        <w:t>, contributed most to the problem, and in most cases still have the highest emissions in the world</w:t>
      </w:r>
      <w:r w:rsidRPr="001247EA">
        <w:rPr>
          <w:sz w:val="14"/>
        </w:rPr>
        <w:t>. At the same time, the impacts and damages are disproportionately felt by poorer nations. Rich nations are also in more of a position to act. Yet when you look at the Paris Agreement goals set so far, divided up with some notion of fairness, it is arguably only developing countries that are pulling their weight.</w:t>
      </w:r>
    </w:p>
    <w:p w14:paraId="5CC34727" w14:textId="77777777" w:rsidR="00050125" w:rsidRPr="00861BDA" w:rsidRDefault="00050125" w:rsidP="00050125"/>
    <w:p w14:paraId="4A8D86AC" w14:textId="77777777" w:rsidR="00050125" w:rsidRPr="00087B13" w:rsidRDefault="00050125" w:rsidP="00050125">
      <w:pPr>
        <w:pStyle w:val="Heading4"/>
      </w:pPr>
      <w:r w:rsidRPr="00087B13">
        <w:lastRenderedPageBreak/>
        <w:t xml:space="preserve">The director of the EPA </w:t>
      </w:r>
      <w:proofErr w:type="gramStart"/>
      <w:r w:rsidRPr="00087B13">
        <w:t>agrees</w:t>
      </w:r>
      <w:proofErr w:type="gramEnd"/>
      <w:r w:rsidRPr="00087B13">
        <w:t xml:space="preserve"> </w:t>
      </w:r>
    </w:p>
    <w:p w14:paraId="327456B7" w14:textId="77777777" w:rsidR="00050125" w:rsidRPr="006D117E" w:rsidRDefault="00050125" w:rsidP="00050125">
      <w:pPr>
        <w:rPr>
          <w:highlight w:val="green"/>
        </w:rPr>
      </w:pPr>
      <w:r w:rsidRPr="001D76A0">
        <w:rPr>
          <w:rStyle w:val="Style13ptBold"/>
        </w:rPr>
        <w:t>Snyder 16</w:t>
      </w:r>
      <w:r>
        <w:t xml:space="preserve"> (2016, Carolyn, </w:t>
      </w:r>
      <w:r w:rsidRPr="001D76A0">
        <w:t>Director, Climate Protection Partnerships Division at US Environmental Protection Agency (EPA), “Evolution of global temperature over the past two million years,” http://www.nature.com/nature/journal/vaop/ncurrent/full/nature19798.html)</w:t>
      </w:r>
    </w:p>
    <w:p w14:paraId="342F8957" w14:textId="77777777" w:rsidR="00050125" w:rsidRPr="00E73A16" w:rsidRDefault="00050125" w:rsidP="00050125">
      <w:pPr>
        <w:rPr>
          <w:sz w:val="16"/>
        </w:rPr>
      </w:pPr>
      <w:r w:rsidRPr="006D117E">
        <w:rPr>
          <w:rStyle w:val="StyleUnderline"/>
          <w:highlight w:val="green"/>
        </w:rPr>
        <w:t>Reconstructions of Earth’s past climate</w:t>
      </w:r>
      <w:r w:rsidRPr="00E73A16">
        <w:rPr>
          <w:rStyle w:val="StyleUnderline"/>
        </w:rPr>
        <w:t xml:space="preserve"> </w:t>
      </w:r>
      <w:r w:rsidRPr="006D117E">
        <w:rPr>
          <w:rStyle w:val="Emphasis"/>
          <w:highlight w:val="green"/>
        </w:rPr>
        <w:t>strongly influence</w:t>
      </w:r>
      <w:r w:rsidRPr="00E73A16">
        <w:rPr>
          <w:rStyle w:val="StyleUnderline"/>
        </w:rPr>
        <w:t xml:space="preserve"> </w:t>
      </w:r>
      <w:r w:rsidRPr="006D117E">
        <w:rPr>
          <w:rStyle w:val="StyleUnderline"/>
          <w:highlight w:val="green"/>
        </w:rPr>
        <w:t xml:space="preserve">our understanding of </w:t>
      </w:r>
      <w:r w:rsidRPr="00E73A16">
        <w:rPr>
          <w:rStyle w:val="StyleUnderline"/>
        </w:rPr>
        <w:t xml:space="preserve">the dynamics and </w:t>
      </w:r>
      <w:r w:rsidRPr="006D117E">
        <w:rPr>
          <w:rStyle w:val="Emphasis"/>
          <w:highlight w:val="green"/>
        </w:rPr>
        <w:t>sensitivity</w:t>
      </w:r>
      <w:r w:rsidRPr="00E73A16">
        <w:rPr>
          <w:rStyle w:val="StyleUnderline"/>
        </w:rPr>
        <w:t xml:space="preserve"> of the climate system</w:t>
      </w:r>
      <w:r w:rsidRPr="00E73A16">
        <w:rPr>
          <w:sz w:val="16"/>
        </w:rPr>
        <w:t>. Yet global temperature has been reconstructed for only a few isolated windows of time</w:t>
      </w:r>
      <w:hyperlink r:id="rId101" w:anchor="ref1" w:tooltip="Masson-Delmotte, V. et al. in Climate Change 2013: The Physical Science Basis Ch. 5 (eds Stocker, T. F. et al.) 383–464 (Cambridge Univ. Press, 2013)" w:history="1">
        <w:r w:rsidRPr="00E73A16">
          <w:rPr>
            <w:rStyle w:val="Hyperlink"/>
            <w:sz w:val="16"/>
          </w:rPr>
          <w:t>1</w:t>
        </w:r>
      </w:hyperlink>
      <w:r w:rsidRPr="00E73A16">
        <w:rPr>
          <w:sz w:val="16"/>
        </w:rPr>
        <w:t>, </w:t>
      </w:r>
      <w:hyperlink r:id="rId102" w:anchor="ref2" w:tooltip="Rohling, E. J. et al. Making sense of palaeoclimate sensitivity. Nature 491, 683–691 (2012)" w:history="1">
        <w:r w:rsidRPr="00E73A16">
          <w:rPr>
            <w:rStyle w:val="Hyperlink"/>
            <w:sz w:val="16"/>
          </w:rPr>
          <w:t>2</w:t>
        </w:r>
      </w:hyperlink>
      <w:r w:rsidRPr="00E73A16">
        <w:rPr>
          <w:sz w:val="16"/>
        </w:rPr>
        <w:t xml:space="preserve">, and continuous reconstructions across glacial cycles remain elusive. </w:t>
      </w:r>
      <w:r w:rsidRPr="00E73A16">
        <w:rPr>
          <w:rStyle w:val="StyleUnderline"/>
        </w:rPr>
        <w:t xml:space="preserve">Here I present </w:t>
      </w:r>
      <w:r w:rsidRPr="006D117E">
        <w:rPr>
          <w:rStyle w:val="StyleUnderline"/>
          <w:highlight w:val="green"/>
        </w:rPr>
        <w:t>a</w:t>
      </w:r>
      <w:r w:rsidRPr="00E73A16">
        <w:rPr>
          <w:rStyle w:val="StyleUnderline"/>
        </w:rPr>
        <w:t xml:space="preserve"> spatially weighted proxy </w:t>
      </w:r>
      <w:r w:rsidRPr="006D117E">
        <w:rPr>
          <w:rStyle w:val="StyleUnderline"/>
          <w:highlight w:val="green"/>
        </w:rPr>
        <w:t>reconstruction of</w:t>
      </w:r>
      <w:r w:rsidRPr="00E73A16">
        <w:rPr>
          <w:rStyle w:val="StyleUnderline"/>
        </w:rPr>
        <w:t xml:space="preserve"> global </w:t>
      </w:r>
      <w:r w:rsidRPr="006D117E">
        <w:rPr>
          <w:rStyle w:val="StyleUnderline"/>
          <w:highlight w:val="green"/>
        </w:rPr>
        <w:t>temperature</w:t>
      </w:r>
      <w:r w:rsidRPr="00E73A16">
        <w:rPr>
          <w:rStyle w:val="StyleUnderline"/>
        </w:rPr>
        <w:t xml:space="preserve"> </w:t>
      </w:r>
      <w:r w:rsidRPr="006D117E">
        <w:rPr>
          <w:rStyle w:val="Emphasis"/>
          <w:highlight w:val="green"/>
        </w:rPr>
        <w:t>over the past 2 million years</w:t>
      </w:r>
      <w:r w:rsidRPr="00E73A16">
        <w:rPr>
          <w:rStyle w:val="StyleUnderline"/>
        </w:rPr>
        <w:t xml:space="preserve"> estimated </w:t>
      </w:r>
      <w:r w:rsidRPr="006D117E">
        <w:rPr>
          <w:rStyle w:val="StyleUnderline"/>
          <w:highlight w:val="green"/>
        </w:rPr>
        <w:t>from a</w:t>
      </w:r>
      <w:r w:rsidRPr="00E73A16">
        <w:rPr>
          <w:rStyle w:val="StyleUnderline"/>
        </w:rPr>
        <w:t xml:space="preserve"> multi-proxy </w:t>
      </w:r>
      <w:r w:rsidRPr="006D117E">
        <w:rPr>
          <w:rStyle w:val="StyleUnderline"/>
          <w:highlight w:val="green"/>
        </w:rPr>
        <w:t>database of over</w:t>
      </w:r>
      <w:r w:rsidRPr="00E73A16">
        <w:rPr>
          <w:rStyle w:val="StyleUnderline"/>
        </w:rPr>
        <w:t xml:space="preserve"> </w:t>
      </w:r>
      <w:r w:rsidRPr="006D117E">
        <w:rPr>
          <w:rStyle w:val="Emphasis"/>
          <w:highlight w:val="green"/>
        </w:rPr>
        <w:t>20,000 sea surface temperature</w:t>
      </w:r>
      <w:r w:rsidRPr="00E73A16">
        <w:rPr>
          <w:rStyle w:val="StyleUnderline"/>
        </w:rPr>
        <w:t xml:space="preserve"> point </w:t>
      </w:r>
      <w:r w:rsidRPr="006D117E">
        <w:rPr>
          <w:rStyle w:val="StyleUnderline"/>
          <w:highlight w:val="green"/>
        </w:rPr>
        <w:t>reconstructions</w:t>
      </w:r>
      <w:r w:rsidRPr="00E73A16">
        <w:rPr>
          <w:sz w:val="16"/>
        </w:rPr>
        <w:t>. Global temperature gradually cooled until roughly 1.2 million years ago and cooling then stalled until the present. The cooling trend probably stalled before the beginning of the mid-Pleistocene transition</w:t>
      </w:r>
      <w:hyperlink r:id="rId103" w:anchor="ref3" w:tooltip="Clark, P. U. et al. The middle Pleistocene transition: characteristics, mechanisms, and implications for long-term changes in atmospheric pCO2. Quat. Sci. Rev. 25, 3150–3184 (2006)" w:history="1">
        <w:r w:rsidRPr="00E73A16">
          <w:rPr>
            <w:rStyle w:val="Hyperlink"/>
            <w:sz w:val="16"/>
          </w:rPr>
          <w:t>3</w:t>
        </w:r>
      </w:hyperlink>
      <w:r w:rsidRPr="00E73A16">
        <w:rPr>
          <w:sz w:val="16"/>
        </w:rPr>
        <w:t>, and pre-dated the increase in the maximum size of ice sheets around 0.9 million years ago</w:t>
      </w:r>
      <w:hyperlink r:id="rId104" w:anchor="ref4" w:tooltip="Elderfield, H. et al. Evolution of ocean temperature and ice volume through the Mid-Pleistocene climate transition. Science 337, 704–709 (2012)" w:history="1">
        <w:r w:rsidRPr="00E73A16">
          <w:rPr>
            <w:rStyle w:val="Hyperlink"/>
            <w:sz w:val="16"/>
          </w:rPr>
          <w:t>4</w:t>
        </w:r>
      </w:hyperlink>
      <w:r w:rsidRPr="00E73A16">
        <w:rPr>
          <w:sz w:val="16"/>
        </w:rPr>
        <w:t>, </w:t>
      </w:r>
      <w:hyperlink r:id="rId105" w:anchor="ref5" w:tooltip="Rohling, E. J. et al. Sea-level and deep-sea-temperature variability over the past 5.3 million years. Nature 508, 477–482 (2014)" w:history="1">
        <w:r w:rsidRPr="00E73A16">
          <w:rPr>
            <w:rStyle w:val="Hyperlink"/>
            <w:sz w:val="16"/>
          </w:rPr>
          <w:t>5</w:t>
        </w:r>
      </w:hyperlink>
      <w:r w:rsidRPr="00E73A16">
        <w:rPr>
          <w:sz w:val="16"/>
        </w:rPr>
        <w:t>, </w:t>
      </w:r>
      <w:hyperlink r:id="rId106" w:anchor="ref6" w:tooltip="Bates, S. L., Siddall, M. &amp; Waelbroeck, C. Hydrographic variations in deep ocean temperature over the mid-Pleistocene transition. Quat. Sci. Rev. 88, 147–158 (2014)" w:history="1">
        <w:r w:rsidRPr="00E73A16">
          <w:rPr>
            <w:rStyle w:val="Hyperlink"/>
            <w:sz w:val="16"/>
          </w:rPr>
          <w:t>6</w:t>
        </w:r>
      </w:hyperlink>
      <w:r w:rsidRPr="00E73A16">
        <w:rPr>
          <w:sz w:val="16"/>
        </w:rPr>
        <w:t xml:space="preserve">. Thus, global cooling may have been a pre-condition for, but probably is not the sole causal mechanism of, the shift to quasi-100,000-year glacial cycles at the mid-Pleistocene transition. Over the past 800,000 years, polar amplification (the amplification of temperature change at the poles relative to global temperature change) has been stable over time, and global temperature and atmospheric greenhouse gas concentrations have been closely coupled across glacial cycles. </w:t>
      </w:r>
      <w:r w:rsidRPr="00E73A16">
        <w:rPr>
          <w:rStyle w:val="StyleUnderline"/>
        </w:rPr>
        <w:t>A comparison of the new temperature reconstruction with radiative forcing from greenhouse gases estimates an Earth system sensitivity of 9 degrees Celsius (range 7 to 13 degrees Celsius, 95 per cent credible interval) change in global average surface temperature per doubling of atmospheric carbon dioxide over millennium timescales.</w:t>
      </w:r>
      <w:r w:rsidRPr="00E73A16">
        <w:rPr>
          <w:sz w:val="16"/>
        </w:rPr>
        <w:t xml:space="preserve"> This result </w:t>
      </w:r>
      <w:r w:rsidRPr="006D117E">
        <w:rPr>
          <w:rStyle w:val="StyleUnderline"/>
          <w:highlight w:val="green"/>
        </w:rPr>
        <w:t>suggests that stabilization at</w:t>
      </w:r>
      <w:r w:rsidRPr="00E73A16">
        <w:rPr>
          <w:sz w:val="16"/>
        </w:rPr>
        <w:t xml:space="preserve"> </w:t>
      </w:r>
      <w:r w:rsidRPr="006D117E">
        <w:rPr>
          <w:rStyle w:val="Emphasis"/>
          <w:highlight w:val="green"/>
        </w:rPr>
        <w:t>today’s g</w:t>
      </w:r>
      <w:r w:rsidRPr="00E73A16">
        <w:rPr>
          <w:rStyle w:val="Emphasis"/>
        </w:rPr>
        <w:t>reen</w:t>
      </w:r>
      <w:r w:rsidRPr="006D117E">
        <w:rPr>
          <w:rStyle w:val="Emphasis"/>
          <w:highlight w:val="green"/>
        </w:rPr>
        <w:t>h</w:t>
      </w:r>
      <w:r w:rsidRPr="00E73A16">
        <w:rPr>
          <w:rStyle w:val="Emphasis"/>
        </w:rPr>
        <w:t>ouse</w:t>
      </w:r>
      <w:r w:rsidRPr="006D117E">
        <w:rPr>
          <w:rStyle w:val="Emphasis"/>
          <w:highlight w:val="green"/>
        </w:rPr>
        <w:t xml:space="preserve"> g</w:t>
      </w:r>
      <w:r w:rsidRPr="00E73A16">
        <w:rPr>
          <w:rStyle w:val="Emphasis"/>
        </w:rPr>
        <w:t>a</w:t>
      </w:r>
      <w:r w:rsidRPr="006D117E">
        <w:rPr>
          <w:rStyle w:val="Emphasis"/>
          <w:highlight w:val="green"/>
        </w:rPr>
        <w:t>s</w:t>
      </w:r>
      <w:r w:rsidRPr="00E73A16">
        <w:rPr>
          <w:sz w:val="16"/>
        </w:rPr>
        <w:t xml:space="preserve"> </w:t>
      </w:r>
      <w:r w:rsidRPr="006D117E">
        <w:rPr>
          <w:rStyle w:val="StyleUnderline"/>
          <w:highlight w:val="green"/>
        </w:rPr>
        <w:t xml:space="preserve">levels </w:t>
      </w:r>
      <w:r w:rsidRPr="00E73A16">
        <w:rPr>
          <w:sz w:val="16"/>
        </w:rPr>
        <w:t xml:space="preserve">may </w:t>
      </w:r>
      <w:r w:rsidRPr="006D117E">
        <w:rPr>
          <w:rStyle w:val="Emphasis"/>
          <w:highlight w:val="green"/>
        </w:rPr>
        <w:t>already commit Earth to an eventual total warming of 5 degrees Celsius</w:t>
      </w:r>
      <w:r w:rsidRPr="00E73A16">
        <w:rPr>
          <w:sz w:val="16"/>
        </w:rPr>
        <w:t xml:space="preserve"> (</w:t>
      </w:r>
      <w:r w:rsidRPr="00E73A16">
        <w:rPr>
          <w:rStyle w:val="StyleUnderline"/>
        </w:rPr>
        <w:t>range 3 to 7 degrees Celsius, 95 per cent credible interval)</w:t>
      </w:r>
      <w:r w:rsidRPr="00E73A16">
        <w:rPr>
          <w:sz w:val="16"/>
        </w:rPr>
        <w:t xml:space="preserve"> over the next few millennia </w:t>
      </w:r>
      <w:r w:rsidRPr="006D117E">
        <w:rPr>
          <w:rStyle w:val="StyleUnderline"/>
          <w:highlight w:val="green"/>
        </w:rPr>
        <w:t>as ice sheets, vegetation and</w:t>
      </w:r>
      <w:r w:rsidRPr="00E73A16">
        <w:rPr>
          <w:sz w:val="16"/>
        </w:rPr>
        <w:t xml:space="preserve"> atmospheric </w:t>
      </w:r>
      <w:r w:rsidRPr="006D117E">
        <w:rPr>
          <w:rStyle w:val="StyleUnderline"/>
          <w:highlight w:val="green"/>
        </w:rPr>
        <w:t>dust</w:t>
      </w:r>
      <w:r w:rsidRPr="00E73A16">
        <w:rPr>
          <w:sz w:val="16"/>
        </w:rPr>
        <w:t xml:space="preserve"> continue to </w:t>
      </w:r>
      <w:r w:rsidRPr="006D117E">
        <w:rPr>
          <w:rStyle w:val="StyleUnderline"/>
          <w:highlight w:val="green"/>
        </w:rPr>
        <w:t>respond to</w:t>
      </w:r>
      <w:r w:rsidRPr="00E73A16">
        <w:rPr>
          <w:sz w:val="16"/>
        </w:rPr>
        <w:t xml:space="preserve"> global </w:t>
      </w:r>
      <w:r w:rsidRPr="006D117E">
        <w:rPr>
          <w:rStyle w:val="StyleUnderline"/>
          <w:highlight w:val="green"/>
        </w:rPr>
        <w:t>warming</w:t>
      </w:r>
      <w:r w:rsidRPr="00E73A16">
        <w:rPr>
          <w:sz w:val="16"/>
        </w:rPr>
        <w:t>.</w:t>
      </w:r>
    </w:p>
    <w:p w14:paraId="1EB4A6CC" w14:textId="77777777" w:rsidR="00050125" w:rsidRPr="009F6FB3" w:rsidRDefault="00050125" w:rsidP="00050125">
      <w:pPr>
        <w:rPr>
          <w:rFonts w:eastAsia="Calibri"/>
        </w:rPr>
      </w:pPr>
    </w:p>
    <w:p w14:paraId="136FB1EF" w14:textId="77777777" w:rsidR="00050125" w:rsidRPr="00EE31CE" w:rsidRDefault="00050125" w:rsidP="00050125">
      <w:pPr>
        <w:pStyle w:val="Heading4"/>
      </w:pPr>
      <w:r w:rsidRPr="00EE31CE">
        <w:t xml:space="preserve">Even stopping emissions won’t stop </w:t>
      </w:r>
      <w:proofErr w:type="gramStart"/>
      <w:r w:rsidRPr="00EE31CE">
        <w:t>warming</w:t>
      </w:r>
      <w:proofErr w:type="gramEnd"/>
    </w:p>
    <w:p w14:paraId="3F09DECA" w14:textId="77777777" w:rsidR="00050125" w:rsidRPr="009F6FB3" w:rsidRDefault="00050125" w:rsidP="00050125">
      <w:pPr>
        <w:rPr>
          <w:rFonts w:eastAsia="Calibri"/>
        </w:rPr>
      </w:pPr>
      <w:r w:rsidRPr="00EE31CE">
        <w:rPr>
          <w:rStyle w:val="Style13ptBold"/>
        </w:rPr>
        <w:t>AP ‘9</w:t>
      </w:r>
      <w:r w:rsidRPr="009F6FB3">
        <w:rPr>
          <w:rFonts w:eastAsia="Calibri"/>
        </w:rPr>
        <w:t xml:space="preserve"> [9/24/09, The Associated Press. “Six Degree Temp</w:t>
      </w:r>
      <w:r w:rsidRPr="00C1782E">
        <w:t xml:space="preserve">erature Rise by 2011 is Inevitable: UNEP,” </w:t>
      </w:r>
      <w:hyperlink r:id="rId107" w:history="1">
        <w:r w:rsidRPr="00C1782E">
          <w:rPr>
            <w:rStyle w:val="Hyperlink"/>
          </w:rPr>
          <w:t>http://www.speedy-fit.co.uk/index2.php?option=com_content&amp;do_pdf=1&amp;id=168</w:t>
        </w:r>
      </w:hyperlink>
      <w:r w:rsidRPr="00C1782E">
        <w:t>]</w:t>
      </w:r>
    </w:p>
    <w:p w14:paraId="78B4B15D" w14:textId="77777777" w:rsidR="00050125" w:rsidRPr="009F6FB3" w:rsidRDefault="00050125" w:rsidP="00050125">
      <w:pPr>
        <w:ind w:right="288"/>
        <w:rPr>
          <w:rFonts w:eastAsia="Calibri"/>
          <w:sz w:val="16"/>
        </w:rPr>
      </w:pPr>
      <w:r w:rsidRPr="009F6FB3">
        <w:rPr>
          <w:rFonts w:eastAsia="Calibri"/>
          <w:szCs w:val="20"/>
          <w:u w:val="single"/>
        </w:rPr>
        <w:t xml:space="preserve">WASHINGTON - </w:t>
      </w:r>
      <w:r w:rsidRPr="006D117E">
        <w:rPr>
          <w:rFonts w:eastAsia="Calibri"/>
          <w:szCs w:val="20"/>
          <w:highlight w:val="green"/>
          <w:u w:val="single"/>
        </w:rPr>
        <w:t>Earth's temperature is likely to jump six degrees</w:t>
      </w:r>
      <w:r w:rsidRPr="009F6FB3">
        <w:rPr>
          <w:rFonts w:eastAsia="Calibri"/>
          <w:sz w:val="16"/>
        </w:rPr>
        <w:t xml:space="preserve"> </w:t>
      </w:r>
      <w:r w:rsidRPr="006D117E">
        <w:rPr>
          <w:rFonts w:eastAsia="Calibri"/>
          <w:szCs w:val="20"/>
          <w:highlight w:val="green"/>
          <w:u w:val="single"/>
        </w:rPr>
        <w:t>between now and the end of the century</w:t>
      </w:r>
      <w:r w:rsidRPr="009F6FB3">
        <w:rPr>
          <w:rFonts w:eastAsia="Calibri"/>
          <w:sz w:val="16"/>
        </w:rPr>
        <w:t xml:space="preserve"> </w:t>
      </w:r>
      <w:r w:rsidRPr="006D117E">
        <w:rPr>
          <w:rFonts w:eastAsia="Malgun Gothic"/>
          <w:b/>
          <w:iCs/>
          <w:highlight w:val="green"/>
          <w:u w:val="single"/>
        </w:rPr>
        <w:t xml:space="preserve">even if every country </w:t>
      </w:r>
      <w:proofErr w:type="gramStart"/>
      <w:r w:rsidRPr="006D117E">
        <w:rPr>
          <w:rFonts w:eastAsia="Malgun Gothic"/>
          <w:b/>
          <w:iCs/>
          <w:highlight w:val="green"/>
          <w:u w:val="single"/>
        </w:rPr>
        <w:t>cuts</w:t>
      </w:r>
      <w:proofErr w:type="gramEnd"/>
      <w:r w:rsidRPr="009F6FB3">
        <w:rPr>
          <w:rFonts w:eastAsia="Malgun Gothic"/>
          <w:b/>
          <w:iCs/>
          <w:u w:val="single"/>
        </w:rPr>
        <w:t xml:space="preserve"> greenhouse </w:t>
      </w:r>
      <w:r w:rsidRPr="006D117E">
        <w:rPr>
          <w:rFonts w:eastAsia="Malgun Gothic"/>
          <w:b/>
          <w:iCs/>
          <w:highlight w:val="green"/>
          <w:u w:val="single"/>
        </w:rPr>
        <w:t>gas emissions</w:t>
      </w:r>
      <w:r w:rsidRPr="009F6FB3">
        <w:rPr>
          <w:rFonts w:eastAsia="Malgun Gothic"/>
          <w:b/>
          <w:iCs/>
          <w:u w:val="single"/>
        </w:rPr>
        <w:t xml:space="preserve"> </w:t>
      </w:r>
      <w:r w:rsidRPr="006D117E">
        <w:rPr>
          <w:rFonts w:eastAsia="Malgun Gothic"/>
          <w:b/>
          <w:iCs/>
          <w:highlight w:val="green"/>
          <w:u w:val="single"/>
        </w:rPr>
        <w:t>as proposed</w:t>
      </w:r>
      <w:r w:rsidRPr="009F6FB3">
        <w:rPr>
          <w:rFonts w:eastAsia="Calibri"/>
          <w:sz w:val="16"/>
        </w:rPr>
        <w:t xml:space="preserve">, according to a United Nations update. Scientists looked at emission plans from 192 nations and calculated what would happen to global warming. </w:t>
      </w:r>
      <w:r w:rsidRPr="009F6FB3">
        <w:rPr>
          <w:rFonts w:eastAsia="Calibri"/>
          <w:szCs w:val="20"/>
          <w:u w:val="single"/>
        </w:rPr>
        <w:t xml:space="preserve">The projections </w:t>
      </w:r>
      <w:proofErr w:type="gramStart"/>
      <w:r w:rsidRPr="009F6FB3">
        <w:rPr>
          <w:rFonts w:eastAsia="Calibri"/>
          <w:szCs w:val="20"/>
          <w:u w:val="single"/>
        </w:rPr>
        <w:t>take into account</w:t>
      </w:r>
      <w:proofErr w:type="gramEnd"/>
      <w:r w:rsidRPr="009F6FB3">
        <w:rPr>
          <w:rFonts w:eastAsia="Calibri"/>
          <w:szCs w:val="20"/>
          <w:u w:val="single"/>
        </w:rPr>
        <w:t xml:space="preserve"> 80 percent emission cuts from the U.S. and Europe</w:t>
      </w:r>
      <w:r w:rsidRPr="009F6FB3">
        <w:rPr>
          <w:rFonts w:eastAsia="Calibri"/>
          <w:sz w:val="16"/>
        </w:rPr>
        <w:t xml:space="preserve"> </w:t>
      </w:r>
      <w:r w:rsidRPr="009F6FB3">
        <w:rPr>
          <w:rFonts w:eastAsia="Calibri"/>
          <w:szCs w:val="20"/>
          <w:u w:val="single"/>
        </w:rPr>
        <w:t>by 2050, which are not sure things</w:t>
      </w:r>
      <w:r w:rsidRPr="009F6FB3">
        <w:rPr>
          <w:rFonts w:eastAsia="Calibri"/>
          <w:sz w:val="16"/>
        </w:rPr>
        <w:t xml:space="preserve">. The U.S. figure is based on a bill that passed the House of Representatives but is running into resistance in the Senate, where debate has been delayed by health care reform efforts. </w:t>
      </w:r>
      <w:r w:rsidRPr="006D117E">
        <w:rPr>
          <w:rFonts w:eastAsia="Calibri"/>
          <w:szCs w:val="20"/>
          <w:highlight w:val="green"/>
          <w:u w:val="single"/>
        </w:rPr>
        <w:t>Carbon dioxide,</w:t>
      </w:r>
      <w:r w:rsidRPr="009F6FB3">
        <w:rPr>
          <w:rFonts w:eastAsia="Calibri"/>
          <w:szCs w:val="20"/>
          <w:u w:val="single"/>
        </w:rPr>
        <w:t xml:space="preserve"> mostly from the burning of fossil fuels such as coal and oil, </w:t>
      </w:r>
      <w:r w:rsidRPr="006D117E">
        <w:rPr>
          <w:rFonts w:eastAsia="Calibri"/>
          <w:szCs w:val="20"/>
          <w:highlight w:val="green"/>
          <w:u w:val="single"/>
        </w:rPr>
        <w:t>is the main cause of global warming</w:t>
      </w:r>
      <w:r w:rsidRPr="009F6FB3">
        <w:rPr>
          <w:rFonts w:eastAsia="Calibri"/>
          <w:szCs w:val="20"/>
          <w:u w:val="single"/>
        </w:rPr>
        <w:t xml:space="preserve">, trapping the sun's energy in the atmosphere. </w:t>
      </w:r>
      <w:r w:rsidRPr="006D117E">
        <w:rPr>
          <w:rFonts w:eastAsia="Calibri"/>
          <w:szCs w:val="20"/>
          <w:highlight w:val="green"/>
          <w:u w:val="single"/>
        </w:rPr>
        <w:t>The world's average</w:t>
      </w:r>
      <w:r w:rsidRPr="009F6FB3">
        <w:rPr>
          <w:rFonts w:eastAsia="Calibri"/>
          <w:szCs w:val="20"/>
          <w:u w:val="single"/>
        </w:rPr>
        <w:t xml:space="preserve"> </w:t>
      </w:r>
      <w:r w:rsidRPr="006D117E">
        <w:rPr>
          <w:rFonts w:eastAsia="Calibri"/>
          <w:szCs w:val="20"/>
          <w:highlight w:val="green"/>
          <w:u w:val="single"/>
        </w:rPr>
        <w:t>temperature has already risen 1.4 degrees</w:t>
      </w:r>
      <w:r w:rsidRPr="009F6FB3">
        <w:rPr>
          <w:rFonts w:eastAsia="Calibri"/>
          <w:szCs w:val="20"/>
          <w:u w:val="single"/>
        </w:rPr>
        <w:t xml:space="preserve"> since the 19th century. Much of projected rise in temperature is because of developing nations, which </w:t>
      </w:r>
      <w:proofErr w:type="gramStart"/>
      <w:r w:rsidRPr="009F6FB3">
        <w:rPr>
          <w:rFonts w:eastAsia="Calibri"/>
          <w:szCs w:val="20"/>
          <w:u w:val="single"/>
        </w:rPr>
        <w:t>aren't</w:t>
      </w:r>
      <w:proofErr w:type="gramEnd"/>
      <w:r w:rsidRPr="009F6FB3">
        <w:rPr>
          <w:rFonts w:eastAsia="Calibri"/>
          <w:szCs w:val="20"/>
          <w:u w:val="single"/>
        </w:rPr>
        <w:t xml:space="preserve"> talking much about cutting their emissions</w:t>
      </w:r>
      <w:r w:rsidRPr="009F6FB3">
        <w:rPr>
          <w:rFonts w:eastAsia="Calibri"/>
          <w:sz w:val="16"/>
        </w:rPr>
        <w:t xml:space="preserve">, scientists said at a United Nations press conference Thursday. China alone adds "We are headed toward very serious changes in our planet," said Achim Steiner, head of the U.N.'s environment program, which issued the update on Thursday. </w:t>
      </w:r>
      <w:r w:rsidRPr="009F6FB3">
        <w:rPr>
          <w:rFonts w:eastAsia="Calibri"/>
          <w:szCs w:val="20"/>
          <w:u w:val="single"/>
        </w:rPr>
        <w:t xml:space="preserve">The review looked at some 400 peer-reviewed papers on climate over the last three years. </w:t>
      </w:r>
      <w:r w:rsidRPr="006D117E">
        <w:rPr>
          <w:rFonts w:eastAsia="Calibri"/>
          <w:szCs w:val="20"/>
          <w:highlight w:val="green"/>
          <w:u w:val="single"/>
        </w:rPr>
        <w:t>Even if the developed world cuts its emissions by 80 percent and the developing world cuts theirs in half</w:t>
      </w:r>
      <w:r w:rsidRPr="009F6FB3">
        <w:rPr>
          <w:rFonts w:eastAsia="Calibri"/>
          <w:sz w:val="16"/>
        </w:rPr>
        <w:t xml:space="preserve"> by 2050, as some experts propose</w:t>
      </w:r>
      <w:r w:rsidRPr="009F6FB3">
        <w:rPr>
          <w:rFonts w:eastAsia="Calibri"/>
          <w:szCs w:val="20"/>
          <w:u w:val="single"/>
        </w:rPr>
        <w:t xml:space="preserve">, </w:t>
      </w:r>
      <w:r w:rsidRPr="006D117E">
        <w:rPr>
          <w:rFonts w:eastAsia="Calibri"/>
          <w:szCs w:val="20"/>
          <w:highlight w:val="green"/>
          <w:u w:val="single"/>
        </w:rPr>
        <w:t>the world is still facing a 3-degree increase by the end of the century</w:t>
      </w:r>
      <w:r w:rsidRPr="006D117E">
        <w:rPr>
          <w:rFonts w:eastAsia="Calibri"/>
          <w:sz w:val="16"/>
          <w:highlight w:val="green"/>
        </w:rPr>
        <w:t>,</w:t>
      </w:r>
      <w:r w:rsidRPr="009F6FB3">
        <w:rPr>
          <w:rFonts w:eastAsia="Calibri"/>
          <w:sz w:val="16"/>
        </w:rPr>
        <w:t xml:space="preserve"> said Robert Corell, a prominent U.S. climate scientist who helped oversee the update. Corell said </w:t>
      </w:r>
      <w:r w:rsidRPr="009F6FB3">
        <w:rPr>
          <w:rFonts w:eastAsia="Calibri"/>
          <w:szCs w:val="20"/>
          <w:u w:val="single"/>
        </w:rPr>
        <w:t>the most likely agreement out of the international climate negotiations</w:t>
      </w:r>
      <w:r w:rsidRPr="009F6FB3">
        <w:rPr>
          <w:rFonts w:eastAsia="Calibri"/>
          <w:sz w:val="16"/>
        </w:rPr>
        <w:t xml:space="preserve"> in Copenhagen in December </w:t>
      </w:r>
      <w:r w:rsidRPr="009F6FB3">
        <w:rPr>
          <w:rFonts w:eastAsia="Calibri"/>
          <w:szCs w:val="20"/>
          <w:u w:val="single"/>
        </w:rPr>
        <w:t>still translates into a</w:t>
      </w:r>
      <w:r w:rsidRPr="009F6FB3">
        <w:rPr>
          <w:rFonts w:eastAsia="Calibri"/>
          <w:sz w:val="16"/>
        </w:rPr>
        <w:t xml:space="preserve"> nearly </w:t>
      </w:r>
      <w:r w:rsidRPr="009F6FB3">
        <w:rPr>
          <w:rFonts w:eastAsia="Calibri"/>
          <w:szCs w:val="20"/>
          <w:u w:val="single"/>
        </w:rPr>
        <w:t>5-degree increase in world temperature by the end of the century</w:t>
      </w:r>
      <w:r w:rsidRPr="009F6FB3">
        <w:rPr>
          <w:rFonts w:eastAsia="Calibri"/>
          <w:sz w:val="16"/>
        </w:rPr>
        <w:t xml:space="preserve">. European leaders and the Obama White House have set a goal to limit warming to just a couple degrees. The U.N.'s environment program unveiled the update on peer-reviewed climate change science to tell diplomats how hot the planet is getting. The last big report from the Nobel Prize-winning Intergovernmental Panel on Climate Change </w:t>
      </w:r>
      <w:r w:rsidRPr="009F6FB3">
        <w:rPr>
          <w:rFonts w:eastAsia="Calibri"/>
          <w:sz w:val="16"/>
        </w:rPr>
        <w:lastRenderedPageBreak/>
        <w:t xml:space="preserve">came out more than two years ago and is based on science that is at least three to four years old, Steiner said. </w:t>
      </w:r>
      <w:r w:rsidRPr="006D117E">
        <w:rPr>
          <w:rFonts w:eastAsia="Calibri"/>
          <w:szCs w:val="20"/>
          <w:highlight w:val="green"/>
          <w:u w:val="single"/>
        </w:rPr>
        <w:t>Global warming is speeding up, especially in the Arctic, and that means that some top-level science projections from 2007 are already out of date and overly optimistic</w:t>
      </w:r>
      <w:r w:rsidRPr="009F6FB3">
        <w:rPr>
          <w:rFonts w:eastAsia="Calibri"/>
          <w:sz w:val="16"/>
        </w:rPr>
        <w:t xml:space="preserve">. Corell, who headed an assessment of warming in the Arctic, said </w:t>
      </w:r>
      <w:r w:rsidRPr="009F6FB3">
        <w:rPr>
          <w:rFonts w:eastAsia="Calibri"/>
          <w:szCs w:val="20"/>
          <w:u w:val="single"/>
        </w:rPr>
        <w:t>global warming "is accelerating in ways that we are not anticipating." Because Greenland and West Antarctic ice sheets are melting far faster than thought, it looks like the seas will rise twice as fast as projected just three years ago,</w:t>
      </w:r>
      <w:r w:rsidRPr="009F6FB3">
        <w:rPr>
          <w:rFonts w:eastAsia="Calibri"/>
          <w:sz w:val="16"/>
        </w:rPr>
        <w:t xml:space="preserve"> Corell said. He said seas should rise about a foot every 20 to 25 years. Other problems that have worsened since the 2007 report include the oceans getting more acidic &amp;</w:t>
      </w:r>
      <w:proofErr w:type="spellStart"/>
      <w:r w:rsidRPr="009F6FB3">
        <w:rPr>
          <w:rFonts w:eastAsia="Calibri"/>
          <w:sz w:val="16"/>
        </w:rPr>
        <w:t>mdash</w:t>
      </w:r>
      <w:proofErr w:type="spellEnd"/>
      <w:r w:rsidRPr="009F6FB3">
        <w:rPr>
          <w:rFonts w:eastAsia="Calibri"/>
          <w:sz w:val="16"/>
        </w:rPr>
        <w:t>; a threat to some sea creatures &amp;</w:t>
      </w:r>
      <w:proofErr w:type="spellStart"/>
      <w:r w:rsidRPr="009F6FB3">
        <w:rPr>
          <w:rFonts w:eastAsia="Calibri"/>
          <w:sz w:val="16"/>
        </w:rPr>
        <w:t>mdash</w:t>
      </w:r>
      <w:proofErr w:type="spellEnd"/>
      <w:r w:rsidRPr="009F6FB3">
        <w:rPr>
          <w:rFonts w:eastAsia="Calibri"/>
          <w:sz w:val="16"/>
        </w:rPr>
        <w:t xml:space="preserve">; and projections for regular long-term droughts in the U.S. Southwest. "As sobering as this report is, it is not the </w:t>
      </w:r>
      <w:proofErr w:type="gramStart"/>
      <w:r w:rsidRPr="009F6FB3">
        <w:rPr>
          <w:rFonts w:eastAsia="Calibri"/>
          <w:sz w:val="16"/>
        </w:rPr>
        <w:t>worst case</w:t>
      </w:r>
      <w:proofErr w:type="gramEnd"/>
      <w:r w:rsidRPr="009F6FB3">
        <w:rPr>
          <w:rFonts w:eastAsia="Calibri"/>
          <w:sz w:val="16"/>
        </w:rPr>
        <w:t xml:space="preserve"> scenario," said U.S. Rep. Edward Markey, co-author of the bill that passed the U.S. House. "That would be if the world does nothing and allows heat-trapping pollution to continue to spew unchecked into the atmosphere." </w:t>
      </w:r>
    </w:p>
    <w:p w14:paraId="6F30CE16" w14:textId="77777777" w:rsidR="00F31433" w:rsidRPr="00F31433" w:rsidRDefault="00F31433" w:rsidP="00F31433"/>
    <w:sectPr w:rsidR="00F31433" w:rsidRPr="00F3143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Lucida Grande">
    <w:altName w:val="﷽﷽﷽﷽﷽﷽﷽﷽rande"/>
    <w:charset w:val="00"/>
    <w:family w:val="auto"/>
    <w:pitch w:val="variable"/>
    <w:sig w:usb0="E1000AEF" w:usb1="5000A1FF" w:usb2="00000000" w:usb3="00000000" w:csb0="000001B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view w:val="normal"/>
  <w:zoom w:percent="100"/>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Oliver"/>
    <w:docVar w:name="RibbonPointer" w:val="150407768"/>
    <w:docVar w:name="VerbatimVersion" w:val="5.1"/>
  </w:docVars>
  <w:rsids>
    <w:rsidRoot w:val="00F31433"/>
    <w:rsid w:val="000026EB"/>
    <w:rsid w:val="000139A3"/>
    <w:rsid w:val="000319AB"/>
    <w:rsid w:val="00050125"/>
    <w:rsid w:val="000A0A7E"/>
    <w:rsid w:val="00100833"/>
    <w:rsid w:val="00104529"/>
    <w:rsid w:val="00105942"/>
    <w:rsid w:val="00107396"/>
    <w:rsid w:val="00144A4C"/>
    <w:rsid w:val="00176AB0"/>
    <w:rsid w:val="00177B7D"/>
    <w:rsid w:val="0018322D"/>
    <w:rsid w:val="001B5776"/>
    <w:rsid w:val="001E527A"/>
    <w:rsid w:val="001F78CE"/>
    <w:rsid w:val="00251FC7"/>
    <w:rsid w:val="002855A7"/>
    <w:rsid w:val="002A3A20"/>
    <w:rsid w:val="002B146A"/>
    <w:rsid w:val="002B5E17"/>
    <w:rsid w:val="002D2890"/>
    <w:rsid w:val="002D3E53"/>
    <w:rsid w:val="00315690"/>
    <w:rsid w:val="00316B75"/>
    <w:rsid w:val="00325646"/>
    <w:rsid w:val="003460F2"/>
    <w:rsid w:val="003807B6"/>
    <w:rsid w:val="0038158C"/>
    <w:rsid w:val="003902BA"/>
    <w:rsid w:val="003A09E2"/>
    <w:rsid w:val="003C407B"/>
    <w:rsid w:val="003D6CDE"/>
    <w:rsid w:val="003F34B8"/>
    <w:rsid w:val="00407037"/>
    <w:rsid w:val="00433281"/>
    <w:rsid w:val="00433BDD"/>
    <w:rsid w:val="004605D6"/>
    <w:rsid w:val="004C047D"/>
    <w:rsid w:val="004C60E8"/>
    <w:rsid w:val="004E3579"/>
    <w:rsid w:val="004E521B"/>
    <w:rsid w:val="004E728B"/>
    <w:rsid w:val="004F397F"/>
    <w:rsid w:val="004F39E0"/>
    <w:rsid w:val="004F6D6C"/>
    <w:rsid w:val="00537BD5"/>
    <w:rsid w:val="0057268A"/>
    <w:rsid w:val="00583358"/>
    <w:rsid w:val="00595674"/>
    <w:rsid w:val="005D2912"/>
    <w:rsid w:val="005E32C2"/>
    <w:rsid w:val="006065BD"/>
    <w:rsid w:val="00645FA9"/>
    <w:rsid w:val="00647866"/>
    <w:rsid w:val="00657DB2"/>
    <w:rsid w:val="00665003"/>
    <w:rsid w:val="00691761"/>
    <w:rsid w:val="006A2AD0"/>
    <w:rsid w:val="006C2375"/>
    <w:rsid w:val="006D4ECC"/>
    <w:rsid w:val="006E2155"/>
    <w:rsid w:val="006F7C61"/>
    <w:rsid w:val="00722258"/>
    <w:rsid w:val="007243E5"/>
    <w:rsid w:val="00742BD9"/>
    <w:rsid w:val="00766EA0"/>
    <w:rsid w:val="00776CA9"/>
    <w:rsid w:val="0078653D"/>
    <w:rsid w:val="0078774D"/>
    <w:rsid w:val="007A2226"/>
    <w:rsid w:val="007F5B66"/>
    <w:rsid w:val="00823A1C"/>
    <w:rsid w:val="00845B9D"/>
    <w:rsid w:val="00860984"/>
    <w:rsid w:val="00864B4C"/>
    <w:rsid w:val="00890762"/>
    <w:rsid w:val="008A235D"/>
    <w:rsid w:val="008B3ECB"/>
    <w:rsid w:val="008B4E85"/>
    <w:rsid w:val="008C01F6"/>
    <w:rsid w:val="008C1B2E"/>
    <w:rsid w:val="008D5899"/>
    <w:rsid w:val="00911D87"/>
    <w:rsid w:val="0091627E"/>
    <w:rsid w:val="0097032B"/>
    <w:rsid w:val="009A4621"/>
    <w:rsid w:val="009D2EAD"/>
    <w:rsid w:val="009D54B2"/>
    <w:rsid w:val="009E1922"/>
    <w:rsid w:val="009F7ED2"/>
    <w:rsid w:val="00A1168C"/>
    <w:rsid w:val="00A55AE1"/>
    <w:rsid w:val="00A85C02"/>
    <w:rsid w:val="00A867FC"/>
    <w:rsid w:val="00A907A0"/>
    <w:rsid w:val="00A93661"/>
    <w:rsid w:val="00A95652"/>
    <w:rsid w:val="00AC0AB8"/>
    <w:rsid w:val="00AD79AD"/>
    <w:rsid w:val="00B33C6D"/>
    <w:rsid w:val="00B4508F"/>
    <w:rsid w:val="00B55AD5"/>
    <w:rsid w:val="00B8057C"/>
    <w:rsid w:val="00BD6238"/>
    <w:rsid w:val="00BF593B"/>
    <w:rsid w:val="00BF773A"/>
    <w:rsid w:val="00BF7E81"/>
    <w:rsid w:val="00C13773"/>
    <w:rsid w:val="00C17CC8"/>
    <w:rsid w:val="00C6562E"/>
    <w:rsid w:val="00C83417"/>
    <w:rsid w:val="00C9604F"/>
    <w:rsid w:val="00CA19AA"/>
    <w:rsid w:val="00CC5298"/>
    <w:rsid w:val="00CD736E"/>
    <w:rsid w:val="00CD798D"/>
    <w:rsid w:val="00CE161E"/>
    <w:rsid w:val="00CF3DEF"/>
    <w:rsid w:val="00CF59A8"/>
    <w:rsid w:val="00D325A9"/>
    <w:rsid w:val="00D36A8A"/>
    <w:rsid w:val="00D61409"/>
    <w:rsid w:val="00D6691E"/>
    <w:rsid w:val="00D71170"/>
    <w:rsid w:val="00DA1C92"/>
    <w:rsid w:val="00DA2362"/>
    <w:rsid w:val="00DA25D4"/>
    <w:rsid w:val="00DA6538"/>
    <w:rsid w:val="00DB22BB"/>
    <w:rsid w:val="00E15E75"/>
    <w:rsid w:val="00E219EB"/>
    <w:rsid w:val="00E47A40"/>
    <w:rsid w:val="00E5262C"/>
    <w:rsid w:val="00E7178E"/>
    <w:rsid w:val="00EC7DC4"/>
    <w:rsid w:val="00ED30CF"/>
    <w:rsid w:val="00F176EF"/>
    <w:rsid w:val="00F248EA"/>
    <w:rsid w:val="00F31433"/>
    <w:rsid w:val="00F45E10"/>
    <w:rsid w:val="00F6364A"/>
    <w:rsid w:val="00F9113A"/>
    <w:rsid w:val="00FB7F9A"/>
    <w:rsid w:val="00FE2546"/>
    <w:rsid w:val="00FF03B0"/>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E24276"/>
  <w15:chartTrackingRefBased/>
  <w15:docId w15:val="{BCDF41A4-A8FB-4E53-96E9-5F12BBEFE0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iPriority="6"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A85C02"/>
    <w:rPr>
      <w:rFonts w:ascii="Calibri" w:hAnsi="Calibri"/>
    </w:rPr>
  </w:style>
  <w:style w:type="paragraph" w:styleId="Heading1">
    <w:name w:val="heading 1"/>
    <w:aliases w:val="Pocket"/>
    <w:basedOn w:val="Normal"/>
    <w:next w:val="Normal"/>
    <w:link w:val="Heading1Char"/>
    <w:qFormat/>
    <w:rsid w:val="00A85C02"/>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A85C02"/>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 Char,Char1,Heading 3 Char3,Heading 3 Char4 Char Char,Heading 3 Char3 Char Char Char,Heading 3 Char1 Char Char Char Char,Heading 3 Char Char Char Char Char Char,Heading 3 Char1 Char Char Char Char Char Char,Citation,n"/>
    <w:basedOn w:val="Normal"/>
    <w:next w:val="Normal"/>
    <w:link w:val="Heading3Char"/>
    <w:uiPriority w:val="2"/>
    <w:unhideWhenUsed/>
    <w:qFormat/>
    <w:rsid w:val="00A85C02"/>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Normal Tag,heading 2,Ch,TAG,no read,No Spacing211,No Spacing12,No Spacing2111,ta,small space,No Spacing112,No Spacing1121,No Spacing21,CD - Cite,Ta,T,t,No Spacing1,No Spacing11,No Spacing111,Tag1,small text,Tags, Ch,card,Card"/>
    <w:basedOn w:val="Normal"/>
    <w:next w:val="Normal"/>
    <w:link w:val="Heading4Char"/>
    <w:uiPriority w:val="99"/>
    <w:unhideWhenUsed/>
    <w:qFormat/>
    <w:rsid w:val="00A85C02"/>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A85C0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85C02"/>
  </w:style>
  <w:style w:type="character" w:customStyle="1" w:styleId="Heading1Char">
    <w:name w:val="Heading 1 Char"/>
    <w:aliases w:val="Pocket Char"/>
    <w:basedOn w:val="DefaultParagraphFont"/>
    <w:link w:val="Heading1"/>
    <w:rsid w:val="00A85C02"/>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A85C02"/>
    <w:rPr>
      <w:rFonts w:ascii="Calibri" w:eastAsiaTheme="majorEastAsia" w:hAnsi="Calibri" w:cstheme="majorBidi"/>
      <w:b/>
      <w:sz w:val="44"/>
      <w:szCs w:val="26"/>
      <w:u w:val="double"/>
    </w:rPr>
  </w:style>
  <w:style w:type="character" w:customStyle="1" w:styleId="Heading3Char">
    <w:name w:val="Heading 3 Char"/>
    <w:aliases w:val="Block Char,Heading 3 Char Char Char, Char Char,Char1 Char,Heading 3 Char3 Char,Heading 3 Char4 Char Char Char,Heading 3 Char3 Char Char Char Char,Heading 3 Char1 Char Char Char Char Char,Heading 3 Char Char Char Char Char Char Char,n Char"/>
    <w:basedOn w:val="DefaultParagraphFont"/>
    <w:link w:val="Heading3"/>
    <w:uiPriority w:val="2"/>
    <w:rsid w:val="00A85C02"/>
    <w:rPr>
      <w:rFonts w:ascii="Calibri" w:eastAsiaTheme="majorEastAsia" w:hAnsi="Calibri" w:cstheme="majorBidi"/>
      <w:b/>
      <w:sz w:val="32"/>
      <w:szCs w:val="24"/>
      <w:u w:val="single"/>
    </w:rPr>
  </w:style>
  <w:style w:type="character" w:customStyle="1" w:styleId="Heading4Char">
    <w:name w:val="Heading 4 Char"/>
    <w:aliases w:val="Tag Char,Big card Char,body Char,Normal Tag Char,heading 2 Char,Ch Char,TAG Char,no read Char,No Spacing211 Char,No Spacing12 Char,No Spacing2111 Char,ta Char,small space Char,No Spacing112 Char,No Spacing1121 Char,No Spacing21 Char"/>
    <w:basedOn w:val="DefaultParagraphFont"/>
    <w:link w:val="Heading4"/>
    <w:uiPriority w:val="3"/>
    <w:rsid w:val="00A85C02"/>
    <w:rPr>
      <w:rFonts w:ascii="Calibri" w:eastAsiaTheme="majorEastAsia" w:hAnsi="Calibri" w:cstheme="majorBidi"/>
      <w:b/>
      <w:iCs/>
      <w:sz w:val="26"/>
    </w:rPr>
  </w:style>
  <w:style w:type="character" w:styleId="Emphasis">
    <w:name w:val="Emphasis"/>
    <w:aliases w:val="emphasis in card,tag2,Size 10,Evidence,Minimized,minimized,Highlighted,Underlined,CD Card,ED - Tag,emphasis,Bold Underline,Emphasis!!,small,Qualifications,normal card text,bold underline,Shrunk,qualifications in card,qualifications,Style1,Box,B,s"/>
    <w:basedOn w:val="DefaultParagraphFont"/>
    <w:link w:val="textbold"/>
    <w:uiPriority w:val="7"/>
    <w:qFormat/>
    <w:rsid w:val="00A85C02"/>
    <w:rPr>
      <w:rFonts w:ascii="Calibri" w:hAnsi="Calibri"/>
      <w:b/>
      <w:i w:val="0"/>
      <w:iCs/>
      <w:sz w:val="22"/>
      <w:u w:val="single"/>
      <w:bdr w:val="none" w:sz="0" w:space="0" w:color="auto"/>
    </w:rPr>
  </w:style>
  <w:style w:type="paragraph" w:customStyle="1" w:styleId="textbold">
    <w:name w:val="text bold"/>
    <w:basedOn w:val="Normal"/>
    <w:link w:val="Emphasis"/>
    <w:uiPriority w:val="7"/>
    <w:qFormat/>
    <w:rsid w:val="00F31433"/>
    <w:pPr>
      <w:widowControl w:val="0"/>
      <w:ind w:left="720"/>
      <w:jc w:val="both"/>
    </w:pPr>
    <w:rPr>
      <w:b/>
      <w:iCs/>
      <w:u w:val="singl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A85C02"/>
    <w:rPr>
      <w:b/>
      <w:bCs/>
      <w:sz w:val="26"/>
      <w:u w:val="none"/>
    </w:rPr>
  </w:style>
  <w:style w:type="character" w:customStyle="1" w:styleId="StyleUnderline">
    <w:name w:val="Style Underline"/>
    <w:aliases w:val="Underline,Style Bold Underline,apple-style-span + 6 pt,Kern at 16 pt,Style,Bold,Intense Emphasis1,Intense Emphasis2,HHeading 3 + 12 pt,Bold Cite Char,Cards + Font: 12 pt Char,Citation Char Char Char,Heading 3 Char1 Char Char Char,ci,c,Bo"/>
    <w:basedOn w:val="DefaultParagraphFont"/>
    <w:link w:val="UnderlinePara"/>
    <w:uiPriority w:val="6"/>
    <w:qFormat/>
    <w:rsid w:val="00A85C02"/>
    <w:rPr>
      <w:b w:val="0"/>
      <w:sz w:val="22"/>
      <w:u w:val="single"/>
    </w:rPr>
  </w:style>
  <w:style w:type="paragraph" w:customStyle="1" w:styleId="UnderlinePara">
    <w:name w:val="Underline Para"/>
    <w:basedOn w:val="Normal"/>
    <w:link w:val="StyleUnderline"/>
    <w:uiPriority w:val="6"/>
    <w:qFormat/>
    <w:rsid w:val="00F31433"/>
    <w:pPr>
      <w:widowControl w:val="0"/>
      <w:suppressAutoHyphens/>
      <w:spacing w:after="200" w:line="240" w:lineRule="auto"/>
      <w:contextualSpacing/>
    </w:pPr>
    <w:rPr>
      <w:rFonts w:asciiTheme="minorHAnsi" w:hAnsiTheme="minorHAnsi"/>
      <w:u w:val="single"/>
    </w:rPr>
  </w:style>
  <w:style w:type="character" w:styleId="Hyperlink">
    <w:name w:val="Hyperlink"/>
    <w:aliases w:val="heading 1 (block title),Important,Read,Card Text,Internet Link,Analytic Text,Internet link,Char Char1,Heading 3 Char2,Block Char1,Heading 3 Char1 Char1,No Underline Char1,Text 7 Char1,Tags v 2 Char1,Card Char1,Heading 3 Char1,3: Cite Char1"/>
    <w:basedOn w:val="DefaultParagraphFont"/>
    <w:uiPriority w:val="99"/>
    <w:unhideWhenUsed/>
    <w:rsid w:val="00A85C02"/>
    <w:rPr>
      <w:color w:val="auto"/>
      <w:u w:val="none"/>
    </w:rPr>
  </w:style>
  <w:style w:type="character" w:styleId="FollowedHyperlink">
    <w:name w:val="FollowedHyperlink"/>
    <w:basedOn w:val="DefaultParagraphFont"/>
    <w:uiPriority w:val="99"/>
    <w:semiHidden/>
    <w:unhideWhenUsed/>
    <w:rsid w:val="00A85C02"/>
    <w:rPr>
      <w:color w:val="auto"/>
      <w:u w:val="none"/>
    </w:rPr>
  </w:style>
  <w:style w:type="character" w:customStyle="1" w:styleId="DocumentMapChar">
    <w:name w:val="Document Map Char"/>
    <w:basedOn w:val="DefaultParagraphFont"/>
    <w:link w:val="DocumentMap"/>
    <w:uiPriority w:val="99"/>
    <w:semiHidden/>
    <w:rsid w:val="00F31433"/>
    <w:rPr>
      <w:rFonts w:ascii="Lucida Grande" w:hAnsi="Lucida Grande" w:cs="Lucida Grande"/>
      <w:sz w:val="24"/>
    </w:rPr>
  </w:style>
  <w:style w:type="paragraph" w:styleId="DocumentMap">
    <w:name w:val="Document Map"/>
    <w:basedOn w:val="Normal"/>
    <w:link w:val="DocumentMapChar"/>
    <w:uiPriority w:val="99"/>
    <w:semiHidden/>
    <w:unhideWhenUsed/>
    <w:rsid w:val="00F31433"/>
    <w:pPr>
      <w:spacing w:after="0" w:line="240" w:lineRule="auto"/>
    </w:pPr>
    <w:rPr>
      <w:rFonts w:ascii="Lucida Grande" w:hAnsi="Lucida Grande" w:cs="Lucida Grande"/>
      <w:sz w:val="24"/>
    </w:rPr>
  </w:style>
  <w:style w:type="paragraph" w:customStyle="1" w:styleId="HotRoute">
    <w:name w:val="Hot Route!"/>
    <w:basedOn w:val="Normal"/>
    <w:link w:val="HotRouteChar"/>
    <w:qFormat/>
    <w:rsid w:val="00F31433"/>
    <w:pPr>
      <w:ind w:left="144"/>
    </w:pPr>
    <w:rPr>
      <w:rFonts w:ascii="Times New Roman" w:eastAsia="Times New Roman" w:hAnsi="Times New Roman" w:cs="Times New Roman"/>
      <w:sz w:val="20"/>
    </w:rPr>
  </w:style>
  <w:style w:type="character" w:customStyle="1" w:styleId="HotRouteChar">
    <w:name w:val="Hot Route! Char"/>
    <w:basedOn w:val="DefaultParagraphFont"/>
    <w:link w:val="HotRoute"/>
    <w:rsid w:val="00F31433"/>
    <w:rPr>
      <w:rFonts w:ascii="Times New Roman" w:eastAsia="Times New Roman" w:hAnsi="Times New Roman" w:cs="Times New Roman"/>
      <w:sz w:val="20"/>
    </w:rPr>
  </w:style>
  <w:style w:type="paragraph" w:customStyle="1" w:styleId="HotRoute0">
    <w:name w:val="Hot Route"/>
    <w:basedOn w:val="Normal"/>
    <w:link w:val="HotRouteChar0"/>
    <w:qFormat/>
    <w:rsid w:val="00F31433"/>
    <w:pPr>
      <w:ind w:left="72"/>
    </w:pPr>
    <w:rPr>
      <w:iCs/>
      <w:color w:val="000000"/>
    </w:rPr>
  </w:style>
  <w:style w:type="character" w:customStyle="1" w:styleId="HotRouteChar0">
    <w:name w:val="Hot Route Char"/>
    <w:link w:val="HotRoute0"/>
    <w:rsid w:val="00F31433"/>
    <w:rPr>
      <w:rFonts w:ascii="Calibri" w:hAnsi="Calibri" w:cs="Calibri"/>
      <w:iCs/>
      <w:color w:val="000000"/>
    </w:rPr>
  </w:style>
  <w:style w:type="paragraph" w:customStyle="1" w:styleId="Emphasis1">
    <w:name w:val="Emphasis1"/>
    <w:basedOn w:val="Normal"/>
    <w:uiPriority w:val="7"/>
    <w:qFormat/>
    <w:rsid w:val="00F31433"/>
    <w:pPr>
      <w:pBdr>
        <w:top w:val="single" w:sz="4" w:space="1" w:color="auto"/>
        <w:left w:val="single" w:sz="4" w:space="4" w:color="auto"/>
        <w:bottom w:val="single" w:sz="4" w:space="1" w:color="auto"/>
        <w:right w:val="single" w:sz="4" w:space="4" w:color="auto"/>
      </w:pBdr>
      <w:ind w:left="720"/>
      <w:jc w:val="both"/>
    </w:pPr>
    <w:rPr>
      <w:b/>
      <w:iCs/>
      <w:u w:val="single"/>
    </w:rPr>
  </w:style>
  <w:style w:type="character" w:styleId="UnresolvedMention">
    <w:name w:val="Unresolved Mention"/>
    <w:basedOn w:val="DefaultParagraphFont"/>
    <w:uiPriority w:val="99"/>
    <w:semiHidden/>
    <w:unhideWhenUsed/>
    <w:rsid w:val="00DA2362"/>
    <w:rPr>
      <w:color w:val="605E5C"/>
      <w:shd w:val="clear" w:color="auto" w:fill="E1DFDD"/>
    </w:rPr>
  </w:style>
  <w:style w:type="character" w:customStyle="1" w:styleId="UnderlineChar">
    <w:name w:val="Underline Char"/>
    <w:aliases w:val="Underline Char Char Char,Underline Char Char,Cards + Font: 12 pt Char Char Char Char Char Char Char Char Char Char Char,Minimized Ch"/>
    <w:qFormat/>
    <w:rsid w:val="00A85C02"/>
    <w:rPr>
      <w:szCs w:val="24"/>
      <w:u w:val="single"/>
    </w:rPr>
  </w:style>
  <w:style w:type="character" w:styleId="IntenseEmphasis">
    <w:name w:val="Intense Emphasis"/>
    <w:aliases w:val="Char Char Char Char Char Char Char Char1"/>
    <w:basedOn w:val="DefaultParagraphFont"/>
    <w:uiPriority w:val="6"/>
    <w:qFormat/>
    <w:rsid w:val="00A85C02"/>
    <w:rPr>
      <w:b w:val="0"/>
      <w:sz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earthjustice.org/blog/2015-may/only-in-congress-is-clean-water-controversial" TargetMode="External"/><Relationship Id="rId21" Type="http://schemas.openxmlformats.org/officeDocument/2006/relationships/hyperlink" Target="https://www.npr.org/transcripts/979253826" TargetMode="External"/><Relationship Id="rId42" Type="http://schemas.openxmlformats.org/officeDocument/2006/relationships/hyperlink" Target="http://www.examiner.com/article/cyber-attackers-could-easily-shut-down-the-electric-grid-for-the-entire-east-coa" TargetMode="External"/><Relationship Id="rId47" Type="http://schemas.openxmlformats.org/officeDocument/2006/relationships/hyperlink" Target="https://www.focus-economics.com/blog/trump-administrations-infrastructure-plan-and-the-economy)" TargetMode="External"/><Relationship Id="rId63" Type="http://schemas.openxmlformats.org/officeDocument/2006/relationships/hyperlink" Target="https://fpif.org/shifting_winds_in_the_south_china_sea/" TargetMode="External"/><Relationship Id="rId68" Type="http://schemas.openxmlformats.org/officeDocument/2006/relationships/hyperlink" Target="http://www.pnas.org/content/112/11/3241.abstract" TargetMode="External"/><Relationship Id="rId84" Type="http://schemas.openxmlformats.org/officeDocument/2006/relationships/hyperlink" Target="https://mg.co.za/article/2017-04-25-climate-change-brings-failed-states-and-violent-conflict/" TargetMode="External"/><Relationship Id="rId89" Type="http://schemas.openxmlformats.org/officeDocument/2006/relationships/hyperlink" Target="https://www.washingtonpost.com/politics/democrats-split-biden-infrastructure/2021/06/10/f1f95a8e-c91f-11eb-afd0-9726f7ec0ba6_story.html" TargetMode="External"/><Relationship Id="rId16" Type="http://schemas.openxmlformats.org/officeDocument/2006/relationships/hyperlink" Target="https://www.nytimes.com/by/jonathan-weisman" TargetMode="External"/><Relationship Id="rId107" Type="http://schemas.openxmlformats.org/officeDocument/2006/relationships/hyperlink" Target="http://www.speedy-fit.co.uk/index2.php?option=com_content&amp;do_pdf=1&amp;id=168" TargetMode="External"/><Relationship Id="rId11" Type="http://schemas.openxmlformats.org/officeDocument/2006/relationships/hyperlink" Target="https://www.usatoday.com/story/news/politics/2021/06/28/what-reconciliation-why-holding-up-infrastructure-deal/7787722002/" TargetMode="External"/><Relationship Id="rId32" Type="http://schemas.openxmlformats.org/officeDocument/2006/relationships/hyperlink" Target="http://www.climate.unibe.ch/~stocker/papers/clark16natcc.pdf" TargetMode="External"/><Relationship Id="rId37" Type="http://schemas.openxmlformats.org/officeDocument/2006/relationships/hyperlink" Target="http://rooseveltinstitute.org/wp-content/uploads/2016/11/Transformative.Infrastructure.Investment.pdf" TargetMode="External"/><Relationship Id="rId53" Type="http://schemas.openxmlformats.org/officeDocument/2006/relationships/hyperlink" Target="http://rooseveltinstitute.org/wp-content/uploads/2016/11/Transformative.Infrastructure.Investment.pdf" TargetMode="External"/><Relationship Id="rId58" Type="http://schemas.openxmlformats.org/officeDocument/2006/relationships/hyperlink" Target="https://news.stanford.edu/2019/06/12/climate-change-cause-armed-conflict/" TargetMode="External"/><Relationship Id="rId74" Type="http://schemas.openxmlformats.org/officeDocument/2006/relationships/hyperlink" Target="http://www.pnas.org/content/early/2015/02/23/1421533112" TargetMode="External"/><Relationship Id="rId79" Type="http://schemas.openxmlformats.org/officeDocument/2006/relationships/hyperlink" Target="http://yearsoflivingdangerously.com/" TargetMode="External"/><Relationship Id="rId102" Type="http://schemas.openxmlformats.org/officeDocument/2006/relationships/hyperlink" Target="http://www.nature.com/nature/journal/vaop/ncurrent/full/nature19798.html" TargetMode="External"/><Relationship Id="rId5" Type="http://schemas.openxmlformats.org/officeDocument/2006/relationships/webSettings" Target="webSettings.xml"/><Relationship Id="rId90" Type="http://schemas.openxmlformats.org/officeDocument/2006/relationships/hyperlink" Target="https://www.reuters.com/world/us/democrats-quarrels-divided-us-congress-complicate-biden-agenda-2021-05-10/" TargetMode="External"/><Relationship Id="rId95" Type="http://schemas.openxmlformats.org/officeDocument/2006/relationships/hyperlink" Target="https://www.foxnews.com/politics/amid-kavanaugh-cacophony-congress-forges-bipartisan-agreements-on-key-issues" TargetMode="External"/><Relationship Id="rId22" Type="http://schemas.openxmlformats.org/officeDocument/2006/relationships/hyperlink" Target="https://www.buzzfeednews.com/article/paulmcleod/gun-control-senate-democrats-plan-atlanta" TargetMode="External"/><Relationship Id="rId27" Type="http://schemas.openxmlformats.org/officeDocument/2006/relationships/hyperlink" Target="https://insideclimatenews.org/news/23022017/congress-environmental-climate-change-league-conservation-voters/" TargetMode="External"/><Relationship Id="rId43" Type="http://schemas.openxmlformats.org/officeDocument/2006/relationships/hyperlink" Target="http://www.examiner.com/topic/military" TargetMode="External"/><Relationship Id="rId48" Type="http://schemas.openxmlformats.org/officeDocument/2006/relationships/hyperlink" Target="http://www.examiner.com/article/cyber-attackers-could-easily-shut-down-the-electric-grid-for-the-entire-east-coa" TargetMode="External"/><Relationship Id="rId64" Type="http://schemas.openxmlformats.org/officeDocument/2006/relationships/hyperlink" Target="https://www.csis.org/analysis/climate-change-will-reshape-russia" TargetMode="External"/><Relationship Id="rId69" Type="http://schemas.openxmlformats.org/officeDocument/2006/relationships/hyperlink" Target="http://www.slate.com/blogs/future_tense/2015/03/02/study_climate_change_helped_spark_syrian_civil_war.html" TargetMode="External"/><Relationship Id="rId80" Type="http://schemas.openxmlformats.org/officeDocument/2006/relationships/hyperlink" Target="https://www.youtube.com/watch?v=brvhCnYvxQQ" TargetMode="External"/><Relationship Id="rId85" Type="http://schemas.openxmlformats.org/officeDocument/2006/relationships/hyperlink" Target="https://newrepublic.com/article/148861/climate-change-authoritarian-leaders" TargetMode="External"/><Relationship Id="rId12" Type="http://schemas.openxmlformats.org/officeDocument/2006/relationships/hyperlink" Target="https://www.budget.senate.gov/chairman/newsroom" TargetMode="External"/><Relationship Id="rId17" Type="http://schemas.openxmlformats.org/officeDocument/2006/relationships/hyperlink" Target="https://www.nytimes.com/2021/07/01/us/politics/house-infrastructure.html" TargetMode="External"/><Relationship Id="rId33" Type="http://schemas.openxmlformats.org/officeDocument/2006/relationships/hyperlink" Target="http://advances.sciencemag.org/content/1/5/e1400253.full?con=&amp;dom=pscau&amp;src=syndication" TargetMode="External"/><Relationship Id="rId38" Type="http://schemas.openxmlformats.org/officeDocument/2006/relationships/hyperlink" Target="https://www.murkowski.senate.gov/press/release/bipartisan-group-introduces-nations-first-comprehensive-co2-infrastructure-bill" TargetMode="External"/><Relationship Id="rId59" Type="http://schemas.openxmlformats.org/officeDocument/2006/relationships/hyperlink" Target="https://www.thebalance.com/economic-impact-of-climate-change-3305682" TargetMode="External"/><Relationship Id="rId103" Type="http://schemas.openxmlformats.org/officeDocument/2006/relationships/hyperlink" Target="http://www.nature.com/nature/journal/vaop/ncurrent/full/nature19798.html" TargetMode="External"/><Relationship Id="rId108" Type="http://schemas.openxmlformats.org/officeDocument/2006/relationships/fontTable" Target="fontTable.xml"/><Relationship Id="rId54" Type="http://schemas.openxmlformats.org/officeDocument/2006/relationships/hyperlink" Target="http://www.globalharvestinitiative.org/2017/05/timetobuild-americas-ag-trade-infrastructure;" TargetMode="External"/><Relationship Id="rId70" Type="http://schemas.openxmlformats.org/officeDocument/2006/relationships/hyperlink" Target="http://solutions2wxrisk.psu.edu/" TargetMode="External"/><Relationship Id="rId75" Type="http://schemas.openxmlformats.org/officeDocument/2006/relationships/hyperlink" Target="http://www.slate.com/blogs/future_tense/2015/03/02/study_climate_change_helped_spark_syrian_civil_war.html" TargetMode="External"/><Relationship Id="rId91" Type="http://schemas.openxmlformats.org/officeDocument/2006/relationships/hyperlink" Target="https://apnews.com/article/business-bills-government-and-politics-dc3d654f1502085300684435af03e90f" TargetMode="External"/><Relationship Id="rId96" Type="http://schemas.openxmlformats.org/officeDocument/2006/relationships/hyperlink" Target="https://www.bloomberg.com/news/articles/2020-05-01/trump-looks-to-secure-u-s-power-grid-from-foreign-attacks" TargetMode="External"/><Relationship Id="rId1" Type="http://schemas.openxmlformats.org/officeDocument/2006/relationships/customXml" Target="../customXml/item1.xml"/><Relationship Id="rId6" Type="http://schemas.openxmlformats.org/officeDocument/2006/relationships/hyperlink" Target="https://thehill.com/homenews/administration/560103-biden-says-he-wont-sign-bipartisan-bill-without-reconciliation-bill" TargetMode="External"/><Relationship Id="rId15" Type="http://schemas.openxmlformats.org/officeDocument/2006/relationships/hyperlink" Target="https://www.usatoday.com/in-depth/news/politics/2021/06/09/biden-infrastructure-plan-negotiations-continue-after-gop-talks-halt/7619224002/" TargetMode="External"/><Relationship Id="rId23" Type="http://schemas.openxmlformats.org/officeDocument/2006/relationships/hyperlink" Target="https://www.americanprogress.org/issues/courts/news/2020/02/20/480659/trumps-politicization-justice-system/" TargetMode="External"/><Relationship Id="rId28" Type="http://schemas.openxmlformats.org/officeDocument/2006/relationships/hyperlink" Target="https://www.jdsupra.com/legalnews/the-latest-fracas-over-fracking-47095/" TargetMode="External"/><Relationship Id="rId36" Type="http://schemas.openxmlformats.org/officeDocument/2006/relationships/hyperlink" Target="https://qz.com/1987869/joe-bidens-new-infrastructure-bill-is-all-about-climate-change/" TargetMode="External"/><Relationship Id="rId49" Type="http://schemas.openxmlformats.org/officeDocument/2006/relationships/hyperlink" Target="http://www.examiner.com/topic/military" TargetMode="External"/><Relationship Id="rId57" Type="http://schemas.openxmlformats.org/officeDocument/2006/relationships/hyperlink" Target="https://www.bbc.com/news/world-africa-50726701" TargetMode="External"/><Relationship Id="rId106" Type="http://schemas.openxmlformats.org/officeDocument/2006/relationships/hyperlink" Target="http://www.nature.com/nature/journal/vaop/ncurrent/full/nature19798.html" TargetMode="External"/><Relationship Id="rId10" Type="http://schemas.openxmlformats.org/officeDocument/2006/relationships/hyperlink" Target="https://www.usatoday.com/story/news/politics/2021/06/23/senators-white-house-agrees-bipartisan-1-25-t-infrastructure-plan/5326786001/" TargetMode="External"/><Relationship Id="rId31" Type="http://schemas.openxmlformats.org/officeDocument/2006/relationships/hyperlink" Target="https://www.nytimes.com/2021/04/29/us/politics/senate-water-infrastructure-bill.html" TargetMode="External"/><Relationship Id="rId44" Type="http://schemas.openxmlformats.org/officeDocument/2006/relationships/hyperlink" Target="http://www.examiner.com/topic/pentagon" TargetMode="External"/><Relationship Id="rId52" Type="http://schemas.openxmlformats.org/officeDocument/2006/relationships/hyperlink" Target="https://www.ft.com/content/ddaccc0e-d918-11e8-aa22-36538487e3d0" TargetMode="External"/><Relationship Id="rId60" Type="http://schemas.openxmlformats.org/officeDocument/2006/relationships/hyperlink" Target="https://apnews.com/6d29e9ba1d0d41ca9b218741201977b4" TargetMode="External"/><Relationship Id="rId65" Type="http://schemas.openxmlformats.org/officeDocument/2006/relationships/hyperlink" Target="https://www.washingtonexaminer.com/policy/energy/climate-tariffs-become-popular-option-to-cut-emissions" TargetMode="External"/><Relationship Id="rId73" Type="http://schemas.openxmlformats.org/officeDocument/2006/relationships/hyperlink" Target="http://www.news.ucsb.edu/2015/015046/perfect-storm" TargetMode="External"/><Relationship Id="rId78" Type="http://schemas.openxmlformats.org/officeDocument/2006/relationships/hyperlink" Target="http://www.nytimes.com/2013/05/19/opinion/sunday/friedman-without-water-revolution.html?pagewanted=all&amp;_r=0" TargetMode="External"/><Relationship Id="rId81" Type="http://schemas.openxmlformats.org/officeDocument/2006/relationships/hyperlink" Target="http://journals.ametsoc.org/doi/abs/10.1175/WCAS-D-13-00059.1?journalCode=wcas" TargetMode="External"/><Relationship Id="rId86" Type="http://schemas.openxmlformats.org/officeDocument/2006/relationships/hyperlink" Target="http://press-files.anu.edu.au/downloads/press/n2023/pdf/ch01.pdf" TargetMode="External"/><Relationship Id="rId94" Type="http://schemas.openxmlformats.org/officeDocument/2006/relationships/hyperlink" Target="https://www.politico.com/news/2021/06/08/climate-adviser-infrastructure-proposals-492303" TargetMode="External"/><Relationship Id="rId99" Type="http://schemas.openxmlformats.org/officeDocument/2006/relationships/hyperlink" Target="https://townhall.com/tipsheet/mattvespa/2015/07/28/global-warming-is-so-powerful-that-it-showed-the-resilience-of-sea-ice-n2031574" TargetMode="External"/><Relationship Id="rId101" Type="http://schemas.openxmlformats.org/officeDocument/2006/relationships/hyperlink" Target="http://www.nature.com/nature/journal/vaop/ncurrent/full/nature19798.html" TargetMode="External"/><Relationship Id="rId4" Type="http://schemas.openxmlformats.org/officeDocument/2006/relationships/settings" Target="settings.xml"/><Relationship Id="rId9" Type="http://schemas.openxmlformats.org/officeDocument/2006/relationships/hyperlink" Target="https://www.ft.com/content/ddaccc0e-d918-11e8-aa22-36538487e3d0" TargetMode="External"/><Relationship Id="rId13" Type="http://schemas.openxmlformats.org/officeDocument/2006/relationships/hyperlink" Target="https://www.vox.com/22537509/democrats-climate-bill-biden-waxman-markey" TargetMode="External"/><Relationship Id="rId18" Type="http://schemas.openxmlformats.org/officeDocument/2006/relationships/hyperlink" Target="https://fortune.com/2021/05/23/biden-economic-agenda-bidenomics-long-term-impact-new-deal/" TargetMode="External"/><Relationship Id="rId39" Type="http://schemas.openxmlformats.org/officeDocument/2006/relationships/hyperlink" Target="https://www.ft.com/content/ddaccc0e-d918-11e8-aa22-36538487e3d0" TargetMode="External"/><Relationship Id="rId109" Type="http://schemas.openxmlformats.org/officeDocument/2006/relationships/theme" Target="theme/theme1.xml"/><Relationship Id="rId34" Type="http://schemas.openxmlformats.org/officeDocument/2006/relationships/hyperlink" Target="http://www.nature.com/nature/journal/v486/n7401/full/nature11018.html" TargetMode="External"/><Relationship Id="rId50" Type="http://schemas.openxmlformats.org/officeDocument/2006/relationships/hyperlink" Target="http://www.examiner.com/topic/pentagon" TargetMode="External"/><Relationship Id="rId55" Type="http://schemas.openxmlformats.org/officeDocument/2006/relationships/hyperlink" Target="https://medium.com/insurge-intelligence/uk-government-backed-scientific-model-flags-risk-of-civilisation-s-collapse-by-2040-4d121e455997" TargetMode="External"/><Relationship Id="rId76" Type="http://schemas.openxmlformats.org/officeDocument/2006/relationships/hyperlink" Target="http://thinkprogress.org/romm/2011/10/27/355639/noaa-climate-change-mediterranean-droughts/" TargetMode="External"/><Relationship Id="rId97" Type="http://schemas.openxmlformats.org/officeDocument/2006/relationships/hyperlink" Target="https://www.bbc.com/future/article/20191023-what-would-happen-in-an-apocalyptic-blackout" TargetMode="External"/><Relationship Id="rId104" Type="http://schemas.openxmlformats.org/officeDocument/2006/relationships/hyperlink" Target="http://www.nature.com/nature/journal/vaop/ncurrent/full/nature19798.html" TargetMode="External"/><Relationship Id="rId7" Type="http://schemas.openxmlformats.org/officeDocument/2006/relationships/hyperlink" Target="https://www.thenation.com/article/archive/nuclear-defense-climate-change/" TargetMode="External"/><Relationship Id="rId71" Type="http://schemas.openxmlformats.org/officeDocument/2006/relationships/hyperlink" Target="https://www.youtube.com/watch?v=UKfYq24eWGg" TargetMode="External"/><Relationship Id="rId92" Type="http://schemas.openxmlformats.org/officeDocument/2006/relationships/hyperlink" Target="https://www.usnews.com/news/business/articles/2021-04-29/water-bill-may-open-spigot-for-biden-infrastructure-plan" TargetMode="External"/><Relationship Id="rId2" Type="http://schemas.openxmlformats.org/officeDocument/2006/relationships/numbering" Target="numbering.xml"/><Relationship Id="rId29" Type="http://schemas.openxmlformats.org/officeDocument/2006/relationships/hyperlink" Target="https://www.politico.com/story/2019/09/19/epa-rollbacks-trump-farmers-1504300" TargetMode="External"/><Relationship Id="rId24" Type="http://schemas.openxmlformats.org/officeDocument/2006/relationships/hyperlink" Target="https://www.forbes.com/sites/prakashdolsak/2020/10/16/will-the-biden-administration-transform--us-climate-policy/" TargetMode="External"/><Relationship Id="rId40" Type="http://schemas.openxmlformats.org/officeDocument/2006/relationships/hyperlink" Target="https://www.whitehouse.gov/wp-content/uploads/2017/12/NSS-Final-12-18-2017-0905.pdf" TargetMode="External"/><Relationship Id="rId45" Type="http://schemas.openxmlformats.org/officeDocument/2006/relationships/hyperlink" Target="http://www.youtube.com/watch?v=_kVQrp_D0kY&amp;feature=relmfu" TargetMode="External"/><Relationship Id="rId66" Type="http://schemas.openxmlformats.org/officeDocument/2006/relationships/hyperlink" Target="http://www.breitbart.com/video/2015/07/20/martin-omalley-climate-change-created-isis/" TargetMode="External"/><Relationship Id="rId87" Type="http://schemas.openxmlformats.org/officeDocument/2006/relationships/hyperlink" Target="https://nymag.com/intelligencer/2021/06/liberals-could-derail-bipartisan-infrastructure-deal.html" TargetMode="External"/><Relationship Id="rId61" Type="http://schemas.openxmlformats.org/officeDocument/2006/relationships/hyperlink" Target="https://www.atlanticcouncil.org/blogs/menasource/how-climate-change-could-exacerbate-conflict-in-the-middle-east/" TargetMode="External"/><Relationship Id="rId82" Type="http://schemas.openxmlformats.org/officeDocument/2006/relationships/hyperlink" Target="http://thinkprogress.org/climate/2014/10/02/3572205/warming-dust-bowlify/" TargetMode="External"/><Relationship Id="rId19" Type="http://schemas.openxmlformats.org/officeDocument/2006/relationships/hyperlink" Target="https://www.nbcnews.com/politics/congress/manchin-calls-enormous-infrastructure-package-paid-new-taxes-n1261949" TargetMode="External"/><Relationship Id="rId14" Type="http://schemas.openxmlformats.org/officeDocument/2006/relationships/hyperlink" Target="https://www.cbsnews.com/news/biden-infrastructure-republican-propsal-dismiss/" TargetMode="External"/><Relationship Id="rId30" Type="http://schemas.openxmlformats.org/officeDocument/2006/relationships/hyperlink" Target="https://www.independent.co.uk/news/world/americas/us-politics/gop-biden-speech-address-phone-b1839372.html" TargetMode="External"/><Relationship Id="rId35" Type="http://schemas.openxmlformats.org/officeDocument/2006/relationships/hyperlink" Target="https://en.wikipedia.org/wiki/Impact_winter" TargetMode="External"/><Relationship Id="rId56" Type="http://schemas.openxmlformats.org/officeDocument/2006/relationships/hyperlink" Target="https://www.politico.com/newsletters/morning-energy/2021/03/22/can-the-infrastructure-package-fix-the-lead-pipe-problem-794132" TargetMode="External"/><Relationship Id="rId77" Type="http://schemas.openxmlformats.org/officeDocument/2006/relationships/hyperlink" Target="http://thinkprogress.org/climate/2012/03/03/437051/syria-climate-change-drought-social-unrest/" TargetMode="External"/><Relationship Id="rId100" Type="http://schemas.openxmlformats.org/officeDocument/2006/relationships/hyperlink" Target="https://townhall.com/tipsheet/mattvespa/2015/05/12/global-warming-wreaks-havoc-on-antarctic-research-stations-n1997963" TargetMode="External"/><Relationship Id="rId105" Type="http://schemas.openxmlformats.org/officeDocument/2006/relationships/hyperlink" Target="http://www.nature.com/nature/journal/vaop/ncurrent/full/nature19798.html" TargetMode="External"/><Relationship Id="rId8" Type="http://schemas.openxmlformats.org/officeDocument/2006/relationships/hyperlink" Target="https://thehill.com/homenews/administration/560103-biden-says-he-wont-sign-bipartisan-bill-without-reconciliation-bill" TargetMode="External"/><Relationship Id="rId51" Type="http://schemas.openxmlformats.org/officeDocument/2006/relationships/hyperlink" Target="http://www.youtube.com/watch?v=_kVQrp_D0kY&amp;feature=relmfu" TargetMode="External"/><Relationship Id="rId72" Type="http://schemas.openxmlformats.org/officeDocument/2006/relationships/hyperlink" Target="http://thinkprogress.org/romm/2012/03/03/437051/syria-climate-change-drought-and-social-unrest/" TargetMode="External"/><Relationship Id="rId93" Type="http://schemas.openxmlformats.org/officeDocument/2006/relationships/hyperlink" Target="https://www.rollcall.com/2018/07/27/how-poisoned-water-brought-democrats-and-republicans-together/" TargetMode="External"/><Relationship Id="rId98" Type="http://schemas.openxmlformats.org/officeDocument/2006/relationships/hyperlink" Target="https://www.nationalreview.com/news/climate-scientists-discover-error-in-major-ocean-warming-study/" TargetMode="External"/><Relationship Id="rId3" Type="http://schemas.openxmlformats.org/officeDocument/2006/relationships/styles" Target="styles.xml"/><Relationship Id="rId25" Type="http://schemas.openxmlformats.org/officeDocument/2006/relationships/hyperlink" Target="https://www.theguardian.com/environment/2021/apr/26/us-chemical-companies-lobbying-donation-defeated-regulation" TargetMode="External"/><Relationship Id="rId46" Type="http://schemas.openxmlformats.org/officeDocument/2006/relationships/hyperlink" Target="http://www.ndu.edu/press/lib/pdf/StrForum/SF-262.pdf" TargetMode="External"/><Relationship Id="rId67" Type="http://schemas.openxmlformats.org/officeDocument/2006/relationships/hyperlink" Target="http://dailycaller.com/2015/07/20/omalley-global-warming-created-isis/" TargetMode="External"/><Relationship Id="rId20" Type="http://schemas.openxmlformats.org/officeDocument/2006/relationships/hyperlink" Target="https://www.cnbc.com/2021/03/07/sen-joe-manchin-open-to-using-reconciliation-in-senate-again.html" TargetMode="External"/><Relationship Id="rId41" Type="http://schemas.openxmlformats.org/officeDocument/2006/relationships/hyperlink" Target="http://gothamist.com/2018/10/16/infrastructure_midterms_democrats.php" TargetMode="External"/><Relationship Id="rId62" Type="http://schemas.openxmlformats.org/officeDocument/2006/relationships/hyperlink" Target="https://www.japantimes.co.jp/opinion/2019/08/19/commentary/world-commentary/meet-china-challenge-u-s-fight-climate-change/" TargetMode="External"/><Relationship Id="rId83" Type="http://schemas.openxmlformats.org/officeDocument/2006/relationships/hyperlink" Target="http://www.ldeo.columbia.edu/~bc9z/cook_pdsi_clidyn_REV_v01.pdf" TargetMode="External"/><Relationship Id="rId88" Type="http://schemas.openxmlformats.org/officeDocument/2006/relationships/hyperlink" Target="https://thehill.com/policy/transportation/559220-biden-risks-break-with-progressives-on-infrastructure"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hw005\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1067942-877A-420D-A4D9-933F042A59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236</TotalTime>
  <Pages>145</Pages>
  <Words>79121</Words>
  <Characters>450992</Characters>
  <Application>Microsoft Office Word</Application>
  <DocSecurity>0</DocSecurity>
  <Lines>3758</Lines>
  <Paragraphs>1058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529055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Oliver Grace</dc:creator>
  <cp:keywords>5.1.1</cp:keywords>
  <dc:description/>
  <cp:lastModifiedBy>Heather Walters</cp:lastModifiedBy>
  <cp:revision>6</cp:revision>
  <dcterms:created xsi:type="dcterms:W3CDTF">2021-06-27T01:31:00Z</dcterms:created>
  <dcterms:modified xsi:type="dcterms:W3CDTF">2021-07-06T23:43:00Z</dcterms:modified>
</cp:coreProperties>
</file>