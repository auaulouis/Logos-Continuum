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58D99" w14:textId="2B5E961B" w:rsidR="00D76ECE" w:rsidRPr="00D76ECE" w:rsidRDefault="00D76ECE" w:rsidP="00D76ECE">
      <w:pPr>
        <w:pStyle w:val="Heading1"/>
      </w:pPr>
      <w:r w:rsidRPr="00D76ECE">
        <w:t xml:space="preserve">Space Colonization </w:t>
      </w:r>
      <w:r w:rsidRPr="00D76ECE">
        <w:t>Supplement</w:t>
      </w:r>
    </w:p>
    <w:p w14:paraId="3BF62E47" w14:textId="77777777" w:rsidR="00D76ECE" w:rsidRPr="00D76ECE" w:rsidRDefault="00D76ECE" w:rsidP="00D76ECE">
      <w:pPr>
        <w:pStyle w:val="Heading2"/>
      </w:pPr>
      <w:r w:rsidRPr="00D76ECE">
        <w:t xml:space="preserve">Space Col Good </w:t>
      </w:r>
    </w:p>
    <w:p w14:paraId="6E5A31D5" w14:textId="7A29D818" w:rsidR="00D76ECE" w:rsidRPr="00D76ECE" w:rsidRDefault="00D76ECE" w:rsidP="00D76ECE">
      <w:pPr>
        <w:pStyle w:val="Heading3"/>
      </w:pPr>
      <w:r w:rsidRPr="00D76ECE">
        <w:t>General</w:t>
      </w:r>
    </w:p>
    <w:p w14:paraId="1536A2A1" w14:textId="77777777" w:rsidR="00D76ECE" w:rsidRPr="00D76ECE" w:rsidRDefault="00D76ECE" w:rsidP="00D76ECE">
      <w:pPr>
        <w:pStyle w:val="Heading4"/>
      </w:pPr>
      <w:r w:rsidRPr="00D76ECE">
        <w:t xml:space="preserve">Space colonization is key to ensure human survival – pursuing it </w:t>
      </w:r>
      <w:r w:rsidRPr="00D76ECE">
        <w:rPr>
          <w:u w:val="single"/>
        </w:rPr>
        <w:t>as soon as possible</w:t>
      </w:r>
      <w:r w:rsidRPr="00D76ECE">
        <w:t xml:space="preserve"> is crucial</w:t>
      </w:r>
    </w:p>
    <w:p w14:paraId="6C09C3D7" w14:textId="77777777" w:rsidR="00D76ECE" w:rsidRPr="00D76ECE" w:rsidRDefault="00D76ECE" w:rsidP="00D76ECE">
      <w:r w:rsidRPr="00D76ECE">
        <w:t xml:space="preserve">Marko </w:t>
      </w:r>
      <w:proofErr w:type="spellStart"/>
      <w:r w:rsidRPr="00D76ECE">
        <w:rPr>
          <w:rStyle w:val="Style13ptBold"/>
        </w:rPr>
        <w:t>Kovic</w:t>
      </w:r>
      <w:proofErr w:type="spellEnd"/>
      <w:r w:rsidRPr="00D76ECE">
        <w:rPr>
          <w:rStyle w:val="Style13ptBold"/>
        </w:rPr>
        <w:t xml:space="preserve"> 18</w:t>
      </w:r>
      <w:r w:rsidRPr="00D76ECE">
        <w:t>, co-</w:t>
      </w:r>
      <w:proofErr w:type="gramStart"/>
      <w:r w:rsidRPr="00D76ECE">
        <w:t>founder</w:t>
      </w:r>
      <w:proofErr w:type="gramEnd"/>
      <w:r w:rsidRPr="00D76ECE">
        <w:t xml:space="preserve"> and president of the thinktank </w:t>
      </w:r>
      <w:hyperlink r:id="rId6" w:tgtFrame="_blank" w:history="1">
        <w:r w:rsidRPr="00D76ECE">
          <w:rPr>
            <w:rStyle w:val="Hyperlink"/>
          </w:rPr>
          <w:t>ZIPAR</w:t>
        </w:r>
      </w:hyperlink>
      <w:r w:rsidRPr="00D76ECE">
        <w:t xml:space="preserve">, the Zurich Institute of Public Affairs Research. He is also co-founder and CEO of the consulting firm </w:t>
      </w:r>
      <w:hyperlink r:id="rId7" w:tgtFrame="_blank" w:history="1">
        <w:r w:rsidRPr="00D76ECE">
          <w:rPr>
            <w:rStyle w:val="Hyperlink"/>
          </w:rPr>
          <w:t>ars cognitionis</w:t>
        </w:r>
      </w:hyperlink>
      <w:r w:rsidRPr="00D76ECE">
        <w:t>,. He has a PhD in political communication, University of Zurich</w:t>
      </w:r>
      <w:proofErr w:type="gramStart"/>
      <w:r w:rsidRPr="00D76ECE">
        <w:t>.)(</w:t>
      </w:r>
      <w:proofErr w:type="gramEnd"/>
      <w:r w:rsidRPr="00D76ECE">
        <w:t>“Why space colonization is so important”, Nov 10, 2018, https://medium.com/@marko_kovic/space-colonization-why-nothing-else-matters-a877723f77d4</w:t>
      </w:r>
    </w:p>
    <w:p w14:paraId="4DAB08A3" w14:textId="77777777" w:rsidR="00D76ECE" w:rsidRPr="00D76ECE" w:rsidRDefault="00D76ECE" w:rsidP="00D76ECE">
      <w:pPr>
        <w:rPr>
          <w:sz w:val="16"/>
        </w:rPr>
      </w:pPr>
      <w:r w:rsidRPr="00D76ECE">
        <w:rPr>
          <w:rStyle w:val="StyleUnderline"/>
        </w:rPr>
        <w:t>Should humankind exist in the future?</w:t>
      </w:r>
      <w:r w:rsidRPr="00D76ECE">
        <w:rPr>
          <w:sz w:val="16"/>
        </w:rPr>
        <w:t xml:space="preserve"> Should the future existence of humankind be as good as possible in as many ways as possible?</w:t>
      </w:r>
    </w:p>
    <w:p w14:paraId="35774708" w14:textId="77777777" w:rsidR="00D76ECE" w:rsidRPr="00D76ECE" w:rsidRDefault="00D76ECE" w:rsidP="00D76ECE">
      <w:pPr>
        <w:rPr>
          <w:sz w:val="16"/>
        </w:rPr>
      </w:pPr>
      <w:r w:rsidRPr="00D76ECE">
        <w:rPr>
          <w:sz w:val="16"/>
        </w:rPr>
        <w:t xml:space="preserve">If your answer to these two questions is Yes, </w:t>
      </w:r>
      <w:r w:rsidRPr="00D76ECE">
        <w:rPr>
          <w:rStyle w:val="StyleUnderline"/>
        </w:rPr>
        <w:t>then there is a topic that you should care about a lot: Space colonization</w:t>
      </w:r>
      <w:r w:rsidRPr="00D76ECE">
        <w:rPr>
          <w:sz w:val="16"/>
        </w:rPr>
        <w:t>.</w:t>
      </w:r>
    </w:p>
    <w:p w14:paraId="3BECD460" w14:textId="77777777" w:rsidR="00D76ECE" w:rsidRPr="00D76ECE" w:rsidRDefault="00D76ECE" w:rsidP="00D76ECE">
      <w:pPr>
        <w:rPr>
          <w:sz w:val="16"/>
        </w:rPr>
      </w:pPr>
      <w:r w:rsidRPr="00D76ECE">
        <w:rPr>
          <w:sz w:val="16"/>
        </w:rPr>
        <w:t xml:space="preserve">Why, you might wonder, does space colonization matter, possibly more than anything else, as the title of this article claims? Because </w:t>
      </w:r>
      <w:r w:rsidRPr="00D76ECE">
        <w:rPr>
          <w:rStyle w:val="StyleUnderline"/>
        </w:rPr>
        <w:t>the future of humankind directly and completely dependent on whether and how we manage to colonize space.</w:t>
      </w:r>
    </w:p>
    <w:p w14:paraId="079C31E2" w14:textId="77777777" w:rsidR="00D76ECE" w:rsidRPr="00D76ECE" w:rsidRDefault="00D76ECE" w:rsidP="00D76ECE">
      <w:pPr>
        <w:rPr>
          <w:sz w:val="16"/>
        </w:rPr>
      </w:pPr>
      <w:r w:rsidRPr="00D76ECE">
        <w:rPr>
          <w:sz w:val="16"/>
        </w:rPr>
        <w:t xml:space="preserve">Space colonization is a double-edged sword. On one hand, </w:t>
      </w:r>
      <w:r w:rsidRPr="00D76ECE">
        <w:rPr>
          <w:rStyle w:val="Emphasis"/>
        </w:rPr>
        <w:t>the creation of permanent and self-sustainable human habitats beyond Earth is unavoidable if humankind is to exist in the long-term future.</w:t>
      </w:r>
      <w:r w:rsidRPr="00D76ECE">
        <w:rPr>
          <w:sz w:val="16"/>
        </w:rPr>
        <w:t xml:space="preserve"> On the other hand, however, space colonization could bring about a catastrophically bad future if we colonize space in a bad way. That future that might be worse than one in which humankind does not exist.</w:t>
      </w:r>
    </w:p>
    <w:p w14:paraId="0E3257C3" w14:textId="77777777" w:rsidR="00D76ECE" w:rsidRPr="00D76ECE" w:rsidRDefault="00D76ECE" w:rsidP="00D76ECE">
      <w:pPr>
        <w:rPr>
          <w:sz w:val="16"/>
          <w:szCs w:val="16"/>
        </w:rPr>
      </w:pPr>
      <w:r w:rsidRPr="00D76ECE">
        <w:rPr>
          <w:sz w:val="16"/>
          <w:szCs w:val="16"/>
        </w:rPr>
        <w:t>Space or bust: Why we must reach for the stars</w:t>
      </w:r>
    </w:p>
    <w:p w14:paraId="3C5D9135" w14:textId="77777777" w:rsidR="00D76ECE" w:rsidRPr="00D76ECE" w:rsidRDefault="00D76ECE" w:rsidP="00D76ECE">
      <w:pPr>
        <w:rPr>
          <w:sz w:val="16"/>
          <w:szCs w:val="16"/>
        </w:rPr>
      </w:pPr>
      <w:r w:rsidRPr="00D76ECE">
        <w:rPr>
          <w:sz w:val="16"/>
          <w:szCs w:val="16"/>
        </w:rPr>
        <w:t>Why should we pursue space colonization in the first place? Don’t we have more pressing problems today, on Earth?</w:t>
      </w:r>
    </w:p>
    <w:p w14:paraId="6C986F06" w14:textId="77777777" w:rsidR="00D76ECE" w:rsidRPr="00D76ECE" w:rsidRDefault="00D76ECE" w:rsidP="00D76ECE">
      <w:r w:rsidRPr="00D76ECE">
        <w:t xml:space="preserve">Yes, </w:t>
      </w:r>
      <w:r w:rsidRPr="00D76ECE">
        <w:rPr>
          <w:rStyle w:val="StyleUnderline"/>
        </w:rPr>
        <w:t>we do have many problems on Earth today, and we should try to solve them. But space colonization is just that: A strategy for dealing with certain problems</w:t>
      </w:r>
      <w:r w:rsidRPr="00D76ECE">
        <w:t xml:space="preserve">. </w:t>
      </w:r>
      <w:proofErr w:type="gramStart"/>
      <w:r w:rsidRPr="00D76ECE">
        <w:t>An</w:t>
      </w:r>
      <w:proofErr w:type="gramEnd"/>
      <w:r w:rsidRPr="00D76ECE">
        <w:t xml:space="preserve"> the problems that </w:t>
      </w:r>
      <w:r w:rsidRPr="00D76ECE">
        <w:rPr>
          <w:rStyle w:val="Emphasis"/>
        </w:rPr>
        <w:t>space colonization would be dealing with</w:t>
      </w:r>
      <w:r w:rsidRPr="00D76ECE">
        <w:t xml:space="preserve"> are, arguably, among the greatest problems of them all: </w:t>
      </w:r>
      <w:r w:rsidRPr="00D76ECE">
        <w:rPr>
          <w:rStyle w:val="Emphasis"/>
        </w:rPr>
        <w:t>Existential risks</w:t>
      </w:r>
      <w:r w:rsidRPr="00D76ECE">
        <w:t xml:space="preserve">; risks that might lead to the extinction of humankind [1]. Currently, </w:t>
      </w:r>
      <w:proofErr w:type="gramStart"/>
      <w:r w:rsidRPr="00D76ECE">
        <w:t>all of</w:t>
      </w:r>
      <w:proofErr w:type="gramEnd"/>
      <w:r w:rsidRPr="00D76ECE">
        <w:t xml:space="preserve"> our proverbial existential eggs are in the same basket. </w:t>
      </w:r>
      <w:r w:rsidRPr="00D76ECE">
        <w:rPr>
          <w:rStyle w:val="StyleUnderline"/>
        </w:rPr>
        <w:t>If a natural existential risk strikes</w:t>
      </w:r>
      <w:r w:rsidRPr="00D76ECE">
        <w:t xml:space="preserve"> (</w:t>
      </w:r>
      <w:r w:rsidRPr="00D76ECE">
        <w:rPr>
          <w:rStyle w:val="Emphasis"/>
        </w:rPr>
        <w:t>for example, a large asteroid</w:t>
      </w:r>
      <w:r w:rsidRPr="00D76ECE">
        <w:t xml:space="preserve"> colliding with Earth) </w:t>
      </w:r>
      <w:r w:rsidRPr="00D76ECE">
        <w:rPr>
          <w:rStyle w:val="StyleUnderline"/>
        </w:rPr>
        <w:t>or if a man-made existential risk results in a catastrophic outcome</w:t>
      </w:r>
      <w:r w:rsidRPr="00D76ECE">
        <w:t xml:space="preserve"> (</w:t>
      </w:r>
      <w:r w:rsidRPr="00D76ECE">
        <w:rPr>
          <w:rStyle w:val="Emphasis"/>
        </w:rPr>
        <w:t>for example, runaway global warming</w:t>
      </w:r>
      <w:r w:rsidRPr="00D76ECE">
        <w:t xml:space="preserve"> [2, 3]), </w:t>
      </w:r>
      <w:r w:rsidRPr="00D76ECE">
        <w:rPr>
          <w:rStyle w:val="StyleUnderline"/>
        </w:rPr>
        <w:t>all of humankind is at risk because humankind is currently limited to planet Earth. If</w:t>
      </w:r>
      <w:r w:rsidRPr="00D76ECE">
        <w:t xml:space="preserve">, however, </w:t>
      </w:r>
      <w:r w:rsidRPr="00D76ECE">
        <w:rPr>
          <w:rStyle w:val="StyleUnderline"/>
        </w:rPr>
        <w:t>there are self-sustainable human habitats beyond Earth, then the probability of an irreversibly catastrophic outcome for all of humankind is drastically reduced.</w:t>
      </w:r>
    </w:p>
    <w:p w14:paraId="2EE8320A" w14:textId="77777777" w:rsidR="00D76ECE" w:rsidRPr="00D76ECE" w:rsidRDefault="00D76ECE" w:rsidP="00D76ECE">
      <w:pPr>
        <w:rPr>
          <w:sz w:val="14"/>
        </w:rPr>
      </w:pPr>
      <w:r w:rsidRPr="00D76ECE">
        <w:rPr>
          <w:sz w:val="14"/>
        </w:rPr>
        <w:t xml:space="preserve">Investing in space colonization today could therefore have immense future benefits. Using resources today </w:t>
      </w:r>
      <w:proofErr w:type="gramStart"/>
      <w:r w:rsidRPr="00D76ECE">
        <w:rPr>
          <w:sz w:val="14"/>
        </w:rPr>
        <w:t>in order to</w:t>
      </w:r>
      <w:proofErr w:type="gramEnd"/>
      <w:r w:rsidRPr="00D76ECE">
        <w:rPr>
          <w:sz w:val="14"/>
        </w:rPr>
        <w:t xml:space="preserve"> make space colonization possible in the medium-term future is not a waste, but a very profitable investment. </w:t>
      </w:r>
      <w:r w:rsidRPr="00D76ECE">
        <w:rPr>
          <w:rStyle w:val="StyleUnderline"/>
        </w:rPr>
        <w:t xml:space="preserve">If humankind stays limited to Earth and if we go extinct </w:t>
      </w:r>
      <w:proofErr w:type="gramStart"/>
      <w:r w:rsidRPr="00D76ECE">
        <w:rPr>
          <w:rStyle w:val="StyleUnderline"/>
        </w:rPr>
        <w:t>as a consequence of</w:t>
      </w:r>
      <w:proofErr w:type="gramEnd"/>
      <w:r w:rsidRPr="00D76ECE">
        <w:rPr>
          <w:rStyle w:val="StyleUnderline"/>
        </w:rPr>
        <w:t xml:space="preserve"> doing so, then </w:t>
      </w:r>
      <w:r w:rsidRPr="00D76ECE">
        <w:rPr>
          <w:rStyle w:val="Emphasis"/>
        </w:rPr>
        <w:t xml:space="preserve">we will all the billions of life years and billions of humans who might have come to exist </w:t>
      </w:r>
      <w:r w:rsidRPr="00D76ECE">
        <w:rPr>
          <w:rStyle w:val="StyleUnderline"/>
        </w:rPr>
        <w:t>— and who would have experienced happiness and contributed to humankind’s continued epistemic and moral progress</w:t>
      </w:r>
      <w:r w:rsidRPr="00D76ECE">
        <w:rPr>
          <w:sz w:val="14"/>
        </w:rPr>
        <w:t>.</w:t>
      </w:r>
    </w:p>
    <w:p w14:paraId="1CD48306" w14:textId="77777777" w:rsidR="00D76ECE" w:rsidRPr="00D76ECE" w:rsidRDefault="00D76ECE" w:rsidP="00D76ECE">
      <w:pPr>
        <w:rPr>
          <w:rStyle w:val="StyleUnderline"/>
        </w:rPr>
      </w:pPr>
      <w:r w:rsidRPr="00D76ECE">
        <w:rPr>
          <w:sz w:val="16"/>
        </w:rPr>
        <w:t xml:space="preserve">Taking space colonization more seriously today does not, of course, mean that we should only pursue space colonization and ignore everything else that is bad in the world. We should continue dealing with current global problems and, at the same time, invest greater resources into space colonization. At this point in our history and our technological development, even modest amounts of resources directed at space colonization would go a long way, such as public funding of basic research. Additionally, </w:t>
      </w:r>
      <w:r w:rsidRPr="00D76ECE">
        <w:rPr>
          <w:rStyle w:val="StyleUnderline"/>
        </w:rPr>
        <w:t xml:space="preserve">it is very likely that technological advances in the domain of space colonization would improve our lives in other ways as well thanks to technology transfer </w:t>
      </w:r>
      <w:r w:rsidRPr="00D76ECE">
        <w:rPr>
          <w:sz w:val="16"/>
        </w:rPr>
        <w:t xml:space="preserve">[4] — </w:t>
      </w:r>
      <w:r w:rsidRPr="00D76ECE">
        <w:rPr>
          <w:rStyle w:val="StyleUnderline"/>
        </w:rPr>
        <w:t>investing in space colonization today would probably be a win-win situation.</w:t>
      </w:r>
    </w:p>
    <w:p w14:paraId="1FB34B68" w14:textId="77777777" w:rsidR="00D76ECE" w:rsidRPr="00D76ECE" w:rsidRDefault="00D76ECE" w:rsidP="00D76ECE">
      <w:pPr>
        <w:rPr>
          <w:sz w:val="16"/>
        </w:rPr>
      </w:pPr>
      <w:proofErr w:type="gramStart"/>
      <w:r w:rsidRPr="00D76ECE">
        <w:rPr>
          <w:sz w:val="16"/>
        </w:rPr>
        <w:t>So</w:t>
      </w:r>
      <w:proofErr w:type="gramEnd"/>
      <w:r w:rsidRPr="00D76ECE">
        <w:rPr>
          <w:sz w:val="16"/>
        </w:rPr>
        <w:t xml:space="preserve"> the situation seems clear: </w:t>
      </w:r>
      <w:r w:rsidRPr="00D76ECE">
        <w:rPr>
          <w:rStyle w:val="StyleUnderline"/>
        </w:rPr>
        <w:t xml:space="preserve">We must pursue space colonization and try to spread beyond Earth </w:t>
      </w:r>
      <w:r w:rsidRPr="00D76ECE">
        <w:rPr>
          <w:rStyle w:val="Emphasis"/>
        </w:rPr>
        <w:t>as fast as possible</w:t>
      </w:r>
      <w:r w:rsidRPr="00D76ECE">
        <w:rPr>
          <w:sz w:val="16"/>
        </w:rPr>
        <w:t>. Unfortunately, there is a catch: Yes, we must colonize space if humankind is to survive, but space colonization itself is very risky. So much so that bad outcomes of space colonization might be even worse for humankind than “merely” going extinct.</w:t>
      </w:r>
    </w:p>
    <w:p w14:paraId="3C60A089" w14:textId="77777777" w:rsidR="00D76ECE" w:rsidRPr="00D76ECE" w:rsidRDefault="00D76ECE" w:rsidP="00D76ECE">
      <w:pPr>
        <w:pStyle w:val="Heading4"/>
      </w:pPr>
      <w:r w:rsidRPr="00D76ECE">
        <w:t>Getting off the rock is possible and solves inevitable extinction</w:t>
      </w:r>
    </w:p>
    <w:p w14:paraId="61FB73BF" w14:textId="77777777" w:rsidR="00D76ECE" w:rsidRPr="00D76ECE" w:rsidRDefault="00D76ECE" w:rsidP="00D76ECE">
      <w:r w:rsidRPr="00D76ECE">
        <w:rPr>
          <w:rStyle w:val="Style13ptBold"/>
        </w:rPr>
        <w:t>Everett 16</w:t>
      </w:r>
      <w:r w:rsidRPr="00D76ECE">
        <w:rPr>
          <w:sz w:val="16"/>
        </w:rPr>
        <w:t xml:space="preserve"> (Sean, CEO of </w:t>
      </w:r>
      <w:proofErr w:type="spellStart"/>
      <w:r w:rsidRPr="00D76ECE">
        <w:rPr>
          <w:sz w:val="16"/>
        </w:rPr>
        <w:t>Prome</w:t>
      </w:r>
      <w:proofErr w:type="spellEnd"/>
      <w:r w:rsidRPr="00D76ECE">
        <w:rPr>
          <w:sz w:val="16"/>
        </w:rPr>
        <w:t xml:space="preserve"> Biological Intelligence, a global biotechnology company, editor of Medium’s news outlet dedicated to space colonialization titled “The Mission”, BS Mathematics &amp; Actuarial Science, MBA from </w:t>
      </w:r>
      <w:proofErr w:type="spellStart"/>
      <w:proofErr w:type="gramStart"/>
      <w:r w:rsidRPr="00D76ECE">
        <w:rPr>
          <w:sz w:val="16"/>
        </w:rPr>
        <w:t>UChicago,“</w:t>
      </w:r>
      <w:proofErr w:type="gramEnd"/>
      <w:r w:rsidRPr="00D76ECE">
        <w:rPr>
          <w:sz w:val="16"/>
        </w:rPr>
        <w:t>Humanity’s</w:t>
      </w:r>
      <w:proofErr w:type="spellEnd"/>
      <w:r w:rsidRPr="00D76ECE">
        <w:rPr>
          <w:sz w:val="16"/>
        </w:rPr>
        <w:t xml:space="preserve"> </w:t>
      </w:r>
      <w:r w:rsidRPr="00D76ECE">
        <w:rPr>
          <w:rStyle w:val="Emphasis"/>
        </w:rPr>
        <w:t>Extinction Event Is Coming</w:t>
      </w:r>
      <w:r w:rsidRPr="00D76ECE">
        <w:rPr>
          <w:sz w:val="16"/>
        </w:rPr>
        <w:t>” https://medium.com/the-mission/humanitys-extinction-event-is-coming-c0f84f1803f)</w:t>
      </w:r>
    </w:p>
    <w:p w14:paraId="06944746" w14:textId="77777777" w:rsidR="00D76ECE" w:rsidRPr="00D76ECE" w:rsidRDefault="00D76ECE" w:rsidP="00D76ECE">
      <w:pPr>
        <w:rPr>
          <w:u w:val="single"/>
        </w:rPr>
      </w:pPr>
      <w:r w:rsidRPr="00D76ECE">
        <w:rPr>
          <w:sz w:val="16"/>
        </w:rPr>
        <w:t xml:space="preserve">But </w:t>
      </w:r>
      <w:r w:rsidRPr="00D76ECE">
        <w:rPr>
          <w:rStyle w:val="StyleUnderline"/>
        </w:rPr>
        <w:t xml:space="preserve">the reality is that an </w:t>
      </w:r>
      <w:r w:rsidRPr="00D76ECE">
        <w:rPr>
          <w:rStyle w:val="Emphasis"/>
        </w:rPr>
        <w:t>asteroid</w:t>
      </w:r>
      <w:r w:rsidRPr="00D76ECE">
        <w:rPr>
          <w:rStyle w:val="StyleUnderline"/>
        </w:rPr>
        <w:t xml:space="preserve"> impact, a </w:t>
      </w:r>
      <w:r w:rsidRPr="00D76ECE">
        <w:rPr>
          <w:rStyle w:val="Emphasis"/>
        </w:rPr>
        <w:t>change in our magnetic field</w:t>
      </w:r>
      <w:r w:rsidRPr="00D76ECE">
        <w:rPr>
          <w:rStyle w:val="StyleUnderline"/>
        </w:rPr>
        <w:t xml:space="preserve">, or the </w:t>
      </w:r>
      <w:r w:rsidRPr="00D76ECE">
        <w:rPr>
          <w:rStyle w:val="Emphasis"/>
        </w:rPr>
        <w:t>rising temperature</w:t>
      </w:r>
      <w:r w:rsidRPr="00D76ECE">
        <w:rPr>
          <w:rStyle w:val="StyleUnderline"/>
        </w:rPr>
        <w:t xml:space="preserve"> of Earth’s climate are all events that we currently cannot escape. There is no back-up plan. We are</w:t>
      </w:r>
      <w:r w:rsidRPr="00D76ECE">
        <w:rPr>
          <w:sz w:val="16"/>
        </w:rPr>
        <w:t xml:space="preserve">, for better or worse, </w:t>
      </w:r>
      <w:r w:rsidRPr="00D76ECE">
        <w:rPr>
          <w:rStyle w:val="StyleUnderline"/>
        </w:rPr>
        <w:t>tied to the fate of this planet</w:t>
      </w:r>
      <w:r w:rsidRPr="00D76ECE">
        <w:rPr>
          <w:sz w:val="16"/>
        </w:rPr>
        <w:t xml:space="preserve">. </w:t>
      </w:r>
      <w:r w:rsidRPr="00D76ECE">
        <w:rPr>
          <w:rStyle w:val="StyleUnderline"/>
        </w:rPr>
        <w:t>As history has shown, that’s not a good fate to be tied to. In</w:t>
      </w:r>
      <w:r w:rsidRPr="00D76ECE">
        <w:rPr>
          <w:sz w:val="16"/>
        </w:rPr>
        <w:t xml:space="preserve"> </w:t>
      </w:r>
      <w:proofErr w:type="gramStart"/>
      <w:r w:rsidRPr="00D76ECE">
        <w:rPr>
          <w:sz w:val="16"/>
        </w:rPr>
        <w:t>fact</w:t>
      </w:r>
      <w:proofErr w:type="gramEnd"/>
      <w:r w:rsidRPr="00D76ECE">
        <w:rPr>
          <w:sz w:val="16"/>
        </w:rPr>
        <w:t xml:space="preserve"> on September 7, </w:t>
      </w:r>
      <w:r w:rsidRPr="00D76ECE">
        <w:rPr>
          <w:rStyle w:val="StyleUnderline"/>
        </w:rPr>
        <w:t>2016 a 30-foot asteroid flew between the Earth and the Moon. Our most powerful instruments</w:t>
      </w:r>
      <w:r w:rsidRPr="00D76ECE">
        <w:rPr>
          <w:sz w:val="16"/>
        </w:rPr>
        <w:t xml:space="preserve"> only </w:t>
      </w:r>
      <w:r w:rsidRPr="00D76ECE">
        <w:rPr>
          <w:rStyle w:val="StyleUnderline"/>
        </w:rPr>
        <w:t xml:space="preserve">detected it with two </w:t>
      </w:r>
      <w:proofErr w:type="spellStart"/>
      <w:r w:rsidRPr="00D76ECE">
        <w:rPr>
          <w:rStyle w:val="StyleUnderline"/>
        </w:rPr>
        <w:t>days notice</w:t>
      </w:r>
      <w:proofErr w:type="spellEnd"/>
      <w:r w:rsidRPr="00D76ECE">
        <w:rPr>
          <w:rStyle w:val="StyleUnderline"/>
        </w:rPr>
        <w:t>. Two days</w:t>
      </w:r>
      <w:r w:rsidRPr="00D76ECE">
        <w:rPr>
          <w:sz w:val="16"/>
        </w:rPr>
        <w:t xml:space="preserve">. If the asteroid was only 1000-foot wide, </w:t>
      </w:r>
      <w:r w:rsidRPr="00D76ECE">
        <w:rPr>
          <w:rStyle w:val="StyleUnderline"/>
        </w:rPr>
        <w:t xml:space="preserve">it would </w:t>
      </w:r>
      <w:r w:rsidRPr="00D76ECE">
        <w:rPr>
          <w:rStyle w:val="Emphasis"/>
        </w:rPr>
        <w:t>destroy all</w:t>
      </w:r>
      <w:r w:rsidRPr="00D76ECE">
        <w:rPr>
          <w:rStyle w:val="StyleUnderline"/>
        </w:rPr>
        <w:t xml:space="preserve"> human </w:t>
      </w:r>
      <w:r w:rsidRPr="00D76ECE">
        <w:rPr>
          <w:rStyle w:val="Emphasis"/>
        </w:rPr>
        <w:t>life</w:t>
      </w:r>
      <w:r w:rsidRPr="00D76ECE">
        <w:rPr>
          <w:rStyle w:val="StyleUnderline"/>
        </w:rPr>
        <w:t xml:space="preserve"> and we’d have no back-up to get out of it.</w:t>
      </w:r>
      <w:r w:rsidRPr="00D76ECE">
        <w:rPr>
          <w:sz w:val="16"/>
        </w:rPr>
        <w:t xml:space="preserve"> Even the White House is worried about it. </w:t>
      </w:r>
      <w:r w:rsidRPr="00D76ECE">
        <w:rPr>
          <w:rStyle w:val="StyleUnderline"/>
        </w:rPr>
        <w:t>Five</w:t>
      </w:r>
      <w:r w:rsidRPr="00D76ECE">
        <w:rPr>
          <w:sz w:val="16"/>
        </w:rPr>
        <w:t xml:space="preserve">, yes five, </w:t>
      </w:r>
      <w:r w:rsidRPr="00D76ECE">
        <w:rPr>
          <w:rStyle w:val="StyleUnderline"/>
        </w:rPr>
        <w:t xml:space="preserve">major extinction events have occurred on our planet that we know about. </w:t>
      </w:r>
      <w:r w:rsidRPr="00D76ECE">
        <w:rPr>
          <w:rStyle w:val="Emphasis"/>
        </w:rPr>
        <w:t>We’re due for another</w:t>
      </w:r>
      <w:r w:rsidRPr="00D76ECE">
        <w:rPr>
          <w:sz w:val="16"/>
        </w:rPr>
        <w:t xml:space="preserve">. And when that happens, what’s our alternative? You can’t move to another house. You can’t buy survival, even with a billion dollars in the bank. </w:t>
      </w:r>
      <w:r w:rsidRPr="00D76ECE">
        <w:rPr>
          <w:rStyle w:val="StyleUnderline"/>
        </w:rPr>
        <w:t xml:space="preserve">The only way out, is up. We must find a way to become multi-planetary </w:t>
      </w:r>
      <w:r w:rsidRPr="00D76ECE">
        <w:rPr>
          <w:rStyle w:val="Emphasis"/>
        </w:rPr>
        <w:t>if we want to save humanity</w:t>
      </w:r>
      <w:r w:rsidRPr="00D76ECE">
        <w:rPr>
          <w:sz w:val="16"/>
        </w:rPr>
        <w:t xml:space="preserve">, your family, and yes, even yourself. Only this can restore the honor we seemed to have lost from the brave days of the 60s, while also ensuring our survival. It’s for the species, folks. And as a species, we have not allowed ourselves the opportunity to blast off for the stars. Only the space race in the 60s when we were afraid enough of a self-inflicted global extinction event (read: nuclear) that we put forth the funding required to launch into orbit and onto our moon. We didn’t have calculators back then, and now we have supercomputers in our pocket, but no one is allowed out of our atmosphere, save for a few communication and spy satellites. Doesn’t that make you mad? It’s not some oppressive government that tells us no. It’s us. We pay our taxes. We elect leaders. Those leaders choose Defense as the primary budget line item, but forget about defending against the forthcoming apocalypse. Funding for NASA in the United States has decreased from 4% of the national budget in the 60s to about 0.5% from 2010 onwards. That’s just the money side. </w:t>
      </w:r>
      <w:r w:rsidRPr="00D76ECE">
        <w:rPr>
          <w:rStyle w:val="StyleUnderline"/>
        </w:rPr>
        <w:t xml:space="preserve">But </w:t>
      </w:r>
      <w:proofErr w:type="gramStart"/>
      <w:r w:rsidRPr="00D76ECE">
        <w:rPr>
          <w:rStyle w:val="StyleUnderline"/>
        </w:rPr>
        <w:t>in order to</w:t>
      </w:r>
      <w:proofErr w:type="gramEnd"/>
      <w:r w:rsidRPr="00D76ECE">
        <w:rPr>
          <w:rStyle w:val="StyleUnderline"/>
        </w:rPr>
        <w:t xml:space="preserve"> move past this threshold from our home planet to space and then onto other planets, </w:t>
      </w:r>
      <w:r w:rsidRPr="00D76ECE">
        <w:rPr>
          <w:rStyle w:val="Emphasis"/>
        </w:rPr>
        <w:t>we need</w:t>
      </w:r>
      <w:r w:rsidRPr="00D76ECE">
        <w:rPr>
          <w:rStyle w:val="StyleUnderline"/>
        </w:rPr>
        <w:t xml:space="preserve"> </w:t>
      </w:r>
      <w:r w:rsidRPr="00D76ECE">
        <w:rPr>
          <w:rStyle w:val="Emphasis"/>
        </w:rPr>
        <w:t xml:space="preserve">to do two things: Travel there. Survive. </w:t>
      </w:r>
      <w:r w:rsidRPr="00D76ECE">
        <w:rPr>
          <w:rStyle w:val="StyleUnderline"/>
        </w:rPr>
        <w:t>Luckily</w:t>
      </w:r>
      <w:r w:rsidRPr="00D76ECE">
        <w:rPr>
          <w:sz w:val="16"/>
        </w:rPr>
        <w:t xml:space="preserve">, we can simplify the problem of passing this barrier by sending machines in our place. Like TARS from Interstellar, they can go places humans cannot and explore the environment for habitability and resources, even in particularly hostile conditions. Maybe not black hole hostile, but </w:t>
      </w:r>
      <w:proofErr w:type="gramStart"/>
      <w:r w:rsidRPr="00D76ECE">
        <w:rPr>
          <w:sz w:val="16"/>
        </w:rPr>
        <w:t>definitely Mars</w:t>
      </w:r>
      <w:proofErr w:type="gramEnd"/>
      <w:r w:rsidRPr="00D76ECE">
        <w:rPr>
          <w:sz w:val="16"/>
        </w:rPr>
        <w:t xml:space="preserve"> hostile, as the Curiosity Rover has shown. Only now, with </w:t>
      </w:r>
      <w:r w:rsidRPr="00D76ECE">
        <w:rPr>
          <w:rStyle w:val="StyleUnderline"/>
        </w:rPr>
        <w:t>a few bold, private startups are we beginning to see a re-emergence of the space industry. We are about to pass a few very important tests that allow us to explore and visit the cosmos. The first is launching physical things into space. This is the catalyst that will jump start a new space race.</w:t>
      </w:r>
      <w:r w:rsidRPr="00D76ECE">
        <w:rPr>
          <w:sz w:val="16"/>
        </w:rPr>
        <w:t xml:space="preserve"> Prices of sending cargo are falling dramatically, down to nearly $500 per pound of payload with SpaceX’s Falcon 9 heavy re-usable rocket. Note that the re-usable part is key. We can’t throw away our “space car” every time we Uber it. And once that becomes standard and cost-optimized we might be able to get that down to $10 per pound. Imagine what could happen when it costs the same amount to ship something across town as it does into space. The second, and this is just as important, is the wave of autonomous machines. </w:t>
      </w:r>
      <w:r w:rsidRPr="00D76ECE">
        <w:rPr>
          <w:rStyle w:val="StyleUnderline"/>
        </w:rPr>
        <w:t xml:space="preserve">Tesla has popularized the notion of self-driving cars. SpaceX lands their rocket onto a small barge in the ocean autonomously. Companies are buying startups in the space. Self-driving will be our gift, our talisman, on the quest to save the species by becoming multi-planetary. </w:t>
      </w:r>
      <w:r w:rsidRPr="00D76ECE">
        <w:rPr>
          <w:sz w:val="16"/>
        </w:rPr>
        <w:t xml:space="preserve">II. Shipping </w:t>
      </w:r>
      <w:proofErr w:type="gramStart"/>
      <w:r w:rsidRPr="00D76ECE">
        <w:rPr>
          <w:sz w:val="16"/>
        </w:rPr>
        <w:t>Ourselves</w:t>
      </w:r>
      <w:proofErr w:type="gramEnd"/>
      <w:r w:rsidRPr="00D76ECE">
        <w:rPr>
          <w:sz w:val="16"/>
        </w:rPr>
        <w:t xml:space="preserve"> to Space The graph below is from the Founders Fund manifesto, showing the </w:t>
      </w:r>
      <w:r w:rsidRPr="00D76ECE">
        <w:rPr>
          <w:rStyle w:val="StyleUnderline"/>
        </w:rPr>
        <w:t>decreasing cost of launching something into space</w:t>
      </w:r>
      <w:r w:rsidRPr="00D76ECE">
        <w:rPr>
          <w:sz w:val="16"/>
        </w:rPr>
        <w:t xml:space="preserve">. It begins with the 1960s US-versus-Russia space race and </w:t>
      </w:r>
      <w:r w:rsidRPr="00D76ECE">
        <w:rPr>
          <w:rStyle w:val="StyleUnderline"/>
        </w:rPr>
        <w:t xml:space="preserve">extends to the </w:t>
      </w:r>
      <w:proofErr w:type="gramStart"/>
      <w:r w:rsidRPr="00D76ECE">
        <w:rPr>
          <w:rStyle w:val="StyleUnderline"/>
        </w:rPr>
        <w:t>present day</w:t>
      </w:r>
      <w:proofErr w:type="gramEnd"/>
      <w:r w:rsidRPr="00D76ECE">
        <w:rPr>
          <w:rStyle w:val="StyleUnderline"/>
        </w:rPr>
        <w:t xml:space="preserve"> SpaceX-versus-Blue Origin reusable rocket race. </w:t>
      </w:r>
      <w:r w:rsidRPr="00D76ECE">
        <w:rPr>
          <w:sz w:val="16"/>
        </w:rPr>
        <w:t xml:space="preserve">The cheapest method we have today is SpaceX’s Falcon series rockets. With the Falcon 9 Heavy, it’s predicted </w:t>
      </w:r>
      <w:r w:rsidRPr="00D76ECE">
        <w:rPr>
          <w:rStyle w:val="StyleUnderline"/>
        </w:rPr>
        <w:t>launching</w:t>
      </w:r>
      <w:r w:rsidRPr="00D76ECE">
        <w:rPr>
          <w:sz w:val="16"/>
        </w:rPr>
        <w:t xml:space="preserve"> cargo </w:t>
      </w:r>
      <w:r w:rsidRPr="00D76ECE">
        <w:rPr>
          <w:rStyle w:val="StyleUnderline"/>
        </w:rPr>
        <w:t>into space will be cheaper than ever before</w:t>
      </w:r>
      <w:r w:rsidRPr="00D76ECE">
        <w:rPr>
          <w:sz w:val="16"/>
        </w:rPr>
        <w:t xml:space="preserve">, at $750 per pound of payload delivered to low earth orbit (LOE)on an expendable rocket. You </w:t>
      </w:r>
      <w:proofErr w:type="gramStart"/>
      <w:r w:rsidRPr="00D76ECE">
        <w:rPr>
          <w:sz w:val="16"/>
        </w:rPr>
        <w:t>have to</w:t>
      </w:r>
      <w:proofErr w:type="gramEnd"/>
      <w:r w:rsidRPr="00D76ECE">
        <w:rPr>
          <w:sz w:val="16"/>
        </w:rPr>
        <w:t xml:space="preserve"> note here, however, that these statistics are as cheap as possible. It costs more to deliver payload on a non-reusable rocket, and on something that’s further out than LEO, like geosynchronous orbit, or to Mars. For example, based on SpaceX’s published pricing, it would be at least 4x more expensive to deliver far less cargo to Mars. </w:t>
      </w:r>
      <w:proofErr w:type="gramStart"/>
      <w:r w:rsidRPr="00D76ECE">
        <w:rPr>
          <w:sz w:val="16"/>
        </w:rPr>
        <w:t>So</w:t>
      </w:r>
      <w:proofErr w:type="gramEnd"/>
      <w:r w:rsidRPr="00D76ECE">
        <w:rPr>
          <w:sz w:val="16"/>
        </w:rPr>
        <w:t xml:space="preserve"> what happens when we reduce that cost to $10 per pound? Namely, an explosion of startups, much like iOS. Instead of pushing to production for your continuously deployed web and mobile app</w:t>
      </w:r>
      <w:r w:rsidRPr="00D76ECE">
        <w:rPr>
          <w:rStyle w:val="StyleUnderline"/>
        </w:rPr>
        <w:t xml:space="preserve">, we will see future developers push to production by deploying physical things into space. </w:t>
      </w:r>
      <w:r w:rsidRPr="00D76ECE">
        <w:rPr>
          <w:sz w:val="16"/>
        </w:rPr>
        <w:t xml:space="preserve">“STAGE” takes on an entirely new meaning for software developers when it means your automated regression tests fail, it could blow up a rocket and hurt people on board. </w:t>
      </w:r>
      <w:r w:rsidRPr="00D76ECE">
        <w:rPr>
          <w:rStyle w:val="StyleUnderline"/>
        </w:rPr>
        <w:t xml:space="preserve">That’s why SpaceX and Blue Origins exist. To make this continuous-deployment-to-space process as </w:t>
      </w:r>
      <w:r w:rsidRPr="00D76ECE">
        <w:rPr>
          <w:rStyle w:val="Emphasis"/>
        </w:rPr>
        <w:t>cheap and fast</w:t>
      </w:r>
      <w:r w:rsidRPr="00D76ECE">
        <w:rPr>
          <w:rStyle w:val="StyleUnderline"/>
        </w:rPr>
        <w:t xml:space="preserve"> as possible.</w:t>
      </w:r>
      <w:r w:rsidRPr="00D76ECE">
        <w:rPr>
          <w:sz w:val="16"/>
        </w:rPr>
        <w:t xml:space="preserve"> By Elon’s calculations, every 15 minutes. III. Self-Driving Space Explorers The most successful products for space, at least in the beginning, will make money by pushing this stuff into orbit. Things like science experiments and new 3D printers. A company called Made in Space creates a number of these products, including the empty box you see below used for sending things up with Blue Origin. The box shown in gray is a specialized 3D printer that works in zero gravity. Remember how most 3D </w:t>
      </w:r>
      <w:proofErr w:type="gramStart"/>
      <w:r w:rsidRPr="00D76ECE">
        <w:rPr>
          <w:sz w:val="16"/>
        </w:rPr>
        <w:t>printers</w:t>
      </w:r>
      <w:proofErr w:type="gramEnd"/>
      <w:r w:rsidRPr="00D76ECE">
        <w:rPr>
          <w:sz w:val="16"/>
        </w:rPr>
        <w:t xml:space="preserve"> work. It squeezes out a single layer of liquid ooze, and then another, </w:t>
      </w:r>
      <w:proofErr w:type="gramStart"/>
      <w:r w:rsidRPr="00D76ECE">
        <w:rPr>
          <w:sz w:val="16"/>
        </w:rPr>
        <w:t>over and over again</w:t>
      </w:r>
      <w:proofErr w:type="gramEnd"/>
      <w:r w:rsidRPr="00D76ECE">
        <w:rPr>
          <w:sz w:val="16"/>
        </w:rPr>
        <w:t xml:space="preserve"> until it builds up enough vertically that it creates an object. This can be simple plastic or more </w:t>
      </w:r>
      <w:proofErr w:type="spellStart"/>
      <w:r w:rsidRPr="00D76ECE">
        <w:rPr>
          <w:sz w:val="16"/>
        </w:rPr>
        <w:t>esoteroic</w:t>
      </w:r>
      <w:proofErr w:type="spellEnd"/>
      <w:r w:rsidRPr="00D76ECE">
        <w:rPr>
          <w:sz w:val="16"/>
        </w:rPr>
        <w:t xml:space="preserve"> metals. But when you’re “dripping” something, held down in place by gravity, the entire process </w:t>
      </w:r>
      <w:proofErr w:type="gramStart"/>
      <w:r w:rsidRPr="00D76ECE">
        <w:rPr>
          <w:sz w:val="16"/>
        </w:rPr>
        <w:t>has to</w:t>
      </w:r>
      <w:proofErr w:type="gramEnd"/>
      <w:r w:rsidRPr="00D76ECE">
        <w:rPr>
          <w:sz w:val="16"/>
        </w:rPr>
        <w:t xml:space="preserve"> be re-imagined for space. Things in zero-G would just float away. Enter these chaps. </w:t>
      </w:r>
      <w:r w:rsidRPr="00D76ECE">
        <w:rPr>
          <w:rStyle w:val="StyleUnderline"/>
        </w:rPr>
        <w:t xml:space="preserve">There’s also the very real need for </w:t>
      </w:r>
      <w:r w:rsidRPr="00D76ECE">
        <w:rPr>
          <w:rStyle w:val="Emphasis"/>
        </w:rPr>
        <w:t>oxygen, food, water, and shelter from</w:t>
      </w:r>
      <w:r w:rsidRPr="00D76ECE">
        <w:rPr>
          <w:rStyle w:val="StyleUnderline"/>
        </w:rPr>
        <w:t xml:space="preserve"> the </w:t>
      </w:r>
      <w:r w:rsidRPr="00D76ECE">
        <w:rPr>
          <w:rStyle w:val="Emphasis"/>
        </w:rPr>
        <w:t>harsh elements</w:t>
      </w:r>
      <w:r w:rsidRPr="00D76ECE">
        <w:rPr>
          <w:rStyle w:val="StyleUnderline"/>
        </w:rPr>
        <w:t xml:space="preserve">. Funny how we will end up recreating Maslow’s </w:t>
      </w:r>
      <w:proofErr w:type="spellStart"/>
      <w:r w:rsidRPr="00D76ECE">
        <w:rPr>
          <w:rStyle w:val="StyleUnderline"/>
        </w:rPr>
        <w:t>Heirarchy</w:t>
      </w:r>
      <w:proofErr w:type="spellEnd"/>
      <w:r w:rsidRPr="00D76ECE">
        <w:rPr>
          <w:rStyle w:val="StyleUnderline"/>
        </w:rPr>
        <w:t xml:space="preserve"> in every new voyage or planetoid we want to colonize. </w:t>
      </w:r>
      <w:r w:rsidRPr="00D76ECE">
        <w:rPr>
          <w:sz w:val="16"/>
        </w:rPr>
        <w:t xml:space="preserve">And space mining is off to the races with the recent announcement of Deep Space Industry’s Prospector-1: Their vision is to extract water from asteroids and use the chemical components to hydrate us, but also as oxygen (breathing) and hydrogen (fuel). To do that, you </w:t>
      </w:r>
      <w:proofErr w:type="gramStart"/>
      <w:r w:rsidRPr="00D76ECE">
        <w:rPr>
          <w:sz w:val="16"/>
        </w:rPr>
        <w:t>have to</w:t>
      </w:r>
      <w:proofErr w:type="gramEnd"/>
      <w:r w:rsidRPr="00D76ECE">
        <w:rPr>
          <w:sz w:val="16"/>
        </w:rPr>
        <w:t xml:space="preserve"> identify candidate asteroids, physically get to them, land and attach, and then do surveying, prospecting, and extraction. In short, you’re going to need some level of self-driving capabilities to make this happen. And wouldn’t it be nice if it “just worked” right out of the box. Unfortunately, in space you don’t have fleets of these space craft, millions of miles of training data, maps, or an internet connection to the cloud so how the heck are deep learning algorithms going to work? I don’t think they will. </w:t>
      </w:r>
      <w:r w:rsidRPr="00D76ECE">
        <w:rPr>
          <w:rStyle w:val="Emphasis"/>
        </w:rPr>
        <w:t>And that’s what I believe we need a better approach.</w:t>
      </w:r>
    </w:p>
    <w:p w14:paraId="017EF697" w14:textId="412C3428" w:rsidR="00D76ECE" w:rsidRPr="00D76ECE" w:rsidRDefault="00D76ECE" w:rsidP="00D76ECE">
      <w:pPr>
        <w:pStyle w:val="Heading3"/>
      </w:pPr>
      <w:r w:rsidRPr="00D76ECE">
        <w:t xml:space="preserve">2NC </w:t>
      </w:r>
      <w:r w:rsidRPr="00D76ECE">
        <w:t xml:space="preserve">AT: </w:t>
      </w:r>
      <w:r w:rsidRPr="00D76ECE">
        <w:t xml:space="preserve">Space </w:t>
      </w:r>
      <w:r w:rsidRPr="00D76ECE">
        <w:t>War</w:t>
      </w:r>
      <w:r w:rsidRPr="00D76ECE">
        <w:t xml:space="preserve"> – General</w:t>
      </w:r>
    </w:p>
    <w:p w14:paraId="7EC6AE22" w14:textId="77777777" w:rsidR="00D76ECE" w:rsidRPr="00D76ECE" w:rsidRDefault="00D76ECE" w:rsidP="00D76ECE">
      <w:pPr>
        <w:pStyle w:val="Heading4"/>
      </w:pPr>
      <w:r w:rsidRPr="00D76ECE">
        <w:t xml:space="preserve">Multiple aspects of existence in space prevent war and conflict </w:t>
      </w:r>
    </w:p>
    <w:p w14:paraId="27133FCC" w14:textId="77777777" w:rsidR="00D76ECE" w:rsidRPr="00D76ECE" w:rsidRDefault="00D76ECE" w:rsidP="00D76ECE">
      <w:r w:rsidRPr="00D76ECE">
        <w:t xml:space="preserve">Al </w:t>
      </w:r>
      <w:r w:rsidRPr="00D76ECE">
        <w:rPr>
          <w:rStyle w:val="Style13ptBold"/>
        </w:rPr>
        <w:t>Globus 20</w:t>
      </w:r>
      <w:r w:rsidRPr="00D76ECE">
        <w:t xml:space="preserve">, worked at NASA Ames on space settlement, asteroid mining, Hubble, space stations, X-37, Earth observation, TDRSS, </w:t>
      </w:r>
      <w:proofErr w:type="spellStart"/>
      <w:r w:rsidRPr="00D76ECE">
        <w:t>cubesats</w:t>
      </w:r>
      <w:proofErr w:type="spellEnd"/>
      <w:r w:rsidRPr="00D76ECE">
        <w:t>, lunar teleoperation, spaceflight effects on bone, molecular nanotechnology, scientific visualization, and space solar power, publishing dozens of papers on these and other topics, 7/13/20, “Not so dark skies,” https://www.thespacereview.com/article/3985/1</w:t>
      </w:r>
    </w:p>
    <w:p w14:paraId="28833447" w14:textId="77777777" w:rsidR="00D76ECE" w:rsidRPr="00D76ECE" w:rsidRDefault="00D76ECE" w:rsidP="00D76ECE">
      <w:pPr>
        <w:rPr>
          <w:sz w:val="16"/>
        </w:rPr>
      </w:pPr>
      <w:r w:rsidRPr="00D76ECE">
        <w:rPr>
          <w:sz w:val="16"/>
        </w:rPr>
        <w:t>War (Geopolitical Malefic)</w:t>
      </w:r>
    </w:p>
    <w:p w14:paraId="4C793FFD" w14:textId="77777777" w:rsidR="00D76ECE" w:rsidRPr="00D76ECE" w:rsidRDefault="00D76ECE" w:rsidP="00D76ECE">
      <w:pPr>
        <w:rPr>
          <w:sz w:val="16"/>
        </w:rPr>
      </w:pPr>
      <w:r w:rsidRPr="00D76ECE">
        <w:rPr>
          <w:rStyle w:val="Emphasis"/>
        </w:rPr>
        <w:t>Argument</w:t>
      </w:r>
      <w:r w:rsidRPr="00D76ECE">
        <w:rPr>
          <w:sz w:val="16"/>
        </w:rPr>
        <w:t xml:space="preserve">: </w:t>
      </w:r>
      <w:r w:rsidRPr="00D76ECE">
        <w:rPr>
          <w:rStyle w:val="StyleUnderline"/>
        </w:rPr>
        <w:t>Space settlement creates an endless frontier</w:t>
      </w:r>
      <w:r w:rsidRPr="00D76ECE">
        <w:rPr>
          <w:sz w:val="16"/>
        </w:rPr>
        <w:t xml:space="preserve"> extending for millions of light-years into the cosmos. </w:t>
      </w:r>
      <w:r w:rsidRPr="00D76ECE">
        <w:rPr>
          <w:rStyle w:val="StyleUnderline"/>
        </w:rPr>
        <w:t>Frontiers tend to be violent places</w:t>
      </w:r>
      <w:r w:rsidRPr="00D76ECE">
        <w:rPr>
          <w:sz w:val="16"/>
        </w:rPr>
        <w:t xml:space="preserve">, </w:t>
      </w:r>
      <w:r w:rsidRPr="00D76ECE">
        <w:rPr>
          <w:rStyle w:val="StyleUnderline"/>
        </w:rPr>
        <w:t>creating wars not only at the frontier but between the polities that support the expansion</w:t>
      </w:r>
      <w:r w:rsidRPr="00D76ECE">
        <w:rPr>
          <w:sz w:val="16"/>
        </w:rPr>
        <w:t>. The vast size of the cosmos means that settlers are widely separated for much of the time, perhaps even evolving new species. When they come close enough to interact there may be little fellow feeling and little reluctance for the stronger to exterminate the weaker.</w:t>
      </w:r>
    </w:p>
    <w:p w14:paraId="6298AF97" w14:textId="77777777" w:rsidR="00D76ECE" w:rsidRPr="00D76ECE" w:rsidRDefault="00D76ECE" w:rsidP="00D76ECE">
      <w:pPr>
        <w:rPr>
          <w:sz w:val="16"/>
        </w:rPr>
      </w:pPr>
      <w:proofErr w:type="gramStart"/>
      <w:r w:rsidRPr="00D76ECE">
        <w:rPr>
          <w:rStyle w:val="StyleUnderline"/>
        </w:rPr>
        <w:t>Counter-argument</w:t>
      </w:r>
      <w:proofErr w:type="gramEnd"/>
      <w:r w:rsidRPr="00D76ECE">
        <w:rPr>
          <w:sz w:val="16"/>
        </w:rPr>
        <w:t xml:space="preserve">: </w:t>
      </w:r>
      <w:r w:rsidRPr="00D76ECE">
        <w:rPr>
          <w:rStyle w:val="StyleUnderline"/>
        </w:rPr>
        <w:t xml:space="preserve">With space settlement development there are a </w:t>
      </w:r>
      <w:r w:rsidRPr="00D76ECE">
        <w:rPr>
          <w:rStyle w:val="Emphasis"/>
        </w:rPr>
        <w:t>number of factors</w:t>
      </w:r>
      <w:r w:rsidRPr="00D76ECE">
        <w:rPr>
          <w:rStyle w:val="StyleUnderline"/>
        </w:rPr>
        <w:t xml:space="preserve"> inhibiting violence and warfare</w:t>
      </w:r>
      <w:r w:rsidRPr="00D76ECE">
        <w:rPr>
          <w:sz w:val="16"/>
        </w:rPr>
        <w:t xml:space="preserve">. </w:t>
      </w:r>
      <w:r w:rsidRPr="00D76ECE">
        <w:rPr>
          <w:rStyle w:val="StyleUnderline"/>
        </w:rPr>
        <w:t>For one, the vast energy and materials resources available will tend to make resource wars obsolete</w:t>
      </w:r>
      <w:r w:rsidRPr="00D76ECE">
        <w:rPr>
          <w:sz w:val="16"/>
        </w:rPr>
        <w:t xml:space="preserve">. </w:t>
      </w:r>
      <w:r w:rsidRPr="00D76ECE">
        <w:rPr>
          <w:rStyle w:val="StyleUnderline"/>
        </w:rPr>
        <w:t xml:space="preserve">The fragility of space settlements, particularly free-space settlements in orbit, mandates </w:t>
      </w:r>
      <w:proofErr w:type="gramStart"/>
      <w:r w:rsidRPr="00D76ECE">
        <w:rPr>
          <w:rStyle w:val="StyleUnderline"/>
        </w:rPr>
        <w:t>that settlers</w:t>
      </w:r>
      <w:proofErr w:type="gramEnd"/>
      <w:r w:rsidRPr="00D76ECE">
        <w:rPr>
          <w:rStyle w:val="StyleUnderline"/>
        </w:rPr>
        <w:t xml:space="preserve"> avoid </w:t>
      </w:r>
      <w:r w:rsidRPr="00D76ECE">
        <w:rPr>
          <w:rStyle w:val="Emphasis"/>
        </w:rPr>
        <w:t>pointless</w:t>
      </w:r>
      <w:r w:rsidRPr="00D76ECE">
        <w:rPr>
          <w:rStyle w:val="StyleUnderline"/>
        </w:rPr>
        <w:t xml:space="preserve"> </w:t>
      </w:r>
      <w:r w:rsidRPr="00D76ECE">
        <w:rPr>
          <w:rStyle w:val="Emphasis"/>
        </w:rPr>
        <w:t>provocations</w:t>
      </w:r>
      <w:r w:rsidRPr="00D76ECE">
        <w:rPr>
          <w:rStyle w:val="StyleUnderline"/>
        </w:rPr>
        <w:t xml:space="preserve"> and </w:t>
      </w:r>
      <w:r w:rsidRPr="00D76ECE">
        <w:rPr>
          <w:rStyle w:val="Emphasis"/>
        </w:rPr>
        <w:t>chest-beating</w:t>
      </w:r>
      <w:r w:rsidRPr="00D76ECE">
        <w:rPr>
          <w:rStyle w:val="StyleUnderline"/>
        </w:rPr>
        <w:t xml:space="preserve"> exercises</w:t>
      </w:r>
      <w:r w:rsidRPr="00D76ECE">
        <w:rPr>
          <w:sz w:val="16"/>
        </w:rPr>
        <w:t xml:space="preserve">. </w:t>
      </w:r>
      <w:r w:rsidRPr="00D76ECE">
        <w:rPr>
          <w:rStyle w:val="StyleUnderline"/>
        </w:rPr>
        <w:t xml:space="preserve">The </w:t>
      </w:r>
      <w:r w:rsidRPr="00D76ECE">
        <w:rPr>
          <w:rStyle w:val="Emphasis"/>
        </w:rPr>
        <w:t>enormous size</w:t>
      </w:r>
      <w:r w:rsidRPr="00D76ECE">
        <w:rPr>
          <w:rStyle w:val="StyleUnderline"/>
        </w:rPr>
        <w:t xml:space="preserve"> of the space inhabited, up to and including the entire galaxy, makes it </w:t>
      </w:r>
      <w:r w:rsidRPr="00D76ECE">
        <w:rPr>
          <w:rStyle w:val="Emphasis"/>
        </w:rPr>
        <w:t>extremely unlikely</w:t>
      </w:r>
      <w:r w:rsidRPr="00D76ECE">
        <w:rPr>
          <w:rStyle w:val="StyleUnderline"/>
        </w:rPr>
        <w:t xml:space="preserve"> that war will consume more than a small </w:t>
      </w:r>
      <w:r w:rsidRPr="00D76ECE">
        <w:rPr>
          <w:rStyle w:val="Emphasis"/>
        </w:rPr>
        <w:t>fraction</w:t>
      </w:r>
      <w:r w:rsidRPr="00D76ECE">
        <w:rPr>
          <w:rStyle w:val="StyleUnderline"/>
        </w:rPr>
        <w:t xml:space="preserve"> of the population and resources available</w:t>
      </w:r>
      <w:r w:rsidRPr="00D76ECE">
        <w:rPr>
          <w:sz w:val="16"/>
        </w:rPr>
        <w:t xml:space="preserve">. It is difficult, if not impossible, to predict whether space settlement will lead to an increase or decrease in the odds that any given individual or group is involved in warfare or not. Preventing space settlement may be </w:t>
      </w:r>
      <w:proofErr w:type="gramStart"/>
      <w:r w:rsidRPr="00D76ECE">
        <w:rPr>
          <w:sz w:val="16"/>
        </w:rPr>
        <w:t>more or less dangerous</w:t>
      </w:r>
      <w:proofErr w:type="gramEnd"/>
      <w:r w:rsidRPr="00D76ECE">
        <w:rPr>
          <w:sz w:val="16"/>
        </w:rPr>
        <w:t xml:space="preserve"> than allowing it to proceed; it’s impossible to say.</w:t>
      </w:r>
    </w:p>
    <w:p w14:paraId="1695162A" w14:textId="77777777" w:rsidR="00D76ECE" w:rsidRPr="00D76ECE" w:rsidRDefault="00D76ECE" w:rsidP="00D76ECE">
      <w:pPr>
        <w:rPr>
          <w:sz w:val="16"/>
        </w:rPr>
      </w:pPr>
      <w:r w:rsidRPr="00D76ECE">
        <w:rPr>
          <w:sz w:val="16"/>
        </w:rPr>
        <w:t>Comparison with no space settlement</w:t>
      </w:r>
      <w:r w:rsidRPr="00D76ECE">
        <w:rPr>
          <w:rStyle w:val="StyleUnderline"/>
        </w:rPr>
        <w:t>: It is reassuring that since World War II warfare has decreased substantially and rarely involves the great powers directly killing each other’s citizens. That is left to proxies</w:t>
      </w:r>
      <w:r w:rsidRPr="00D76ECE">
        <w:rPr>
          <w:sz w:val="16"/>
        </w:rPr>
        <w:t>. However, not all wars are intentional. Consider World War I and the Cuban Missile Crisis. These suggest that there is a possibility—some would say probability—of an accidental humanity-ending nuclear war.</w:t>
      </w:r>
    </w:p>
    <w:p w14:paraId="708008B8" w14:textId="77777777" w:rsidR="00D76ECE" w:rsidRPr="00D76ECE" w:rsidRDefault="00D76ECE" w:rsidP="00D76ECE">
      <w:pPr>
        <w:rPr>
          <w:sz w:val="16"/>
        </w:rPr>
      </w:pPr>
      <w:r w:rsidRPr="00D76ECE">
        <w:rPr>
          <w:sz w:val="16"/>
        </w:rPr>
        <w:t>Space settlement or not, we would be fools indeed not to find, track, and deflect asteroids headed towards Earth.</w:t>
      </w:r>
    </w:p>
    <w:p w14:paraId="7ADB7546" w14:textId="77777777" w:rsidR="00D76ECE" w:rsidRPr="00D76ECE" w:rsidRDefault="00D76ECE" w:rsidP="00D76ECE">
      <w:pPr>
        <w:rPr>
          <w:sz w:val="16"/>
        </w:rPr>
      </w:pPr>
      <w:r w:rsidRPr="00D76ECE">
        <w:rPr>
          <w:sz w:val="16"/>
        </w:rPr>
        <w:t xml:space="preserve">Space settlement could reduce this probability a bit by exposing large numbers of people to the Overview Effect created by the view of Earth from space, where some astronauts have come to value Earth and the unity of Earth’s people much more than before. More substantively, a sufficiently developed space settlement society surviving a war can repopulate Earth and restock other species if prevention fails. </w:t>
      </w:r>
      <w:proofErr w:type="gramStart"/>
      <w:r w:rsidRPr="00D76ECE">
        <w:rPr>
          <w:sz w:val="16"/>
        </w:rPr>
        <w:t>Thus</w:t>
      </w:r>
      <w:proofErr w:type="gramEnd"/>
      <w:r w:rsidRPr="00D76ECE">
        <w:rPr>
          <w:sz w:val="16"/>
        </w:rPr>
        <w:t xml:space="preserve"> the chance of a humanity-ending nuclear war is much lower with a sufficiently advanced space settlement society.</w:t>
      </w:r>
    </w:p>
    <w:p w14:paraId="502EF723" w14:textId="77777777" w:rsidR="00D76ECE" w:rsidRPr="00D76ECE" w:rsidRDefault="00D76ECE" w:rsidP="00D76ECE">
      <w:pPr>
        <w:rPr>
          <w:sz w:val="16"/>
        </w:rPr>
      </w:pPr>
      <w:r w:rsidRPr="00D76ECE">
        <w:rPr>
          <w:sz w:val="16"/>
        </w:rPr>
        <w:t>Deliberate asteroid attack (Natural Threat Amplification)</w:t>
      </w:r>
    </w:p>
    <w:p w14:paraId="34CBEB88" w14:textId="77777777" w:rsidR="00D76ECE" w:rsidRPr="00D76ECE" w:rsidRDefault="00D76ECE" w:rsidP="00D76ECE">
      <w:pPr>
        <w:rPr>
          <w:sz w:val="16"/>
        </w:rPr>
      </w:pPr>
      <w:r w:rsidRPr="00D76ECE">
        <w:rPr>
          <w:sz w:val="16"/>
        </w:rPr>
        <w:t xml:space="preserve">Argument: a sufficiently large asteroid impacting Earth can exterminate homo sapiens; </w:t>
      </w:r>
      <w:proofErr w:type="gramStart"/>
      <w:r w:rsidRPr="00D76ECE">
        <w:rPr>
          <w:sz w:val="16"/>
        </w:rPr>
        <w:t>indeed</w:t>
      </w:r>
      <w:proofErr w:type="gramEnd"/>
      <w:r w:rsidRPr="00D76ECE">
        <w:rPr>
          <w:sz w:val="16"/>
        </w:rPr>
        <w:t xml:space="preserve"> many species have been destroyed this way. It is possible to build a surveillance system to track dangerous asteroids and develop means to deflect them. However, this very system could be used to deliberately target </w:t>
      </w:r>
      <w:proofErr w:type="gramStart"/>
      <w:r w:rsidRPr="00D76ECE">
        <w:rPr>
          <w:sz w:val="16"/>
        </w:rPr>
        <w:t>Earth</w:t>
      </w:r>
      <w:proofErr w:type="gramEnd"/>
      <w:r w:rsidRPr="00D76ECE">
        <w:rPr>
          <w:sz w:val="16"/>
        </w:rPr>
        <w:t xml:space="preserve"> and this may be a more extensive threat than untampered asteroids.</w:t>
      </w:r>
    </w:p>
    <w:p w14:paraId="0E1796E0" w14:textId="77777777" w:rsidR="00D76ECE" w:rsidRPr="00D76ECE" w:rsidRDefault="00D76ECE" w:rsidP="00D76ECE">
      <w:pPr>
        <w:rPr>
          <w:sz w:val="16"/>
        </w:rPr>
      </w:pPr>
      <w:proofErr w:type="gramStart"/>
      <w:r w:rsidRPr="00D76ECE">
        <w:rPr>
          <w:sz w:val="16"/>
        </w:rPr>
        <w:t>Counter-arguments</w:t>
      </w:r>
      <w:proofErr w:type="gramEnd"/>
      <w:r w:rsidRPr="00D76ECE">
        <w:rPr>
          <w:sz w:val="16"/>
        </w:rPr>
        <w:t xml:space="preserve"> and counter-counter arguments:</w:t>
      </w:r>
    </w:p>
    <w:p w14:paraId="3A03DA61" w14:textId="77777777" w:rsidR="00D76ECE" w:rsidRPr="00D76ECE" w:rsidRDefault="00D76ECE" w:rsidP="00D76ECE">
      <w:pPr>
        <w:rPr>
          <w:sz w:val="16"/>
        </w:rPr>
      </w:pPr>
      <w:r w:rsidRPr="00D76ECE">
        <w:rPr>
          <w:sz w:val="16"/>
        </w:rPr>
        <w:t>Without intervention, multiple major Earth strikes by large asteroids are certain, although the timing is unknown. Space settlement or no, we must find and monitor existing asteroids and develop deflection technology sufficient to make asteroids miss Earth.</w:t>
      </w:r>
    </w:p>
    <w:p w14:paraId="40DD8E42" w14:textId="77777777" w:rsidR="00D76ECE" w:rsidRPr="00D76ECE" w:rsidRDefault="00D76ECE" w:rsidP="00D76ECE">
      <w:pPr>
        <w:rPr>
          <w:sz w:val="16"/>
        </w:rPr>
      </w:pPr>
      <w:r w:rsidRPr="00D76ECE">
        <w:rPr>
          <w:sz w:val="16"/>
        </w:rPr>
        <w:t>Targeting Earth is much more difficult than making an asteroid miss Earth. Hitting Earth requires a much greater ability to manipulate and predict trajectories accurately. Missing Earth given an on-target asteroid only requires the asteroid to be delayed or advanced by a few minutes. Hitting Earth requires accurate prediction of thrust added to the asteroid, which is dependent on composition, and understanding the non-Newtonian effects (e.g., light pressure) for the time between thrust and collision.</w:t>
      </w:r>
    </w:p>
    <w:p w14:paraId="0EA75DB6" w14:textId="77777777" w:rsidR="00D76ECE" w:rsidRPr="00D76ECE" w:rsidRDefault="00D76ECE" w:rsidP="00D76ECE">
      <w:pPr>
        <w:rPr>
          <w:sz w:val="16"/>
        </w:rPr>
      </w:pPr>
      <w:r w:rsidRPr="00D76ECE">
        <w:rPr>
          <w:sz w:val="16"/>
        </w:rPr>
        <w:t>However, given time and a vigorous asteroid mining industry that deliberately deflects asteroids routinely, targeting asteroids will someday be practical.</w:t>
      </w:r>
    </w:p>
    <w:p w14:paraId="45C2B987" w14:textId="77777777" w:rsidR="00D76ECE" w:rsidRPr="00D76ECE" w:rsidRDefault="00D76ECE" w:rsidP="00D76ECE">
      <w:pPr>
        <w:rPr>
          <w:sz w:val="16"/>
        </w:rPr>
      </w:pPr>
      <w:r w:rsidRPr="00D76ECE">
        <w:rPr>
          <w:sz w:val="16"/>
        </w:rPr>
        <w:t>It is likely that the mining will be done by a factory that goes to the asteroid, and only refined products sent to Earth or elsewhere. Thus, the ability to accurately retarget asteroids will likely not get a boost from mining.</w:t>
      </w:r>
    </w:p>
    <w:p w14:paraId="5A54428A" w14:textId="77777777" w:rsidR="00D76ECE" w:rsidRPr="00D76ECE" w:rsidRDefault="00D76ECE" w:rsidP="00D76ECE">
      <w:pPr>
        <w:rPr>
          <w:sz w:val="16"/>
        </w:rPr>
      </w:pPr>
      <w:r w:rsidRPr="00D76ECE">
        <w:rPr>
          <w:sz w:val="16"/>
        </w:rPr>
        <w:t>Any reasonable program to protect Earth from asteroids will track and predict the future motion of all the large asteroids, and many of the smaller ones, coming near Earth’s orbit. Thus, tampering with the natural trajectory of a dangerous asteroid will likely be detected long before it is an imminent threat, providing time for deflection.</w:t>
      </w:r>
    </w:p>
    <w:p w14:paraId="6D898172" w14:textId="77777777" w:rsidR="00D76ECE" w:rsidRPr="00D76ECE" w:rsidRDefault="00D76ECE" w:rsidP="00D76ECE">
      <w:pPr>
        <w:rPr>
          <w:sz w:val="16"/>
        </w:rPr>
      </w:pPr>
      <w:r w:rsidRPr="00D76ECE">
        <w:rPr>
          <w:sz w:val="16"/>
        </w:rPr>
        <w:t>A trusted but rogue element (i.e., a spy) inside the tracking organization may be able to cover up the new trajectory and true location of the asteroid until it is too late.</w:t>
      </w:r>
    </w:p>
    <w:p w14:paraId="4F37E009" w14:textId="77777777" w:rsidR="00D76ECE" w:rsidRPr="00D76ECE" w:rsidRDefault="00D76ECE" w:rsidP="00D76ECE">
      <w:pPr>
        <w:rPr>
          <w:sz w:val="16"/>
        </w:rPr>
      </w:pPr>
      <w:r w:rsidRPr="00D76ECE">
        <w:rPr>
          <w:sz w:val="16"/>
        </w:rPr>
        <w:t>A potential solution is multiple redundant tracking operations such that penetration of all of them by rogue elements is extremely unlikely.</w:t>
      </w:r>
    </w:p>
    <w:p w14:paraId="2D9A8938" w14:textId="77777777" w:rsidR="00D76ECE" w:rsidRPr="00D76ECE" w:rsidRDefault="00D76ECE" w:rsidP="00D76ECE">
      <w:pPr>
        <w:rPr>
          <w:sz w:val="16"/>
        </w:rPr>
      </w:pPr>
      <w:r w:rsidRPr="00D76ECE">
        <w:rPr>
          <w:sz w:val="16"/>
        </w:rPr>
        <w:t>Asteroids are inferior weapons.</w:t>
      </w:r>
    </w:p>
    <w:p w14:paraId="1C8EFBEB" w14:textId="77777777" w:rsidR="00D76ECE" w:rsidRPr="00D76ECE" w:rsidRDefault="00D76ECE" w:rsidP="00D76ECE">
      <w:pPr>
        <w:rPr>
          <w:sz w:val="16"/>
        </w:rPr>
      </w:pPr>
      <w:r w:rsidRPr="00D76ECE">
        <w:rPr>
          <w:sz w:val="16"/>
        </w:rPr>
        <w:t xml:space="preserve">Aiming at the desired target at any </w:t>
      </w:r>
      <w:proofErr w:type="gramStart"/>
      <w:r w:rsidRPr="00D76ECE">
        <w:rPr>
          <w:sz w:val="16"/>
        </w:rPr>
        <w:t>particular time</w:t>
      </w:r>
      <w:proofErr w:type="gramEnd"/>
      <w:r w:rsidRPr="00D76ECE">
        <w:rPr>
          <w:sz w:val="16"/>
        </w:rPr>
        <w:t xml:space="preserve"> is often impossible. Asteroids travel in predictable orbits and are only a threat to settlements near that trajectory. There may not be an opportunity to hit a particular target with a large asteroid for hundreds of years or more.</w:t>
      </w:r>
    </w:p>
    <w:p w14:paraId="3463204B" w14:textId="77777777" w:rsidR="00D76ECE" w:rsidRPr="00D76ECE" w:rsidRDefault="00D76ECE" w:rsidP="00D76ECE">
      <w:pPr>
        <w:rPr>
          <w:sz w:val="16"/>
        </w:rPr>
      </w:pPr>
      <w:r w:rsidRPr="00D76ECE">
        <w:rPr>
          <w:sz w:val="16"/>
        </w:rPr>
        <w:t>Time constraints make a coordinated attack by multiple asteroids all but impossible to design much less execute.</w:t>
      </w:r>
    </w:p>
    <w:p w14:paraId="59DAA061" w14:textId="77777777" w:rsidR="00D76ECE" w:rsidRPr="00D76ECE" w:rsidRDefault="00D76ECE" w:rsidP="00D76ECE">
      <w:pPr>
        <w:rPr>
          <w:sz w:val="16"/>
        </w:rPr>
      </w:pPr>
      <w:r w:rsidRPr="00D76ECE">
        <w:rPr>
          <w:sz w:val="16"/>
        </w:rPr>
        <w:t>Aiming to hit something as small as Earth is difficult, much harder than trying to miss Earth. Small perturbations can cause an asteroid to miss Earth entirely, whereas small perturbations do not matter much when trying to miss Earth.</w:t>
      </w:r>
    </w:p>
    <w:p w14:paraId="33479FDA" w14:textId="77777777" w:rsidR="00D76ECE" w:rsidRPr="00D76ECE" w:rsidRDefault="00D76ECE" w:rsidP="00D76ECE">
      <w:pPr>
        <w:rPr>
          <w:sz w:val="16"/>
        </w:rPr>
      </w:pPr>
      <w:r w:rsidRPr="00D76ECE">
        <w:rPr>
          <w:sz w:val="16"/>
        </w:rPr>
        <w:t>Changing the trajectory of large asteroids is difficult. The velocities and masses are huge. Trajectory change must often be done years or even decades in advance to hit the target.</w:t>
      </w:r>
    </w:p>
    <w:p w14:paraId="5DCC3646" w14:textId="77777777" w:rsidR="00D76ECE" w:rsidRPr="00D76ECE" w:rsidRDefault="00D76ECE" w:rsidP="00D76ECE">
      <w:pPr>
        <w:rPr>
          <w:sz w:val="16"/>
        </w:rPr>
      </w:pPr>
      <w:r w:rsidRPr="00D76ECE">
        <w:rPr>
          <w:sz w:val="16"/>
        </w:rPr>
        <w:t xml:space="preserve">When attacking orbital </w:t>
      </w:r>
      <w:proofErr w:type="gramStart"/>
      <w:r w:rsidRPr="00D76ECE">
        <w:rPr>
          <w:sz w:val="16"/>
        </w:rPr>
        <w:t>settlements</w:t>
      </w:r>
      <w:proofErr w:type="gramEnd"/>
      <w:r w:rsidRPr="00D76ECE">
        <w:rPr>
          <w:sz w:val="16"/>
        </w:rPr>
        <w:t xml:space="preserve"> the target can, at least in principle, maneuver, making the difficult task of hitting the target much harder.</w:t>
      </w:r>
    </w:p>
    <w:p w14:paraId="7E4B1197" w14:textId="77777777" w:rsidR="00D76ECE" w:rsidRPr="00D76ECE" w:rsidRDefault="00D76ECE" w:rsidP="00D76ECE">
      <w:pPr>
        <w:rPr>
          <w:sz w:val="16"/>
        </w:rPr>
      </w:pPr>
      <w:r w:rsidRPr="00D76ECE">
        <w:rPr>
          <w:sz w:val="16"/>
        </w:rPr>
        <w:t>Nuclear weapons are smaller, easier to precisely maneuver, and much easier to hide than asteroids. Consider that, unlike asteroids, nuclear weapon locations won’t be in a solar-system-wide database. Nuclear weapons are far easier to use for surgical attacks that are not intended to exterminate humanity. They are also suitable for whole-planet destruction by designing the attack to create a nuclear winter. Given the superiority of nuclear weapons, it is unlikely that a deliberate asteroid attack will be attempted much less be successful.</w:t>
      </w:r>
    </w:p>
    <w:p w14:paraId="20EEB8DB" w14:textId="77777777" w:rsidR="00D76ECE" w:rsidRPr="00D76ECE" w:rsidRDefault="00D76ECE" w:rsidP="00D76ECE">
      <w:pPr>
        <w:rPr>
          <w:sz w:val="16"/>
        </w:rPr>
      </w:pPr>
      <w:r w:rsidRPr="00D76ECE">
        <w:rPr>
          <w:sz w:val="16"/>
        </w:rPr>
        <w:t xml:space="preserve">Comparison with no space settlement: Space settlement or not, we would be fools indeed not to find, track, and deflect asteroids headed towards Earth. However, without settlement it will be more difficult to accomplish this. Without space settlement, our in-space industrial capabilities will be less advanced, and removing the threat entirely by dismantling the appropriately asteroids and selling the materials will not be an option. The asteroid threat will continue more or less </w:t>
      </w:r>
      <w:proofErr w:type="gramStart"/>
      <w:r w:rsidRPr="00D76ECE">
        <w:rPr>
          <w:sz w:val="16"/>
        </w:rPr>
        <w:t>forever</w:t>
      </w:r>
      <w:proofErr w:type="gramEnd"/>
      <w:r w:rsidRPr="00D76ECE">
        <w:rPr>
          <w:sz w:val="16"/>
        </w:rPr>
        <w:t xml:space="preserve"> and vigilance will be easier to maintain if settlements dot the solar system. Finally, once </w:t>
      </w:r>
      <w:proofErr w:type="gramStart"/>
      <w:r w:rsidRPr="00D76ECE">
        <w:rPr>
          <w:sz w:val="16"/>
        </w:rPr>
        <w:t>a large number of</w:t>
      </w:r>
      <w:proofErr w:type="gramEnd"/>
      <w:r w:rsidRPr="00D76ECE">
        <w:rPr>
          <w:sz w:val="16"/>
        </w:rPr>
        <w:t xml:space="preserve"> space settlements are independent of Earth, a successful asteroid attack on Earth would not exterminate humanity.</w:t>
      </w:r>
    </w:p>
    <w:p w14:paraId="01366BB9" w14:textId="77777777" w:rsidR="00D76ECE" w:rsidRPr="00D76ECE" w:rsidRDefault="00D76ECE" w:rsidP="00D76ECE">
      <w:pPr>
        <w:rPr>
          <w:sz w:val="16"/>
        </w:rPr>
      </w:pPr>
      <w:r w:rsidRPr="00D76ECE">
        <w:rPr>
          <w:sz w:val="16"/>
        </w:rPr>
        <w:t>Weakening of treaty obligations (Restraint Reversal)</w:t>
      </w:r>
    </w:p>
    <w:p w14:paraId="1FCF5A99" w14:textId="77777777" w:rsidR="00D76ECE" w:rsidRPr="00D76ECE" w:rsidRDefault="00D76ECE" w:rsidP="00D76ECE">
      <w:pPr>
        <w:rPr>
          <w:sz w:val="16"/>
        </w:rPr>
      </w:pPr>
      <w:r w:rsidRPr="00D76ECE">
        <w:rPr>
          <w:sz w:val="16"/>
        </w:rPr>
        <w:t xml:space="preserve">Argument: Nuclear-tipped ICBMs are a </w:t>
      </w:r>
      <w:proofErr w:type="spellStart"/>
      <w:r w:rsidRPr="00D76ECE">
        <w:rPr>
          <w:sz w:val="16"/>
        </w:rPr>
        <w:t>well documented</w:t>
      </w:r>
      <w:proofErr w:type="spellEnd"/>
      <w:r w:rsidRPr="00D76ECE">
        <w:rPr>
          <w:sz w:val="16"/>
        </w:rPr>
        <w:t xml:space="preserve"> existential threat at least to civilization and possibly humanity. Also, there are other technological developments, such as nanotechnology, biotechnology, and artificial superintelligence, that have the potential to create very serious problems. A series of treaties inhibits the further development of nuclear weapons and, at least in principle, it might be desirable to have similar constraints on other fields. Military pressure on Earth by cislunar space settlements has the potential to loosen treaty obligations and create a greater threat than would otherwise be the case. Space settlement changes the environment and may make restraining ICBMs and other dangerous technology more difficult and therefore less likely to succeed.</w:t>
      </w:r>
    </w:p>
    <w:p w14:paraId="70D35082" w14:textId="77777777" w:rsidR="00D76ECE" w:rsidRPr="00D76ECE" w:rsidRDefault="00D76ECE" w:rsidP="00D76ECE">
      <w:pPr>
        <w:rPr>
          <w:sz w:val="16"/>
        </w:rPr>
      </w:pPr>
      <w:proofErr w:type="gramStart"/>
      <w:r w:rsidRPr="00D76ECE">
        <w:rPr>
          <w:sz w:val="16"/>
        </w:rPr>
        <w:t>Counter-argument</w:t>
      </w:r>
      <w:proofErr w:type="gramEnd"/>
      <w:r w:rsidRPr="00D76ECE">
        <w:rPr>
          <w:sz w:val="16"/>
        </w:rPr>
        <w:t>: It is possible that there may be military tensions between Earth and cislunar space. It may be that these tensions prevent successful treaty development. Other factors might instead play a dominant role in treaty development. It’s also possible that treaty development is counter-productive if one or both sides cheat. It is extremely difficult to know centuries in advance how well treaty development will fare. To give up the survivability of a space-settlement-based society on the highly uncertain and possibly unimportant improvements in the environment for treaty negotiations predicted by geopolitics does not appear to be wise.</w:t>
      </w:r>
    </w:p>
    <w:p w14:paraId="75C48804" w14:textId="77777777" w:rsidR="00D76ECE" w:rsidRPr="00D76ECE" w:rsidRDefault="00D76ECE" w:rsidP="00D76ECE">
      <w:pPr>
        <w:rPr>
          <w:sz w:val="16"/>
        </w:rPr>
      </w:pPr>
      <w:r w:rsidRPr="00D76ECE">
        <w:rPr>
          <w:sz w:val="16"/>
        </w:rPr>
        <w:t>So far, civilian space development has been a huge boon to humanity in Earth observation, communications, geolocation, treaty monitoring, and more, and there is every reason to believe this will continue.</w:t>
      </w:r>
    </w:p>
    <w:p w14:paraId="0FA3028F" w14:textId="77777777" w:rsidR="00D76ECE" w:rsidRPr="00D76ECE" w:rsidRDefault="00D76ECE" w:rsidP="00D76ECE">
      <w:pPr>
        <w:rPr>
          <w:sz w:val="16"/>
        </w:rPr>
      </w:pPr>
      <w:r w:rsidRPr="00D76ECE">
        <w:rPr>
          <w:sz w:val="16"/>
        </w:rPr>
        <w:t xml:space="preserve">Comparison with no space settlement: Nuclear-tipped ICBMs are </w:t>
      </w:r>
      <w:proofErr w:type="gramStart"/>
      <w:r w:rsidRPr="00D76ECE">
        <w:rPr>
          <w:sz w:val="16"/>
        </w:rPr>
        <w:t>here</w:t>
      </w:r>
      <w:proofErr w:type="gramEnd"/>
      <w:r w:rsidRPr="00D76ECE">
        <w:rPr>
          <w:sz w:val="16"/>
        </w:rPr>
        <w:t xml:space="preserve"> and it is many decades before the first space settlement will be built. The main comparison is that in the space settlement case the use of large numbers of nuclear weapons will not wipe humanity out. Also, hundreds, thousands, or even millions of kilometers of vacuum will separate settlements from Earth and each other, making a barrier to proliferation that even advanced artificial superintelligence may have difficulty penetrating.</w:t>
      </w:r>
    </w:p>
    <w:p w14:paraId="7BA5DA39" w14:textId="77777777" w:rsidR="00D76ECE" w:rsidRPr="00D76ECE" w:rsidRDefault="00D76ECE" w:rsidP="00D76ECE">
      <w:pPr>
        <w:rPr>
          <w:sz w:val="16"/>
        </w:rPr>
      </w:pPr>
      <w:r w:rsidRPr="00D76ECE">
        <w:rPr>
          <w:rStyle w:val="Emphasis"/>
        </w:rPr>
        <w:t>Totalitarian world government</w:t>
      </w:r>
      <w:r w:rsidRPr="00D76ECE">
        <w:rPr>
          <w:sz w:val="16"/>
        </w:rPr>
        <w:t xml:space="preserve"> (Hierarchy Enablement)</w:t>
      </w:r>
    </w:p>
    <w:p w14:paraId="24B1B857" w14:textId="77777777" w:rsidR="00D76ECE" w:rsidRPr="00D76ECE" w:rsidRDefault="00D76ECE" w:rsidP="00D76ECE">
      <w:pPr>
        <w:rPr>
          <w:sz w:val="16"/>
        </w:rPr>
      </w:pPr>
      <w:r w:rsidRPr="00D76ECE">
        <w:rPr>
          <w:sz w:val="16"/>
        </w:rPr>
        <w:t xml:space="preserve">Argument: </w:t>
      </w:r>
      <w:r w:rsidRPr="00D76ECE">
        <w:rPr>
          <w:rStyle w:val="StyleUnderline"/>
        </w:rPr>
        <w:t xml:space="preserve">According to </w:t>
      </w:r>
      <w:proofErr w:type="spellStart"/>
      <w:r w:rsidRPr="00D76ECE">
        <w:rPr>
          <w:rStyle w:val="StyleUnderline"/>
        </w:rPr>
        <w:t>Deudney</w:t>
      </w:r>
      <w:proofErr w:type="spellEnd"/>
      <w:r w:rsidRPr="00D76ECE">
        <w:rPr>
          <w:rStyle w:val="StyleUnderline"/>
        </w:rPr>
        <w:t>,</w:t>
      </w:r>
      <w:r w:rsidRPr="00D76ECE">
        <w:rPr>
          <w:sz w:val="16"/>
        </w:rPr>
        <w:t xml:space="preserve"> “</w:t>
      </w:r>
      <w:r w:rsidRPr="00D76ECE">
        <w:rPr>
          <w:rStyle w:val="StyleUnderline"/>
        </w:rPr>
        <w:t>The further large-scale expansion of human activity into solar space is likely to facilitate the emergence of a highly hierarchical world</w:t>
      </w:r>
      <w:r w:rsidRPr="00D76ECE">
        <w:rPr>
          <w:sz w:val="16"/>
        </w:rPr>
        <w:t xml:space="preserve"> </w:t>
      </w:r>
      <w:r w:rsidRPr="00D76ECE">
        <w:rPr>
          <w:rStyle w:val="StyleUnderline"/>
        </w:rPr>
        <w:t>government</w:t>
      </w:r>
      <w:r w:rsidRPr="00D76ECE">
        <w:rPr>
          <w:sz w:val="16"/>
        </w:rPr>
        <w:t xml:space="preserve"> on… Earth that could then be prone to become totalitarian” due to military pressure on Earth.</w:t>
      </w:r>
    </w:p>
    <w:p w14:paraId="50F9B05B" w14:textId="77777777" w:rsidR="00D76ECE" w:rsidRPr="00D76ECE" w:rsidRDefault="00D76ECE" w:rsidP="00D76ECE">
      <w:pPr>
        <w:rPr>
          <w:sz w:val="16"/>
        </w:rPr>
      </w:pPr>
      <w:proofErr w:type="gramStart"/>
      <w:r w:rsidRPr="00D76ECE">
        <w:rPr>
          <w:sz w:val="16"/>
        </w:rPr>
        <w:t>Counter-argument</w:t>
      </w:r>
      <w:proofErr w:type="gramEnd"/>
      <w:r w:rsidRPr="00D76ECE">
        <w:rPr>
          <w:sz w:val="16"/>
        </w:rPr>
        <w:t>: The hypothesized facilitation of highly hierarchical world government is due to the hypothesized threat of attack specifically:</w:t>
      </w:r>
    </w:p>
    <w:p w14:paraId="15EF693B" w14:textId="77777777" w:rsidR="00D76ECE" w:rsidRPr="00D76ECE" w:rsidRDefault="00D76ECE" w:rsidP="00D76ECE">
      <w:pPr>
        <w:rPr>
          <w:sz w:val="16"/>
        </w:rPr>
      </w:pPr>
      <w:r w:rsidRPr="00D76ECE">
        <w:rPr>
          <w:sz w:val="16"/>
        </w:rPr>
        <w:t>Bombardment by asteroids. But as we have seen, asteroids make inferior weapons.</w:t>
      </w:r>
    </w:p>
    <w:p w14:paraId="1CA4AB91" w14:textId="77777777" w:rsidR="00D76ECE" w:rsidRPr="00D76ECE" w:rsidRDefault="00D76ECE" w:rsidP="00D76ECE">
      <w:pPr>
        <w:rPr>
          <w:sz w:val="16"/>
        </w:rPr>
      </w:pPr>
      <w:r w:rsidRPr="00D76ECE">
        <w:rPr>
          <w:sz w:val="16"/>
        </w:rPr>
        <w:t xml:space="preserve">Attack from low Earth orbit. In this scenario one entity controls Earth and </w:t>
      </w:r>
      <w:proofErr w:type="gramStart"/>
      <w:r w:rsidRPr="00D76ECE">
        <w:rPr>
          <w:sz w:val="16"/>
        </w:rPr>
        <w:t>another</w:t>
      </w:r>
      <w:proofErr w:type="gramEnd"/>
      <w:r w:rsidRPr="00D76ECE">
        <w:rPr>
          <w:sz w:val="16"/>
        </w:rPr>
        <w:t xml:space="preserve"> controls the orbital space near Earth, which can then be used to launch attacks. However, if a single entity controls both, this threat becomes moot.</w:t>
      </w:r>
    </w:p>
    <w:p w14:paraId="745696D0" w14:textId="77777777" w:rsidR="00D76ECE" w:rsidRPr="00D76ECE" w:rsidRDefault="00D76ECE" w:rsidP="00D76ECE">
      <w:pPr>
        <w:rPr>
          <w:rStyle w:val="StyleUnderline"/>
        </w:rPr>
      </w:pPr>
      <w:proofErr w:type="gramStart"/>
      <w:r w:rsidRPr="00D76ECE">
        <w:rPr>
          <w:rStyle w:val="StyleUnderline"/>
        </w:rPr>
        <w:t>With regard to</w:t>
      </w:r>
      <w:proofErr w:type="gramEnd"/>
      <w:r w:rsidRPr="00D76ECE">
        <w:rPr>
          <w:rStyle w:val="StyleUnderline"/>
        </w:rPr>
        <w:t xml:space="preserve"> turning totalitarian, it should be noted that none of the classic totalitarian states</w:t>
      </w:r>
      <w:r w:rsidRPr="00D76ECE">
        <w:rPr>
          <w:sz w:val="16"/>
        </w:rPr>
        <w:t xml:space="preserve"> (Soviet Union, Germany, Italy, North Korea, and China) </w:t>
      </w:r>
      <w:r w:rsidRPr="00D76ECE">
        <w:rPr>
          <w:rStyle w:val="StyleUnderline"/>
        </w:rPr>
        <w:t xml:space="preserve">were subject to significantly </w:t>
      </w:r>
      <w:r w:rsidRPr="00D76ECE">
        <w:rPr>
          <w:rStyle w:val="Emphasis"/>
        </w:rPr>
        <w:t>more threat</w:t>
      </w:r>
      <w:r w:rsidRPr="00D76ECE">
        <w:rPr>
          <w:rStyle w:val="StyleUnderline"/>
        </w:rPr>
        <w:t xml:space="preserve"> than other countries which did not turn totalitarian</w:t>
      </w:r>
      <w:r w:rsidRPr="00D76ECE">
        <w:rPr>
          <w:sz w:val="16"/>
        </w:rPr>
        <w:t xml:space="preserve"> (e.g., the United Kingdom, France, Switzerland, etc.), </w:t>
      </w:r>
      <w:r w:rsidRPr="00D76ECE">
        <w:rPr>
          <w:rStyle w:val="StyleUnderline"/>
        </w:rPr>
        <w:t>suggesting</w:t>
      </w:r>
      <w:r w:rsidRPr="00D76ECE">
        <w:rPr>
          <w:sz w:val="16"/>
        </w:rPr>
        <w:t xml:space="preserve"> that </w:t>
      </w:r>
      <w:r w:rsidRPr="00D76ECE">
        <w:rPr>
          <w:rStyle w:val="Emphasis"/>
        </w:rPr>
        <w:t>external pressure</w:t>
      </w:r>
      <w:r w:rsidRPr="00D76ECE">
        <w:rPr>
          <w:sz w:val="16"/>
        </w:rPr>
        <w:t xml:space="preserve"> </w:t>
      </w:r>
      <w:r w:rsidRPr="00D76ECE">
        <w:rPr>
          <w:rStyle w:val="StyleUnderline"/>
        </w:rPr>
        <w:t>is not necessarily the driver towards totalitarianism</w:t>
      </w:r>
      <w:r w:rsidRPr="00D76ECE">
        <w:rPr>
          <w:sz w:val="16"/>
        </w:rPr>
        <w:t xml:space="preserve">. </w:t>
      </w:r>
      <w:r w:rsidRPr="00D76ECE">
        <w:rPr>
          <w:rStyle w:val="StyleUnderline"/>
        </w:rPr>
        <w:t>Indeed, South and North Korea shows that very similar countries in similar circumstance can be driven to either totalitarianism or democracy.</w:t>
      </w:r>
    </w:p>
    <w:p w14:paraId="38E4B228" w14:textId="77777777" w:rsidR="00D76ECE" w:rsidRPr="00D76ECE" w:rsidRDefault="00D76ECE" w:rsidP="00D76ECE">
      <w:pPr>
        <w:pStyle w:val="Heading4"/>
      </w:pPr>
      <w:r w:rsidRPr="00D76ECE">
        <w:t xml:space="preserve">Living in space will make us more </w:t>
      </w:r>
      <w:r w:rsidRPr="00D76ECE">
        <w:rPr>
          <w:u w:val="single"/>
        </w:rPr>
        <w:t>ethical</w:t>
      </w:r>
      <w:r w:rsidRPr="00D76ECE">
        <w:t xml:space="preserve">, </w:t>
      </w:r>
      <w:r w:rsidRPr="00D76ECE">
        <w:rPr>
          <w:u w:val="single"/>
        </w:rPr>
        <w:t>social</w:t>
      </w:r>
      <w:r w:rsidRPr="00D76ECE">
        <w:t xml:space="preserve"> beings</w:t>
      </w:r>
    </w:p>
    <w:p w14:paraId="38938777" w14:textId="77777777" w:rsidR="00D76ECE" w:rsidRPr="00D76ECE" w:rsidRDefault="00D76ECE" w:rsidP="00D76ECE">
      <w:r w:rsidRPr="00D76ECE">
        <w:t xml:space="preserve">Jovan </w:t>
      </w:r>
      <w:proofErr w:type="spellStart"/>
      <w:r w:rsidRPr="00D76ECE">
        <w:rPr>
          <w:rStyle w:val="Style13ptBold"/>
        </w:rPr>
        <w:t>Milivojević</w:t>
      </w:r>
      <w:proofErr w:type="spellEnd"/>
      <w:r w:rsidRPr="00D76ECE">
        <w:rPr>
          <w:rStyle w:val="Style13ptBold"/>
        </w:rPr>
        <w:t xml:space="preserve"> 17</w:t>
      </w:r>
      <w:r w:rsidRPr="00D76ECE">
        <w:t xml:space="preserve">, Faculty of Engineering, University of Kragujevac, with; </w:t>
      </w:r>
      <w:proofErr w:type="spellStart"/>
      <w:r w:rsidRPr="00D76ECE">
        <w:t>Tijana</w:t>
      </w:r>
      <w:proofErr w:type="spellEnd"/>
      <w:r w:rsidRPr="00D76ECE">
        <w:t xml:space="preserve"> </w:t>
      </w:r>
      <w:proofErr w:type="spellStart"/>
      <w:r w:rsidRPr="00D76ECE">
        <w:t>Cvetić</w:t>
      </w:r>
      <w:proofErr w:type="spellEnd"/>
      <w:r w:rsidRPr="00D76ECE">
        <w:t xml:space="preserve">, Ivan </w:t>
      </w:r>
      <w:proofErr w:type="spellStart"/>
      <w:r w:rsidRPr="00D76ECE">
        <w:t>Savović</w:t>
      </w:r>
      <w:proofErr w:type="spellEnd"/>
      <w:r w:rsidRPr="00D76ECE">
        <w:t xml:space="preserve">, </w:t>
      </w:r>
      <w:proofErr w:type="spellStart"/>
      <w:r w:rsidRPr="00D76ECE">
        <w:t>Nebojša</w:t>
      </w:r>
      <w:proofErr w:type="spellEnd"/>
      <w:r w:rsidRPr="00D76ECE">
        <w:t xml:space="preserve"> </w:t>
      </w:r>
      <w:proofErr w:type="spellStart"/>
      <w:r w:rsidRPr="00D76ECE">
        <w:t>Nikolić</w:t>
      </w:r>
      <w:proofErr w:type="spellEnd"/>
      <w:r w:rsidRPr="00D76ECE">
        <w:t xml:space="preserve">, </w:t>
      </w:r>
      <w:proofErr w:type="spellStart"/>
      <w:r w:rsidRPr="00D76ECE">
        <w:t>Miloš</w:t>
      </w:r>
      <w:proofErr w:type="spellEnd"/>
      <w:r w:rsidRPr="00D76ECE">
        <w:t xml:space="preserve"> </w:t>
      </w:r>
      <w:proofErr w:type="spellStart"/>
      <w:r w:rsidRPr="00D76ECE">
        <w:t>Petronijević</w:t>
      </w:r>
      <w:proofErr w:type="spellEnd"/>
      <w:r w:rsidRPr="00D76ECE">
        <w:t>; June 2017, “QUALITY OF LIFE IN THE FOLLOWING CENTURIES,” http://cqm.rs/2017/cd1/pdf/papers/focus_1/53.pdf</w:t>
      </w:r>
    </w:p>
    <w:p w14:paraId="0EC0BF65" w14:textId="77777777" w:rsidR="00D76ECE" w:rsidRPr="00D76ECE" w:rsidRDefault="00D76ECE" w:rsidP="00D76ECE">
      <w:pPr>
        <w:rPr>
          <w:sz w:val="16"/>
        </w:rPr>
      </w:pPr>
      <w:r w:rsidRPr="00D76ECE">
        <w:rPr>
          <w:sz w:val="16"/>
        </w:rPr>
        <w:t xml:space="preserve">b) </w:t>
      </w:r>
      <w:proofErr w:type="gramStart"/>
      <w:r w:rsidRPr="00D76ECE">
        <w:rPr>
          <w:rStyle w:val="Emphasis"/>
        </w:rPr>
        <w:t>Social</w:t>
      </w:r>
      <w:proofErr w:type="gramEnd"/>
      <w:r w:rsidRPr="00D76ECE">
        <w:rPr>
          <w:rStyle w:val="Emphasis"/>
        </w:rPr>
        <w:t xml:space="preserve"> dimension</w:t>
      </w:r>
    </w:p>
    <w:p w14:paraId="137B2D08" w14:textId="77777777" w:rsidR="00D76ECE" w:rsidRPr="00D76ECE" w:rsidRDefault="00D76ECE" w:rsidP="00D76ECE">
      <w:pPr>
        <w:rPr>
          <w:sz w:val="16"/>
        </w:rPr>
      </w:pPr>
      <w:r w:rsidRPr="00D76ECE">
        <w:rPr>
          <w:rStyle w:val="StyleUnderline"/>
        </w:rPr>
        <w:t>This dimension will not be able to follow the development that takes place on Earth</w:t>
      </w:r>
      <w:r w:rsidRPr="00D76ECE">
        <w:rPr>
          <w:sz w:val="16"/>
        </w:rPr>
        <w:t xml:space="preserve">. </w:t>
      </w:r>
      <w:r w:rsidRPr="00D76ECE">
        <w:rPr>
          <w:rStyle w:val="StyleUnderline"/>
        </w:rPr>
        <w:t xml:space="preserve">Here in the </w:t>
      </w:r>
      <w:r w:rsidRPr="00D76ECE">
        <w:rPr>
          <w:rStyle w:val="Emphasis"/>
        </w:rPr>
        <w:t>harsh conditions of survival</w:t>
      </w:r>
      <w:r w:rsidRPr="00D76ECE">
        <w:rPr>
          <w:rStyle w:val="StyleUnderline"/>
        </w:rPr>
        <w:t xml:space="preserve"> people </w:t>
      </w:r>
      <w:r w:rsidRPr="00D76ECE">
        <w:rPr>
          <w:rStyle w:val="Emphasis"/>
        </w:rPr>
        <w:t>must</w:t>
      </w:r>
      <w:r w:rsidRPr="00D76ECE">
        <w:rPr>
          <w:rStyle w:val="StyleUnderline"/>
        </w:rPr>
        <w:t xml:space="preserve"> be leaning on each other, and the </w:t>
      </w:r>
      <w:r w:rsidRPr="00D76ECE">
        <w:rPr>
          <w:rStyle w:val="Emphasis"/>
        </w:rPr>
        <w:t>fellowship</w:t>
      </w:r>
      <w:r w:rsidRPr="00D76ECE">
        <w:rPr>
          <w:rStyle w:val="StyleUnderline"/>
        </w:rPr>
        <w:t xml:space="preserve"> must be dominant in relation to the </w:t>
      </w:r>
      <w:r w:rsidRPr="00D76ECE">
        <w:rPr>
          <w:rStyle w:val="Emphasis"/>
        </w:rPr>
        <w:t>selfishness</w:t>
      </w:r>
      <w:r w:rsidRPr="00D76ECE">
        <w:rPr>
          <w:rStyle w:val="StyleUnderline"/>
        </w:rPr>
        <w:t xml:space="preserve"> of individuals and groups</w:t>
      </w:r>
      <w:r w:rsidRPr="00D76ECE">
        <w:rPr>
          <w:sz w:val="16"/>
        </w:rPr>
        <w:t>. The idea of globalism here melts like snow under the July sun. Here all are important as the different philosophy leads the fragile human community to the collapse and it takes a long time to it to start up a strong development that leads to the development of s new human civilization.</w:t>
      </w:r>
    </w:p>
    <w:p w14:paraId="777B4D3E" w14:textId="77777777" w:rsidR="00D76ECE" w:rsidRPr="00D76ECE" w:rsidRDefault="00D76ECE" w:rsidP="00D76ECE">
      <w:pPr>
        <w:rPr>
          <w:sz w:val="16"/>
        </w:rPr>
      </w:pPr>
      <w:r w:rsidRPr="00D76ECE">
        <w:rPr>
          <w:sz w:val="16"/>
        </w:rPr>
        <w:t>c) Environmental dimension</w:t>
      </w:r>
    </w:p>
    <w:p w14:paraId="504F2C59" w14:textId="77777777" w:rsidR="00D76ECE" w:rsidRPr="00D76ECE" w:rsidRDefault="00D76ECE" w:rsidP="00D76ECE">
      <w:pPr>
        <w:rPr>
          <w:sz w:val="16"/>
        </w:rPr>
      </w:pPr>
      <w:r w:rsidRPr="00D76ECE">
        <w:rPr>
          <w:sz w:val="16"/>
        </w:rPr>
        <w:t xml:space="preserve">Environmental dimension suffers radical changes, because we talk about very harsh living conditions that </w:t>
      </w:r>
      <w:proofErr w:type="gramStart"/>
      <w:r w:rsidRPr="00D76ECE">
        <w:rPr>
          <w:sz w:val="16"/>
        </w:rPr>
        <w:t>have to</w:t>
      </w:r>
      <w:proofErr w:type="gramEnd"/>
      <w:r w:rsidRPr="00D76ECE">
        <w:rPr>
          <w:sz w:val="16"/>
        </w:rPr>
        <w:t xml:space="preserve"> be adapted with the help of the latest knowledge and technologies. So, virtually there is no atmosphere on the Moon, gravity is six times smaller, one side of the Moon is extremely hot, and the other is extremely </w:t>
      </w:r>
      <w:proofErr w:type="gramStart"/>
      <w:r w:rsidRPr="00D76ECE">
        <w:rPr>
          <w:sz w:val="16"/>
        </w:rPr>
        <w:t>cold</w:t>
      </w:r>
      <w:proofErr w:type="gramEnd"/>
      <w:r w:rsidRPr="00D76ECE">
        <w:rPr>
          <w:sz w:val="16"/>
        </w:rPr>
        <w:t xml:space="preserve"> and the entire Moon is a huge stone desert. There is no running water, nor is it possible to produce food in the open. And </w:t>
      </w:r>
      <w:proofErr w:type="gramStart"/>
      <w:r w:rsidRPr="00D76ECE">
        <w:rPr>
          <w:sz w:val="16"/>
        </w:rPr>
        <w:t>a number of</w:t>
      </w:r>
      <w:proofErr w:type="gramEnd"/>
      <w:r w:rsidRPr="00D76ECE">
        <w:rPr>
          <w:sz w:val="16"/>
        </w:rPr>
        <w:t xml:space="preserve"> other parameters of the Moon indicate a totally inhospitable celestial body. Knowledge of terraforming the Moon </w:t>
      </w:r>
      <w:proofErr w:type="gramStart"/>
      <w:r w:rsidRPr="00D76ECE">
        <w:rPr>
          <w:sz w:val="16"/>
        </w:rPr>
        <w:t>are</w:t>
      </w:r>
      <w:proofErr w:type="gramEnd"/>
      <w:r w:rsidRPr="00D76ECE">
        <w:rPr>
          <w:sz w:val="16"/>
        </w:rPr>
        <w:t xml:space="preserve"> absolutely at the beginning and are related to the huge energy regardless of the process (the development of the atmosphere, clouds and rain, the development of vegetation and wildlife, etc.). Even in the 22nd century, it will be a problem and a huge scientific </w:t>
      </w:r>
      <w:proofErr w:type="spellStart"/>
      <w:r w:rsidRPr="00D76ECE">
        <w:rPr>
          <w:sz w:val="16"/>
        </w:rPr>
        <w:t>endeavour</w:t>
      </w:r>
      <w:proofErr w:type="spellEnd"/>
      <w:r w:rsidRPr="00D76ECE">
        <w:rPr>
          <w:sz w:val="16"/>
        </w:rPr>
        <w:t xml:space="preserve"> which should be solved with the enormous and concerted efforts.</w:t>
      </w:r>
    </w:p>
    <w:p w14:paraId="086530AC" w14:textId="77777777" w:rsidR="00D76ECE" w:rsidRPr="00D76ECE" w:rsidRDefault="00D76ECE" w:rsidP="00D76ECE">
      <w:pPr>
        <w:rPr>
          <w:rStyle w:val="StyleUnderline"/>
        </w:rPr>
      </w:pPr>
      <w:r w:rsidRPr="00D76ECE">
        <w:rPr>
          <w:sz w:val="16"/>
        </w:rPr>
        <w:t xml:space="preserve">d) </w:t>
      </w:r>
      <w:r w:rsidRPr="00D76ECE">
        <w:rPr>
          <w:rStyle w:val="StyleUnderline"/>
        </w:rPr>
        <w:t>Science and Technology dimension</w:t>
      </w:r>
    </w:p>
    <w:p w14:paraId="2D08DDE6" w14:textId="77777777" w:rsidR="00D76ECE" w:rsidRPr="00D76ECE" w:rsidRDefault="00D76ECE" w:rsidP="00D76ECE">
      <w:pPr>
        <w:rPr>
          <w:rStyle w:val="StyleUnderline"/>
        </w:rPr>
      </w:pPr>
      <w:r w:rsidRPr="00D76ECE">
        <w:rPr>
          <w:rStyle w:val="StyleUnderline"/>
        </w:rPr>
        <w:t>This dimension of quality of life in cosmic conditions becomes dominant. It needs to find effective solutions for high-quality adaptation of man as a biological system to new radically altered environmental conditions, as well as an efficient and sustainable growth and development of human communities</w:t>
      </w:r>
      <w:r w:rsidRPr="00D76ECE">
        <w:rPr>
          <w:sz w:val="16"/>
        </w:rPr>
        <w:t xml:space="preserve">, which should enable the development of new cosmic civilizations. Of course, it also means an effectively terraforming of celestial bodies, for example, Mars and the Moon. To begin with, the scientific and technological development of new human communities and / or civilizations must rely on the capacities of the parent planet, but </w:t>
      </w:r>
      <w:r w:rsidRPr="00D76ECE">
        <w:rPr>
          <w:rStyle w:val="Emphasis"/>
        </w:rPr>
        <w:t>eventually</w:t>
      </w:r>
      <w:r w:rsidRPr="00D76ECE">
        <w:rPr>
          <w:sz w:val="16"/>
        </w:rPr>
        <w:t xml:space="preserve"> the </w:t>
      </w:r>
      <w:r w:rsidRPr="00D76ECE">
        <w:rPr>
          <w:rStyle w:val="StyleUnderline"/>
        </w:rPr>
        <w:t xml:space="preserve">development of own scientific capacities will create conditions for a normal and </w:t>
      </w:r>
      <w:r w:rsidRPr="00D76ECE">
        <w:rPr>
          <w:rStyle w:val="Emphasis"/>
        </w:rPr>
        <w:t>decent life</w:t>
      </w:r>
      <w:r w:rsidRPr="00D76ECE">
        <w:rPr>
          <w:rStyle w:val="StyleUnderline"/>
        </w:rPr>
        <w:t xml:space="preserve"> of people in cosmic environment.</w:t>
      </w:r>
    </w:p>
    <w:p w14:paraId="483588DC" w14:textId="77777777" w:rsidR="00D76ECE" w:rsidRPr="00D76ECE" w:rsidRDefault="00D76ECE" w:rsidP="00D76ECE">
      <w:pPr>
        <w:rPr>
          <w:sz w:val="16"/>
        </w:rPr>
      </w:pPr>
      <w:r w:rsidRPr="00D76ECE">
        <w:rPr>
          <w:sz w:val="16"/>
        </w:rPr>
        <w:t>e) Value system dimension</w:t>
      </w:r>
    </w:p>
    <w:p w14:paraId="48D044A0" w14:textId="77777777" w:rsidR="00D76ECE" w:rsidRPr="00D76ECE" w:rsidRDefault="00D76ECE" w:rsidP="00D76ECE">
      <w:pPr>
        <w:rPr>
          <w:sz w:val="16"/>
        </w:rPr>
      </w:pPr>
      <w:r w:rsidRPr="00D76ECE">
        <w:rPr>
          <w:sz w:val="16"/>
        </w:rPr>
        <w:t xml:space="preserve">This dimension of quality of life will also experience important changes. </w:t>
      </w:r>
      <w:r w:rsidRPr="00D76ECE">
        <w:rPr>
          <w:rStyle w:val="StyleUnderline"/>
        </w:rPr>
        <w:t xml:space="preserve">Philosophical views on life, the basic value systems, </w:t>
      </w:r>
      <w:proofErr w:type="gramStart"/>
      <w:r w:rsidRPr="00D76ECE">
        <w:rPr>
          <w:rStyle w:val="StyleUnderline"/>
        </w:rPr>
        <w:t>cultures</w:t>
      </w:r>
      <w:proofErr w:type="gramEnd"/>
      <w:r w:rsidRPr="00D76ECE">
        <w:rPr>
          <w:rStyle w:val="StyleUnderline"/>
        </w:rPr>
        <w:t xml:space="preserve"> and beliefs will assume </w:t>
      </w:r>
      <w:r w:rsidRPr="00D76ECE">
        <w:rPr>
          <w:rStyle w:val="Emphasis"/>
        </w:rPr>
        <w:t>many new forms</w:t>
      </w:r>
      <w:r w:rsidRPr="00D76ECE">
        <w:rPr>
          <w:sz w:val="16"/>
        </w:rPr>
        <w:t>. On the other hand, the new environmental conditions (gravity, brightness, atmospheric pressure, etc.) will significantly change the man's physical appearance, and the absence of earthly paradise (rivers, seas, lakes, flora and fauna, atmospheric phenomena, etc.) will significantly change the psyche of people. This will affect the development of the significantly changed system of values and views on quality of life and enjoyment of happiness.</w:t>
      </w:r>
    </w:p>
    <w:p w14:paraId="7C90A824" w14:textId="77777777" w:rsidR="00D76ECE" w:rsidRPr="00D76ECE" w:rsidRDefault="00D76ECE" w:rsidP="00D76ECE">
      <w:pPr>
        <w:rPr>
          <w:sz w:val="16"/>
        </w:rPr>
      </w:pPr>
    </w:p>
    <w:p w14:paraId="0A555BB6" w14:textId="77777777" w:rsidR="00D76ECE" w:rsidRPr="00D76ECE" w:rsidRDefault="00D76ECE" w:rsidP="00D76ECE">
      <w:pPr>
        <w:pStyle w:val="Heading3"/>
      </w:pPr>
      <w:r w:rsidRPr="00D76ECE">
        <w:t>2NC – AT: Interstellar War Turn</w:t>
      </w:r>
    </w:p>
    <w:p w14:paraId="07AC1CE7" w14:textId="77777777" w:rsidR="00D76ECE" w:rsidRPr="00D76ECE" w:rsidRDefault="00D76ECE" w:rsidP="00D76ECE">
      <w:pPr>
        <w:pStyle w:val="Heading4"/>
      </w:pPr>
      <w:r w:rsidRPr="00D76ECE">
        <w:t>No interstellar war – required technology and incentives for war don’t align</w:t>
      </w:r>
    </w:p>
    <w:p w14:paraId="70DD7DD7" w14:textId="77777777" w:rsidR="00D76ECE" w:rsidRPr="00D76ECE" w:rsidRDefault="00D76ECE" w:rsidP="00D76ECE">
      <w:proofErr w:type="spellStart"/>
      <w:r w:rsidRPr="00D76ECE">
        <w:rPr>
          <w:rStyle w:val="Style13ptBold"/>
        </w:rPr>
        <w:t>Cirkovic</w:t>
      </w:r>
      <w:proofErr w:type="spellEnd"/>
      <w:r w:rsidRPr="00D76ECE">
        <w:rPr>
          <w:rStyle w:val="Style13ptBold"/>
        </w:rPr>
        <w:t xml:space="preserve"> 19</w:t>
      </w:r>
      <w:r w:rsidRPr="00D76ECE">
        <w:t xml:space="preserve"> – Milan M </w:t>
      </w:r>
      <w:proofErr w:type="spellStart"/>
      <w:r w:rsidRPr="00D76ECE">
        <w:t>Cirkovic</w:t>
      </w:r>
      <w:proofErr w:type="spellEnd"/>
      <w:r w:rsidRPr="00D76ECE">
        <w:t xml:space="preserve"> Corresponding author at: Future of Humanity Institute, Faculty of Philosophy, University of Oxford (“Space colonization remains the only long-term option for humanity: A reply to Torres” Futures Volume 105, January 2019, Pages 166-173Serbia https://doi-org.proxy.lib.umich.edu/10.1016/j.futures.2018.09.006G)</w:t>
      </w:r>
    </w:p>
    <w:p w14:paraId="7C319C95" w14:textId="77777777" w:rsidR="00D76ECE" w:rsidRPr="00D76ECE" w:rsidRDefault="00D76ECE" w:rsidP="00D76ECE">
      <w:pPr>
        <w:rPr>
          <w:sz w:val="16"/>
        </w:rPr>
      </w:pPr>
      <w:r w:rsidRPr="00D76ECE">
        <w:rPr>
          <w:sz w:val="16"/>
        </w:rPr>
        <w:t xml:space="preserve">4. Interstellar warfare: fantasy and real fantasy Even if we accept – in spirit, if not in words – Clarke’s Third Law (“any sufficiently advanced technology is indistinguishable from magic”; Clarke, 1999), the inverse does not hold: there are infinitely many conceivable “magical” effects which could not be realized with any advanced technology under the known laws of physics. As stated above, </w:t>
      </w:r>
      <w:r w:rsidRPr="00D76ECE">
        <w:rPr>
          <w:rStyle w:val="StyleUnderline"/>
        </w:rPr>
        <w:t>it is doubtful</w:t>
      </w:r>
      <w:r w:rsidRPr="00D76ECE">
        <w:rPr>
          <w:rStyle w:val="Emphasis"/>
        </w:rPr>
        <w:t>, to say at least</w:t>
      </w:r>
      <w:r w:rsidRPr="00D76ECE">
        <w:rPr>
          <w:rStyle w:val="StyleUnderline"/>
        </w:rPr>
        <w:t>, that there ever will be a “galaxy destroying weapon</w:t>
      </w:r>
      <w:r w:rsidRPr="00D76ECE">
        <w:rPr>
          <w:sz w:val="16"/>
        </w:rPr>
        <w:t xml:space="preserve">”, irrespectively of how much time and effort is expended. The influence of science fictional discourse, while in general beneficial for futures studies, becomes at this point perhaps too strong (especially in a rather naïve, Star Wars- or Starship Troopers-like manner). The discussion might be finished here, since it seems unreasonable to engage in such extreme speculation; so, a few comments in the rest of this section should be taken with reservations. Although there have not been serious strategic studies of the topic, </w:t>
      </w:r>
      <w:r w:rsidRPr="00D76ECE">
        <w:rPr>
          <w:rStyle w:val="StyleUnderline"/>
        </w:rPr>
        <w:t>there are many indications that the “interstellar warfare” is an oxymoron</w:t>
      </w:r>
      <w:r w:rsidRPr="00D76ECE">
        <w:rPr>
          <w:sz w:val="16"/>
        </w:rPr>
        <w:t xml:space="preserve">. Insofar as </w:t>
      </w:r>
      <w:r w:rsidRPr="00D76ECE">
        <w:rPr>
          <w:rStyle w:val="StyleUnderline"/>
        </w:rPr>
        <w:t>there are no topological shortcuts in forms of traversable wormholes</w:t>
      </w:r>
      <w:r w:rsidRPr="00D76ECE">
        <w:rPr>
          <w:sz w:val="16"/>
        </w:rPr>
        <w:t xml:space="preserve"> (and even if there are some, but with fixed points of entrance and egress), </w:t>
      </w:r>
      <w:r w:rsidRPr="00D76ECE">
        <w:rPr>
          <w:rStyle w:val="StyleUnderline"/>
        </w:rPr>
        <w:t>there is a large delay and logistic nightmare in sending any military expeditions across interstellar distances</w:t>
      </w:r>
      <w:r w:rsidRPr="00D76ECE">
        <w:rPr>
          <w:sz w:val="16"/>
        </w:rPr>
        <w:t xml:space="preserve">. Except in the case of huge technological imbalance – which is possible in contact between (post)human and some extraterrestrial civilization, but highly unlikely if not impossible between any two (post)human factions – </w:t>
      </w:r>
      <w:r w:rsidRPr="00D76ECE">
        <w:rPr>
          <w:rStyle w:val="StyleUnderline"/>
        </w:rPr>
        <w:t>the defense of planetary systems would have overwhelming advantage</w:t>
      </w:r>
      <w:r w:rsidRPr="00D76ECE">
        <w:rPr>
          <w:sz w:val="16"/>
        </w:rPr>
        <w:t xml:space="preserve">, </w:t>
      </w:r>
      <w:r w:rsidRPr="00D76ECE">
        <w:rPr>
          <w:rStyle w:val="Emphasis"/>
        </w:rPr>
        <w:t>measured by orders of magnitude</w:t>
      </w:r>
      <w:r w:rsidRPr="00D76ECE">
        <w:rPr>
          <w:sz w:val="16"/>
        </w:rPr>
        <w:t xml:space="preserve"> </w:t>
      </w:r>
      <w:r w:rsidRPr="00D76ECE">
        <w:rPr>
          <w:rStyle w:val="StyleUnderline"/>
        </w:rPr>
        <w:t>in both reconnaissance, logistics, and capacity for tactical concentration of forces</w:t>
      </w:r>
      <w:r w:rsidRPr="00D76ECE">
        <w:rPr>
          <w:sz w:val="16"/>
        </w:rPr>
        <w:t xml:space="preserve">. Above all, </w:t>
      </w:r>
      <w:r w:rsidRPr="00D76ECE">
        <w:rPr>
          <w:rStyle w:val="StyleUnderline"/>
        </w:rPr>
        <w:t>the defenders could easily destroy any non-stellar resources in the defended system</w:t>
      </w:r>
      <w:r w:rsidRPr="00D76ECE">
        <w:rPr>
          <w:sz w:val="16"/>
        </w:rPr>
        <w:t xml:space="preserve"> if their situation becomes desperate enough, </w:t>
      </w:r>
      <w:r w:rsidRPr="00D76ECE">
        <w:rPr>
          <w:rStyle w:val="StyleUnderline"/>
        </w:rPr>
        <w:t>so that “piracy and plunder” would simply not be viable options</w:t>
      </w:r>
      <w:r w:rsidRPr="00D76ECE">
        <w:rPr>
          <w:sz w:val="16"/>
        </w:rPr>
        <w:t xml:space="preserve"> in the interstellar case. And, if the desired resources consist of uplifted stellar matter, there would always be billions of undefended stars in the Galaxy. (This would be valid even if the efficiency of colonization is 99%. In the unlikely scenario that all stars in the Galaxy are colonized and defended, which is perhaps in itself incompatible with the Torres’s argument, since the constant destructive warfare will likely impede or arrest the colonization efforts, the required timescale is so long that it will perhaps make more economic and strategic sense to go after undefended resources in other Local Group galaxies.) In brief, </w:t>
      </w:r>
      <w:r w:rsidRPr="00D76ECE">
        <w:rPr>
          <w:rStyle w:val="StyleUnderline"/>
        </w:rPr>
        <w:t>plunder is hardly viable as a motivation for interstellar warfare</w:t>
      </w:r>
      <w:r w:rsidRPr="00D76ECE">
        <w:rPr>
          <w:sz w:val="16"/>
        </w:rPr>
        <w:t xml:space="preserve">. </w:t>
      </w:r>
      <w:r w:rsidRPr="00D76ECE">
        <w:rPr>
          <w:rStyle w:val="StyleUnderline"/>
        </w:rPr>
        <w:t>A reasonable conclusion that interstellar travel will always be expensive and difficult, coupled with the defensive advantages and the total abundance of undefended cosmic resources elsewhere</w:t>
      </w:r>
      <w:r w:rsidRPr="00D76ECE">
        <w:rPr>
          <w:rStyle w:val="Emphasis"/>
        </w:rPr>
        <w:t>, makes this motivation of “Machiavellian actors” largely irrelevant.</w:t>
      </w:r>
      <w:r w:rsidRPr="00D76ECE">
        <w:rPr>
          <w:sz w:val="16"/>
        </w:rPr>
        <w:t xml:space="preserve"> “</w:t>
      </w:r>
      <w:proofErr w:type="spellStart"/>
      <w:r w:rsidRPr="00D76ECE">
        <w:rPr>
          <w:sz w:val="16"/>
        </w:rPr>
        <w:t>Tuckerian</w:t>
      </w:r>
      <w:proofErr w:type="spellEnd"/>
      <w:r w:rsidRPr="00D76ECE">
        <w:rPr>
          <w:sz w:val="16"/>
        </w:rPr>
        <w:t xml:space="preserve"> actors” have been dealt with in the Section 2 above. Finally, there remains the option of warfare for the sake of spreading particular “bad memes” (</w:t>
      </w:r>
      <w:proofErr w:type="spellStart"/>
      <w:r w:rsidRPr="00D76ECE">
        <w:rPr>
          <w:sz w:val="16"/>
        </w:rPr>
        <w:t>Zubrin</w:t>
      </w:r>
      <w:proofErr w:type="spellEnd"/>
      <w:r w:rsidRPr="00D76ECE">
        <w:rPr>
          <w:sz w:val="16"/>
        </w:rPr>
        <w:t xml:space="preserve">, 1999). If this kind of motivation requires the same expenditure of time and resources required for the interstellar travel (not to mention intergalactic travel, which is an entirely different order of magnitude problem, with additional difficulties, like the impossibility of gathering any fuel or resources </w:t>
      </w:r>
      <w:proofErr w:type="spellStart"/>
      <w:r w:rsidRPr="00D76ECE">
        <w:rPr>
          <w:sz w:val="16"/>
        </w:rPr>
        <w:t>en</w:t>
      </w:r>
      <w:proofErr w:type="spellEnd"/>
      <w:r w:rsidRPr="00D76ECE">
        <w:rPr>
          <w:sz w:val="16"/>
        </w:rPr>
        <w:t xml:space="preserve"> route), it is reasonable to conclude that such instances would be rare. Of course, </w:t>
      </w:r>
      <w:r w:rsidRPr="00D76ECE">
        <w:rPr>
          <w:rStyle w:val="StyleUnderline"/>
        </w:rPr>
        <w:t>it is impossible to eliminate the possibility that particularly virulent political or religious movements will emerge in the distant future</w:t>
      </w:r>
      <w:r w:rsidRPr="00D76ECE">
        <w:rPr>
          <w:sz w:val="16"/>
        </w:rPr>
        <w:t xml:space="preserve">, leading to an overwhelming motivation for spreading The Word by fire and sword even in the face of unfavorable strategic odds. </w:t>
      </w:r>
      <w:r w:rsidRPr="00D76ECE">
        <w:rPr>
          <w:rStyle w:val="StyleUnderline"/>
        </w:rPr>
        <w:t>This seems improbable</w:t>
      </w:r>
      <w:r w:rsidRPr="00D76ECE">
        <w:rPr>
          <w:sz w:val="16"/>
        </w:rPr>
        <w:t xml:space="preserve">, however, </w:t>
      </w:r>
      <w:r w:rsidRPr="00D76ECE">
        <w:rPr>
          <w:rStyle w:val="StyleUnderline"/>
        </w:rPr>
        <w:t>for at least two reasons</w:t>
      </w:r>
      <w:r w:rsidRPr="00D76ECE">
        <w:rPr>
          <w:sz w:val="16"/>
        </w:rPr>
        <w:t>. (</w:t>
      </w:r>
      <w:proofErr w:type="spellStart"/>
      <w:r w:rsidRPr="00D76ECE">
        <w:rPr>
          <w:sz w:val="16"/>
        </w:rPr>
        <w:t>i</w:t>
      </w:r>
      <w:proofErr w:type="spellEnd"/>
      <w:r w:rsidRPr="00D76ECE">
        <w:rPr>
          <w:sz w:val="16"/>
        </w:rPr>
        <w:t xml:space="preserve">) </w:t>
      </w:r>
      <w:r w:rsidRPr="00D76ECE">
        <w:rPr>
          <w:rStyle w:val="StyleUnderline"/>
        </w:rPr>
        <w:t>The relevant “bad memes” will certainly be easier to spread by other means</w:t>
      </w:r>
      <w:r w:rsidRPr="00D76ECE">
        <w:rPr>
          <w:sz w:val="16"/>
        </w:rPr>
        <w:t xml:space="preserve">, notably modulated </w:t>
      </w:r>
      <w:proofErr w:type="gramStart"/>
      <w:r w:rsidRPr="00D76ECE">
        <w:rPr>
          <w:sz w:val="16"/>
        </w:rPr>
        <w:t>radiation</w:t>
      </w:r>
      <w:proofErr w:type="gramEnd"/>
      <w:r w:rsidRPr="00D76ECE">
        <w:rPr>
          <w:sz w:val="16"/>
        </w:rPr>
        <w:t xml:space="preserve"> and inscribed matter packages, in forms of self-reproducing software or other virulent forms, </w:t>
      </w:r>
      <w:r w:rsidRPr="00D76ECE">
        <w:rPr>
          <w:rStyle w:val="StyleUnderline"/>
        </w:rPr>
        <w:t>which might be violent in a generalized sense</w:t>
      </w:r>
      <w:r w:rsidRPr="00D76ECE">
        <w:rPr>
          <w:sz w:val="16"/>
        </w:rPr>
        <w:t xml:space="preserve">, </w:t>
      </w:r>
      <w:r w:rsidRPr="00D76ECE">
        <w:rPr>
          <w:rStyle w:val="StyleUnderline"/>
        </w:rPr>
        <w:t>but still would not entail any of the drastic scenarios of destruction invoked by Torres</w:t>
      </w:r>
      <w:r w:rsidRPr="00D76ECE">
        <w:rPr>
          <w:sz w:val="16"/>
        </w:rPr>
        <w:t xml:space="preserve">. Insofar human history is any guide, while religions are stronger in the contemporary world than they have been for the last couple of centuries, this is manifested by televangelists rather than crusades.7 (ii) </w:t>
      </w:r>
      <w:r w:rsidRPr="00D76ECE">
        <w:rPr>
          <w:rStyle w:val="StyleUnderline"/>
        </w:rPr>
        <w:t>The immunization against such bad memes is quite likely to improve by many orders of magnitude</w:t>
      </w:r>
      <w:r w:rsidRPr="00D76ECE">
        <w:rPr>
          <w:sz w:val="16"/>
        </w:rPr>
        <w:t>, just as new computer viruses always provoke stronger and more efficient immunization response. In this sense, the conclusions of Pinker (2011) seem fully vindicated; and they are certainly more appropriate for the interstellar case.</w:t>
      </w:r>
    </w:p>
    <w:p w14:paraId="548F5BBF" w14:textId="03A501C5" w:rsidR="00D76ECE" w:rsidRPr="00D76ECE" w:rsidRDefault="00D76ECE" w:rsidP="00D76ECE">
      <w:pPr>
        <w:pStyle w:val="Heading3"/>
      </w:pPr>
      <w:r w:rsidRPr="00D76ECE">
        <w:t xml:space="preserve">2NC </w:t>
      </w:r>
      <w:r w:rsidRPr="00D76ECE">
        <w:t>AT: Universe Destruction</w:t>
      </w:r>
    </w:p>
    <w:p w14:paraId="1ABF932B" w14:textId="77777777" w:rsidR="00D76ECE" w:rsidRPr="00D76ECE" w:rsidRDefault="00D76ECE" w:rsidP="00D76ECE">
      <w:pPr>
        <w:pStyle w:val="Heading4"/>
      </w:pPr>
      <w:r w:rsidRPr="00D76ECE">
        <w:t xml:space="preserve">There’s </w:t>
      </w:r>
      <w:r w:rsidRPr="00D76ECE">
        <w:rPr>
          <w:u w:val="single"/>
        </w:rPr>
        <w:t>no chance</w:t>
      </w:r>
      <w:r w:rsidRPr="00D76ECE">
        <w:t xml:space="preserve"> that </w:t>
      </w:r>
      <w:r w:rsidRPr="00D76ECE">
        <w:rPr>
          <w:u w:val="single"/>
        </w:rPr>
        <w:t>anything</w:t>
      </w:r>
      <w:r w:rsidRPr="00D76ECE">
        <w:t xml:space="preserve"> we do could </w:t>
      </w:r>
      <w:r w:rsidRPr="00D76ECE">
        <w:rPr>
          <w:u w:val="single"/>
        </w:rPr>
        <w:t>possibly</w:t>
      </w:r>
      <w:r w:rsidRPr="00D76ECE">
        <w:t xml:space="preserve"> destroy the Universe</w:t>
      </w:r>
    </w:p>
    <w:p w14:paraId="427D97DC" w14:textId="77777777" w:rsidR="00D76ECE" w:rsidRPr="00D76ECE" w:rsidRDefault="00D76ECE" w:rsidP="00D76ECE">
      <w:r w:rsidRPr="00D76ECE">
        <w:t xml:space="preserve">Dr. Tom </w:t>
      </w:r>
      <w:r w:rsidRPr="00D76ECE">
        <w:rPr>
          <w:rStyle w:val="Style13ptBold"/>
        </w:rPr>
        <w:t>Head 14</w:t>
      </w:r>
      <w:r w:rsidRPr="00D76ECE">
        <w:t>,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 https://mysteriousuniverse.org/2014/09/why-we-cant-accidentally-destroy-the-universe/</w:t>
      </w:r>
    </w:p>
    <w:p w14:paraId="6737B873" w14:textId="77777777" w:rsidR="00D76ECE" w:rsidRPr="00D76ECE" w:rsidRDefault="00D76ECE" w:rsidP="00D76ECE">
      <w:pPr>
        <w:rPr>
          <w:rStyle w:val="StyleUnderline"/>
        </w:rPr>
      </w:pPr>
      <w:r w:rsidRPr="00D76ECE">
        <w:t xml:space="preserve">Stephen </w:t>
      </w:r>
      <w:r w:rsidRPr="00D76ECE">
        <w:rPr>
          <w:rStyle w:val="StyleUnderline"/>
        </w:rPr>
        <w:t>Hawking’s recent remarks regarding the possibility that our descendants might one day destroy the universe by disrupting the Higgs field with a</w:t>
      </w:r>
      <w:r w:rsidRPr="00D76ECE">
        <w:t xml:space="preserve"> larger-than-Earth </w:t>
      </w:r>
      <w:r w:rsidRPr="00D76ECE">
        <w:rPr>
          <w:rStyle w:val="StyleUnderline"/>
        </w:rPr>
        <w:t>supercollider has gotten people thinking: is there anything we could do now that would destroy the universe?</w:t>
      </w:r>
    </w:p>
    <w:p w14:paraId="5FABF256" w14:textId="77777777" w:rsidR="00D76ECE" w:rsidRPr="00D76ECE" w:rsidRDefault="00D76ECE" w:rsidP="00D76ECE">
      <w:pPr>
        <w:rPr>
          <w:rStyle w:val="StyleUnderline"/>
        </w:rPr>
      </w:pPr>
      <w:r w:rsidRPr="00D76ECE">
        <w:rPr>
          <w:rStyle w:val="StyleUnderline"/>
        </w:rPr>
        <w:t xml:space="preserve">The answer to that question is, by all appearances, a </w:t>
      </w:r>
      <w:proofErr w:type="gramStart"/>
      <w:r w:rsidRPr="00D76ECE">
        <w:rPr>
          <w:rStyle w:val="StyleUnderline"/>
        </w:rPr>
        <w:t>pretty clear</w:t>
      </w:r>
      <w:proofErr w:type="gramEnd"/>
      <w:r w:rsidRPr="00D76ECE">
        <w:rPr>
          <w:rStyle w:val="StyleUnderline"/>
        </w:rPr>
        <w:t xml:space="preserve"> </w:t>
      </w:r>
      <w:r w:rsidRPr="00D76ECE">
        <w:rPr>
          <w:rStyle w:val="Emphasis"/>
        </w:rPr>
        <w:t>no</w:t>
      </w:r>
      <w:r w:rsidRPr="00D76ECE">
        <w:rPr>
          <w:rStyle w:val="StyleUnderline"/>
        </w:rPr>
        <w:t>. Here are two good reasons why:</w:t>
      </w:r>
    </w:p>
    <w:p w14:paraId="627CAFEC" w14:textId="77777777" w:rsidR="00D76ECE" w:rsidRPr="00D76ECE" w:rsidRDefault="00D76ECE" w:rsidP="00D76ECE">
      <w:pPr>
        <w:rPr>
          <w:rStyle w:val="StyleUnderline"/>
        </w:rPr>
      </w:pPr>
      <w:r w:rsidRPr="00D76ECE">
        <w:rPr>
          <w:rStyle w:val="StyleUnderline"/>
        </w:rPr>
        <w:t xml:space="preserve">1. The universe is </w:t>
      </w:r>
      <w:r w:rsidRPr="00D76ECE">
        <w:rPr>
          <w:rStyle w:val="Emphasis"/>
        </w:rPr>
        <w:t xml:space="preserve">really, </w:t>
      </w:r>
      <w:proofErr w:type="gramStart"/>
      <w:r w:rsidRPr="00D76ECE">
        <w:rPr>
          <w:rStyle w:val="Emphasis"/>
        </w:rPr>
        <w:t>really durable</w:t>
      </w:r>
      <w:proofErr w:type="gramEnd"/>
      <w:r w:rsidRPr="00D76ECE">
        <w:rPr>
          <w:rStyle w:val="StyleUnderline"/>
        </w:rPr>
        <w:t>.</w:t>
      </w:r>
    </w:p>
    <w:p w14:paraId="6475D30A" w14:textId="77777777" w:rsidR="00D76ECE" w:rsidRPr="00D76ECE" w:rsidRDefault="00D76ECE" w:rsidP="00D76ECE">
      <w:r w:rsidRPr="00D76ECE">
        <w:rPr>
          <w:rStyle w:val="StyleUnderline"/>
        </w:rPr>
        <w:t>Last April, astronomers witnessed gamma-ray burst</w:t>
      </w:r>
      <w:r w:rsidRPr="00D76ECE">
        <w:t xml:space="preserve"> (GRB) 130427A and, short of being bigger than other gamma ray bursts they’d observed, it wasn’t particularly remarkable: just </w:t>
      </w:r>
      <w:r w:rsidRPr="00D76ECE">
        <w:rPr>
          <w:rStyle w:val="StyleUnderline"/>
        </w:rPr>
        <w:t xml:space="preserve">a star 20 to 30 times the Sun’s mass collapsing and exploding in a way we can’t fully understand, creating a black hole and outshining local objects from millions of light years away. This sort of thing happens </w:t>
      </w:r>
      <w:proofErr w:type="gramStart"/>
      <w:r w:rsidRPr="00D76ECE">
        <w:rPr>
          <w:rStyle w:val="StyleUnderline"/>
        </w:rPr>
        <w:t xml:space="preserve">fairly </w:t>
      </w:r>
      <w:r w:rsidRPr="00D76ECE">
        <w:rPr>
          <w:rStyle w:val="Emphasis"/>
        </w:rPr>
        <w:t>regularly</w:t>
      </w:r>
      <w:proofErr w:type="gramEnd"/>
      <w:r w:rsidRPr="00D76ECE">
        <w:rPr>
          <w:rStyle w:val="StyleUnderline"/>
        </w:rPr>
        <w:t xml:space="preserve"> all over the universe, and was presumably more common for most of the universe’s history.</w:t>
      </w:r>
    </w:p>
    <w:p w14:paraId="172E0C77" w14:textId="77777777" w:rsidR="00D76ECE" w:rsidRPr="00D76ECE" w:rsidRDefault="00D76ECE" w:rsidP="00D76ECE">
      <w:pPr>
        <w:rPr>
          <w:rStyle w:val="StyleUnderline"/>
        </w:rPr>
      </w:pPr>
      <w:r w:rsidRPr="00D76ECE">
        <w:rPr>
          <w:rStyle w:val="StyleUnderline"/>
        </w:rPr>
        <w:t xml:space="preserve">Although these gamma-ray bursts occur on a </w:t>
      </w:r>
      <w:r w:rsidRPr="00D76ECE">
        <w:rPr>
          <w:rStyle w:val="Emphasis"/>
        </w:rPr>
        <w:t>scale</w:t>
      </w:r>
      <w:r w:rsidRPr="00D76ECE">
        <w:rPr>
          <w:rStyle w:val="StyleUnderline"/>
        </w:rPr>
        <w:t xml:space="preserve"> and with a </w:t>
      </w:r>
      <w:r w:rsidRPr="00D76ECE">
        <w:rPr>
          <w:rStyle w:val="Emphasis"/>
        </w:rPr>
        <w:t>power</w:t>
      </w:r>
      <w:r w:rsidRPr="00D76ECE">
        <w:rPr>
          <w:rStyle w:val="StyleUnderline"/>
        </w:rPr>
        <w:t xml:space="preserve"> that </w:t>
      </w:r>
      <w:r w:rsidRPr="00D76ECE">
        <w:rPr>
          <w:rStyle w:val="Emphasis"/>
        </w:rPr>
        <w:t>exponentially exceeds anything humanity can produce</w:t>
      </w:r>
      <w:r w:rsidRPr="00D76ECE">
        <w:rPr>
          <w:rStyle w:val="StyleUnderline"/>
        </w:rPr>
        <w:t xml:space="preserve"> (</w:t>
      </w:r>
      <w:r w:rsidRPr="00D76ECE">
        <w:rPr>
          <w:rStyle w:val="Emphasis"/>
        </w:rPr>
        <w:t>and anything humanity is likely to produce for a very long time</w:t>
      </w:r>
      <w:r w:rsidRPr="00D76ECE">
        <w:rPr>
          <w:rStyle w:val="StyleUnderline"/>
        </w:rPr>
        <w:t xml:space="preserve">), they </w:t>
      </w:r>
      <w:r w:rsidRPr="00D76ECE">
        <w:rPr>
          <w:rStyle w:val="Emphasis"/>
          <w:sz w:val="28"/>
        </w:rPr>
        <w:t>don’t appear to do any tangible harm</w:t>
      </w:r>
      <w:r w:rsidRPr="00D76ECE">
        <w:rPr>
          <w:rStyle w:val="StyleUnderline"/>
          <w:sz w:val="28"/>
        </w:rPr>
        <w:t xml:space="preserve"> </w:t>
      </w:r>
      <w:r w:rsidRPr="00D76ECE">
        <w:rPr>
          <w:rStyle w:val="StyleUnderline"/>
        </w:rPr>
        <w:t>to the structure of the universe itself.</w:t>
      </w:r>
    </w:p>
    <w:p w14:paraId="5CA0DEEF" w14:textId="77777777" w:rsidR="00D76ECE" w:rsidRPr="00D76ECE" w:rsidRDefault="00D76ECE" w:rsidP="00D76ECE">
      <w:pPr>
        <w:rPr>
          <w:rStyle w:val="StyleUnderline"/>
        </w:rPr>
      </w:pPr>
      <w:r w:rsidRPr="00D76ECE">
        <w:rPr>
          <w:rStyle w:val="StyleUnderline"/>
        </w:rPr>
        <w:t xml:space="preserve">2. We don’t have the technology to do anything the natural world isn’t already doing. </w:t>
      </w:r>
    </w:p>
    <w:p w14:paraId="22956F63" w14:textId="77777777" w:rsidR="00D76ECE" w:rsidRPr="00D76ECE" w:rsidRDefault="00D76ECE" w:rsidP="00D76ECE">
      <w:pPr>
        <w:rPr>
          <w:rStyle w:val="StyleUnderline"/>
        </w:rPr>
      </w:pPr>
      <w:r w:rsidRPr="00D76ECE">
        <w:rPr>
          <w:rStyle w:val="StyleUnderline"/>
        </w:rPr>
        <w:t xml:space="preserve">If we can’t endanger the universe with raw explosive power, </w:t>
      </w:r>
      <w:proofErr w:type="gramStart"/>
      <w:r w:rsidRPr="00D76ECE">
        <w:rPr>
          <w:rStyle w:val="StyleUnderline"/>
        </w:rPr>
        <w:t>can we can</w:t>
      </w:r>
      <w:proofErr w:type="gramEnd"/>
      <w:r w:rsidRPr="00D76ECE">
        <w:rPr>
          <w:rStyle w:val="StyleUnderline"/>
        </w:rPr>
        <w:t xml:space="preserve"> endanger it by tinkering with the natural order of things? Maybe, if we ever figure out how, but everything humanity has ever done so far has </w:t>
      </w:r>
      <w:r w:rsidRPr="00D76ECE">
        <w:rPr>
          <w:rStyle w:val="Emphasis"/>
        </w:rPr>
        <w:t>fallen well within the parameters of the natural order</w:t>
      </w:r>
      <w:r w:rsidRPr="00D76ECE">
        <w:rPr>
          <w:rStyle w:val="StyleUnderline"/>
        </w:rPr>
        <w:t xml:space="preserve"> of things.</w:t>
      </w:r>
    </w:p>
    <w:p w14:paraId="59DEE668" w14:textId="77777777" w:rsidR="00D76ECE" w:rsidRPr="00D76ECE" w:rsidRDefault="00D76ECE" w:rsidP="00D76ECE">
      <w:r w:rsidRPr="00D76ECE">
        <w:rPr>
          <w:rStyle w:val="StyleUnderline"/>
        </w:rPr>
        <w:t>Even nuclear fission</w:t>
      </w:r>
      <w:r w:rsidRPr="00D76ECE">
        <w:t xml:space="preserve">, the go-to example of humanity harnessing the power of the gods, </w:t>
      </w:r>
      <w:r w:rsidRPr="00D76ECE">
        <w:rPr>
          <w:rStyle w:val="StyleUnderline"/>
        </w:rPr>
        <w:t xml:space="preserve">is nothing new; it occurred naturally in 17 underground sites in West Africa two billion years ago, no Manhattan Project needed. And the </w:t>
      </w:r>
      <w:r w:rsidRPr="00D76ECE">
        <w:rPr>
          <w:rStyle w:val="Emphasis"/>
        </w:rPr>
        <w:t>L</w:t>
      </w:r>
      <w:r w:rsidRPr="00D76ECE">
        <w:t xml:space="preserve">arge </w:t>
      </w:r>
      <w:r w:rsidRPr="00D76ECE">
        <w:rPr>
          <w:rStyle w:val="Emphasis"/>
        </w:rPr>
        <w:t>H</w:t>
      </w:r>
      <w:r w:rsidRPr="00D76ECE">
        <w:t xml:space="preserve">adron </w:t>
      </w:r>
      <w:r w:rsidRPr="00D76ECE">
        <w:rPr>
          <w:rStyle w:val="Emphasis"/>
        </w:rPr>
        <w:t>C</w:t>
      </w:r>
      <w:r w:rsidRPr="00D76ECE">
        <w:t xml:space="preserve">ollider, wonderful though it is, </w:t>
      </w:r>
      <w:r w:rsidRPr="00D76ECE">
        <w:rPr>
          <w:rStyle w:val="StyleUnderline"/>
        </w:rPr>
        <w:t>just stimulates weak, observable versions of processes that naturally occur in local space on a regular basis. There is,</w:t>
      </w:r>
      <w:r w:rsidRPr="00D76ECE">
        <w:t xml:space="preserve"> in the words of Ecclesiastes, </w:t>
      </w:r>
      <w:r w:rsidRPr="00D76ECE">
        <w:rPr>
          <w:rStyle w:val="StyleUnderline"/>
        </w:rPr>
        <w:t xml:space="preserve">nothing new under the Sun. All we’re ultimately doing is rearranging our environment, much like other nestmaking animals do; we have yet to create anything that is, in a cosmic sense, out of the ordinary. And as the universe is </w:t>
      </w:r>
      <w:r w:rsidRPr="00D76ECE">
        <w:rPr>
          <w:rStyle w:val="Emphasis"/>
        </w:rPr>
        <w:t>unlikely to be destroyed</w:t>
      </w:r>
      <w:r w:rsidRPr="00D76ECE">
        <w:rPr>
          <w:rStyle w:val="StyleUnderline"/>
        </w:rPr>
        <w:t xml:space="preserve"> by something that it ordinarily produces on its own, </w:t>
      </w:r>
      <w:r w:rsidRPr="00D76ECE">
        <w:rPr>
          <w:rStyle w:val="Emphasis"/>
        </w:rPr>
        <w:t>it should be safe</w:t>
      </w:r>
      <w:r w:rsidRPr="00D76ECE">
        <w:rPr>
          <w:rStyle w:val="StyleUnderline"/>
        </w:rPr>
        <w:t xml:space="preserve"> from us for a </w:t>
      </w:r>
      <w:r w:rsidRPr="00D76ECE">
        <w:rPr>
          <w:rStyle w:val="Emphasis"/>
        </w:rPr>
        <w:t>long time to come</w:t>
      </w:r>
      <w:r w:rsidRPr="00D76ECE">
        <w:t>.</w:t>
      </w:r>
    </w:p>
    <w:p w14:paraId="5739FB85" w14:textId="2304FFA9" w:rsidR="00D76ECE" w:rsidRPr="00D76ECE" w:rsidRDefault="00D76ECE" w:rsidP="00D76ECE">
      <w:pPr>
        <w:pStyle w:val="Heading3"/>
      </w:pPr>
      <w:r w:rsidRPr="00D76ECE">
        <w:t xml:space="preserve">2NC </w:t>
      </w:r>
      <w:r w:rsidRPr="00D76ECE">
        <w:t xml:space="preserve">AT: </w:t>
      </w:r>
      <w:r w:rsidRPr="00D76ECE">
        <w:t xml:space="preserve">Yes </w:t>
      </w:r>
      <w:r w:rsidRPr="00D76ECE">
        <w:t xml:space="preserve">Aliens </w:t>
      </w:r>
    </w:p>
    <w:p w14:paraId="6673120D" w14:textId="77777777" w:rsidR="00D76ECE" w:rsidRPr="00D76ECE" w:rsidRDefault="00D76ECE" w:rsidP="00D76ECE"/>
    <w:p w14:paraId="67887CC6" w14:textId="77777777" w:rsidR="00D76ECE" w:rsidRPr="00D76ECE" w:rsidRDefault="00D76ECE" w:rsidP="00D76ECE">
      <w:pPr>
        <w:pStyle w:val="Heading4"/>
      </w:pPr>
      <w:r w:rsidRPr="00D76ECE">
        <w:t>Aliens don’t exist</w:t>
      </w:r>
    </w:p>
    <w:p w14:paraId="7A27A206" w14:textId="77777777" w:rsidR="00D76ECE" w:rsidRPr="00D76ECE" w:rsidRDefault="00D76ECE" w:rsidP="00D76ECE">
      <w:r w:rsidRPr="00D76ECE">
        <w:t xml:space="preserve">Michael J. </w:t>
      </w:r>
      <w:proofErr w:type="spellStart"/>
      <w:r w:rsidRPr="00D76ECE">
        <w:rPr>
          <w:rStyle w:val="Style13ptBold"/>
        </w:rPr>
        <w:t>Coren</w:t>
      </w:r>
      <w:proofErr w:type="spellEnd"/>
      <w:r w:rsidRPr="00D76ECE">
        <w:rPr>
          <w:rStyle w:val="Style13ptBold"/>
        </w:rPr>
        <w:t xml:space="preserve"> 18</w:t>
      </w:r>
      <w:r w:rsidRPr="00D76ECE">
        <w:t xml:space="preserve">, Reporter at Quartz, Founder at </w:t>
      </w:r>
      <w:proofErr w:type="spellStart"/>
      <w:r w:rsidRPr="00D76ECE">
        <w:t>Publet</w:t>
      </w:r>
      <w:proofErr w:type="spellEnd"/>
      <w:r w:rsidRPr="00D76ECE">
        <w:t xml:space="preserve">, Writer for Fast Company, Foreign Policy, and The Economist, “We May Have Answered The Fermi Paradox: We Are Alone In The Universe”, Quartz, 6-25, </w:t>
      </w:r>
      <w:hyperlink r:id="rId8" w:history="1">
        <w:r w:rsidRPr="00D76ECE">
          <w:rPr>
            <w:rStyle w:val="Hyperlink"/>
          </w:rPr>
          <w:t>https://qz.com/1314111/we-may-have-answered-the-fermi-paradox-we-are-alone-in-the-universe/</w:t>
        </w:r>
      </w:hyperlink>
    </w:p>
    <w:p w14:paraId="5D7FC82C" w14:textId="77777777" w:rsidR="00D76ECE" w:rsidRPr="00D76ECE" w:rsidRDefault="00D76ECE" w:rsidP="00D76ECE">
      <w:r w:rsidRPr="00D76ECE">
        <w:t>[Paper internally cited is by Anders Sandberg, Ph.D. in Computational Neuroscience from Stockholm University, Fellow at the Future of Humanity Institute, et al.]</w:t>
      </w:r>
    </w:p>
    <w:p w14:paraId="0A2F33E7" w14:textId="77777777" w:rsidR="00D76ECE" w:rsidRPr="00D76ECE" w:rsidRDefault="00D76ECE" w:rsidP="00D76ECE">
      <w:pPr>
        <w:rPr>
          <w:sz w:val="16"/>
        </w:rPr>
      </w:pPr>
      <w:r w:rsidRPr="00D76ECE">
        <w:rPr>
          <w:rStyle w:val="StyleUnderline"/>
        </w:rPr>
        <w:t>Alien life should be everywhere. The sheer abundance of stars in the universe</w:t>
      </w:r>
      <w:r w:rsidRPr="00D76ECE">
        <w:rPr>
          <w:sz w:val="16"/>
        </w:rPr>
        <w:t xml:space="preserve"> (the number far outstrips the total number of grains of sand on every beach on Earth) </w:t>
      </w:r>
      <w:r w:rsidRPr="00D76ECE">
        <w:rPr>
          <w:rStyle w:val="StyleUnderline"/>
        </w:rPr>
        <w:t>suggests that, somewhere, an intelligent lifeform should be warming itself on a distant planet</w:t>
      </w:r>
      <w:r w:rsidRPr="00D76ECE">
        <w:rPr>
          <w:sz w:val="16"/>
        </w:rPr>
        <w:t>. Even if life evolves rarely, ET should be phoning.</w:t>
      </w:r>
    </w:p>
    <w:p w14:paraId="4FE6D851" w14:textId="77777777" w:rsidR="00D76ECE" w:rsidRPr="00D76ECE" w:rsidRDefault="00D76ECE" w:rsidP="00D76ECE">
      <w:pPr>
        <w:rPr>
          <w:sz w:val="16"/>
        </w:rPr>
      </w:pPr>
      <w:r w:rsidRPr="00D76ECE">
        <w:rPr>
          <w:rStyle w:val="StyleUnderline"/>
        </w:rPr>
        <w:t xml:space="preserve">Yet, by all appearances, humanity seems to be </w:t>
      </w:r>
      <w:r w:rsidRPr="00D76ECE">
        <w:rPr>
          <w:rStyle w:val="Emphasis"/>
        </w:rPr>
        <w:t>flying solo</w:t>
      </w:r>
      <w:r w:rsidRPr="00D76ECE">
        <w:rPr>
          <w:rStyle w:val="StyleUnderline"/>
        </w:rPr>
        <w:t xml:space="preserve"> in our galaxy, and perhaps the universe</w:t>
      </w:r>
      <w:r w:rsidRPr="00D76ECE">
        <w:rPr>
          <w:sz w:val="16"/>
        </w:rPr>
        <w:t xml:space="preserve">. Many solutions have been proposed to solve this riddle, known as the Fermi Paradox. The aliens are hiding. They’ve entered suspended animation until more propitious conditions arise. </w:t>
      </w:r>
      <w:r w:rsidRPr="00D76ECE">
        <w:rPr>
          <w:rStyle w:val="StyleUnderline"/>
        </w:rPr>
        <w:t xml:space="preserve">A </w:t>
      </w:r>
      <w:r w:rsidRPr="00D76ECE">
        <w:rPr>
          <w:rStyle w:val="Emphasis"/>
        </w:rPr>
        <w:t>Great Filter</w:t>
      </w:r>
      <w:r w:rsidRPr="00D76ECE">
        <w:rPr>
          <w:rStyle w:val="StyleUnderline"/>
        </w:rPr>
        <w:t xml:space="preserve"> makes the leap from “life “to “intelligent life” improbable, if not </w:t>
      </w:r>
      <w:r w:rsidRPr="00D76ECE">
        <w:rPr>
          <w:rStyle w:val="Emphasis"/>
        </w:rPr>
        <w:t>impossible</w:t>
      </w:r>
      <w:r w:rsidRPr="00D76ECE">
        <w:rPr>
          <w:sz w:val="16"/>
        </w:rPr>
        <w:t>. They’ve blown themselves up.</w:t>
      </w:r>
    </w:p>
    <w:p w14:paraId="66058C7E" w14:textId="77777777" w:rsidR="00D76ECE" w:rsidRPr="00D76ECE" w:rsidRDefault="00D76ECE" w:rsidP="00D76ECE">
      <w:pPr>
        <w:rPr>
          <w:u w:val="single"/>
        </w:rPr>
      </w:pPr>
      <w:r w:rsidRPr="00D76ECE">
        <w:rPr>
          <w:sz w:val="16"/>
        </w:rPr>
        <w:t xml:space="preserve">Researchers of Oxford University’s Future of Humanity </w:t>
      </w:r>
      <w:proofErr w:type="gramStart"/>
      <w:r w:rsidRPr="00D76ECE">
        <w:rPr>
          <w:sz w:val="16"/>
        </w:rPr>
        <w:t>Institute  have</w:t>
      </w:r>
      <w:proofErr w:type="gramEnd"/>
      <w:r w:rsidRPr="00D76ECE">
        <w:rPr>
          <w:sz w:val="16"/>
        </w:rPr>
        <w:t xml:space="preserve"> another answer. </w:t>
      </w:r>
      <w:r w:rsidRPr="00D76ECE">
        <w:rPr>
          <w:rStyle w:val="StyleUnderline"/>
        </w:rPr>
        <w:t xml:space="preserve">It’s </w:t>
      </w:r>
      <w:r w:rsidRPr="00D76ECE">
        <w:rPr>
          <w:rStyle w:val="Emphasis"/>
        </w:rPr>
        <w:t>likely</w:t>
      </w:r>
      <w:r w:rsidRPr="00D76ECE">
        <w:rPr>
          <w:rStyle w:val="StyleUnderline"/>
        </w:rPr>
        <w:t xml:space="preserve"> intelligent life </w:t>
      </w:r>
      <w:r w:rsidRPr="00D76ECE">
        <w:rPr>
          <w:rStyle w:val="Emphasis"/>
        </w:rPr>
        <w:t>doesn’t exist at all</w:t>
      </w:r>
      <w:r w:rsidRPr="00D76ECE">
        <w:rPr>
          <w:rStyle w:val="StyleUnderline"/>
        </w:rPr>
        <w:t>, outside of Earth.</w:t>
      </w:r>
    </w:p>
    <w:p w14:paraId="7DEB9B48" w14:textId="77777777" w:rsidR="00D76ECE" w:rsidRPr="00D76ECE" w:rsidRDefault="00D76ECE" w:rsidP="00D76ECE">
      <w:pPr>
        <w:rPr>
          <w:sz w:val="16"/>
        </w:rPr>
      </w:pPr>
      <w:r w:rsidRPr="00D76ECE">
        <w:rPr>
          <w:sz w:val="16"/>
        </w:rPr>
        <w:t xml:space="preserve">In a paper submitted to the Proceedings of the Royal Society of London (it appeared online this month on the pre-publication site </w:t>
      </w:r>
      <w:proofErr w:type="spellStart"/>
      <w:r w:rsidRPr="00D76ECE">
        <w:rPr>
          <w:sz w:val="16"/>
        </w:rPr>
        <w:t>arXiv</w:t>
      </w:r>
      <w:proofErr w:type="spellEnd"/>
      <w:r w:rsidRPr="00D76ECE">
        <w:rPr>
          <w:sz w:val="16"/>
        </w:rPr>
        <w:t xml:space="preserve">), the researchers write that </w:t>
      </w:r>
      <w:r w:rsidRPr="00D76ECE">
        <w:rPr>
          <w:rStyle w:val="StyleUnderline"/>
        </w:rPr>
        <w:t>there is “a substantial ex ante probability of there being no other intelligent life in our observable universe,” and we shouldn’t be surprised if we fail to detect any signs of it</w:t>
      </w:r>
      <w:r w:rsidRPr="00D76ECE">
        <w:rPr>
          <w:sz w:val="16"/>
        </w:rPr>
        <w:t xml:space="preserve">. In other words, </w:t>
      </w:r>
      <w:r w:rsidRPr="00D76ECE">
        <w:rPr>
          <w:rStyle w:val="StyleUnderline"/>
        </w:rPr>
        <w:t>there is no need to speculate about the fate of aliens. It’s likely they’ve never existed</w:t>
      </w:r>
      <w:r w:rsidRPr="00D76ECE">
        <w:rPr>
          <w:sz w:val="16"/>
        </w:rPr>
        <w:t>, they assert in the paper, titled “Dissolving the Fermi Paradox.”</w:t>
      </w:r>
    </w:p>
    <w:p w14:paraId="52B10D5F" w14:textId="77777777" w:rsidR="00D76ECE" w:rsidRPr="00D76ECE" w:rsidRDefault="00D76ECE" w:rsidP="00D76ECE">
      <w:pPr>
        <w:rPr>
          <w:sz w:val="16"/>
        </w:rPr>
      </w:pPr>
      <w:r w:rsidRPr="00D76ECE">
        <w:rPr>
          <w:sz w:val="16"/>
        </w:rPr>
        <w:t xml:space="preserve">The Fermi Paradox derives from a question reportedly posed by physicist Enrico Fermi during a 1950 lunch in the Los Alamos National Laboratory in the state of New Mexico. According to Scientific American, a group of scientists were discussing a New Yorker cartoon showing aliens emerging a spaceship, onto the streets of New York City. </w:t>
      </w:r>
      <w:proofErr w:type="gramStart"/>
      <w:r w:rsidRPr="00D76ECE">
        <w:rPr>
          <w:sz w:val="16"/>
        </w:rPr>
        <w:t>”Where</w:t>
      </w:r>
      <w:proofErr w:type="gramEnd"/>
      <w:r w:rsidRPr="00D76ECE">
        <w:rPr>
          <w:sz w:val="16"/>
        </w:rPr>
        <w:t xml:space="preserve"> is everyone?” Fermi asked. While he was likely questioning the possibility of interstellar travel, later accounts suggested he was casting doubt on the existence of extraterrestrials themselves, the magazine reports.</w:t>
      </w:r>
    </w:p>
    <w:p w14:paraId="6D5AC4DC" w14:textId="77777777" w:rsidR="00D76ECE" w:rsidRPr="00D76ECE" w:rsidRDefault="00D76ECE" w:rsidP="00D76ECE">
      <w:pPr>
        <w:rPr>
          <w:sz w:val="16"/>
        </w:rPr>
      </w:pPr>
      <w:r w:rsidRPr="00D76ECE">
        <w:rPr>
          <w:sz w:val="16"/>
        </w:rPr>
        <w:t>Scientists have been trying to answer Fermi’s question ever since. Many of the most rigorous attempts have built on a postulation known as the Drake equation. There are plenty of unknowns, but the equation suggests it’s plausible thousands of detectable alien civilizations could be roaming the Milky Way based on the probability of seven factors. The equation:</w:t>
      </w:r>
    </w:p>
    <w:p w14:paraId="4E3F1379" w14:textId="77777777" w:rsidR="00D76ECE" w:rsidRPr="00D76ECE" w:rsidRDefault="00D76ECE" w:rsidP="00D76ECE">
      <w:pPr>
        <w:rPr>
          <w:sz w:val="16"/>
        </w:rPr>
      </w:pPr>
      <w:r w:rsidRPr="00D76ECE">
        <w:rPr>
          <w:noProof/>
          <w:sz w:val="16"/>
        </w:rPr>
        <w:drawing>
          <wp:inline distT="0" distB="0" distL="0" distR="0" wp14:anchorId="0DAA0914" wp14:editId="4F2B0993">
            <wp:extent cx="1478943" cy="470995"/>
            <wp:effectExtent l="0" t="0" r="6985" b="5715"/>
            <wp:docPr id="1" name="Picture 1" descr="https://cms.qz.com/wp-content/uploads/2018/06/fermi_paradox_equation1.png?w=620&amp;strip=all&amp;quality=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ms.qz.com/wp-content/uploads/2018/06/fermi_paradox_equation1.png?w=620&amp;strip=all&amp;quality=7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95501" cy="476268"/>
                    </a:xfrm>
                    <a:prstGeom prst="rect">
                      <a:avLst/>
                    </a:prstGeom>
                    <a:noFill/>
                    <a:ln>
                      <a:noFill/>
                    </a:ln>
                  </pic:spPr>
                </pic:pic>
              </a:graphicData>
            </a:graphic>
          </wp:inline>
        </w:drawing>
      </w:r>
    </w:p>
    <w:p w14:paraId="64DAE3FE" w14:textId="77777777" w:rsidR="00D76ECE" w:rsidRPr="00D76ECE" w:rsidRDefault="00D76ECE" w:rsidP="00D76ECE">
      <w:pPr>
        <w:rPr>
          <w:sz w:val="16"/>
        </w:rPr>
      </w:pPr>
      <w:r w:rsidRPr="00D76ECE">
        <w:rPr>
          <w:sz w:val="16"/>
        </w:rPr>
        <w:t>N: total detectable alien civilizations in the Milky Way</w:t>
      </w:r>
    </w:p>
    <w:p w14:paraId="3C697BB6" w14:textId="77777777" w:rsidR="00D76ECE" w:rsidRPr="00D76ECE" w:rsidRDefault="00D76ECE" w:rsidP="00D76ECE">
      <w:pPr>
        <w:rPr>
          <w:sz w:val="16"/>
        </w:rPr>
      </w:pPr>
      <w:r w:rsidRPr="00D76ECE">
        <w:rPr>
          <w:sz w:val="16"/>
        </w:rPr>
        <w:t>R</w:t>
      </w:r>
      <w:r w:rsidRPr="00D76ECE">
        <w:rPr>
          <w:rFonts w:ascii="Cambria Math" w:hAnsi="Cambria Math" w:cs="Cambria Math"/>
          <w:sz w:val="16"/>
        </w:rPr>
        <w:t>∗</w:t>
      </w:r>
      <w:r w:rsidRPr="00D76ECE">
        <w:rPr>
          <w:sz w:val="16"/>
        </w:rPr>
        <w:t>: rate of star formation per year</w:t>
      </w:r>
    </w:p>
    <w:p w14:paraId="35BBD94C" w14:textId="77777777" w:rsidR="00D76ECE" w:rsidRPr="00D76ECE" w:rsidRDefault="00D76ECE" w:rsidP="00D76ECE">
      <w:pPr>
        <w:rPr>
          <w:sz w:val="16"/>
        </w:rPr>
      </w:pPr>
      <w:proofErr w:type="spellStart"/>
      <w:r w:rsidRPr="00D76ECE">
        <w:rPr>
          <w:sz w:val="16"/>
        </w:rPr>
        <w:t>fp</w:t>
      </w:r>
      <w:proofErr w:type="spellEnd"/>
      <w:r w:rsidRPr="00D76ECE">
        <w:rPr>
          <w:sz w:val="16"/>
        </w:rPr>
        <w:t>: fraction of stars with planets</w:t>
      </w:r>
    </w:p>
    <w:p w14:paraId="028C0CD5" w14:textId="77777777" w:rsidR="00D76ECE" w:rsidRPr="00D76ECE" w:rsidRDefault="00D76ECE" w:rsidP="00D76ECE">
      <w:pPr>
        <w:rPr>
          <w:sz w:val="16"/>
        </w:rPr>
      </w:pPr>
      <w:r w:rsidRPr="00D76ECE">
        <w:rPr>
          <w:sz w:val="16"/>
        </w:rPr>
        <w:t>ne: Earth-like (or otherwise habitable) planets per system with planets</w:t>
      </w:r>
    </w:p>
    <w:p w14:paraId="51D50126" w14:textId="77777777" w:rsidR="00D76ECE" w:rsidRPr="00D76ECE" w:rsidRDefault="00D76ECE" w:rsidP="00D76ECE">
      <w:pPr>
        <w:rPr>
          <w:sz w:val="16"/>
        </w:rPr>
      </w:pPr>
      <w:proofErr w:type="spellStart"/>
      <w:r w:rsidRPr="00D76ECE">
        <w:rPr>
          <w:sz w:val="16"/>
        </w:rPr>
        <w:t>fl</w:t>
      </w:r>
      <w:proofErr w:type="spellEnd"/>
      <w:r w:rsidRPr="00D76ECE">
        <w:rPr>
          <w:sz w:val="16"/>
        </w:rPr>
        <w:t>: fraction of such planets with life</w:t>
      </w:r>
    </w:p>
    <w:p w14:paraId="7399EA5E" w14:textId="77777777" w:rsidR="00D76ECE" w:rsidRPr="00D76ECE" w:rsidRDefault="00D76ECE" w:rsidP="00D76ECE">
      <w:pPr>
        <w:rPr>
          <w:sz w:val="16"/>
        </w:rPr>
      </w:pPr>
      <w:r w:rsidRPr="00D76ECE">
        <w:rPr>
          <w:sz w:val="16"/>
        </w:rPr>
        <w:t>fi: fraction with life that develop intelligence</w:t>
      </w:r>
    </w:p>
    <w:p w14:paraId="72C107A4" w14:textId="77777777" w:rsidR="00D76ECE" w:rsidRPr="00D76ECE" w:rsidRDefault="00D76ECE" w:rsidP="00D76ECE">
      <w:pPr>
        <w:rPr>
          <w:sz w:val="16"/>
        </w:rPr>
      </w:pPr>
      <w:r w:rsidRPr="00D76ECE">
        <w:rPr>
          <w:sz w:val="16"/>
        </w:rPr>
        <w:t>fc: fraction of intelligent civilizations that are detectable/contactable</w:t>
      </w:r>
    </w:p>
    <w:p w14:paraId="724F0334" w14:textId="77777777" w:rsidR="00D76ECE" w:rsidRPr="00D76ECE" w:rsidRDefault="00D76ECE" w:rsidP="00D76ECE">
      <w:pPr>
        <w:rPr>
          <w:sz w:val="16"/>
        </w:rPr>
      </w:pPr>
      <w:r w:rsidRPr="00D76ECE">
        <w:rPr>
          <w:sz w:val="16"/>
        </w:rPr>
        <w:t>L: average longevity of such detectable civilizations</w:t>
      </w:r>
    </w:p>
    <w:p w14:paraId="5C3ADFFE" w14:textId="77777777" w:rsidR="00D76ECE" w:rsidRPr="00D76ECE" w:rsidRDefault="00D76ECE" w:rsidP="00D76ECE">
      <w:pPr>
        <w:rPr>
          <w:rStyle w:val="StyleUnderline"/>
        </w:rPr>
      </w:pPr>
      <w:r w:rsidRPr="00D76ECE">
        <w:rPr>
          <w:rStyle w:val="StyleUnderline"/>
        </w:rPr>
        <w:t xml:space="preserve">Previous estimates of the Drake equation have assigned a single number to those variables. The recent study sought to make a more informed guess. It relies on our </w:t>
      </w:r>
      <w:r w:rsidRPr="00D76ECE">
        <w:rPr>
          <w:rStyle w:val="Emphasis"/>
        </w:rPr>
        <w:t>latest knowledge</w:t>
      </w:r>
      <w:r w:rsidRPr="00D76ECE">
        <w:rPr>
          <w:rStyle w:val="StyleUnderline"/>
        </w:rPr>
        <w:t xml:space="preserve"> of biology, chemistry, and cosmology, and uses a </w:t>
      </w:r>
      <w:r w:rsidRPr="00D76ECE">
        <w:rPr>
          <w:rStyle w:val="Emphasis"/>
        </w:rPr>
        <w:t>distribution</w:t>
      </w:r>
      <w:r w:rsidRPr="00D76ECE">
        <w:rPr>
          <w:rStyle w:val="StyleUnderline"/>
        </w:rPr>
        <w:t xml:space="preserve"> of probabilities (a range) to capture the </w:t>
      </w:r>
      <w:r w:rsidRPr="00D76ECE">
        <w:rPr>
          <w:rStyle w:val="Emphasis"/>
        </w:rPr>
        <w:t>most likely scenarios</w:t>
      </w:r>
      <w:r w:rsidRPr="00D76ECE">
        <w:rPr>
          <w:rStyle w:val="StyleUnderline"/>
        </w:rPr>
        <w:t xml:space="preserve">, rather than assign a </w:t>
      </w:r>
      <w:r w:rsidRPr="00D76ECE">
        <w:rPr>
          <w:rStyle w:val="Emphasis"/>
        </w:rPr>
        <w:t>single</w:t>
      </w:r>
      <w:r w:rsidRPr="00D76ECE">
        <w:rPr>
          <w:rStyle w:val="StyleUnderline"/>
        </w:rPr>
        <w:t xml:space="preserve"> value.</w:t>
      </w:r>
    </w:p>
    <w:p w14:paraId="59B00816" w14:textId="77777777" w:rsidR="00D76ECE" w:rsidRPr="00D76ECE" w:rsidRDefault="00D76ECE" w:rsidP="00D76ECE">
      <w:pPr>
        <w:rPr>
          <w:sz w:val="16"/>
        </w:rPr>
      </w:pPr>
      <w:r w:rsidRPr="00D76ECE">
        <w:rPr>
          <w:rStyle w:val="StyleUnderline"/>
        </w:rPr>
        <w:t xml:space="preserve">When they did, the researchers found that the possibility we’re alone in the galaxy is </w:t>
      </w:r>
      <w:r w:rsidRPr="00D76ECE">
        <w:rPr>
          <w:rStyle w:val="Emphasis"/>
        </w:rPr>
        <w:t>far higher</w:t>
      </w:r>
      <w:r w:rsidRPr="00D76ECE">
        <w:rPr>
          <w:rStyle w:val="StyleUnderline"/>
        </w:rPr>
        <w:t xml:space="preserve"> than presumed given the truly gargantuan number of possible home planets</w:t>
      </w:r>
      <w:r w:rsidRPr="00D76ECE">
        <w:rPr>
          <w:sz w:val="16"/>
        </w:rPr>
        <w:t xml:space="preserve">. The authors assert that </w:t>
      </w:r>
      <w:r w:rsidRPr="00D76ECE">
        <w:rPr>
          <w:rStyle w:val="StyleUnderline"/>
        </w:rPr>
        <w:t>the chance humanity stands alone among</w:t>
      </w:r>
      <w:r w:rsidRPr="00D76ECE">
        <w:rPr>
          <w:sz w:val="16"/>
        </w:rPr>
        <w:t xml:space="preserve"> intelligent civilizations in our galaxy is 53%–99.6%, and </w:t>
      </w:r>
      <w:r w:rsidRPr="00D76ECE">
        <w:rPr>
          <w:rStyle w:val="StyleUnderline"/>
        </w:rPr>
        <w:t>across the</w:t>
      </w:r>
      <w:r w:rsidRPr="00D76ECE">
        <w:rPr>
          <w:sz w:val="16"/>
        </w:rPr>
        <w:t xml:space="preserve"> observable </w:t>
      </w:r>
      <w:r w:rsidRPr="00D76ECE">
        <w:rPr>
          <w:rStyle w:val="StyleUnderline"/>
        </w:rPr>
        <w:t>universe is</w:t>
      </w:r>
      <w:r w:rsidRPr="00D76ECE">
        <w:rPr>
          <w:sz w:val="16"/>
        </w:rPr>
        <w:t xml:space="preserve"> 39%–</w:t>
      </w:r>
      <w:r w:rsidRPr="00D76ECE">
        <w:rPr>
          <w:rStyle w:val="Emphasis"/>
        </w:rPr>
        <w:t>85%</w:t>
      </w:r>
      <w:r w:rsidRPr="00D76ECE">
        <w:rPr>
          <w:sz w:val="16"/>
        </w:rPr>
        <w:t>.</w:t>
      </w:r>
    </w:p>
    <w:p w14:paraId="513314A6" w14:textId="77777777" w:rsidR="00D76ECE" w:rsidRPr="00D76ECE" w:rsidRDefault="00D76ECE" w:rsidP="00D76ECE">
      <w:pPr>
        <w:rPr>
          <w:sz w:val="16"/>
        </w:rPr>
      </w:pPr>
      <w:r w:rsidRPr="00D76ECE">
        <w:rPr>
          <w:sz w:val="16"/>
        </w:rPr>
        <w:t xml:space="preserve">Since the Fermi “paradox” exists only if we are confident alien civilizations are out there, this uncertainty suggests </w:t>
      </w:r>
      <w:r w:rsidRPr="00D76ECE">
        <w:rPr>
          <w:rStyle w:val="StyleUnderline"/>
        </w:rPr>
        <w:t>we may just be the lucky ones</w:t>
      </w:r>
      <w:r w:rsidRPr="00D76ECE">
        <w:rPr>
          <w:sz w:val="16"/>
        </w:rPr>
        <w:t xml:space="preserve">—thus, there is no such paradox. </w:t>
      </w:r>
      <w:proofErr w:type="gramStart"/>
      <w:r w:rsidRPr="00D76ECE">
        <w:rPr>
          <w:sz w:val="16"/>
        </w:rPr>
        <w:t>”</w:t>
      </w:r>
      <w:r w:rsidRPr="00D76ECE">
        <w:rPr>
          <w:rStyle w:val="StyleUnderline"/>
        </w:rPr>
        <w:t>We</w:t>
      </w:r>
      <w:proofErr w:type="gramEnd"/>
      <w:r w:rsidRPr="00D76ECE">
        <w:rPr>
          <w:rStyle w:val="StyleUnderline"/>
        </w:rPr>
        <w:t xml:space="preserve"> should not actually be all that surprised to see an empty galaxy,”</w:t>
      </w:r>
      <w:r w:rsidRPr="00D76ECE">
        <w:rPr>
          <w:sz w:val="16"/>
        </w:rPr>
        <w:t xml:space="preserve"> the authors write. But don’t give up entirely. The Drake equation, at best, merely gives us a way to formalize what is still unknowable. It’s a big universe.</w:t>
      </w:r>
    </w:p>
    <w:p w14:paraId="2FAC0A49" w14:textId="77777777" w:rsidR="00D76ECE" w:rsidRPr="00D76ECE" w:rsidRDefault="00D76ECE" w:rsidP="00D76ECE">
      <w:pPr>
        <w:pStyle w:val="Heading4"/>
      </w:pPr>
      <w:r w:rsidRPr="00D76ECE">
        <w:t xml:space="preserve">Modeling with the </w:t>
      </w:r>
      <w:r w:rsidRPr="00D76ECE">
        <w:rPr>
          <w:u w:val="single"/>
        </w:rPr>
        <w:t>most accurate</w:t>
      </w:r>
      <w:r w:rsidRPr="00D76ECE">
        <w:t xml:space="preserve"> biological and cosmological data and </w:t>
      </w:r>
      <w:r w:rsidRPr="00D76ECE">
        <w:rPr>
          <w:u w:val="single"/>
        </w:rPr>
        <w:t>realistic probability distributions</w:t>
      </w:r>
      <w:r w:rsidRPr="00D76ECE">
        <w:t xml:space="preserve"> strongly disproves aliens</w:t>
      </w:r>
    </w:p>
    <w:p w14:paraId="76134E29" w14:textId="77777777" w:rsidR="00D76ECE" w:rsidRPr="00D76ECE" w:rsidRDefault="00D76ECE" w:rsidP="00D76ECE">
      <w:r w:rsidRPr="00D76ECE">
        <w:t xml:space="preserve">Stephen </w:t>
      </w:r>
      <w:r w:rsidRPr="00D76ECE">
        <w:rPr>
          <w:rStyle w:val="Style13ptBold"/>
        </w:rPr>
        <w:t>Johnson 18</w:t>
      </w:r>
      <w:r w:rsidRPr="00D76ECE">
        <w:t xml:space="preserve">, St. Louis-based Writer Whose Work Has Appeared in U.S. News &amp; World Report, The Huffington Post, Eleven Magazine, </w:t>
      </w:r>
      <w:proofErr w:type="spellStart"/>
      <w:r w:rsidRPr="00D76ECE">
        <w:t>Cheapism</w:t>
      </w:r>
      <w:proofErr w:type="spellEnd"/>
      <w:r w:rsidRPr="00D76ECE">
        <w:t xml:space="preserve">, Vox Magazine, The Missourian and Other Publications, “Are We Alone </w:t>
      </w:r>
      <w:proofErr w:type="gramStart"/>
      <w:r w:rsidRPr="00D76ECE">
        <w:t>In</w:t>
      </w:r>
      <w:proofErr w:type="gramEnd"/>
      <w:r w:rsidRPr="00D76ECE">
        <w:t xml:space="preserve"> The Universe? New Drake Equation Suggests Yes”, Big Think, 6-25, </w:t>
      </w:r>
      <w:r w:rsidRPr="00D76ECE">
        <w:rPr>
          <w:rStyle w:val="Hyperlink"/>
        </w:rPr>
        <w:t>https://bigthink.com/stephen-johnson/are-we-the-only-intelligent-life-in-the-universe-updated-drake-equation-suggests-yes</w:t>
      </w:r>
      <w:r w:rsidRPr="00D76ECE">
        <w:t xml:space="preserve"> [language modified]</w:t>
      </w:r>
    </w:p>
    <w:p w14:paraId="5DAA6B36" w14:textId="77777777" w:rsidR="00D76ECE" w:rsidRPr="00D76ECE" w:rsidRDefault="00D76ECE" w:rsidP="00D76ECE">
      <w:pPr>
        <w:rPr>
          <w:sz w:val="16"/>
        </w:rPr>
      </w:pPr>
      <w:r w:rsidRPr="00D76ECE">
        <w:rPr>
          <w:sz w:val="16"/>
        </w:rPr>
        <w:t xml:space="preserve">At the Los Alamos National Laboratory in 1950, physicist Enrico </w:t>
      </w:r>
      <w:r w:rsidRPr="00D76ECE">
        <w:rPr>
          <w:rStyle w:val="StyleUnderline"/>
        </w:rPr>
        <w:t>Fermi famously posed</w:t>
      </w:r>
      <w:r w:rsidRPr="00D76ECE">
        <w:rPr>
          <w:sz w:val="16"/>
        </w:rPr>
        <w:t xml:space="preserve"> to his colleagues </w:t>
      </w:r>
      <w:r w:rsidRPr="00D76ECE">
        <w:rPr>
          <w:rStyle w:val="StyleUnderline"/>
        </w:rPr>
        <w:t>a simple question</w:t>
      </w:r>
      <w:r w:rsidRPr="00D76ECE">
        <w:rPr>
          <w:sz w:val="16"/>
        </w:rPr>
        <w:t xml:space="preserve"> borne of complex math: </w:t>
      </w:r>
      <w:r w:rsidRPr="00D76ECE">
        <w:rPr>
          <w:rStyle w:val="Emphasis"/>
        </w:rPr>
        <w:t>‘Where are they?’</w:t>
      </w:r>
    </w:p>
    <w:p w14:paraId="6DDFDB3E" w14:textId="77777777" w:rsidR="00D76ECE" w:rsidRPr="00D76ECE" w:rsidRDefault="00D76ECE" w:rsidP="00D76ECE">
      <w:pPr>
        <w:rPr>
          <w:sz w:val="16"/>
        </w:rPr>
      </w:pPr>
      <w:r w:rsidRPr="00D76ECE">
        <w:rPr>
          <w:sz w:val="16"/>
        </w:rPr>
        <w:t xml:space="preserve">He was asking about aliens—intelligent ones, specifically. The </w:t>
      </w:r>
      <w:proofErr w:type="gramStart"/>
      <w:r w:rsidRPr="00D76ECE">
        <w:rPr>
          <w:sz w:val="16"/>
        </w:rPr>
        <w:t>Italian-American</w:t>
      </w:r>
      <w:proofErr w:type="gramEnd"/>
      <w:r w:rsidRPr="00D76ECE">
        <w:rPr>
          <w:sz w:val="16"/>
        </w:rPr>
        <w:t xml:space="preserve"> scientist was </w:t>
      </w:r>
      <w:r w:rsidRPr="00D76ECE">
        <w:rPr>
          <w:rStyle w:val="StyleUnderline"/>
        </w:rPr>
        <w:t xml:space="preserve">puzzled as to why [hu]mankind </w:t>
      </w:r>
      <w:r w:rsidRPr="00D76ECE">
        <w:rPr>
          <w:rStyle w:val="Emphasis"/>
        </w:rPr>
        <w:t>hasn’t detected any signs</w:t>
      </w:r>
      <w:r w:rsidRPr="00D76ECE">
        <w:rPr>
          <w:rStyle w:val="StyleUnderline"/>
        </w:rPr>
        <w:t xml:space="preserve"> of intelligent life beyond our planet</w:t>
      </w:r>
      <w:r w:rsidRPr="00D76ECE">
        <w:rPr>
          <w:sz w:val="16"/>
        </w:rPr>
        <w:t>. He reasoned that even if life is extremely rare, you’d still expect there to be many alien civilizations given the sheer size of the universe. After all, some estimates indicate that there is one septillion, or 1,000,000,000,000,000,000,000,000, stars in the universe, some of which are surrounded by planets that could probably support life.</w:t>
      </w:r>
    </w:p>
    <w:p w14:paraId="3FEAD78E" w14:textId="77777777" w:rsidR="00D76ECE" w:rsidRPr="00D76ECE" w:rsidRDefault="00D76ECE" w:rsidP="00D76ECE">
      <w:pPr>
        <w:rPr>
          <w:sz w:val="16"/>
        </w:rPr>
      </w:pPr>
      <w:r w:rsidRPr="00D76ECE">
        <w:rPr>
          <w:sz w:val="16"/>
        </w:rPr>
        <w:t>So, where are they, and why aren’t they talking to us?</w:t>
      </w:r>
    </w:p>
    <w:p w14:paraId="2F5C2A25" w14:textId="77777777" w:rsidR="00D76ECE" w:rsidRPr="00D76ECE" w:rsidRDefault="00D76ECE" w:rsidP="00D76ECE">
      <w:pPr>
        <w:rPr>
          <w:sz w:val="16"/>
        </w:rPr>
      </w:pPr>
      <w:r w:rsidRPr="00D76ECE">
        <w:rPr>
          <w:sz w:val="16"/>
        </w:rPr>
        <w:t xml:space="preserve">This is known as </w:t>
      </w:r>
      <w:r w:rsidRPr="00D76ECE">
        <w:rPr>
          <w:rStyle w:val="StyleUnderline"/>
        </w:rPr>
        <w:t xml:space="preserve">the </w:t>
      </w:r>
      <w:r w:rsidRPr="00D76ECE">
        <w:rPr>
          <w:rStyle w:val="Emphasis"/>
        </w:rPr>
        <w:t>Fermi paradox</w:t>
      </w:r>
      <w:r w:rsidRPr="00D76ECE">
        <w:rPr>
          <w:rStyle w:val="StyleUnderline"/>
        </w:rPr>
        <w:t>. It’s based on</w:t>
      </w:r>
      <w:r w:rsidRPr="00D76ECE">
        <w:rPr>
          <w:sz w:val="16"/>
        </w:rPr>
        <w:t xml:space="preserve"> mathematical ideas like </w:t>
      </w:r>
      <w:r w:rsidRPr="00D76ECE">
        <w:rPr>
          <w:rStyle w:val="StyleUnderline"/>
        </w:rPr>
        <w:t>the Drake equation</w:t>
      </w:r>
      <w:r w:rsidRPr="00D76ECE">
        <w:rPr>
          <w:sz w:val="16"/>
        </w:rPr>
        <w:t>, which was devised to estimate the number of detectable civilizations in the Milky Way. Scientists use the equation by multiplying seven variables, as Elizabeth Howell outlined for Space:</w:t>
      </w:r>
    </w:p>
    <w:p w14:paraId="7DC992D2" w14:textId="77777777" w:rsidR="00D76ECE" w:rsidRPr="00D76ECE" w:rsidRDefault="00D76ECE" w:rsidP="00D76ECE">
      <w:pPr>
        <w:rPr>
          <w:sz w:val="16"/>
        </w:rPr>
      </w:pPr>
      <w:r w:rsidRPr="00D76ECE">
        <w:rPr>
          <w:sz w:val="16"/>
        </w:rPr>
        <w:t xml:space="preserve">N = R* • </w:t>
      </w:r>
      <w:proofErr w:type="spellStart"/>
      <w:r w:rsidRPr="00D76ECE">
        <w:rPr>
          <w:sz w:val="16"/>
        </w:rPr>
        <w:t>fp</w:t>
      </w:r>
      <w:proofErr w:type="spellEnd"/>
      <w:r w:rsidRPr="00D76ECE">
        <w:rPr>
          <w:sz w:val="16"/>
        </w:rPr>
        <w:t xml:space="preserve"> • ne • </w:t>
      </w:r>
      <w:proofErr w:type="spellStart"/>
      <w:r w:rsidRPr="00D76ECE">
        <w:rPr>
          <w:sz w:val="16"/>
        </w:rPr>
        <w:t>fl</w:t>
      </w:r>
      <w:proofErr w:type="spellEnd"/>
      <w:r w:rsidRPr="00D76ECE">
        <w:rPr>
          <w:sz w:val="16"/>
        </w:rPr>
        <w:t xml:space="preserve"> • fi • fc • L</w:t>
      </w:r>
    </w:p>
    <w:p w14:paraId="39128A23" w14:textId="77777777" w:rsidR="00D76ECE" w:rsidRPr="00D76ECE" w:rsidRDefault="00D76ECE" w:rsidP="00D76ECE">
      <w:pPr>
        <w:rPr>
          <w:sz w:val="16"/>
        </w:rPr>
      </w:pPr>
      <w:r w:rsidRPr="00D76ECE">
        <w:rPr>
          <w:sz w:val="16"/>
        </w:rPr>
        <w:t>N = The number of civilizations in the Milky Way Galaxy whose electromagnetic emissions are detectable.</w:t>
      </w:r>
    </w:p>
    <w:p w14:paraId="174A2055" w14:textId="77777777" w:rsidR="00D76ECE" w:rsidRPr="00D76ECE" w:rsidRDefault="00D76ECE" w:rsidP="00D76ECE">
      <w:pPr>
        <w:rPr>
          <w:sz w:val="16"/>
        </w:rPr>
      </w:pPr>
      <w:r w:rsidRPr="00D76ECE">
        <w:rPr>
          <w:sz w:val="16"/>
        </w:rPr>
        <w:t>R* = The rate of formation of stars suitable for the development of intelligent life.</w:t>
      </w:r>
    </w:p>
    <w:p w14:paraId="11C71886" w14:textId="77777777" w:rsidR="00D76ECE" w:rsidRPr="00D76ECE" w:rsidRDefault="00D76ECE" w:rsidP="00D76ECE">
      <w:pPr>
        <w:rPr>
          <w:sz w:val="16"/>
        </w:rPr>
      </w:pPr>
      <w:proofErr w:type="spellStart"/>
      <w:r w:rsidRPr="00D76ECE">
        <w:rPr>
          <w:sz w:val="16"/>
        </w:rPr>
        <w:t>fp</w:t>
      </w:r>
      <w:proofErr w:type="spellEnd"/>
      <w:r w:rsidRPr="00D76ECE">
        <w:rPr>
          <w:sz w:val="16"/>
        </w:rPr>
        <w:t xml:space="preserve"> = The fraction of those stars with planetary systems.</w:t>
      </w:r>
    </w:p>
    <w:p w14:paraId="1E0496A3" w14:textId="77777777" w:rsidR="00D76ECE" w:rsidRPr="00D76ECE" w:rsidRDefault="00D76ECE" w:rsidP="00D76ECE">
      <w:pPr>
        <w:rPr>
          <w:sz w:val="16"/>
        </w:rPr>
      </w:pPr>
      <w:r w:rsidRPr="00D76ECE">
        <w:rPr>
          <w:sz w:val="16"/>
        </w:rPr>
        <w:t>ne = The number of planets, per solar system, with an environment suitable for life.</w:t>
      </w:r>
    </w:p>
    <w:p w14:paraId="3113A968" w14:textId="77777777" w:rsidR="00D76ECE" w:rsidRPr="00D76ECE" w:rsidRDefault="00D76ECE" w:rsidP="00D76ECE">
      <w:pPr>
        <w:rPr>
          <w:sz w:val="16"/>
        </w:rPr>
      </w:pPr>
      <w:proofErr w:type="spellStart"/>
      <w:r w:rsidRPr="00D76ECE">
        <w:rPr>
          <w:sz w:val="16"/>
        </w:rPr>
        <w:t>fl</w:t>
      </w:r>
      <w:proofErr w:type="spellEnd"/>
      <w:r w:rsidRPr="00D76ECE">
        <w:rPr>
          <w:sz w:val="16"/>
        </w:rPr>
        <w:t xml:space="preserve"> = The fraction of suitable planets on which life </w:t>
      </w:r>
      <w:proofErr w:type="gramStart"/>
      <w:r w:rsidRPr="00D76ECE">
        <w:rPr>
          <w:sz w:val="16"/>
        </w:rPr>
        <w:t>actually appears</w:t>
      </w:r>
      <w:proofErr w:type="gramEnd"/>
      <w:r w:rsidRPr="00D76ECE">
        <w:rPr>
          <w:sz w:val="16"/>
        </w:rPr>
        <w:t>.</w:t>
      </w:r>
    </w:p>
    <w:p w14:paraId="5A56CB7A" w14:textId="77777777" w:rsidR="00D76ECE" w:rsidRPr="00D76ECE" w:rsidRDefault="00D76ECE" w:rsidP="00D76ECE">
      <w:pPr>
        <w:rPr>
          <w:sz w:val="16"/>
        </w:rPr>
      </w:pPr>
      <w:r w:rsidRPr="00D76ECE">
        <w:rPr>
          <w:sz w:val="16"/>
        </w:rPr>
        <w:t>fi = The fraction of life bearing planets on which intelligent life emerges.</w:t>
      </w:r>
    </w:p>
    <w:p w14:paraId="4EC8F936" w14:textId="77777777" w:rsidR="00D76ECE" w:rsidRPr="00D76ECE" w:rsidRDefault="00D76ECE" w:rsidP="00D76ECE">
      <w:pPr>
        <w:rPr>
          <w:sz w:val="16"/>
        </w:rPr>
      </w:pPr>
      <w:r w:rsidRPr="00D76ECE">
        <w:rPr>
          <w:sz w:val="16"/>
        </w:rPr>
        <w:t>fc = The fraction of civilizations that develop a technology that releases detectable signs of their existence into space.</w:t>
      </w:r>
    </w:p>
    <w:p w14:paraId="0F0D6A0E" w14:textId="77777777" w:rsidR="00D76ECE" w:rsidRPr="00D76ECE" w:rsidRDefault="00D76ECE" w:rsidP="00D76ECE">
      <w:pPr>
        <w:rPr>
          <w:sz w:val="16"/>
        </w:rPr>
      </w:pPr>
      <w:r w:rsidRPr="00D76ECE">
        <w:rPr>
          <w:sz w:val="16"/>
        </w:rPr>
        <w:t>L = The length of time such civilizations release detectable signals into space.</w:t>
      </w:r>
    </w:p>
    <w:p w14:paraId="10AA61F9" w14:textId="77777777" w:rsidR="00D76ECE" w:rsidRPr="00D76ECE" w:rsidRDefault="00D76ECE" w:rsidP="00D76ECE">
      <w:pPr>
        <w:rPr>
          <w:sz w:val="16"/>
        </w:rPr>
      </w:pPr>
      <w:r w:rsidRPr="00D76ECE">
        <w:rPr>
          <w:sz w:val="16"/>
        </w:rPr>
        <w:t>The Drake equation is incredibly speculative, or, as astronomer Jill Tarter once said, it’s “a wonderful way to organize our ignorance.” It remains a puzzling problem.</w:t>
      </w:r>
    </w:p>
    <w:p w14:paraId="737D3A7C" w14:textId="77777777" w:rsidR="00D76ECE" w:rsidRPr="00D76ECE" w:rsidRDefault="00D76ECE" w:rsidP="00D76ECE">
      <w:pPr>
        <w:rPr>
          <w:sz w:val="16"/>
        </w:rPr>
      </w:pPr>
      <w:r w:rsidRPr="00D76ECE">
        <w:rPr>
          <w:sz w:val="16"/>
        </w:rPr>
        <w:t xml:space="preserve">However, </w:t>
      </w:r>
      <w:r w:rsidRPr="00D76ECE">
        <w:rPr>
          <w:rStyle w:val="StyleUnderline"/>
        </w:rPr>
        <w:t>a new paper</w:t>
      </w:r>
      <w:r w:rsidRPr="00D76ECE">
        <w:rPr>
          <w:sz w:val="16"/>
        </w:rPr>
        <w:t xml:space="preserve"> from scientists at the Future of Humanity Institute at Oxford University </w:t>
      </w:r>
      <w:r w:rsidRPr="00D76ECE">
        <w:rPr>
          <w:rStyle w:val="StyleUnderline"/>
        </w:rPr>
        <w:t xml:space="preserve">provides an </w:t>
      </w:r>
      <w:r w:rsidRPr="00D76ECE">
        <w:rPr>
          <w:rStyle w:val="Emphasis"/>
        </w:rPr>
        <w:t>updated</w:t>
      </w:r>
      <w:r w:rsidRPr="00D76ECE">
        <w:rPr>
          <w:rStyle w:val="StyleUnderline"/>
        </w:rPr>
        <w:t xml:space="preserve"> Drake equation</w:t>
      </w:r>
      <w:r w:rsidRPr="00D76ECE">
        <w:rPr>
          <w:sz w:val="16"/>
        </w:rPr>
        <w:t xml:space="preserve">, one </w:t>
      </w:r>
      <w:r w:rsidRPr="00D76ECE">
        <w:rPr>
          <w:rStyle w:val="StyleUnderline"/>
        </w:rPr>
        <w:t xml:space="preserve">that incorporates </w:t>
      </w:r>
      <w:r w:rsidRPr="00D76ECE">
        <w:rPr>
          <w:rStyle w:val="Emphasis"/>
        </w:rPr>
        <w:t>“realistic distributions of uncertainty”</w:t>
      </w:r>
      <w:r w:rsidRPr="00D76ECE">
        <w:rPr>
          <w:rStyle w:val="StyleUnderline"/>
        </w:rPr>
        <w:t xml:space="preserve"> and </w:t>
      </w:r>
      <w:r w:rsidRPr="00D76ECE">
        <w:rPr>
          <w:rStyle w:val="Emphasis"/>
        </w:rPr>
        <w:t>“models of chemical and genetic transitions on paths to the origin of life.”</w:t>
      </w:r>
      <w:r w:rsidRPr="00D76ECE">
        <w:rPr>
          <w:rStyle w:val="StyleUnderline"/>
        </w:rPr>
        <w:t xml:space="preserve"> By doing so, the researchers say they dissolve the Fermi paradox and provide even more reason to think </w:t>
      </w:r>
      <w:r w:rsidRPr="00D76ECE">
        <w:rPr>
          <w:rStyle w:val="Emphasis"/>
        </w:rPr>
        <w:t>we’re alone in the universe</w:t>
      </w:r>
      <w:r w:rsidRPr="00D76ECE">
        <w:t>.</w:t>
      </w:r>
    </w:p>
    <w:p w14:paraId="2639AD9F" w14:textId="77777777" w:rsidR="00D76ECE" w:rsidRPr="00D76ECE" w:rsidRDefault="00D76ECE" w:rsidP="00D76ECE">
      <w:pPr>
        <w:rPr>
          <w:sz w:val="16"/>
        </w:rPr>
      </w:pPr>
      <w:r w:rsidRPr="00D76ECE">
        <w:rPr>
          <w:rStyle w:val="StyleUnderline"/>
        </w:rPr>
        <w:t xml:space="preserve">The updated equation effectively takes each variable and combines many </w:t>
      </w:r>
      <w:r w:rsidRPr="00D76ECE">
        <w:rPr>
          <w:rStyle w:val="Emphasis"/>
        </w:rPr>
        <w:t>historical estimates</w:t>
      </w:r>
      <w:r w:rsidRPr="00D76ECE">
        <w:rPr>
          <w:rStyle w:val="StyleUnderline"/>
        </w:rPr>
        <w:t xml:space="preserve"> that scientists have used to create an uncertainty range, one that highlights just how much scientists still don’t know</w:t>
      </w:r>
      <w:r w:rsidRPr="00D76ECE">
        <w:rPr>
          <w:sz w:val="16"/>
        </w:rPr>
        <w:t>, as study author Anders Sandberg told Universe Today:</w:t>
      </w:r>
    </w:p>
    <w:p w14:paraId="0DC668EF" w14:textId="77777777" w:rsidR="00D76ECE" w:rsidRPr="00D76ECE" w:rsidRDefault="00D76ECE" w:rsidP="00D76ECE">
      <w:pPr>
        <w:rPr>
          <w:sz w:val="16"/>
        </w:rPr>
      </w:pPr>
      <w:r w:rsidRPr="00D76ECE">
        <w:rPr>
          <w:sz w:val="16"/>
        </w:rPr>
        <w:t xml:space="preserve">“Many parameters are very uncertain given current knowledge. While we have learned a lot more about the astrophysical ones since Drake and Sagan in the 1960s, we are still very uncertain about the probability of life and intelligence. When people discuss the </w:t>
      </w:r>
      <w:proofErr w:type="gramStart"/>
      <w:r w:rsidRPr="00D76ECE">
        <w:rPr>
          <w:sz w:val="16"/>
        </w:rPr>
        <w:t>equation</w:t>
      </w:r>
      <w:proofErr w:type="gramEnd"/>
      <w:r w:rsidRPr="00D76ECE">
        <w:rPr>
          <w:sz w:val="16"/>
        </w:rPr>
        <w:t xml:space="preserve"> it is not uncommon to hear them say something like: 'this parameter is uncertain, but let’s make a guess and remember that it is a guess', finally reaching a result that they admit is based on guesses.</w:t>
      </w:r>
    </w:p>
    <w:p w14:paraId="0FB446D5" w14:textId="77777777" w:rsidR="00D76ECE" w:rsidRPr="00D76ECE" w:rsidRDefault="00D76ECE" w:rsidP="00D76ECE">
      <w:pPr>
        <w:rPr>
          <w:sz w:val="16"/>
        </w:rPr>
      </w:pPr>
      <w:r w:rsidRPr="00D76ECE">
        <w:rPr>
          <w:sz w:val="16"/>
        </w:rPr>
        <w:t xml:space="preserve"> "But this result will be stated as single number, and that anchors us to an *apparently* exact estimate—when it should have a proper uncertainty range. This often leads to overconfidence, and worse, </w:t>
      </w:r>
      <w:r w:rsidRPr="00D76ECE">
        <w:rPr>
          <w:rStyle w:val="StyleUnderline"/>
        </w:rPr>
        <w:t>the Drake equation is very sensitive to bias: if you are hopeful a small nudge upwards</w:t>
      </w:r>
      <w:r w:rsidRPr="00D76ECE">
        <w:rPr>
          <w:sz w:val="16"/>
        </w:rPr>
        <w:t xml:space="preserve"> in several uncertain estimates </w:t>
      </w:r>
      <w:r w:rsidRPr="00D76ECE">
        <w:rPr>
          <w:rStyle w:val="StyleUnderline"/>
        </w:rPr>
        <w:t>will give a hopeful result</w:t>
      </w:r>
      <w:r w:rsidRPr="00D76ECE">
        <w:rPr>
          <w:sz w:val="16"/>
        </w:rPr>
        <w:t xml:space="preserve">, and if you are a </w:t>
      </w:r>
      <w:proofErr w:type="gramStart"/>
      <w:r w:rsidRPr="00D76ECE">
        <w:rPr>
          <w:sz w:val="16"/>
        </w:rPr>
        <w:t>pessimist</w:t>
      </w:r>
      <w:proofErr w:type="gramEnd"/>
      <w:r w:rsidRPr="00D76ECE">
        <w:rPr>
          <w:sz w:val="16"/>
        </w:rPr>
        <w:t xml:space="preserve"> you can easily get a low result.”</w:t>
      </w:r>
    </w:p>
    <w:p w14:paraId="120E2117" w14:textId="77777777" w:rsidR="00D76ECE" w:rsidRPr="00D76ECE" w:rsidRDefault="00D76ECE" w:rsidP="00D76ECE">
      <w:pPr>
        <w:rPr>
          <w:sz w:val="16"/>
        </w:rPr>
      </w:pPr>
      <w:r w:rsidRPr="00D76ECE">
        <w:rPr>
          <w:sz w:val="16"/>
        </w:rPr>
        <w:t xml:space="preserve">After Sandberg and his colleagues combined these uncertainties, </w:t>
      </w:r>
      <w:r w:rsidRPr="00D76ECE">
        <w:rPr>
          <w:rStyle w:val="StyleUnderline"/>
        </w:rPr>
        <w:t>the results showed a distribution pattern of the likelihood that humanity is alone in space</w:t>
      </w:r>
      <w:r w:rsidRPr="00D76ECE">
        <w:rPr>
          <w:sz w:val="16"/>
        </w:rPr>
        <w:t>.</w:t>
      </w:r>
    </w:p>
    <w:p w14:paraId="43181C50" w14:textId="77777777" w:rsidR="00D76ECE" w:rsidRPr="00D76ECE" w:rsidRDefault="00D76ECE" w:rsidP="00D76ECE">
      <w:pPr>
        <w:rPr>
          <w:sz w:val="16"/>
        </w:rPr>
      </w:pPr>
      <w:r w:rsidRPr="00D76ECE">
        <w:rPr>
          <w:sz w:val="16"/>
        </w:rPr>
        <w:t xml:space="preserve">“We found that </w:t>
      </w:r>
      <w:r w:rsidRPr="00D76ECE">
        <w:rPr>
          <w:rStyle w:val="StyleUnderline"/>
        </w:rPr>
        <w:t>even using</w:t>
      </w:r>
      <w:r w:rsidRPr="00D76ECE">
        <w:rPr>
          <w:sz w:val="16"/>
        </w:rPr>
        <w:t xml:space="preserve"> the </w:t>
      </w:r>
      <w:r w:rsidRPr="00D76ECE">
        <w:rPr>
          <w:rStyle w:val="StyleUnderline"/>
        </w:rPr>
        <w:t>guesstimates</w:t>
      </w:r>
      <w:r w:rsidRPr="00D76ECE">
        <w:rPr>
          <w:sz w:val="16"/>
        </w:rPr>
        <w:t xml:space="preserve"> in the literature (we took them and randomly combined the parameter estimates) </w:t>
      </w:r>
      <w:r w:rsidRPr="00D76ECE">
        <w:rPr>
          <w:rStyle w:val="StyleUnderline"/>
        </w:rPr>
        <w:t>one can have a situation where the mean number of civilizations in the galaxy might be fairly high—say, a hundred—and yet the probability that we are alone in the galaxy is 30%!</w:t>
      </w:r>
      <w:r w:rsidRPr="00D76ECE">
        <w:rPr>
          <w:sz w:val="16"/>
        </w:rPr>
        <w:t xml:space="preserve"> The reason is that there is a very skew distribution of likelihood.</w:t>
      </w:r>
    </w:p>
    <w:p w14:paraId="0F03024E" w14:textId="77777777" w:rsidR="00D76ECE" w:rsidRPr="00D76ECE" w:rsidRDefault="00D76ECE" w:rsidP="00D76ECE">
      <w:pPr>
        <w:rPr>
          <w:sz w:val="16"/>
        </w:rPr>
      </w:pPr>
      <w:r w:rsidRPr="00D76ECE">
        <w:rPr>
          <w:sz w:val="16"/>
        </w:rPr>
        <w:t>“</w:t>
      </w:r>
      <w:r w:rsidRPr="00D76ECE">
        <w:rPr>
          <w:rStyle w:val="StyleUnderline"/>
        </w:rPr>
        <w:t xml:space="preserve">If we instead try to review the </w:t>
      </w:r>
      <w:r w:rsidRPr="00D76ECE">
        <w:rPr>
          <w:rStyle w:val="Emphasis"/>
        </w:rPr>
        <w:t>scientific knowledge</w:t>
      </w:r>
      <w:r w:rsidRPr="00D76ECE">
        <w:rPr>
          <w:rStyle w:val="StyleUnderline"/>
        </w:rPr>
        <w:t xml:space="preserve">, things get </w:t>
      </w:r>
      <w:r w:rsidRPr="00D76ECE">
        <w:rPr>
          <w:rStyle w:val="Emphasis"/>
        </w:rPr>
        <w:t>even more extreme</w:t>
      </w:r>
      <w:r w:rsidRPr="00D76ECE">
        <w:rPr>
          <w:sz w:val="16"/>
        </w:rPr>
        <w:t xml:space="preserve">. This is </w:t>
      </w:r>
      <w:r w:rsidRPr="00D76ECE">
        <w:rPr>
          <w:rStyle w:val="StyleUnderline"/>
        </w:rPr>
        <w:t>because the probability of getting life and intelligence on a planet has an *extreme* uncertainty</w:t>
      </w:r>
      <w:r w:rsidRPr="00D76ECE">
        <w:rPr>
          <w:sz w:val="16"/>
        </w:rPr>
        <w:t xml:space="preserve"> given what we know—</w:t>
      </w:r>
      <w:r w:rsidRPr="00D76ECE">
        <w:rPr>
          <w:rStyle w:val="StyleUnderline"/>
        </w:rPr>
        <w:t>we cannot rule out</w:t>
      </w:r>
      <w:r w:rsidRPr="00D76ECE">
        <w:rPr>
          <w:sz w:val="16"/>
        </w:rPr>
        <w:t xml:space="preserve"> that </w:t>
      </w:r>
      <w:r w:rsidRPr="00D76ECE">
        <w:rPr>
          <w:rStyle w:val="StyleUnderline"/>
        </w:rPr>
        <w:t xml:space="preserve">it happens nearly everywhere there is the right conditions, but we cannot rule out that it is </w:t>
      </w:r>
      <w:r w:rsidRPr="00D76ECE">
        <w:rPr>
          <w:rStyle w:val="Emphasis"/>
        </w:rPr>
        <w:t>astronomically rare</w:t>
      </w:r>
      <w:r w:rsidRPr="00D76ECE">
        <w:rPr>
          <w:rStyle w:val="StyleUnderline"/>
        </w:rPr>
        <w:t xml:space="preserve">. This leads to an even stronger uncertainty about the number of civilizations, drawing us to conclude that </w:t>
      </w:r>
      <w:r w:rsidRPr="00D76ECE">
        <w:rPr>
          <w:rStyle w:val="Emphasis"/>
        </w:rPr>
        <w:t xml:space="preserve">there is a </w:t>
      </w:r>
      <w:proofErr w:type="gramStart"/>
      <w:r w:rsidRPr="00D76ECE">
        <w:rPr>
          <w:rStyle w:val="Emphasis"/>
        </w:rPr>
        <w:t>fairly high</w:t>
      </w:r>
      <w:proofErr w:type="gramEnd"/>
      <w:r w:rsidRPr="00D76ECE">
        <w:rPr>
          <w:rStyle w:val="Emphasis"/>
        </w:rPr>
        <w:t xml:space="preserve"> likelihood that we are alone</w:t>
      </w:r>
      <w:r w:rsidRPr="00D76ECE">
        <w:rPr>
          <w:sz w:val="16"/>
        </w:rPr>
        <w:t>. However, we *also* conclude that we shouldn’t be too surprised if we find intelligence!”</w:t>
      </w:r>
    </w:p>
    <w:p w14:paraId="017C2AA1" w14:textId="77777777" w:rsidR="00D76ECE" w:rsidRPr="00D76ECE" w:rsidRDefault="00D76ECE" w:rsidP="00D76ECE"/>
    <w:p w14:paraId="137C101F" w14:textId="77777777" w:rsidR="00D76ECE" w:rsidRPr="00D76ECE" w:rsidRDefault="00D76ECE" w:rsidP="00D76ECE">
      <w:pPr>
        <w:pStyle w:val="Heading4"/>
      </w:pPr>
      <w:r w:rsidRPr="00D76ECE">
        <w:rPr>
          <w:u w:val="single"/>
        </w:rPr>
        <w:t>Huge barriers</w:t>
      </w:r>
      <w:r w:rsidRPr="00D76ECE">
        <w:t xml:space="preserve"> prevent life, </w:t>
      </w:r>
      <w:r w:rsidRPr="00D76ECE">
        <w:rPr>
          <w:u w:val="single"/>
        </w:rPr>
        <w:t>even in</w:t>
      </w:r>
      <w:r w:rsidRPr="00D76ECE">
        <w:t xml:space="preserve"> Earth-like conditions. It’s most likely we’re alone.</w:t>
      </w:r>
    </w:p>
    <w:p w14:paraId="1983407E" w14:textId="77777777" w:rsidR="00D76ECE" w:rsidRPr="00D76ECE" w:rsidRDefault="00D76ECE" w:rsidP="00D76ECE">
      <w:r w:rsidRPr="00D76ECE">
        <w:t xml:space="preserve">Dr. Ethan </w:t>
      </w:r>
      <w:r w:rsidRPr="00D76ECE">
        <w:rPr>
          <w:rStyle w:val="Style13ptBold"/>
        </w:rPr>
        <w:t>Siegel 19</w:t>
      </w:r>
      <w:r w:rsidRPr="00D76ECE">
        <w:t>, Professor at Lewis &amp; Clark College, Ph.D. in Theoretical Physics from the University of Florida, Post-Doc at the University of Arizona, Senior Contributor at Forbes Magazine, Columnist for NASA’s ‘The Space Place’, “What If It's Just Us?”, Forbes, 4-3, https://www.forbes.com/sites/startswithabang/2019/04/03/what-if-its-just-us/#147a88f37d3c</w:t>
      </w:r>
    </w:p>
    <w:p w14:paraId="5B4DEED6" w14:textId="77777777" w:rsidR="00D76ECE" w:rsidRPr="00D76ECE" w:rsidRDefault="00D76ECE" w:rsidP="00D76ECE">
      <w:pPr>
        <w:rPr>
          <w:sz w:val="16"/>
        </w:rPr>
      </w:pPr>
      <w:r w:rsidRPr="00D76ECE">
        <w:rPr>
          <w:sz w:val="16"/>
        </w:rPr>
        <w:t xml:space="preserve">A substantial fraction of stars out there (around 20%) are either K-, G-, or F-class stars, too: Sun-like in mass, luminosity, and lifetime. Putting all these numbers together, </w:t>
      </w:r>
      <w:r w:rsidRPr="00D76ECE">
        <w:rPr>
          <w:rStyle w:val="StyleUnderline"/>
        </w:rPr>
        <w:t>there are around 10^22</w:t>
      </w:r>
      <w:r w:rsidRPr="00D76ECE">
        <w:rPr>
          <w:sz w:val="16"/>
        </w:rPr>
        <w:t xml:space="preserve"> potentially </w:t>
      </w:r>
      <w:r w:rsidRPr="00D76ECE">
        <w:rPr>
          <w:rStyle w:val="StyleUnderline"/>
        </w:rPr>
        <w:t>Earth-like planets</w:t>
      </w:r>
      <w:r w:rsidRPr="00D76ECE">
        <w:rPr>
          <w:sz w:val="16"/>
        </w:rPr>
        <w:t xml:space="preserve"> out there </w:t>
      </w:r>
      <w:r w:rsidRPr="00D76ECE">
        <w:rPr>
          <w:rStyle w:val="StyleUnderline"/>
        </w:rPr>
        <w:t>in the Universe, with the right conditions for life</w:t>
      </w:r>
      <w:r w:rsidRPr="00D76ECE">
        <w:rPr>
          <w:sz w:val="16"/>
        </w:rPr>
        <w:t xml:space="preserve"> on them. In our Milky Way alone, there may be billions of planets with Earth-like chances for life.</w:t>
      </w:r>
    </w:p>
    <w:p w14:paraId="57D06DC2" w14:textId="77777777" w:rsidR="00D76ECE" w:rsidRPr="00D76ECE" w:rsidRDefault="00D76ECE" w:rsidP="00D76ECE">
      <w:pPr>
        <w:rPr>
          <w:sz w:val="16"/>
        </w:rPr>
      </w:pPr>
      <w:r w:rsidRPr="00D76ECE">
        <w:rPr>
          <w:sz w:val="16"/>
        </w:rPr>
        <w:t>Most of the planets we know of that are comparable to Earth in size have been found around cooler, smaller stars than the Sun. This makes sense with the limits of our instruments; these systems have larger planet-to-star size ratios than our Earth does with respect to the Sun.</w:t>
      </w:r>
    </w:p>
    <w:p w14:paraId="720F7DBF" w14:textId="77777777" w:rsidR="00D76ECE" w:rsidRPr="00D76ECE" w:rsidRDefault="00D76ECE" w:rsidP="00D76ECE">
      <w:pPr>
        <w:rPr>
          <w:rStyle w:val="StyleUnderline"/>
        </w:rPr>
      </w:pPr>
      <w:r w:rsidRPr="00D76ECE">
        <w:rPr>
          <w:rStyle w:val="StyleUnderline"/>
        </w:rPr>
        <w:t>But knowing there's a bird in the bush is not the same as having one in your hand</w:t>
      </w:r>
      <w:r w:rsidRPr="00D76ECE">
        <w:rPr>
          <w:sz w:val="16"/>
        </w:rPr>
        <w:t xml:space="preserve">. Similarly, </w:t>
      </w:r>
      <w:r w:rsidRPr="00D76ECE">
        <w:rPr>
          <w:rStyle w:val="StyleUnderline"/>
        </w:rPr>
        <w:t xml:space="preserve">having a planet with the raw ingredients for life and similar conditions to what we had in the early days of Earth doesn't necessarily guarantee that life will arise on such a planet. </w:t>
      </w:r>
      <w:r w:rsidRPr="00D76ECE">
        <w:rPr>
          <w:rStyle w:val="Emphasis"/>
        </w:rPr>
        <w:t>Even if</w:t>
      </w:r>
      <w:r w:rsidRPr="00D76ECE">
        <w:rPr>
          <w:rStyle w:val="StyleUnderline"/>
        </w:rPr>
        <w:t xml:space="preserve"> life does arise, what are the odds that it will </w:t>
      </w:r>
      <w:r w:rsidRPr="00D76ECE">
        <w:rPr>
          <w:rStyle w:val="Emphasis"/>
        </w:rPr>
        <w:t>persist</w:t>
      </w:r>
      <w:r w:rsidRPr="00D76ECE">
        <w:rPr>
          <w:rStyle w:val="StyleUnderline"/>
        </w:rPr>
        <w:t xml:space="preserve">, thrive, and become complex and differentiated? And beyond that, </w:t>
      </w:r>
      <w:r w:rsidRPr="00D76ECE">
        <w:rPr>
          <w:rStyle w:val="Emphasis"/>
        </w:rPr>
        <w:t>how often</w:t>
      </w:r>
      <w:r w:rsidRPr="00D76ECE">
        <w:rPr>
          <w:rStyle w:val="StyleUnderline"/>
        </w:rPr>
        <w:t xml:space="preserve"> does it become </w:t>
      </w:r>
      <w:r w:rsidRPr="00D76ECE">
        <w:rPr>
          <w:rStyle w:val="Emphasis"/>
        </w:rPr>
        <w:t>intelligent</w:t>
      </w:r>
      <w:r w:rsidRPr="00D76ECE">
        <w:rPr>
          <w:rStyle w:val="StyleUnderline"/>
        </w:rPr>
        <w:t xml:space="preserve"> and then </w:t>
      </w:r>
      <w:r w:rsidRPr="00D76ECE">
        <w:rPr>
          <w:rStyle w:val="Emphasis"/>
        </w:rPr>
        <w:t>technologically advanced</w:t>
      </w:r>
      <w:r w:rsidRPr="00D76ECE">
        <w:rPr>
          <w:rStyle w:val="StyleUnderline"/>
        </w:rPr>
        <w:t>?</w:t>
      </w:r>
    </w:p>
    <w:p w14:paraId="5757F329" w14:textId="77777777" w:rsidR="00D76ECE" w:rsidRPr="00D76ECE" w:rsidRDefault="00D76ECE" w:rsidP="00D76ECE">
      <w:pPr>
        <w:rPr>
          <w:sz w:val="16"/>
        </w:rPr>
      </w:pPr>
      <w:r w:rsidRPr="00D76ECE">
        <w:rPr>
          <w:sz w:val="16"/>
        </w:rPr>
        <w:t xml:space="preserve">Given all the events and circumstances that have transpired over the past 4.5 billion years — including the evolutionary twists and turns that occurred as the result of seemingly random processes — it's safe to say that </w:t>
      </w:r>
      <w:r w:rsidRPr="00D76ECE">
        <w:rPr>
          <w:rStyle w:val="StyleUnderline"/>
        </w:rPr>
        <w:t xml:space="preserve">the exact way life unfolded on Earth is </w:t>
      </w:r>
      <w:r w:rsidRPr="00D76ECE">
        <w:rPr>
          <w:rStyle w:val="Emphasis"/>
        </w:rPr>
        <w:t>cosmologically unique</w:t>
      </w:r>
      <w:r w:rsidRPr="00D76ECE">
        <w:rPr>
          <w:sz w:val="16"/>
        </w:rPr>
        <w:t>. But what about life, complex life, or technologically advanced life at all?</w:t>
      </w:r>
    </w:p>
    <w:p w14:paraId="64183F96" w14:textId="77777777" w:rsidR="00D76ECE" w:rsidRPr="00D76ECE" w:rsidRDefault="00D76ECE" w:rsidP="00D76ECE">
      <w:pPr>
        <w:rPr>
          <w:sz w:val="16"/>
        </w:rPr>
      </w:pPr>
      <w:r w:rsidRPr="00D76ECE">
        <w:rPr>
          <w:sz w:val="16"/>
        </w:rPr>
        <w:t xml:space="preserve">The crashed X-Files' alien spaceship, used as a promo for season 10 of the show, represents our hopes and fears concerning </w:t>
      </w:r>
      <w:proofErr w:type="gramStart"/>
      <w:r w:rsidRPr="00D76ECE">
        <w:rPr>
          <w:sz w:val="16"/>
        </w:rPr>
        <w:t>making contact with</w:t>
      </w:r>
      <w:proofErr w:type="gramEnd"/>
      <w:r w:rsidRPr="00D76ECE">
        <w:rPr>
          <w:sz w:val="16"/>
        </w:rPr>
        <w:t xml:space="preserve"> an intelligent alien species. But </w:t>
      </w:r>
      <w:r w:rsidRPr="00D76ECE">
        <w:rPr>
          <w:rStyle w:val="StyleUnderline"/>
        </w:rPr>
        <w:t xml:space="preserve">we have </w:t>
      </w:r>
      <w:r w:rsidRPr="00D76ECE">
        <w:rPr>
          <w:rStyle w:val="Emphasis"/>
        </w:rPr>
        <w:t>no evidence</w:t>
      </w:r>
      <w:r w:rsidRPr="00D76ECE">
        <w:rPr>
          <w:rStyle w:val="StyleUnderline"/>
        </w:rPr>
        <w:t xml:space="preserve"> for their existence</w:t>
      </w:r>
      <w:r w:rsidRPr="00D76ECE">
        <w:rPr>
          <w:sz w:val="16"/>
        </w:rPr>
        <w:t xml:space="preserve">, thus far, </w:t>
      </w:r>
      <w:r w:rsidRPr="00D76ECE">
        <w:rPr>
          <w:rStyle w:val="StyleUnderline"/>
        </w:rPr>
        <w:t>anywhere in the galaxy or Universe</w:t>
      </w:r>
      <w:r w:rsidRPr="00D76ECE">
        <w:rPr>
          <w:sz w:val="16"/>
        </w:rPr>
        <w:t>.</w:t>
      </w:r>
    </w:p>
    <w:p w14:paraId="114C5994" w14:textId="77777777" w:rsidR="00D76ECE" w:rsidRPr="00D76ECE" w:rsidRDefault="00D76ECE" w:rsidP="00D76ECE">
      <w:pPr>
        <w:rPr>
          <w:sz w:val="16"/>
        </w:rPr>
      </w:pPr>
      <w:r w:rsidRPr="00D76ECE">
        <w:rPr>
          <w:rStyle w:val="StyleUnderline"/>
        </w:rPr>
        <w:t>If we demand that we be scientifically honest</w:t>
      </w:r>
      <w:r w:rsidRPr="00D76ECE">
        <w:rPr>
          <w:sz w:val="16"/>
        </w:rPr>
        <w:t xml:space="preserve"> and scrupulous, and look at the evidence without judgment in either optimistic or pessimistic directions, </w:t>
      </w:r>
      <w:r w:rsidRPr="00D76ECE">
        <w:rPr>
          <w:rStyle w:val="StyleUnderline"/>
        </w:rPr>
        <w:t xml:space="preserve">this is </w:t>
      </w:r>
      <w:r w:rsidRPr="00D76ECE">
        <w:rPr>
          <w:rStyle w:val="Emphasis"/>
        </w:rPr>
        <w:t>truly the limit</w:t>
      </w:r>
      <w:r w:rsidRPr="00D76ECE">
        <w:rPr>
          <w:rStyle w:val="StyleUnderline"/>
        </w:rPr>
        <w:t xml:space="preserve"> of what we can say</w:t>
      </w:r>
      <w:r w:rsidRPr="00D76ECE">
        <w:rPr>
          <w:sz w:val="16"/>
        </w:rPr>
        <w:t xml:space="preserve"> as far as the odds of life elsewhere are concerned. Our hopes and fears about the existence of aliens, of being cosmically alone, or any other point on the spectrum of possibilities have no decisive evidence to support or refute them.</w:t>
      </w:r>
    </w:p>
    <w:p w14:paraId="39152E73" w14:textId="77777777" w:rsidR="00D76ECE" w:rsidRPr="00D76ECE" w:rsidRDefault="00D76ECE" w:rsidP="00D76ECE">
      <w:pPr>
        <w:rPr>
          <w:sz w:val="16"/>
        </w:rPr>
      </w:pPr>
      <w:r w:rsidRPr="00D76ECE">
        <w:rPr>
          <w:rStyle w:val="StyleUnderline"/>
        </w:rPr>
        <w:t>While it may be exciting to speculate about</w:t>
      </w:r>
      <w:r w:rsidRPr="00D76ECE">
        <w:rPr>
          <w:sz w:val="16"/>
        </w:rPr>
        <w:t xml:space="preserve"> thousands of spacefaring civilizations in the Milky Way right now, or </w:t>
      </w:r>
      <w:r w:rsidRPr="00D76ECE">
        <w:rPr>
          <w:rStyle w:val="StyleUnderline"/>
        </w:rPr>
        <w:t>intelligent aliens</w:t>
      </w:r>
      <w:r w:rsidRPr="00D76ECE">
        <w:rPr>
          <w:sz w:val="16"/>
        </w:rPr>
        <w:t xml:space="preserve"> modifying their cosmic backyard or deliberately hiding from Earth, </w:t>
      </w:r>
      <w:r w:rsidRPr="00D76ECE">
        <w:rPr>
          <w:rStyle w:val="StyleUnderline"/>
        </w:rPr>
        <w:t xml:space="preserve">there is </w:t>
      </w:r>
      <w:r w:rsidRPr="00D76ECE">
        <w:rPr>
          <w:rStyle w:val="Emphasis"/>
        </w:rPr>
        <w:t>simply no evidence</w:t>
      </w:r>
      <w:r w:rsidRPr="00D76ECE">
        <w:rPr>
          <w:rStyle w:val="StyleUnderline"/>
        </w:rPr>
        <w:t xml:space="preserve"> for this.</w:t>
      </w:r>
      <w:r w:rsidRPr="00D76ECE">
        <w:rPr>
          <w:sz w:val="16"/>
        </w:rPr>
        <w:t xml:space="preserve"> Hypothesizing a slew of possibilities that haven't been ruled out might be a clever exercise that will someday lead to greater knowledge, but we can say nothing definitive about them today.</w:t>
      </w:r>
    </w:p>
    <w:p w14:paraId="7CA3C7A4" w14:textId="77777777" w:rsidR="00D76ECE" w:rsidRPr="00D76ECE" w:rsidRDefault="00D76ECE" w:rsidP="00D76ECE">
      <w:pPr>
        <w:rPr>
          <w:sz w:val="16"/>
        </w:rPr>
      </w:pPr>
      <w:r w:rsidRPr="00D76ECE">
        <w:rPr>
          <w:sz w:val="16"/>
        </w:rPr>
        <w:t>Atoms can link up to form molecules, including organic molecules and biological processes, in interstellar space as well as on planets. If the ingredients for life are everywhere, then life may be ubiquitous, too. It was all seeded by prior generations of stars.</w:t>
      </w:r>
    </w:p>
    <w:p w14:paraId="322EE4ED" w14:textId="77777777" w:rsidR="00D76ECE" w:rsidRPr="00D76ECE" w:rsidRDefault="00D76ECE" w:rsidP="00D76ECE">
      <w:pPr>
        <w:rPr>
          <w:sz w:val="16"/>
        </w:rPr>
      </w:pPr>
      <w:r w:rsidRPr="00D76ECE">
        <w:rPr>
          <w:sz w:val="16"/>
        </w:rPr>
        <w:t xml:space="preserve">All we know is that, </w:t>
      </w:r>
      <w:r w:rsidRPr="00D76ECE">
        <w:rPr>
          <w:rStyle w:val="StyleUnderline"/>
        </w:rPr>
        <w:t xml:space="preserve">if a planet was formed </w:t>
      </w:r>
      <w:proofErr w:type="gramStart"/>
      <w:r w:rsidRPr="00D76ECE">
        <w:rPr>
          <w:rStyle w:val="StyleUnderline"/>
        </w:rPr>
        <w:t>similar to</w:t>
      </w:r>
      <w:proofErr w:type="gramEnd"/>
      <w:r w:rsidRPr="00D76ECE">
        <w:rPr>
          <w:rStyle w:val="StyleUnderline"/>
        </w:rPr>
        <w:t xml:space="preserve"> Earth</w:t>
      </w:r>
      <w:r w:rsidRPr="00D76ECE">
        <w:rPr>
          <w:sz w:val="16"/>
        </w:rPr>
        <w:t xml:space="preserve"> in the distant past, </w:t>
      </w:r>
      <w:r w:rsidRPr="00D76ECE">
        <w:rPr>
          <w:rStyle w:val="StyleUnderline"/>
        </w:rPr>
        <w:t xml:space="preserve">there are three </w:t>
      </w:r>
      <w:r w:rsidRPr="00D76ECE">
        <w:rPr>
          <w:rStyle w:val="Emphasis"/>
        </w:rPr>
        <w:t>big steps that</w:t>
      </w:r>
      <w:r w:rsidRPr="00D76ECE">
        <w:rPr>
          <w:rStyle w:val="StyleUnderline"/>
        </w:rPr>
        <w:t xml:space="preserve"> must have occurred</w:t>
      </w:r>
      <w:r w:rsidRPr="00D76ECE">
        <w:rPr>
          <w:sz w:val="16"/>
        </w:rPr>
        <w:t xml:space="preserve"> in order </w:t>
      </w:r>
      <w:r w:rsidRPr="00D76ECE">
        <w:rPr>
          <w:rStyle w:val="StyleUnderline"/>
        </w:rPr>
        <w:t>to get a</w:t>
      </w:r>
      <w:r w:rsidRPr="00D76ECE">
        <w:rPr>
          <w:sz w:val="16"/>
        </w:rPr>
        <w:t xml:space="preserve"> recognizably </w:t>
      </w:r>
      <w:r w:rsidRPr="00D76ECE">
        <w:rPr>
          <w:rStyle w:val="StyleUnderline"/>
        </w:rPr>
        <w:t>advanced civilization</w:t>
      </w:r>
      <w:r w:rsidRPr="00D76ECE">
        <w:rPr>
          <w:sz w:val="16"/>
        </w:rPr>
        <w:t xml:space="preserve"> like our own.</w:t>
      </w:r>
    </w:p>
    <w:p w14:paraId="4C1125CC" w14:textId="77777777" w:rsidR="00D76ECE" w:rsidRPr="00D76ECE" w:rsidRDefault="00D76ECE" w:rsidP="00D76ECE">
      <w:pPr>
        <w:rPr>
          <w:sz w:val="16"/>
        </w:rPr>
      </w:pPr>
      <w:r w:rsidRPr="00D76ECE">
        <w:rPr>
          <w:rStyle w:val="StyleUnderline"/>
        </w:rPr>
        <w:t>1. Life must have somehow arisen from non-life. This is</w:t>
      </w:r>
      <w:r w:rsidRPr="00D76ECE">
        <w:rPr>
          <w:sz w:val="16"/>
        </w:rPr>
        <w:t xml:space="preserve"> the problem of </w:t>
      </w:r>
      <w:r w:rsidRPr="00D76ECE">
        <w:rPr>
          <w:rStyle w:val="StyleUnderline"/>
        </w:rPr>
        <w:t>abiogenesis</w:t>
      </w:r>
      <w:r w:rsidRPr="00D76ECE">
        <w:rPr>
          <w:sz w:val="16"/>
        </w:rPr>
        <w:t>, or the origin of life from nonliving precursor molecules. To go from the raw ingredients associated with organic processes to something that's classified as life, which means it has a metabolism, responds to external stimuli, grows, adapts, evolves, and reproduces, is the first big step.</w:t>
      </w:r>
    </w:p>
    <w:p w14:paraId="48E3EACF" w14:textId="77777777" w:rsidR="00D76ECE" w:rsidRPr="00D76ECE" w:rsidRDefault="00D76ECE" w:rsidP="00D76ECE">
      <w:pPr>
        <w:rPr>
          <w:sz w:val="16"/>
        </w:rPr>
      </w:pPr>
      <w:r w:rsidRPr="00D76ECE">
        <w:rPr>
          <w:sz w:val="16"/>
        </w:rPr>
        <w:t xml:space="preserve">It occurred at least once, more than 4 billion years ago, on our world. </w:t>
      </w:r>
      <w:r w:rsidRPr="00D76ECE">
        <w:rPr>
          <w:rStyle w:val="StyleUnderline"/>
        </w:rPr>
        <w:t>Has it occurred elsewhere</w:t>
      </w:r>
      <w:r w:rsidRPr="00D76ECE">
        <w:rPr>
          <w:sz w:val="16"/>
        </w:rPr>
        <w:t xml:space="preserve"> in our Solar System? In our galaxy? </w:t>
      </w:r>
      <w:r w:rsidRPr="00D76ECE">
        <w:rPr>
          <w:rStyle w:val="StyleUnderline"/>
        </w:rPr>
        <w:t xml:space="preserve">In the Universe? We have </w:t>
      </w:r>
      <w:r w:rsidRPr="00D76ECE">
        <w:rPr>
          <w:rStyle w:val="Emphasis"/>
        </w:rPr>
        <w:t>no idea</w:t>
      </w:r>
      <w:r w:rsidRPr="00D76ECE">
        <w:rPr>
          <w:rStyle w:val="StyleUnderline"/>
        </w:rPr>
        <w:t xml:space="preserve"> how frequently</w:t>
      </w:r>
      <w:r w:rsidRPr="00D76ECE">
        <w:rPr>
          <w:sz w:val="16"/>
        </w:rPr>
        <w:t>, out of the multibillion planetary candidates in our galaxy or out of the 10^22 candidates in the visible Universe, this may have occurred.</w:t>
      </w:r>
    </w:p>
    <w:p w14:paraId="6AB3F006" w14:textId="77777777" w:rsidR="00D76ECE" w:rsidRPr="00D76ECE" w:rsidRDefault="00D76ECE" w:rsidP="00D76ECE">
      <w:pPr>
        <w:rPr>
          <w:sz w:val="16"/>
        </w:rPr>
      </w:pPr>
      <w:r w:rsidRPr="00D76ECE">
        <w:rPr>
          <w:sz w:val="16"/>
        </w:rPr>
        <w:t>Both reflected sunlight on a planet and absorbed sunlight filtered through an atmosphere are two techniques humanity is presently developing to measure the atmospheric content and surface properties of distant worlds. In the future, this could include the search for organic signatures as well, and might potentially reveal a surefire sign of an inhabited planet.</w:t>
      </w:r>
    </w:p>
    <w:p w14:paraId="140BF471" w14:textId="77777777" w:rsidR="00D76ECE" w:rsidRPr="00D76ECE" w:rsidRDefault="00D76ECE" w:rsidP="00D76ECE">
      <w:pPr>
        <w:rPr>
          <w:sz w:val="16"/>
        </w:rPr>
      </w:pPr>
      <w:r w:rsidRPr="00D76ECE">
        <w:rPr>
          <w:rStyle w:val="StyleUnderline"/>
        </w:rPr>
        <w:t>2. Life must have thrived and evolved to become multicellular, complex, and differentiated. For billions of years</w:t>
      </w:r>
      <w:r w:rsidRPr="00D76ECE">
        <w:rPr>
          <w:sz w:val="16"/>
        </w:rPr>
        <w:t xml:space="preserve">, life on </w:t>
      </w:r>
      <w:r w:rsidRPr="00D76ECE">
        <w:rPr>
          <w:rStyle w:val="StyleUnderline"/>
        </w:rPr>
        <w:t>Earth was single-celled</w:t>
      </w:r>
      <w:r w:rsidRPr="00D76ECE">
        <w:rPr>
          <w:sz w:val="16"/>
        </w:rPr>
        <w:t xml:space="preserve"> and relatively simple, with copying errors from one generation to the next providing the overwhelming amount of variation in organisms. Wherever resources abound, the simplest organisms to first make use of them fill that ecological niche. Under most circumstances, they find a way to persist.</w:t>
      </w:r>
    </w:p>
    <w:p w14:paraId="29AD59DC" w14:textId="77777777" w:rsidR="00D76ECE" w:rsidRPr="00D76ECE" w:rsidRDefault="00D76ECE" w:rsidP="00D76ECE">
      <w:pPr>
        <w:rPr>
          <w:sz w:val="16"/>
        </w:rPr>
      </w:pPr>
      <w:r w:rsidRPr="00D76ECE">
        <w:rPr>
          <w:sz w:val="16"/>
        </w:rPr>
        <w:t xml:space="preserve">It's only when something changes, such as resource availability, the survivability of the environment, or from competition, that extinctions occur, leaving open the possibility for a new organism to rise to prominence. Extinction events and selection pressures gave rise to many critical evolutionary steps on Earth: DNA absorption, eukaryotic organisms, </w:t>
      </w:r>
      <w:r w:rsidRPr="00D76ECE">
        <w:rPr>
          <w:rStyle w:val="StyleUnderline"/>
        </w:rPr>
        <w:t>multicellularity</w:t>
      </w:r>
      <w:r w:rsidRPr="00D76ECE">
        <w:rPr>
          <w:sz w:val="16"/>
        </w:rPr>
        <w:t xml:space="preserve">, and sexual reproduction, among others. This </w:t>
      </w:r>
      <w:r w:rsidRPr="00D76ECE">
        <w:rPr>
          <w:rStyle w:val="StyleUnderline"/>
        </w:rPr>
        <w:t>could be</w:t>
      </w:r>
      <w:r w:rsidRPr="00D76ECE">
        <w:rPr>
          <w:sz w:val="16"/>
        </w:rPr>
        <w:t xml:space="preserve"> an </w:t>
      </w:r>
      <w:r w:rsidRPr="00D76ECE">
        <w:rPr>
          <w:rStyle w:val="StyleUnderline"/>
        </w:rPr>
        <w:t>inevitable</w:t>
      </w:r>
      <w:r w:rsidRPr="00D76ECE">
        <w:rPr>
          <w:sz w:val="16"/>
        </w:rPr>
        <w:t xml:space="preserve"> occurrence on a planet with life, </w:t>
      </w:r>
      <w:r w:rsidRPr="00D76ECE">
        <w:rPr>
          <w:rStyle w:val="StyleUnderline"/>
        </w:rPr>
        <w:t>or</w:t>
      </w:r>
      <w:r w:rsidRPr="00D76ECE">
        <w:rPr>
          <w:sz w:val="16"/>
        </w:rPr>
        <w:t xml:space="preserve"> it could be an </w:t>
      </w:r>
      <w:r w:rsidRPr="00D76ECE">
        <w:rPr>
          <w:rStyle w:val="Emphasis"/>
        </w:rPr>
        <w:t>ultra-rare</w:t>
      </w:r>
      <w:r w:rsidRPr="00D76ECE">
        <w:rPr>
          <w:sz w:val="16"/>
        </w:rPr>
        <w:t xml:space="preserve"> event that happened to take place many times on Earth. We don't know.</w:t>
      </w:r>
    </w:p>
    <w:p w14:paraId="7A5D1958" w14:textId="77777777" w:rsidR="00D76ECE" w:rsidRPr="00D76ECE" w:rsidRDefault="00D76ECE" w:rsidP="00D76ECE">
      <w:pPr>
        <w:rPr>
          <w:sz w:val="16"/>
        </w:rPr>
      </w:pPr>
      <w:r w:rsidRPr="00D76ECE">
        <w:rPr>
          <w:sz w:val="16"/>
        </w:rPr>
        <w:t xml:space="preserve">Alan </w:t>
      </w:r>
      <w:proofErr w:type="spellStart"/>
      <w:r w:rsidRPr="00D76ECE">
        <w:rPr>
          <w:sz w:val="16"/>
        </w:rPr>
        <w:t>Chinchar's</w:t>
      </w:r>
      <w:proofErr w:type="spellEnd"/>
      <w:r w:rsidRPr="00D76ECE">
        <w:rPr>
          <w:sz w:val="16"/>
        </w:rPr>
        <w:t xml:space="preserve"> 1991 rendition of the proposed Space Station Freedom in orbit. Any civilization that creates something like this would </w:t>
      </w:r>
      <w:proofErr w:type="gramStart"/>
      <w:r w:rsidRPr="00D76ECE">
        <w:rPr>
          <w:sz w:val="16"/>
        </w:rPr>
        <w:t>definitely count</w:t>
      </w:r>
      <w:proofErr w:type="gramEnd"/>
      <w:r w:rsidRPr="00D76ECE">
        <w:rPr>
          <w:sz w:val="16"/>
        </w:rPr>
        <w:t xml:space="preserve"> as scientifically/technologically advanced, but </w:t>
      </w:r>
      <w:r w:rsidRPr="00D76ECE">
        <w:rPr>
          <w:rStyle w:val="StyleUnderline"/>
        </w:rPr>
        <w:t xml:space="preserve">inferring their existence is no more than </w:t>
      </w:r>
      <w:r w:rsidRPr="00D76ECE">
        <w:rPr>
          <w:rStyle w:val="Emphasis"/>
        </w:rPr>
        <w:t>wishful thinking</w:t>
      </w:r>
      <w:r w:rsidRPr="00D76ECE">
        <w:rPr>
          <w:sz w:val="16"/>
        </w:rPr>
        <w:t xml:space="preserve"> at this point.</w:t>
      </w:r>
    </w:p>
    <w:p w14:paraId="60A24FA9" w14:textId="77777777" w:rsidR="00D76ECE" w:rsidRPr="00D76ECE" w:rsidRDefault="00D76ECE" w:rsidP="00D76ECE">
      <w:pPr>
        <w:rPr>
          <w:sz w:val="16"/>
        </w:rPr>
      </w:pPr>
      <w:r w:rsidRPr="00D76ECE">
        <w:rPr>
          <w:rStyle w:val="StyleUnderline"/>
        </w:rPr>
        <w:t xml:space="preserve">3. Intelligent life must have </w:t>
      </w:r>
      <w:r w:rsidRPr="00D76ECE">
        <w:rPr>
          <w:rStyle w:val="Emphasis"/>
        </w:rPr>
        <w:t>evolved</w:t>
      </w:r>
      <w:r w:rsidRPr="00D76ECE">
        <w:rPr>
          <w:rStyle w:val="StyleUnderline"/>
        </w:rPr>
        <w:t xml:space="preserve">, with the right traits to also become a </w:t>
      </w:r>
      <w:r w:rsidRPr="00D76ECE">
        <w:rPr>
          <w:rStyle w:val="Emphasis"/>
        </w:rPr>
        <w:t>technologically advanced</w:t>
      </w:r>
      <w:r w:rsidRPr="00D76ECE">
        <w:rPr>
          <w:rStyle w:val="StyleUnderline"/>
        </w:rPr>
        <w:t xml:space="preserve"> civilization. This may be the step with the </w:t>
      </w:r>
      <w:r w:rsidRPr="00D76ECE">
        <w:rPr>
          <w:rStyle w:val="Emphasis"/>
        </w:rPr>
        <w:t>greatest uncertainty</w:t>
      </w:r>
      <w:r w:rsidRPr="00D76ECE">
        <w:rPr>
          <w:rStyle w:val="StyleUnderline"/>
        </w:rPr>
        <w:t xml:space="preserve"> of all. It's been over </w:t>
      </w:r>
      <w:r w:rsidRPr="00D76ECE">
        <w:rPr>
          <w:rStyle w:val="Emphasis"/>
        </w:rPr>
        <w:t>500 million years</w:t>
      </w:r>
      <w:r w:rsidRPr="00D76ECE">
        <w:rPr>
          <w:rStyle w:val="StyleUnderline"/>
        </w:rPr>
        <w:t xml:space="preserve"> since the Cambrian explosion, and it's </w:t>
      </w:r>
      <w:r w:rsidRPr="00D76ECE">
        <w:rPr>
          <w:rStyle w:val="Emphasis"/>
        </w:rPr>
        <w:t>only over the past few hundred years</w:t>
      </w:r>
      <w:r w:rsidRPr="00D76ECE">
        <w:rPr>
          <w:rStyle w:val="StyleUnderline"/>
        </w:rPr>
        <w:t xml:space="preserve"> that life on Earth has achieved the technologically advanced state that an extraterrestrial observer would recognize as a sign of intelligent life</w:t>
      </w:r>
      <w:r w:rsidRPr="00D76ECE">
        <w:rPr>
          <w:sz w:val="16"/>
        </w:rPr>
        <w:t>.</w:t>
      </w:r>
    </w:p>
    <w:p w14:paraId="4DD6E8A0" w14:textId="77777777" w:rsidR="00D76ECE" w:rsidRPr="00D76ECE" w:rsidRDefault="00D76ECE" w:rsidP="00D76ECE">
      <w:pPr>
        <w:rPr>
          <w:sz w:val="16"/>
        </w:rPr>
      </w:pPr>
      <w:r w:rsidRPr="00D76ECE">
        <w:rPr>
          <w:sz w:val="16"/>
        </w:rPr>
        <w:t xml:space="preserve">We can broadcast our presence to the Universe; we can reach out beyond our home world with space probes and crewed space programs; we can look and listen for other forms of intelligence in the Universe. But we have no known instances of success on this front in our Universe beyond our own planet. Life like us could be common, or </w:t>
      </w:r>
      <w:r w:rsidRPr="00D76ECE">
        <w:rPr>
          <w:rStyle w:val="StyleUnderline"/>
        </w:rPr>
        <w:t xml:space="preserve">we could be the </w:t>
      </w:r>
      <w:r w:rsidRPr="00D76ECE">
        <w:rPr>
          <w:rStyle w:val="Emphasis"/>
        </w:rPr>
        <w:t>only example</w:t>
      </w:r>
      <w:r w:rsidRPr="00D76ECE">
        <w:rPr>
          <w:rStyle w:val="StyleUnderline"/>
        </w:rPr>
        <w:t xml:space="preserve"> within the limits of our observable Universe</w:t>
      </w:r>
      <w:r w:rsidRPr="00D76ECE">
        <w:rPr>
          <w:sz w:val="16"/>
        </w:rPr>
        <w:t>.</w:t>
      </w:r>
    </w:p>
    <w:p w14:paraId="48A720FC" w14:textId="77777777" w:rsidR="00D76ECE" w:rsidRPr="00D76ECE" w:rsidRDefault="00D76ECE" w:rsidP="00D76ECE">
      <w:pPr>
        <w:rPr>
          <w:sz w:val="16"/>
        </w:rPr>
      </w:pPr>
      <w:r w:rsidRPr="00D76ECE">
        <w:rPr>
          <w:rStyle w:val="StyleUnderline"/>
        </w:rPr>
        <w:t>The Drake equation is one way to</w:t>
      </w:r>
      <w:r w:rsidRPr="00D76ECE">
        <w:rPr>
          <w:sz w:val="16"/>
        </w:rPr>
        <w:t xml:space="preserve"> arrive at an </w:t>
      </w:r>
      <w:r w:rsidRPr="00D76ECE">
        <w:rPr>
          <w:rStyle w:val="StyleUnderline"/>
        </w:rPr>
        <w:t>estimate</w:t>
      </w:r>
      <w:r w:rsidRPr="00D76ECE">
        <w:rPr>
          <w:sz w:val="16"/>
        </w:rPr>
        <w:t xml:space="preserve"> of the number of spacefaring, technologically advanced civilizations in the galaxy or Universe today. </w:t>
      </w:r>
      <w:r w:rsidRPr="00D76ECE">
        <w:rPr>
          <w:rStyle w:val="StyleUnderline"/>
        </w:rPr>
        <w:t>But until we know how</w:t>
      </w:r>
      <w:r w:rsidRPr="00D76ECE">
        <w:rPr>
          <w:sz w:val="16"/>
        </w:rPr>
        <w:t xml:space="preserve"> to estimate these </w:t>
      </w:r>
      <w:r w:rsidRPr="00D76ECE">
        <w:rPr>
          <w:rStyle w:val="StyleUnderline"/>
        </w:rPr>
        <w:t xml:space="preserve">parameters, we're </w:t>
      </w:r>
      <w:r w:rsidRPr="00D76ECE">
        <w:rPr>
          <w:rStyle w:val="Emphasis"/>
        </w:rPr>
        <w:t>just guessing</w:t>
      </w:r>
      <w:r w:rsidRPr="00D76ECE">
        <w:rPr>
          <w:sz w:val="16"/>
        </w:rPr>
        <w:t xml:space="preserve"> at the possible answers.</w:t>
      </w:r>
    </w:p>
    <w:p w14:paraId="4EA93BBD" w14:textId="77777777" w:rsidR="00D76ECE" w:rsidRPr="00D76ECE" w:rsidRDefault="00D76ECE" w:rsidP="00D76ECE">
      <w:pPr>
        <w:rPr>
          <w:sz w:val="16"/>
        </w:rPr>
      </w:pPr>
      <w:r w:rsidRPr="00D76ECE">
        <w:rPr>
          <w:sz w:val="16"/>
        </w:rPr>
        <w:t xml:space="preserve">The notion that we can quantify the odds that a form of intelligent life arises in our Universe based on the scientific knowledge we have today is old: it goes back to the mid-20th century at least. Enrico Fermi, whom the famous </w:t>
      </w:r>
      <w:r w:rsidRPr="00D76ECE">
        <w:rPr>
          <w:rStyle w:val="StyleUnderline"/>
        </w:rPr>
        <w:t>Fermi Paradox</w:t>
      </w:r>
      <w:r w:rsidRPr="00D76ECE">
        <w:rPr>
          <w:sz w:val="16"/>
        </w:rPr>
        <w:t xml:space="preserve"> is named after, posited that such estimates led to the notion that intelligent life in the Universe should be common, so, then, where is everyone?</w:t>
      </w:r>
    </w:p>
    <w:p w14:paraId="4D65937B" w14:textId="77777777" w:rsidR="00D76ECE" w:rsidRPr="00D76ECE" w:rsidRDefault="00D76ECE" w:rsidP="00D76ECE">
      <w:pPr>
        <w:rPr>
          <w:sz w:val="16"/>
        </w:rPr>
      </w:pPr>
      <w:r w:rsidRPr="00D76ECE">
        <w:rPr>
          <w:sz w:val="16"/>
        </w:rPr>
        <w:t xml:space="preserve">The Drake equation was a famous way to parameterize our ignorance, but we </w:t>
      </w:r>
      <w:proofErr w:type="gramStart"/>
      <w:r w:rsidRPr="00D76ECE">
        <w:rPr>
          <w:sz w:val="16"/>
        </w:rPr>
        <w:t>still remain</w:t>
      </w:r>
      <w:proofErr w:type="gramEnd"/>
      <w:r w:rsidRPr="00D76ECE">
        <w:rPr>
          <w:sz w:val="16"/>
        </w:rPr>
        <w:t xml:space="preserve"> ignorant about the presence of alien life and alien intelligence. Hypothesized solutions have included:</w:t>
      </w:r>
    </w:p>
    <w:p w14:paraId="4CD7BD02" w14:textId="77777777" w:rsidR="00D76ECE" w:rsidRPr="00D76ECE" w:rsidRDefault="00D76ECE" w:rsidP="00D76ECE">
      <w:pPr>
        <w:rPr>
          <w:sz w:val="16"/>
        </w:rPr>
      </w:pPr>
      <w:r w:rsidRPr="00D76ECE">
        <w:rPr>
          <w:sz w:val="16"/>
        </w:rPr>
        <w:t>that they're there, but we aren't listening properly,</w:t>
      </w:r>
    </w:p>
    <w:p w14:paraId="0B7AE214" w14:textId="77777777" w:rsidR="00D76ECE" w:rsidRPr="00D76ECE" w:rsidRDefault="00D76ECE" w:rsidP="00D76ECE">
      <w:pPr>
        <w:rPr>
          <w:sz w:val="16"/>
        </w:rPr>
      </w:pPr>
      <w:r w:rsidRPr="00D76ECE">
        <w:rPr>
          <w:sz w:val="16"/>
        </w:rPr>
        <w:t>that intelligent life self-destructs too quickly to maintain a technologically advanced state for very long,</w:t>
      </w:r>
    </w:p>
    <w:p w14:paraId="043FBF68" w14:textId="77777777" w:rsidR="00D76ECE" w:rsidRPr="00D76ECE" w:rsidRDefault="00D76ECE" w:rsidP="00D76ECE">
      <w:pPr>
        <w:rPr>
          <w:sz w:val="16"/>
        </w:rPr>
      </w:pPr>
      <w:r w:rsidRPr="00D76ECE">
        <w:rPr>
          <w:sz w:val="16"/>
        </w:rPr>
        <w:t>that intelligent life is common but usually chooses isolation,</w:t>
      </w:r>
    </w:p>
    <w:p w14:paraId="1C9EBDB8" w14:textId="77777777" w:rsidR="00D76ECE" w:rsidRPr="00D76ECE" w:rsidRDefault="00D76ECE" w:rsidP="00D76ECE">
      <w:pPr>
        <w:rPr>
          <w:sz w:val="16"/>
        </w:rPr>
      </w:pPr>
      <w:r w:rsidRPr="00D76ECE">
        <w:rPr>
          <w:sz w:val="16"/>
        </w:rPr>
        <w:t>that Earth is purposely excluded,</w:t>
      </w:r>
    </w:p>
    <w:p w14:paraId="10E0F385" w14:textId="77777777" w:rsidR="00D76ECE" w:rsidRPr="00D76ECE" w:rsidRDefault="00D76ECE" w:rsidP="00D76ECE">
      <w:pPr>
        <w:rPr>
          <w:sz w:val="16"/>
        </w:rPr>
      </w:pPr>
      <w:r w:rsidRPr="00D76ECE">
        <w:rPr>
          <w:sz w:val="16"/>
        </w:rPr>
        <w:t>that interstellar transmission or travel is too hard,</w:t>
      </w:r>
    </w:p>
    <w:p w14:paraId="20EAE739" w14:textId="77777777" w:rsidR="00D76ECE" w:rsidRPr="00D76ECE" w:rsidRDefault="00D76ECE" w:rsidP="00D76ECE">
      <w:pPr>
        <w:rPr>
          <w:sz w:val="16"/>
        </w:rPr>
      </w:pPr>
      <w:r w:rsidRPr="00D76ECE">
        <w:rPr>
          <w:sz w:val="16"/>
        </w:rPr>
        <w:t>or that aliens are already here, but choose to remain hidden from us.</w:t>
      </w:r>
    </w:p>
    <w:p w14:paraId="6EB52822" w14:textId="77777777" w:rsidR="00D76ECE" w:rsidRPr="00D76ECE" w:rsidRDefault="00D76ECE" w:rsidP="00D76ECE">
      <w:pPr>
        <w:rPr>
          <w:sz w:val="16"/>
        </w:rPr>
      </w:pPr>
      <w:r w:rsidRPr="00D76ECE">
        <w:rPr>
          <w:sz w:val="16"/>
        </w:rPr>
        <w:t xml:space="preserve">These proposed </w:t>
      </w:r>
      <w:r w:rsidRPr="00D76ECE">
        <w:rPr>
          <w:rStyle w:val="StyleUnderline"/>
        </w:rPr>
        <w:t>solutions</w:t>
      </w:r>
      <w:r w:rsidRPr="00D76ECE">
        <w:rPr>
          <w:sz w:val="16"/>
        </w:rPr>
        <w:t xml:space="preserve"> usually </w:t>
      </w:r>
      <w:r w:rsidRPr="00D76ECE">
        <w:rPr>
          <w:rStyle w:val="StyleUnderline"/>
        </w:rPr>
        <w:t xml:space="preserve">leave out the </w:t>
      </w:r>
      <w:r w:rsidRPr="00D76ECE">
        <w:rPr>
          <w:rStyle w:val="Emphasis"/>
        </w:rPr>
        <w:t>most obvious</w:t>
      </w:r>
      <w:r w:rsidRPr="00D76ECE">
        <w:rPr>
          <w:rStyle w:val="StyleUnderline"/>
        </w:rPr>
        <w:t xml:space="preserve"> option: that</w:t>
      </w:r>
      <w:r w:rsidRPr="00D76ECE">
        <w:rPr>
          <w:sz w:val="16"/>
        </w:rPr>
        <w:t xml:space="preserve"> one or more of the three big steps is hard, and that </w:t>
      </w:r>
      <w:r w:rsidRPr="00D76ECE">
        <w:rPr>
          <w:rStyle w:val="StyleUnderline"/>
        </w:rPr>
        <w:t xml:space="preserve">when it comes to intelligent life in all the Universe, </w:t>
      </w:r>
      <w:r w:rsidRPr="00D76ECE">
        <w:rPr>
          <w:rStyle w:val="Emphasis"/>
        </w:rPr>
        <w:t>it's just us</w:t>
      </w:r>
      <w:r w:rsidRPr="00D76ECE">
        <w:rPr>
          <w:sz w:val="16"/>
        </w:rPr>
        <w:t>.</w:t>
      </w:r>
    </w:p>
    <w:p w14:paraId="36D1838F" w14:textId="77777777" w:rsidR="00D76ECE" w:rsidRPr="00D76ECE" w:rsidRDefault="00D76ECE" w:rsidP="00D76ECE">
      <w:pPr>
        <w:rPr>
          <w:sz w:val="16"/>
        </w:rPr>
      </w:pPr>
      <w:r w:rsidRPr="00D76ECE">
        <w:rPr>
          <w:rStyle w:val="StyleUnderline"/>
        </w:rPr>
        <w:t>Intelligent aliens</w:t>
      </w:r>
      <w:r w:rsidRPr="00D76ECE">
        <w:rPr>
          <w:sz w:val="16"/>
        </w:rPr>
        <w:t xml:space="preserve">, if they exist in the galaxy or the Universe, </w:t>
      </w:r>
      <w:r w:rsidRPr="00D76ECE">
        <w:rPr>
          <w:rStyle w:val="StyleUnderline"/>
        </w:rPr>
        <w:t>might be detectable</w:t>
      </w:r>
      <w:r w:rsidRPr="00D76ECE">
        <w:rPr>
          <w:sz w:val="16"/>
        </w:rPr>
        <w:t xml:space="preserve"> from a variety of signals: electromagnetic, from planet modification, or because they're spacefaring. </w:t>
      </w:r>
      <w:r w:rsidRPr="00D76ECE">
        <w:rPr>
          <w:rStyle w:val="StyleUnderline"/>
        </w:rPr>
        <w:t xml:space="preserve">But we haven't found </w:t>
      </w:r>
      <w:r w:rsidRPr="00D76ECE">
        <w:rPr>
          <w:rStyle w:val="Emphasis"/>
        </w:rPr>
        <w:t>any evidence</w:t>
      </w:r>
      <w:r w:rsidRPr="00D76ECE">
        <w:rPr>
          <w:rStyle w:val="StyleUnderline"/>
        </w:rPr>
        <w:t xml:space="preserve"> for an inhabited alien planet so far</w:t>
      </w:r>
      <w:r w:rsidRPr="00D76ECE">
        <w:rPr>
          <w:sz w:val="16"/>
        </w:rPr>
        <w:t>. We may truly be alone in the Universe, but the honest answer is we don't know enough about the relevant probability to say so.</w:t>
      </w:r>
    </w:p>
    <w:p w14:paraId="1EB0CB4F" w14:textId="77777777" w:rsidR="00D76ECE" w:rsidRPr="00D76ECE" w:rsidRDefault="00D76ECE" w:rsidP="00D76ECE">
      <w:pPr>
        <w:rPr>
          <w:sz w:val="16"/>
        </w:rPr>
      </w:pPr>
      <w:r w:rsidRPr="00D76ECE">
        <w:rPr>
          <w:sz w:val="16"/>
        </w:rPr>
        <w:t>Our scientific discoveries have led us to a remarkable point in the quest for knowledge about our Universe. We know how big the Universe is, how many stars and galaxies are in it, and what fraction of stars are Sun-like, possess Earth-sized planets, and have planets in orbits that are potentially habitable. We know the ingredients for life are everywhere, and we know how life evolved, thrived, and gave rise to us here on Earth.</w:t>
      </w:r>
    </w:p>
    <w:p w14:paraId="7F745EAD" w14:textId="77777777" w:rsidR="00D76ECE" w:rsidRPr="00D76ECE" w:rsidRDefault="00D76ECE" w:rsidP="00D76ECE">
      <w:pPr>
        <w:rPr>
          <w:sz w:val="16"/>
        </w:rPr>
      </w:pPr>
      <w:r w:rsidRPr="00D76ECE">
        <w:rPr>
          <w:sz w:val="16"/>
        </w:rPr>
        <w:t xml:space="preserve">But how did life arise to begin with, and how likely is a planet to develop life from non-life? If life does arise, how likely is it to become complex, differentiated, and intelligent? And if life achieves </w:t>
      </w:r>
      <w:proofErr w:type="gramStart"/>
      <w:r w:rsidRPr="00D76ECE">
        <w:rPr>
          <w:sz w:val="16"/>
        </w:rPr>
        <w:t>all of</w:t>
      </w:r>
      <w:proofErr w:type="gramEnd"/>
      <w:r w:rsidRPr="00D76ECE">
        <w:rPr>
          <w:sz w:val="16"/>
        </w:rPr>
        <w:t xml:space="preserve"> those milestones, how likely is it that it becomes spacefaring or otherwise technologically advanced, and how long does such life survive if it arises? The answers may be out there, but we must remember the most conservative possibility of all. </w:t>
      </w:r>
      <w:r w:rsidRPr="00D76ECE">
        <w:rPr>
          <w:rStyle w:val="StyleUnderline"/>
        </w:rPr>
        <w:t xml:space="preserve">In all the Universe, </w:t>
      </w:r>
      <w:r w:rsidRPr="00D76ECE">
        <w:rPr>
          <w:rStyle w:val="Emphasis"/>
        </w:rPr>
        <w:t>until we have evidence to the contrary</w:t>
      </w:r>
      <w:r w:rsidRPr="00D76ECE">
        <w:rPr>
          <w:rStyle w:val="StyleUnderline"/>
        </w:rPr>
        <w:t xml:space="preserve">, the </w:t>
      </w:r>
      <w:r w:rsidRPr="00D76ECE">
        <w:rPr>
          <w:rStyle w:val="Emphasis"/>
        </w:rPr>
        <w:t>only example</w:t>
      </w:r>
      <w:r w:rsidRPr="00D76ECE">
        <w:rPr>
          <w:rStyle w:val="StyleUnderline"/>
        </w:rPr>
        <w:t xml:space="preserve"> of life might be us</w:t>
      </w:r>
      <w:r w:rsidRPr="00D76ECE">
        <w:rPr>
          <w:sz w:val="16"/>
        </w:rPr>
        <w:t>.</w:t>
      </w:r>
    </w:p>
    <w:p w14:paraId="2E610FE8" w14:textId="0D6CADE6" w:rsidR="00D76ECE" w:rsidRPr="00D76ECE" w:rsidRDefault="00D76ECE" w:rsidP="00D76ECE">
      <w:pPr>
        <w:pStyle w:val="Heading3"/>
      </w:pPr>
      <w:r w:rsidRPr="00D76ECE">
        <w:t xml:space="preserve">2NC </w:t>
      </w:r>
      <w:r w:rsidRPr="00D76ECE">
        <w:t>AT: Microbial Life</w:t>
      </w:r>
    </w:p>
    <w:p w14:paraId="5CABF0E6" w14:textId="77777777" w:rsidR="00D76ECE" w:rsidRPr="00D76ECE" w:rsidRDefault="00D76ECE" w:rsidP="00D76ECE">
      <w:pPr>
        <w:pStyle w:val="Heading4"/>
      </w:pPr>
      <w:r w:rsidRPr="00D76ECE">
        <w:t>Humans outweigh</w:t>
      </w:r>
    </w:p>
    <w:p w14:paraId="4B459B8B" w14:textId="77777777" w:rsidR="00D76ECE" w:rsidRPr="00D76ECE" w:rsidRDefault="00D76ECE" w:rsidP="00D76ECE">
      <w:r w:rsidRPr="00D76ECE">
        <w:t xml:space="preserve">Juan Carlos </w:t>
      </w:r>
      <w:proofErr w:type="spellStart"/>
      <w:r w:rsidRPr="00D76ECE">
        <w:rPr>
          <w:rStyle w:val="Style13ptBold"/>
        </w:rPr>
        <w:t>Marvizon</w:t>
      </w:r>
      <w:proofErr w:type="spellEnd"/>
      <w:r w:rsidRPr="00D76ECE">
        <w:rPr>
          <w:rStyle w:val="Style13ptBold"/>
        </w:rPr>
        <w:t xml:space="preserve"> 16</w:t>
      </w:r>
      <w:r w:rsidRPr="00D76ECE">
        <w:t>, PhD, Member of the Brain Research Institute, UCLA, 12/6/16, “Not just intelligence: Why humans deserve to be treated better than animals,” https://speakingofresearch.com/2016/12/06/not-just-intelligence-why-humans-deserve-to-be-treated-better-than-animals/</w:t>
      </w:r>
    </w:p>
    <w:p w14:paraId="486D043A" w14:textId="77777777" w:rsidR="00D76ECE" w:rsidRPr="00D76ECE" w:rsidRDefault="00D76ECE" w:rsidP="00D76ECE">
      <w:pPr>
        <w:rPr>
          <w:rStyle w:val="StyleUnderline"/>
        </w:rPr>
      </w:pPr>
      <w:r w:rsidRPr="00D76ECE">
        <w:rPr>
          <w:rStyle w:val="Emphasis"/>
        </w:rPr>
        <w:t>However</w:t>
      </w:r>
      <w:r w:rsidRPr="00D76ECE">
        <w:rPr>
          <w:sz w:val="16"/>
        </w:rPr>
        <w:t xml:space="preserve">, </w:t>
      </w:r>
      <w:r w:rsidRPr="00D76ECE">
        <w:rPr>
          <w:rStyle w:val="Emphasis"/>
        </w:rPr>
        <w:t>modern neuroscience</w:t>
      </w:r>
      <w:r w:rsidRPr="00D76ECE">
        <w:rPr>
          <w:sz w:val="16"/>
        </w:rPr>
        <w:t xml:space="preserve"> has in fact </w:t>
      </w:r>
      <w:r w:rsidRPr="00D76ECE">
        <w:rPr>
          <w:rStyle w:val="StyleUnderline"/>
        </w:rPr>
        <w:t xml:space="preserve">uncovered many differences between humans and the rest of the animals that </w:t>
      </w:r>
      <w:r w:rsidRPr="00D76ECE">
        <w:rPr>
          <w:rStyle w:val="Emphasis"/>
        </w:rPr>
        <w:t>makes us unique</w:t>
      </w:r>
      <w:r w:rsidRPr="00D76ECE">
        <w:rPr>
          <w:sz w:val="16"/>
        </w:rPr>
        <w:t xml:space="preserve">. </w:t>
      </w:r>
      <w:r w:rsidRPr="00D76ECE">
        <w:rPr>
          <w:rStyle w:val="StyleUnderline"/>
        </w:rPr>
        <w:t>These differences are not limited to a quantitative difference in intelligence but extend to many other mental and behavioral abilities that make us completely unique</w:t>
      </w:r>
      <w:r w:rsidRPr="00D76ECE">
        <w:rPr>
          <w:sz w:val="16"/>
        </w:rPr>
        <w:t xml:space="preserve"> (Penn et al., 2008), </w:t>
      </w:r>
      <w:r w:rsidRPr="00D76ECE">
        <w:rPr>
          <w:rStyle w:val="StyleUnderline"/>
        </w:rPr>
        <w:t>a qualitatively different type of being.  Below I provide a list of the most important of those abilities.</w:t>
      </w:r>
    </w:p>
    <w:p w14:paraId="19481205" w14:textId="77777777" w:rsidR="00D76ECE" w:rsidRPr="00D76ECE" w:rsidRDefault="00D76ECE" w:rsidP="00D76ECE">
      <w:pPr>
        <w:rPr>
          <w:rStyle w:val="StyleUnderline"/>
        </w:rPr>
      </w:pPr>
      <w:r w:rsidRPr="00D76ECE">
        <w:rPr>
          <w:rStyle w:val="Emphasis"/>
        </w:rPr>
        <w:t>Theory of Mind</w:t>
      </w:r>
      <w:r w:rsidRPr="00D76ECE">
        <w:rPr>
          <w:rStyle w:val="StyleUnderline"/>
        </w:rPr>
        <w:t xml:space="preserve"> is the ability to understand what other people are feeling and thinking</w:t>
      </w:r>
      <w:r w:rsidRPr="00D76ECE">
        <w:rPr>
          <w:sz w:val="16"/>
        </w:rPr>
        <w:t xml:space="preserve"> [pp. 172-178 in (Blackmore, 2004); pp. 48-54 in (Gazzaniga, 2008)]. </w:t>
      </w:r>
      <w:r w:rsidRPr="00D76ECE">
        <w:rPr>
          <w:rStyle w:val="StyleUnderline"/>
        </w:rPr>
        <w:t xml:space="preserve">We do that by running inside our heads a model of what is happening in </w:t>
      </w:r>
      <w:proofErr w:type="gramStart"/>
      <w:r w:rsidRPr="00D76ECE">
        <w:rPr>
          <w:rStyle w:val="StyleUnderline"/>
        </w:rPr>
        <w:t>other</w:t>
      </w:r>
      <w:proofErr w:type="gramEnd"/>
      <w:r w:rsidRPr="00D76ECE">
        <w:rPr>
          <w:rStyle w:val="StyleUnderline"/>
        </w:rPr>
        <w:t xml:space="preserve"> person’s mind</w:t>
      </w:r>
      <w:r w:rsidRPr="00D76ECE">
        <w:rPr>
          <w:sz w:val="16"/>
        </w:rPr>
        <w:t xml:space="preserve">. Of course, the model is not always right, but nevertheless </w:t>
      </w:r>
      <w:r w:rsidRPr="00D76ECE">
        <w:rPr>
          <w:rStyle w:val="StyleUnderline"/>
        </w:rPr>
        <w:t>it is extremely valuable because it lets us predict the behavior of people around us.</w:t>
      </w:r>
      <w:r w:rsidRPr="00D76ECE">
        <w:rPr>
          <w:sz w:val="16"/>
        </w:rPr>
        <w:t xml:space="preserve"> Theory of mind seems to require the right anterior insula, a part of the brain cortex that evolved very rapidly in apes. The function of the right anterior insula is to create hypothetical models of the internal state of our body in different circumstances (Craig, 2010, 2011). For example, when we imagine what it would feel like to stab our toe, is the right anterior insula doing that. Likewise, the right anterior insula can make a model of the internal state of the body of another person. Of course, theory of mind is much more than that and involves the cognitive abilities of many other parts of the brain. </w:t>
      </w:r>
      <w:r w:rsidRPr="00D76ECE">
        <w:rPr>
          <w:rStyle w:val="Emphasis"/>
        </w:rPr>
        <w:t>Research</w:t>
      </w:r>
      <w:r w:rsidRPr="00D76ECE">
        <w:rPr>
          <w:rStyle w:val="StyleUnderline"/>
        </w:rPr>
        <w:t xml:space="preserve"> on theory of mind has revealed it to be </w:t>
      </w:r>
      <w:r w:rsidRPr="00D76ECE">
        <w:rPr>
          <w:rStyle w:val="Emphasis"/>
        </w:rPr>
        <w:t>uniquely human</w:t>
      </w:r>
      <w:r w:rsidRPr="00D76ECE">
        <w:rPr>
          <w:sz w:val="16"/>
        </w:rPr>
        <w:t xml:space="preserve"> (Penn and Povinelli, 2007), although some studies </w:t>
      </w:r>
      <w:proofErr w:type="gramStart"/>
      <w:r w:rsidRPr="00D76ECE">
        <w:rPr>
          <w:sz w:val="16"/>
        </w:rPr>
        <w:t>claims</w:t>
      </w:r>
      <w:proofErr w:type="gramEnd"/>
      <w:r w:rsidRPr="00D76ECE">
        <w:rPr>
          <w:sz w:val="16"/>
        </w:rPr>
        <w:t xml:space="preserve"> to have found it in rudimentary form in chimpanzees (Call and </w:t>
      </w:r>
      <w:proofErr w:type="spellStart"/>
      <w:r w:rsidRPr="00D76ECE">
        <w:rPr>
          <w:sz w:val="16"/>
        </w:rPr>
        <w:t>Tomasello</w:t>
      </w:r>
      <w:proofErr w:type="spellEnd"/>
      <w:r w:rsidRPr="00D76ECE">
        <w:rPr>
          <w:sz w:val="16"/>
        </w:rPr>
        <w:t xml:space="preserve">, 2008; Yamamoto et al., 2013). </w:t>
      </w:r>
      <w:r w:rsidRPr="00D76ECE">
        <w:rPr>
          <w:rStyle w:val="StyleUnderline"/>
        </w:rPr>
        <w:t xml:space="preserve">One negative aspect of theory of mind is that it often creates the </w:t>
      </w:r>
      <w:r w:rsidRPr="00D76ECE">
        <w:rPr>
          <w:rStyle w:val="Emphasis"/>
        </w:rPr>
        <w:t>delusion</w:t>
      </w:r>
      <w:r w:rsidRPr="00D76ECE">
        <w:rPr>
          <w:rStyle w:val="StyleUnderline"/>
        </w:rPr>
        <w:t xml:space="preserve"> of attributing human </w:t>
      </w:r>
      <w:r w:rsidRPr="00D76ECE">
        <w:rPr>
          <w:rStyle w:val="Emphasis"/>
        </w:rPr>
        <w:t>consciousness</w:t>
      </w:r>
      <w:r w:rsidRPr="00D76ECE">
        <w:rPr>
          <w:rStyle w:val="StyleUnderline"/>
        </w:rPr>
        <w:t xml:space="preserve"> to inanimate objects or animals. The same way we project our thoughts and feelings to a person that we see behaving in a way </w:t>
      </w:r>
      <w:proofErr w:type="gramStart"/>
      <w:r w:rsidRPr="00D76ECE">
        <w:rPr>
          <w:rStyle w:val="StyleUnderline"/>
        </w:rPr>
        <w:t>similar to</w:t>
      </w:r>
      <w:proofErr w:type="gramEnd"/>
      <w:r w:rsidRPr="00D76ECE">
        <w:rPr>
          <w:rStyle w:val="StyleUnderline"/>
        </w:rPr>
        <w:t xml:space="preserve"> us, we project human thoughts and feelings to an animal or an object we see doing something that resembles human behavior. This delusional form of theory of mind is responsible for the anthropomorphizing of animals that is so common in modern culture.</w:t>
      </w:r>
    </w:p>
    <w:p w14:paraId="7CE80156" w14:textId="77777777" w:rsidR="00D76ECE" w:rsidRPr="00D76ECE" w:rsidRDefault="00D76ECE" w:rsidP="00D76ECE">
      <w:pPr>
        <w:rPr>
          <w:rStyle w:val="StyleUnderline"/>
        </w:rPr>
      </w:pPr>
      <w:r w:rsidRPr="00D76ECE">
        <w:rPr>
          <w:rStyle w:val="Emphasis"/>
        </w:rPr>
        <w:t>Episodic memory</w:t>
      </w:r>
      <w:r w:rsidRPr="00D76ECE">
        <w:rPr>
          <w:sz w:val="16"/>
        </w:rPr>
        <w:t xml:space="preserve">. </w:t>
      </w:r>
      <w:r w:rsidRPr="00D76ECE">
        <w:rPr>
          <w:rStyle w:val="StyleUnderline"/>
        </w:rPr>
        <w:t>There are two basic forms of memory: procedural and declarative</w:t>
      </w:r>
      <w:r w:rsidRPr="00D76ECE">
        <w:rPr>
          <w:sz w:val="16"/>
        </w:rPr>
        <w:t xml:space="preserve"> [pp. 303-306 in (Gazzaniga, 2008)]. </w:t>
      </w:r>
      <w:r w:rsidRPr="00D76ECE">
        <w:rPr>
          <w:rStyle w:val="StyleUnderline"/>
        </w:rPr>
        <w:t xml:space="preserve">Procedural memory is present in both humans and animals and consists in the retention of perceptual, </w:t>
      </w:r>
      <w:proofErr w:type="gramStart"/>
      <w:r w:rsidRPr="00D76ECE">
        <w:rPr>
          <w:rStyle w:val="StyleUnderline"/>
        </w:rPr>
        <w:t>motor</w:t>
      </w:r>
      <w:proofErr w:type="gramEnd"/>
      <w:r w:rsidRPr="00D76ECE">
        <w:rPr>
          <w:rStyle w:val="StyleUnderline"/>
        </w:rPr>
        <w:t xml:space="preserve"> and cognitive skills that are then expressed non-consciously</w:t>
      </w:r>
      <w:r w:rsidRPr="00D76ECE">
        <w:rPr>
          <w:sz w:val="16"/>
        </w:rPr>
        <w:t xml:space="preserve">. For example, when we walk, swim, ski, listen to music, type on a </w:t>
      </w:r>
      <w:proofErr w:type="gramStart"/>
      <w:r w:rsidRPr="00D76ECE">
        <w:rPr>
          <w:sz w:val="16"/>
        </w:rPr>
        <w:t>keyboard</w:t>
      </w:r>
      <w:proofErr w:type="gramEnd"/>
      <w:r w:rsidRPr="00D76ECE">
        <w:rPr>
          <w:sz w:val="16"/>
        </w:rPr>
        <w:t xml:space="preserve"> or process the visual information we get from a television screen, we use procedural memory. </w:t>
      </w:r>
      <w:r w:rsidRPr="00D76ECE">
        <w:rPr>
          <w:rStyle w:val="StyleUnderline"/>
        </w:rPr>
        <w:t>Declarative memory stores information about facts and beliefs about the world, and can be further divided into semantic and episodic memory</w:t>
      </w:r>
      <w:r w:rsidRPr="00D76ECE">
        <w:rPr>
          <w:sz w:val="16"/>
        </w:rPr>
        <w:t xml:space="preserve">. </w:t>
      </w:r>
      <w:r w:rsidRPr="00D76ECE">
        <w:rPr>
          <w:rStyle w:val="StyleUnderline"/>
        </w:rPr>
        <w:t xml:space="preserve">Semantic memory is about facts in the world that stand by themselves, independently of our self, whereas </w:t>
      </w:r>
      <w:r w:rsidRPr="00D76ECE">
        <w:rPr>
          <w:rStyle w:val="Emphasis"/>
        </w:rPr>
        <w:t>episodic memory</w:t>
      </w:r>
      <w:r w:rsidRPr="00D76ECE">
        <w:rPr>
          <w:sz w:val="16"/>
        </w:rPr>
        <w:t xml:space="preserve"> is </w:t>
      </w:r>
      <w:r w:rsidRPr="00D76ECE">
        <w:rPr>
          <w:rStyle w:val="StyleUnderline"/>
        </w:rPr>
        <w:t>remembering things that happened to us</w:t>
      </w:r>
      <w:r w:rsidRPr="00D76ECE">
        <w:rPr>
          <w:sz w:val="16"/>
        </w:rPr>
        <w:t xml:space="preserve">. </w:t>
      </w:r>
      <w:r w:rsidRPr="00D76ECE">
        <w:rPr>
          <w:rStyle w:val="StyleUnderline"/>
        </w:rPr>
        <w:t xml:space="preserve">That is, episodic memory retains events as they were experienced by </w:t>
      </w:r>
      <w:proofErr w:type="gramStart"/>
      <w:r w:rsidRPr="00D76ECE">
        <w:rPr>
          <w:rStyle w:val="StyleUnderline"/>
        </w:rPr>
        <w:t>ourselves</w:t>
      </w:r>
      <w:proofErr w:type="gramEnd"/>
      <w:r w:rsidRPr="00D76ECE">
        <w:rPr>
          <w:rStyle w:val="StyleUnderline"/>
        </w:rPr>
        <w:t xml:space="preserve"> in a particular place and time. Episodic memory appears to be </w:t>
      </w:r>
      <w:r w:rsidRPr="00D76ECE">
        <w:rPr>
          <w:rStyle w:val="Emphasis"/>
        </w:rPr>
        <w:t xml:space="preserve">uniquely </w:t>
      </w:r>
      <w:proofErr w:type="gramStart"/>
      <w:r w:rsidRPr="00D76ECE">
        <w:rPr>
          <w:rStyle w:val="Emphasis"/>
        </w:rPr>
        <w:t>human</w:t>
      </w:r>
      <w:r w:rsidRPr="00D76ECE">
        <w:rPr>
          <w:rStyle w:val="StyleUnderline"/>
        </w:rPr>
        <w:t>, because</w:t>
      </w:r>
      <w:proofErr w:type="gramEnd"/>
      <w:r w:rsidRPr="00D76ECE">
        <w:rPr>
          <w:rStyle w:val="StyleUnderline"/>
        </w:rPr>
        <w:t xml:space="preserve"> it involves </w:t>
      </w:r>
      <w:r w:rsidRPr="00D76ECE">
        <w:rPr>
          <w:rStyle w:val="Emphasis"/>
        </w:rPr>
        <w:t>subjective experiences</w:t>
      </w:r>
      <w:r w:rsidRPr="00D76ECE">
        <w:rPr>
          <w:rStyle w:val="StyleUnderline"/>
        </w:rPr>
        <w:t xml:space="preserve">, a </w:t>
      </w:r>
      <w:r w:rsidRPr="00D76ECE">
        <w:rPr>
          <w:rStyle w:val="Emphasis"/>
        </w:rPr>
        <w:t>concept of self</w:t>
      </w:r>
      <w:r w:rsidRPr="00D76ECE">
        <w:rPr>
          <w:rStyle w:val="StyleUnderline"/>
        </w:rPr>
        <w:t xml:space="preserve"> and </w:t>
      </w:r>
      <w:r w:rsidRPr="00D76ECE">
        <w:rPr>
          <w:rStyle w:val="Emphasis"/>
        </w:rPr>
        <w:t>subjective time</w:t>
      </w:r>
      <w:r w:rsidRPr="00D76ECE">
        <w:rPr>
          <w:rStyle w:val="StyleUnderline"/>
        </w:rPr>
        <w:t xml:space="preserve">. This is important because it allows us to travel mentally in time through subjective experiences, while animals are </w:t>
      </w:r>
      <w:r w:rsidRPr="00D76ECE">
        <w:rPr>
          <w:rStyle w:val="Emphasis"/>
        </w:rPr>
        <w:t>locked in the present</w:t>
      </w:r>
      <w:r w:rsidRPr="00D76ECE">
        <w:rPr>
          <w:rStyle w:val="StyleUnderline"/>
        </w:rPr>
        <w:t xml:space="preserve"> of their current motivational state.</w:t>
      </w:r>
    </w:p>
    <w:p w14:paraId="6B8830EF" w14:textId="77777777" w:rsidR="00D76ECE" w:rsidRPr="00D76ECE" w:rsidRDefault="00D76ECE" w:rsidP="00D76ECE">
      <w:pPr>
        <w:rPr>
          <w:rStyle w:val="StyleUnderline"/>
        </w:rPr>
      </w:pPr>
      <w:proofErr w:type="gramStart"/>
      <w:r w:rsidRPr="00D76ECE">
        <w:rPr>
          <w:rStyle w:val="Emphasis"/>
        </w:rPr>
        <w:t>Humans</w:t>
      </w:r>
      <w:proofErr w:type="gramEnd"/>
      <w:r w:rsidRPr="00D76ECE">
        <w:rPr>
          <w:rStyle w:val="Emphasis"/>
        </w:rPr>
        <w:t xml:space="preserve"> emotions</w:t>
      </w:r>
      <w:r w:rsidRPr="00D76ECE">
        <w:rPr>
          <w:sz w:val="16"/>
        </w:rPr>
        <w:t xml:space="preserve">. Mammals, </w:t>
      </w:r>
      <w:proofErr w:type="gramStart"/>
      <w:r w:rsidRPr="00D76ECE">
        <w:rPr>
          <w:sz w:val="16"/>
        </w:rPr>
        <w:t>birds</w:t>
      </w:r>
      <w:proofErr w:type="gramEnd"/>
      <w:r w:rsidRPr="00D76ECE">
        <w:rPr>
          <w:sz w:val="16"/>
        </w:rPr>
        <w:t xml:space="preserve"> and some other animals have a set of six basic emotions listed by Ekman: anger, fear, disgust, joy, sadness and surprise. However, we humans </w:t>
      </w:r>
      <w:proofErr w:type="gramStart"/>
      <w:r w:rsidRPr="00D76ECE">
        <w:rPr>
          <w:sz w:val="16"/>
        </w:rPr>
        <w:t>are able to</w:t>
      </w:r>
      <w:proofErr w:type="gramEnd"/>
      <w:r w:rsidRPr="00D76ECE">
        <w:rPr>
          <w:sz w:val="16"/>
        </w:rPr>
        <w:t xml:space="preserve"> feel many other emotions that regulate our social behavior and the way we view the world: guilt, shame, pride, honor, awe, interest, envy, nostalgia, hope, despair, contempt and many others. While emotions like love and loyalty may be present in mammals that live in hierarchical societies, </w:t>
      </w:r>
      <w:r w:rsidRPr="00D76ECE">
        <w:rPr>
          <w:rStyle w:val="StyleUnderline"/>
        </w:rPr>
        <w:t xml:space="preserve">emotions like guilt, shame and their </w:t>
      </w:r>
      <w:proofErr w:type="gramStart"/>
      <w:r w:rsidRPr="00D76ECE">
        <w:rPr>
          <w:rStyle w:val="StyleUnderline"/>
        </w:rPr>
        <w:t>counterparts</w:t>
      </w:r>
      <w:proofErr w:type="gramEnd"/>
      <w:r w:rsidRPr="00D76ECE">
        <w:rPr>
          <w:rStyle w:val="StyleUnderline"/>
        </w:rPr>
        <w:t xml:space="preserve"> pride and honor seem to be uniquely human</w:t>
      </w:r>
      <w:r w:rsidRPr="00D76ECE">
        <w:rPr>
          <w:sz w:val="16"/>
        </w:rPr>
        <w:t xml:space="preserve">. </w:t>
      </w:r>
      <w:r w:rsidRPr="00D76ECE">
        <w:rPr>
          <w:rStyle w:val="StyleUnderline"/>
        </w:rPr>
        <w:t xml:space="preserve">There is much controversy these days on whether dogs feel guilt and shame, there is evidence that they do not, but they may also have acquired this emotion </w:t>
      </w:r>
      <w:proofErr w:type="gramStart"/>
      <w:r w:rsidRPr="00D76ECE">
        <w:rPr>
          <w:rStyle w:val="StyleUnderline"/>
        </w:rPr>
        <w:t>as a way to</w:t>
      </w:r>
      <w:proofErr w:type="gramEnd"/>
      <w:r w:rsidRPr="00D76ECE">
        <w:rPr>
          <w:rStyle w:val="StyleUnderline"/>
        </w:rPr>
        <w:t xml:space="preserve"> interact with humans. What is clear is that many of the emotions that we value as human are </w:t>
      </w:r>
      <w:r w:rsidRPr="00D76ECE">
        <w:rPr>
          <w:rStyle w:val="Emphasis"/>
        </w:rPr>
        <w:t>not present in animals</w:t>
      </w:r>
      <w:r w:rsidRPr="00D76ECE">
        <w:rPr>
          <w:sz w:val="16"/>
        </w:rPr>
        <w:t>.</w:t>
      </w:r>
    </w:p>
    <w:p w14:paraId="62CA21DB" w14:textId="77777777" w:rsidR="00D76ECE" w:rsidRPr="00D76ECE" w:rsidRDefault="00D76ECE" w:rsidP="00D76ECE">
      <w:pPr>
        <w:rPr>
          <w:rStyle w:val="StyleUnderline"/>
        </w:rPr>
      </w:pPr>
      <w:r w:rsidRPr="00D76ECE">
        <w:rPr>
          <w:rStyle w:val="Emphasis"/>
        </w:rPr>
        <w:t>Empathy</w:t>
      </w:r>
      <w:r w:rsidRPr="00D76ECE">
        <w:rPr>
          <w:rStyle w:val="StyleUnderline"/>
        </w:rPr>
        <w:t xml:space="preserve"> and </w:t>
      </w:r>
      <w:r w:rsidRPr="00D76ECE">
        <w:rPr>
          <w:rStyle w:val="Emphasis"/>
        </w:rPr>
        <w:t>compassion</w:t>
      </w:r>
      <w:r w:rsidRPr="00D76ECE">
        <w:rPr>
          <w:sz w:val="16"/>
        </w:rPr>
        <w:t xml:space="preserve">. </w:t>
      </w:r>
      <w:r w:rsidRPr="00D76ECE">
        <w:rPr>
          <w:rStyle w:val="StyleUnderline"/>
        </w:rPr>
        <w:t>Empathy is defined as the capacity to feel what another person is feeling from their own frame of reference</w:t>
      </w:r>
      <w:r w:rsidRPr="00D76ECE">
        <w:rPr>
          <w:sz w:val="16"/>
        </w:rPr>
        <w:t xml:space="preserve">. </w:t>
      </w:r>
      <w:r w:rsidRPr="00D76ECE">
        <w:rPr>
          <w:rStyle w:val="StyleUnderline"/>
        </w:rPr>
        <w:t>It is a well-established fact that many animals react to distress by other animals by showing signs of distress themselves. However, this does not seem to represent true empathy as defined above, but a genetically encoded stress response in anticipation of harm</w:t>
      </w:r>
      <w:r w:rsidRPr="00D76ECE">
        <w:rPr>
          <w:sz w:val="16"/>
        </w:rPr>
        <w:t xml:space="preserve">. </w:t>
      </w:r>
      <w:r w:rsidRPr="00D76ECE">
        <w:rPr>
          <w:rStyle w:val="StyleUnderline"/>
        </w:rPr>
        <w:t xml:space="preserve">Since empathy requires feeling what the other person is feeling from </w:t>
      </w:r>
      <w:r w:rsidRPr="00D76ECE">
        <w:rPr>
          <w:rStyle w:val="Emphasis"/>
        </w:rPr>
        <w:t>their own frame of reference</w:t>
      </w:r>
      <w:r w:rsidRPr="00D76ECE">
        <w:rPr>
          <w:rStyle w:val="StyleUnderline"/>
        </w:rPr>
        <w:t xml:space="preserve">, it seems to require </w:t>
      </w:r>
      <w:r w:rsidRPr="00D76ECE">
        <w:rPr>
          <w:rStyle w:val="Emphasis"/>
        </w:rPr>
        <w:t>theory of mind</w:t>
      </w:r>
      <w:r w:rsidRPr="00D76ECE">
        <w:rPr>
          <w:sz w:val="16"/>
        </w:rPr>
        <w:t xml:space="preserve">. Only if we stripe the requirement of adopting the other’s frame of </w:t>
      </w:r>
      <w:proofErr w:type="gramStart"/>
      <w:r w:rsidRPr="00D76ECE">
        <w:rPr>
          <w:sz w:val="16"/>
        </w:rPr>
        <w:t>reference</w:t>
      </w:r>
      <w:proofErr w:type="gramEnd"/>
      <w:r w:rsidRPr="00D76ECE">
        <w:rPr>
          <w:sz w:val="16"/>
        </w:rPr>
        <w:t xml:space="preserve"> we can say that animals have empathy. Empathy involves the newly evolved anterior insula in humans (</w:t>
      </w:r>
      <w:proofErr w:type="spellStart"/>
      <w:r w:rsidRPr="00D76ECE">
        <w:rPr>
          <w:sz w:val="16"/>
        </w:rPr>
        <w:t>Preis</w:t>
      </w:r>
      <w:proofErr w:type="spellEnd"/>
      <w:r w:rsidRPr="00D76ECE">
        <w:rPr>
          <w:sz w:val="16"/>
        </w:rPr>
        <w:t xml:space="preserve"> et al., 2013), bonobos and chimpanzees (</w:t>
      </w:r>
      <w:proofErr w:type="spellStart"/>
      <w:r w:rsidRPr="00D76ECE">
        <w:rPr>
          <w:sz w:val="16"/>
        </w:rPr>
        <w:t>Rilling</w:t>
      </w:r>
      <w:proofErr w:type="spellEnd"/>
      <w:r w:rsidRPr="00D76ECE">
        <w:rPr>
          <w:sz w:val="16"/>
        </w:rPr>
        <w:t xml:space="preserve"> et al., 2012). </w:t>
      </w:r>
      <w:r w:rsidRPr="00D76ECE">
        <w:rPr>
          <w:rStyle w:val="Emphasis"/>
        </w:rPr>
        <w:t>Compassion</w:t>
      </w:r>
      <w:r w:rsidRPr="00D76ECE">
        <w:rPr>
          <w:rStyle w:val="StyleUnderline"/>
        </w:rPr>
        <w:t xml:space="preserve"> is currently thought to be different from empathy because it involves many other parts of the brain. It seems to be associated with </w:t>
      </w:r>
      <w:r w:rsidRPr="00D76ECE">
        <w:rPr>
          <w:rStyle w:val="Emphasis"/>
        </w:rPr>
        <w:t>complex cultural and cognitive elements</w:t>
      </w:r>
      <w:r w:rsidRPr="00D76ECE">
        <w:rPr>
          <w:rStyle w:val="StyleUnderline"/>
        </w:rPr>
        <w:t>. Therefore, it seems safe to assume that animals are not able to feel compassion.</w:t>
      </w:r>
    </w:p>
    <w:p w14:paraId="7F81B116" w14:textId="77777777" w:rsidR="00D76ECE" w:rsidRPr="00D76ECE" w:rsidRDefault="00D76ECE" w:rsidP="00D76ECE">
      <w:pPr>
        <w:rPr>
          <w:rStyle w:val="StyleUnderline"/>
        </w:rPr>
      </w:pPr>
      <w:r w:rsidRPr="00D76ECE">
        <w:rPr>
          <w:rStyle w:val="StyleUnderline"/>
        </w:rPr>
        <w:t>Language and culture</w:t>
      </w:r>
      <w:r w:rsidRPr="00D76ECE">
        <w:rPr>
          <w:sz w:val="16"/>
        </w:rPr>
        <w:t xml:space="preserve">. Although animals do communicate with each other using sounds, signs and body language, </w:t>
      </w:r>
      <w:r w:rsidRPr="00D76ECE">
        <w:rPr>
          <w:rStyle w:val="StyleUnderline"/>
        </w:rPr>
        <w:t xml:space="preserve">human language is a qualitative leap from any form of animal communication in its unique ability to convey </w:t>
      </w:r>
      <w:proofErr w:type="gramStart"/>
      <w:r w:rsidRPr="00D76ECE">
        <w:rPr>
          <w:rStyle w:val="StyleUnderline"/>
        </w:rPr>
        <w:t>factual information</w:t>
      </w:r>
      <w:proofErr w:type="gramEnd"/>
      <w:r w:rsidRPr="00D76ECE">
        <w:rPr>
          <w:rStyle w:val="StyleUnderline"/>
        </w:rPr>
        <w:t xml:space="preserve"> and not just emotional states</w:t>
      </w:r>
      <w:r w:rsidRPr="00D76ECE">
        <w:rPr>
          <w:sz w:val="16"/>
        </w:rPr>
        <w:t xml:space="preserve">. In that, human language is linked to our ability to store huge amounts of semantic and episodic memory, as defined above. The human brain has a unique capacity to quickly learn spoken languages during a portal that closes around 5-6 years of age. Attempts to teach sign languages to apes has produced only limited success and can be attributed to a humanization of the brain of those animals, raised inside human culture. </w:t>
      </w:r>
      <w:r w:rsidRPr="00D76ECE">
        <w:rPr>
          <w:rStyle w:val="StyleUnderline"/>
        </w:rPr>
        <w:t>The effectiveness of spoken and written language to store information across many generations gave raise to human cultures</w:t>
      </w:r>
      <w:r w:rsidRPr="00D76ECE">
        <w:rPr>
          <w:sz w:val="16"/>
        </w:rPr>
        <w:t xml:space="preserve">. The working of the human brain cannot be understood without taking culture into account. </w:t>
      </w:r>
      <w:r w:rsidRPr="00D76ECE">
        <w:rPr>
          <w:rStyle w:val="StyleUnderline"/>
        </w:rPr>
        <w:t xml:space="preserve">Culture completely shapes the way we think, feel, </w:t>
      </w:r>
      <w:proofErr w:type="gramStart"/>
      <w:r w:rsidRPr="00D76ECE">
        <w:rPr>
          <w:rStyle w:val="StyleUnderline"/>
        </w:rPr>
        <w:t>perceive</w:t>
      </w:r>
      <w:proofErr w:type="gramEnd"/>
      <w:r w:rsidRPr="00D76ECE">
        <w:rPr>
          <w:rStyle w:val="StyleUnderline"/>
        </w:rPr>
        <w:t xml:space="preserve"> and behave</w:t>
      </w:r>
      <w:r w:rsidRPr="00D76ECE">
        <w:rPr>
          <w:sz w:val="16"/>
        </w:rPr>
        <w:t xml:space="preserve">. Although there are documented cases of transmission of learned information across generations in animals, producing what we could call an animal culture, </w:t>
      </w:r>
      <w:r w:rsidRPr="00D76ECE">
        <w:rPr>
          <w:rStyle w:val="Emphasis"/>
        </w:rPr>
        <w:t>no animal</w:t>
      </w:r>
      <w:r w:rsidRPr="00D76ECE">
        <w:rPr>
          <w:rStyle w:val="StyleUnderline"/>
        </w:rPr>
        <w:t xml:space="preserve"> is as </w:t>
      </w:r>
      <w:r w:rsidRPr="00D76ECE">
        <w:rPr>
          <w:rStyle w:val="Emphasis"/>
        </w:rPr>
        <w:t>shaped by culture</w:t>
      </w:r>
      <w:r w:rsidRPr="00D76ECE">
        <w:rPr>
          <w:rStyle w:val="StyleUnderline"/>
        </w:rPr>
        <w:t xml:space="preserve"> as we are.</w:t>
      </w:r>
    </w:p>
    <w:p w14:paraId="2D7393BA" w14:textId="77777777" w:rsidR="00D76ECE" w:rsidRPr="00D76ECE" w:rsidRDefault="00D76ECE" w:rsidP="00D76ECE">
      <w:pPr>
        <w:rPr>
          <w:sz w:val="16"/>
        </w:rPr>
      </w:pPr>
      <w:r w:rsidRPr="00D76ECE">
        <w:rPr>
          <w:sz w:val="16"/>
        </w:rPr>
        <w:t xml:space="preserve">Esthetic sense or the </w:t>
      </w:r>
      <w:r w:rsidRPr="00D76ECE">
        <w:rPr>
          <w:rStyle w:val="Emphasis"/>
        </w:rPr>
        <w:t>appreciation of beauty</w:t>
      </w:r>
      <w:r w:rsidRPr="00D76ECE">
        <w:rPr>
          <w:sz w:val="16"/>
        </w:rPr>
        <w:t xml:space="preserve"> also </w:t>
      </w:r>
      <w:r w:rsidRPr="00D76ECE">
        <w:rPr>
          <w:rStyle w:val="StyleUnderline"/>
        </w:rPr>
        <w:t>seems to be uniquely human</w:t>
      </w:r>
      <w:r w:rsidRPr="00D76ECE">
        <w:rPr>
          <w:sz w:val="16"/>
        </w:rPr>
        <w:t xml:space="preserve">. Of course, animals can produce great beauty in the form of colorful bodies, </w:t>
      </w:r>
      <w:proofErr w:type="gramStart"/>
      <w:r w:rsidRPr="00D76ECE">
        <w:rPr>
          <w:sz w:val="16"/>
        </w:rPr>
        <w:t>songs</w:t>
      </w:r>
      <w:proofErr w:type="gramEnd"/>
      <w:r w:rsidRPr="00D76ECE">
        <w:rPr>
          <w:sz w:val="16"/>
        </w:rPr>
        <w:t xml:space="preserve"> and artful behavior. </w:t>
      </w:r>
      <w:r w:rsidRPr="00D76ECE">
        <w:rPr>
          <w:rStyle w:val="StyleUnderline"/>
        </w:rPr>
        <w:t>What seems to be lacking is their ability to appreciate and value that beauty beyond stereotypical mating and territorial behaviors. Even attempts to teach chimps to produce art by drawing have largely failed</w:t>
      </w:r>
      <w:r w:rsidRPr="00D76ECE">
        <w:rPr>
          <w:sz w:val="16"/>
        </w:rPr>
        <w:t>.</w:t>
      </w:r>
    </w:p>
    <w:p w14:paraId="45F70E6D" w14:textId="77777777" w:rsidR="00D76ECE" w:rsidRPr="00D76ECE" w:rsidRDefault="00D76ECE" w:rsidP="00D76ECE">
      <w:pPr>
        <w:rPr>
          <w:rStyle w:val="StyleUnderline"/>
        </w:rPr>
      </w:pPr>
      <w:r w:rsidRPr="00D76ECE">
        <w:rPr>
          <w:rStyle w:val="Emphasis"/>
        </w:rPr>
        <w:t>Ethics</w:t>
      </w:r>
      <w:r w:rsidRPr="00D76ECE">
        <w:rPr>
          <w:rStyle w:val="StyleUnderline"/>
        </w:rPr>
        <w:t xml:space="preserve"> is the ability to appreciate </w:t>
      </w:r>
      <w:r w:rsidRPr="00D76ECE">
        <w:rPr>
          <w:rStyle w:val="Emphasis"/>
        </w:rPr>
        <w:t>fairness</w:t>
      </w:r>
      <w:r w:rsidRPr="00D76ECE">
        <w:rPr>
          <w:rStyle w:val="StyleUnderline"/>
        </w:rPr>
        <w:t xml:space="preserve">, </w:t>
      </w:r>
      <w:proofErr w:type="gramStart"/>
      <w:r w:rsidRPr="00D76ECE">
        <w:rPr>
          <w:rStyle w:val="Emphasis"/>
        </w:rPr>
        <w:t>justice</w:t>
      </w:r>
      <w:proofErr w:type="gramEnd"/>
      <w:r w:rsidRPr="00D76ECE">
        <w:rPr>
          <w:rStyle w:val="StyleUnderline"/>
        </w:rPr>
        <w:t xml:space="preserve"> and </w:t>
      </w:r>
      <w:r w:rsidRPr="00D76ECE">
        <w:rPr>
          <w:rStyle w:val="Emphasis"/>
        </w:rPr>
        <w:t>rights</w:t>
      </w:r>
      <w:r w:rsidRPr="00D76ECE">
        <w:rPr>
          <w:sz w:val="16"/>
        </w:rPr>
        <w:t xml:space="preserve">. It is at the very core of our ability to form stable societies and to cooperate to achieve common goals. </w:t>
      </w:r>
      <w:r w:rsidRPr="00D76ECE">
        <w:rPr>
          <w:rStyle w:val="StyleUnderline"/>
        </w:rPr>
        <w:t xml:space="preserve">It depends on </w:t>
      </w:r>
      <w:r w:rsidRPr="00D76ECE">
        <w:rPr>
          <w:rStyle w:val="Emphasis"/>
        </w:rPr>
        <w:t>theory of mind</w:t>
      </w:r>
      <w:r w:rsidRPr="00D76ECE">
        <w:rPr>
          <w:rStyle w:val="StyleUnderline"/>
        </w:rPr>
        <w:t xml:space="preserve"> (which allows us to “put ourselves in somebody else’s shoes”); on </w:t>
      </w:r>
      <w:r w:rsidRPr="00D76ECE">
        <w:rPr>
          <w:rStyle w:val="Emphasis"/>
        </w:rPr>
        <w:t>social emotions</w:t>
      </w:r>
      <w:r w:rsidRPr="00D76ECE">
        <w:rPr>
          <w:rStyle w:val="StyleUnderline"/>
        </w:rPr>
        <w:t xml:space="preserve"> like guilt, shame, </w:t>
      </w:r>
      <w:proofErr w:type="gramStart"/>
      <w:r w:rsidRPr="00D76ECE">
        <w:rPr>
          <w:rStyle w:val="StyleUnderline"/>
        </w:rPr>
        <w:t>pride</w:t>
      </w:r>
      <w:proofErr w:type="gramEnd"/>
      <w:r w:rsidRPr="00D76ECE">
        <w:rPr>
          <w:rStyle w:val="StyleUnderline"/>
        </w:rPr>
        <w:t xml:space="preserve"> and contempt; on empathy and </w:t>
      </w:r>
      <w:r w:rsidRPr="00D76ECE">
        <w:rPr>
          <w:rStyle w:val="Emphasis"/>
        </w:rPr>
        <w:t>compassion</w:t>
      </w:r>
      <w:r w:rsidRPr="00D76ECE">
        <w:rPr>
          <w:rStyle w:val="StyleUnderline"/>
        </w:rPr>
        <w:t xml:space="preserve">, and on </w:t>
      </w:r>
      <w:r w:rsidRPr="00D76ECE">
        <w:rPr>
          <w:rStyle w:val="Emphasis"/>
        </w:rPr>
        <w:t>cultural heritage</w:t>
      </w:r>
      <w:r w:rsidRPr="00D76ECE">
        <w:rPr>
          <w:sz w:val="16"/>
        </w:rPr>
        <w:t xml:space="preserve">. </w:t>
      </w:r>
      <w:r w:rsidRPr="00D76ECE">
        <w:rPr>
          <w:rStyle w:val="StyleUnderline"/>
        </w:rPr>
        <w:t xml:space="preserve">Lacking all those mental abilities, animals have </w:t>
      </w:r>
      <w:r w:rsidRPr="00D76ECE">
        <w:rPr>
          <w:rStyle w:val="Emphasis"/>
        </w:rPr>
        <w:t>no sense of ethics</w:t>
      </w:r>
      <w:r w:rsidRPr="00D76ECE">
        <w:rPr>
          <w:sz w:val="16"/>
        </w:rPr>
        <w:t xml:space="preserve">. Even though some studies have shown that monkeys have a primitive sense of fairness (particularly when it applies to their own interest), it is but a pale anticipation of our sense of justice. It simply goes to show how that ethics is rooted in our evolutionary history. </w:t>
      </w:r>
      <w:r w:rsidRPr="00D76ECE">
        <w:rPr>
          <w:rStyle w:val="StyleUnderline"/>
        </w:rPr>
        <w:t xml:space="preserve">The fact that animals cannot even </w:t>
      </w:r>
      <w:r w:rsidRPr="00D76ECE">
        <w:rPr>
          <w:rStyle w:val="Emphasis"/>
        </w:rPr>
        <w:t>remotely comprehend</w:t>
      </w:r>
      <w:r w:rsidRPr="00D76ECE">
        <w:rPr>
          <w:rStyle w:val="StyleUnderline"/>
        </w:rPr>
        <w:t xml:space="preserve"> the concept of rights is a strong argument for why they should not have rights. What sense does it make to give animals something that they do not know that they lack?</w:t>
      </w:r>
    </w:p>
    <w:p w14:paraId="31F14CDB" w14:textId="77777777" w:rsidR="00D76ECE" w:rsidRPr="00D76ECE" w:rsidRDefault="00D76ECE" w:rsidP="00D76ECE">
      <w:pPr>
        <w:rPr>
          <w:rStyle w:val="StyleUnderline"/>
        </w:rPr>
      </w:pPr>
      <w:r w:rsidRPr="00D76ECE">
        <w:rPr>
          <w:sz w:val="16"/>
        </w:rPr>
        <w:t xml:space="preserve">Extended consciousness. They question of what </w:t>
      </w:r>
      <w:proofErr w:type="gramStart"/>
      <w:r w:rsidRPr="00D76ECE">
        <w:rPr>
          <w:sz w:val="16"/>
        </w:rPr>
        <w:t>is consciousness</w:t>
      </w:r>
      <w:proofErr w:type="gramEnd"/>
      <w:r w:rsidRPr="00D76ECE">
        <w:rPr>
          <w:sz w:val="16"/>
        </w:rPr>
        <w:t xml:space="preserve"> has been called by scientists and philosophers “the hard problem” due to the difficulty of answering it (Blackmore, 2004). Therefore, the related question of whether animals have consciousness, or what animals have it, remains similarly unanswered in the strict sense. </w:t>
      </w:r>
      <w:r w:rsidRPr="00D76ECE">
        <w:rPr>
          <w:rStyle w:val="StyleUnderline"/>
        </w:rPr>
        <w:t>However, based on their behavior, we commonly assume that animals like cats, dogs and horses are conscious and able to make some autonomous decisions</w:t>
      </w:r>
      <w:r w:rsidRPr="00D76ECE">
        <w:rPr>
          <w:sz w:val="16"/>
        </w:rPr>
        <w:t xml:space="preserve">. On the other hand, unless we invoke some mystical definition of consciousness, </w:t>
      </w:r>
      <w:r w:rsidRPr="00D76ECE">
        <w:rPr>
          <w:rStyle w:val="StyleUnderline"/>
        </w:rPr>
        <w:t xml:space="preserve">it is safe to assume that animals with small nervous systems, like jellyfish, worms, starfish, </w:t>
      </w:r>
      <w:proofErr w:type="gramStart"/>
      <w:r w:rsidRPr="00D76ECE">
        <w:rPr>
          <w:rStyle w:val="StyleUnderline"/>
        </w:rPr>
        <w:t>snails</w:t>
      </w:r>
      <w:proofErr w:type="gramEnd"/>
      <w:r w:rsidRPr="00D76ECE">
        <w:rPr>
          <w:rStyle w:val="StyleUnderline"/>
        </w:rPr>
        <w:t xml:space="preserve"> and clams have no consciousness whatsoever. They are like plants: living beings able to react to the environment as automatons</w:t>
      </w:r>
      <w:r w:rsidRPr="00D76ECE">
        <w:rPr>
          <w:sz w:val="16"/>
        </w:rPr>
        <w:t xml:space="preserve">. That leaves a lot of animals for which it is hard to guess whether they are conscious or not: insects, fish, octopi, lizards and small mammals like mice and rats. </w:t>
      </w:r>
      <w:r w:rsidRPr="00D76ECE">
        <w:rPr>
          <w:rStyle w:val="StyleUnderline"/>
        </w:rPr>
        <w:t xml:space="preserve">What has been becoming clear is that we humans possess a </w:t>
      </w:r>
      <w:r w:rsidRPr="00D76ECE">
        <w:rPr>
          <w:rStyle w:val="Emphasis"/>
        </w:rPr>
        <w:t>kind of consciousness</w:t>
      </w:r>
      <w:r w:rsidRPr="00D76ECE">
        <w:rPr>
          <w:rStyle w:val="StyleUnderline"/>
        </w:rPr>
        <w:t xml:space="preserve"> that no other animal has: the ability to </w:t>
      </w:r>
      <w:r w:rsidRPr="00D76ECE">
        <w:rPr>
          <w:rStyle w:val="Emphasis"/>
        </w:rPr>
        <w:t>see ourselves as selves</w:t>
      </w:r>
      <w:r w:rsidRPr="00D76ECE">
        <w:rPr>
          <w:rStyle w:val="StyleUnderline"/>
        </w:rPr>
        <w:t xml:space="preserve"> extending from the </w:t>
      </w:r>
      <w:r w:rsidRPr="00D76ECE">
        <w:rPr>
          <w:rStyle w:val="Emphasis"/>
        </w:rPr>
        <w:t>past</w:t>
      </w:r>
      <w:r w:rsidRPr="00D76ECE">
        <w:rPr>
          <w:rStyle w:val="StyleUnderline"/>
        </w:rPr>
        <w:t xml:space="preserve"> to the </w:t>
      </w:r>
      <w:r w:rsidRPr="00D76ECE">
        <w:rPr>
          <w:rStyle w:val="Emphasis"/>
        </w:rPr>
        <w:t>future</w:t>
      </w:r>
      <w:r w:rsidRPr="00D76ECE">
        <w:rPr>
          <w:sz w:val="16"/>
        </w:rPr>
        <w:t xml:space="preserve"> [pp. 309-321 (Gazzaniga, 2008)]. </w:t>
      </w:r>
      <w:r w:rsidRPr="00D76ECE">
        <w:rPr>
          <w:rStyle w:val="StyleUnderline"/>
        </w:rPr>
        <w:t>This special kind of consciousness has been called by neuroscientist Antonio Damasio “extended consciousness” [Chapter 7 in (Damasio, 1999)] and allow us a sort of “mental time travel” to relive events in the past and predict what may happen to us in the future</w:t>
      </w:r>
      <w:r w:rsidRPr="00D76ECE">
        <w:rPr>
          <w:sz w:val="16"/>
        </w:rPr>
        <w:t xml:space="preserve"> (</w:t>
      </w:r>
      <w:proofErr w:type="spellStart"/>
      <w:r w:rsidRPr="00D76ECE">
        <w:rPr>
          <w:sz w:val="16"/>
        </w:rPr>
        <w:t>Suddendorf</w:t>
      </w:r>
      <w:proofErr w:type="spellEnd"/>
      <w:r w:rsidRPr="00D76ECE">
        <w:rPr>
          <w:sz w:val="16"/>
        </w:rPr>
        <w:t xml:space="preserve"> and </w:t>
      </w:r>
      <w:proofErr w:type="spellStart"/>
      <w:r w:rsidRPr="00D76ECE">
        <w:rPr>
          <w:sz w:val="16"/>
        </w:rPr>
        <w:t>Corballis</w:t>
      </w:r>
      <w:proofErr w:type="spellEnd"/>
      <w:r w:rsidRPr="00D76ECE">
        <w:rPr>
          <w:sz w:val="16"/>
        </w:rPr>
        <w:t xml:space="preserve">, 2007). </w:t>
      </w:r>
      <w:r w:rsidRPr="00D76ECE">
        <w:rPr>
          <w:rStyle w:val="StyleUnderline"/>
        </w:rPr>
        <w:t xml:space="preserve">Extended consciousness is based on our ability to have episodic memory and theory of mind. Episodic memory configures remembered events around the image of the self, whereas theory of mind allows us to create a model of our own mind as it was during a past event or to hypothesize how it would be in a future event. I should also point out that a few animals (apes, </w:t>
      </w:r>
      <w:proofErr w:type="gramStart"/>
      <w:r w:rsidRPr="00D76ECE">
        <w:rPr>
          <w:rStyle w:val="StyleUnderline"/>
        </w:rPr>
        <w:t>dolphins</w:t>
      </w:r>
      <w:proofErr w:type="gramEnd"/>
      <w:r w:rsidRPr="00D76ECE">
        <w:rPr>
          <w:rStyle w:val="StyleUnderline"/>
        </w:rPr>
        <w:t xml:space="preserve"> and elephants) may turn out to have episodic memory, theory of mind and hence extended consciousness. However, this is still very much in doubt.</w:t>
      </w:r>
    </w:p>
    <w:p w14:paraId="111E3E8F" w14:textId="77777777" w:rsidR="00D76ECE" w:rsidRPr="00D76ECE" w:rsidRDefault="00D76ECE" w:rsidP="00D76ECE">
      <w:pPr>
        <w:rPr>
          <w:rStyle w:val="Emphasis"/>
        </w:rPr>
      </w:pPr>
      <w:r w:rsidRPr="00D76ECE">
        <w:rPr>
          <w:rStyle w:val="Emphasis"/>
        </w:rPr>
        <w:t>Suffering</w:t>
      </w:r>
      <w:r w:rsidRPr="00D76ECE">
        <w:rPr>
          <w:rStyle w:val="StyleUnderline"/>
        </w:rPr>
        <w:t xml:space="preserve"> and </w:t>
      </w:r>
      <w:r w:rsidRPr="00D76ECE">
        <w:rPr>
          <w:rStyle w:val="Emphasis"/>
        </w:rPr>
        <w:t>happiness</w:t>
      </w:r>
      <w:r w:rsidRPr="00D76ECE">
        <w:rPr>
          <w:sz w:val="16"/>
        </w:rPr>
        <w:t xml:space="preserve">. </w:t>
      </w:r>
      <w:r w:rsidRPr="00D76ECE">
        <w:rPr>
          <w:rStyle w:val="StyleUnderline"/>
        </w:rPr>
        <w:t xml:space="preserve">It is a common mistake to </w:t>
      </w:r>
      <w:r w:rsidRPr="00D76ECE">
        <w:rPr>
          <w:rStyle w:val="Emphasis"/>
        </w:rPr>
        <w:t>confuse suffering with pain and happiness with joy</w:t>
      </w:r>
      <w:r w:rsidRPr="00D76ECE">
        <w:rPr>
          <w:sz w:val="16"/>
        </w:rPr>
        <w:t xml:space="preserve">. </w:t>
      </w:r>
      <w:r w:rsidRPr="00D76ECE">
        <w:rPr>
          <w:rStyle w:val="StyleUnderline"/>
        </w:rPr>
        <w:t>Pain is the representation of a bodily state and the emotion associated with it (Craig, 2003). Likewise, joy is an emotion associated with an excited but pleasant body state in an agreeable environment</w:t>
      </w:r>
      <w:r w:rsidRPr="00D76ECE">
        <w:rPr>
          <w:sz w:val="16"/>
        </w:rPr>
        <w:t xml:space="preserve">. </w:t>
      </w:r>
      <w:r w:rsidRPr="00D76ECE">
        <w:rPr>
          <w:rStyle w:val="StyleUnderline"/>
        </w:rPr>
        <w:t xml:space="preserve">Suffering and happiness are much deeper than that, and refer to </w:t>
      </w:r>
      <w:r w:rsidRPr="00D76ECE">
        <w:rPr>
          <w:rStyle w:val="Emphasis"/>
        </w:rPr>
        <w:t>the totality of a mental state</w:t>
      </w:r>
      <w:r w:rsidRPr="00D76ECE">
        <w:rPr>
          <w:rStyle w:val="StyleUnderline"/>
        </w:rPr>
        <w:t xml:space="preserve">, encompassing </w:t>
      </w:r>
      <w:r w:rsidRPr="00D76ECE">
        <w:rPr>
          <w:rStyle w:val="Emphasis"/>
        </w:rPr>
        <w:t>cognition</w:t>
      </w:r>
      <w:r w:rsidRPr="00D76ECE">
        <w:rPr>
          <w:rStyle w:val="StyleUnderline"/>
        </w:rPr>
        <w:t xml:space="preserve">, </w:t>
      </w:r>
      <w:proofErr w:type="gramStart"/>
      <w:r w:rsidRPr="00D76ECE">
        <w:rPr>
          <w:rStyle w:val="Emphasis"/>
        </w:rPr>
        <w:t>emotion</w:t>
      </w:r>
      <w:proofErr w:type="gramEnd"/>
      <w:r w:rsidRPr="00D76ECE">
        <w:rPr>
          <w:rStyle w:val="StyleUnderline"/>
        </w:rPr>
        <w:t xml:space="preserve"> and state of </w:t>
      </w:r>
      <w:r w:rsidRPr="00D76ECE">
        <w:rPr>
          <w:rStyle w:val="Emphasis"/>
        </w:rPr>
        <w:t>consciousness</w:t>
      </w:r>
      <w:r w:rsidRPr="00D76ECE">
        <w:rPr>
          <w:sz w:val="16"/>
        </w:rPr>
        <w:t xml:space="preserve">. Although suffering and happiness are normally associated with certain emotions, there is not always </w:t>
      </w:r>
      <w:proofErr w:type="gramStart"/>
      <w:r w:rsidRPr="00D76ECE">
        <w:rPr>
          <w:sz w:val="16"/>
        </w:rPr>
        <w:t>a</w:t>
      </w:r>
      <w:proofErr w:type="gramEnd"/>
      <w:r w:rsidRPr="00D76ECE">
        <w:rPr>
          <w:sz w:val="16"/>
        </w:rPr>
        <w:t xml:space="preserve"> correspondence with them. </w:t>
      </w:r>
      <w:r w:rsidRPr="00D76ECE">
        <w:rPr>
          <w:rStyle w:val="StyleUnderline"/>
        </w:rPr>
        <w:t>For example, one can be happy while feeling scared or sad</w:t>
      </w:r>
      <w:r w:rsidRPr="00D76ECE">
        <w:rPr>
          <w:sz w:val="16"/>
        </w:rPr>
        <w:t xml:space="preserve">, </w:t>
      </w:r>
      <w:r w:rsidRPr="00D76ECE">
        <w:rPr>
          <w:rStyle w:val="StyleUnderline"/>
        </w:rPr>
        <w:t>or suffer even in the presence of a passing joy</w:t>
      </w:r>
      <w:r w:rsidRPr="00D76ECE">
        <w:rPr>
          <w:sz w:val="16"/>
        </w:rPr>
        <w:t xml:space="preserve">. </w:t>
      </w:r>
      <w:r w:rsidRPr="00D76ECE">
        <w:rPr>
          <w:rStyle w:val="StyleUnderline"/>
        </w:rPr>
        <w:t xml:space="preserve">The error of philosophers like Peter </w:t>
      </w:r>
      <w:r w:rsidRPr="00D76ECE">
        <w:rPr>
          <w:rStyle w:val="Emphasis"/>
        </w:rPr>
        <w:t>Singer</w:t>
      </w:r>
      <w:r w:rsidRPr="00D76ECE">
        <w:rPr>
          <w:sz w:val="16"/>
        </w:rPr>
        <w:t xml:space="preserve"> (Singer, 1991) </w:t>
      </w:r>
      <w:r w:rsidRPr="00D76ECE">
        <w:rPr>
          <w:rStyle w:val="StyleUnderline"/>
        </w:rPr>
        <w:t>and</w:t>
      </w:r>
      <w:r w:rsidRPr="00D76ECE">
        <w:rPr>
          <w:sz w:val="16"/>
        </w:rPr>
        <w:t xml:space="preserve"> Tom </w:t>
      </w:r>
      <w:r w:rsidRPr="00D76ECE">
        <w:rPr>
          <w:rStyle w:val="Emphasis"/>
        </w:rPr>
        <w:t>Reagan</w:t>
      </w:r>
      <w:r w:rsidRPr="00D76ECE">
        <w:rPr>
          <w:sz w:val="16"/>
        </w:rPr>
        <w:t xml:space="preserve"> (Reagan, 1985) </w:t>
      </w:r>
      <w:r w:rsidRPr="00D76ECE">
        <w:rPr>
          <w:rStyle w:val="StyleUnderline"/>
        </w:rPr>
        <w:t>is that they consider suffering as something that occurs independently of cognition and other mental abilities</w:t>
      </w:r>
      <w:r w:rsidRPr="00D76ECE">
        <w:rPr>
          <w:sz w:val="16"/>
        </w:rPr>
        <w:t xml:space="preserve">, </w:t>
      </w:r>
      <w:r w:rsidRPr="00D76ECE">
        <w:rPr>
          <w:rStyle w:val="Emphasis"/>
        </w:rPr>
        <w:t>when it does not</w:t>
      </w:r>
      <w:r w:rsidRPr="00D76ECE">
        <w:rPr>
          <w:sz w:val="16"/>
        </w:rPr>
        <w:t xml:space="preserve">. Arguably, </w:t>
      </w:r>
      <w:r w:rsidRPr="00D76ECE">
        <w:rPr>
          <w:rStyle w:val="Emphasis"/>
        </w:rPr>
        <w:t>happiness</w:t>
      </w:r>
      <w:r w:rsidRPr="00D76ECE">
        <w:rPr>
          <w:rStyle w:val="StyleUnderline"/>
        </w:rPr>
        <w:t xml:space="preserve"> and </w:t>
      </w:r>
      <w:r w:rsidRPr="00D76ECE">
        <w:rPr>
          <w:rStyle w:val="Emphasis"/>
        </w:rPr>
        <w:t>suffering</w:t>
      </w:r>
      <w:r w:rsidRPr="00D76ECE">
        <w:rPr>
          <w:rStyle w:val="StyleUnderline"/>
        </w:rPr>
        <w:t xml:space="preserve"> require some </w:t>
      </w:r>
      <w:r w:rsidRPr="00D76ECE">
        <w:rPr>
          <w:rStyle w:val="Emphasis"/>
        </w:rPr>
        <w:t>continuity in time</w:t>
      </w:r>
      <w:r w:rsidRPr="00D76ECE">
        <w:rPr>
          <w:rStyle w:val="StyleUnderline"/>
        </w:rPr>
        <w:t xml:space="preserve">, which would seem to require </w:t>
      </w:r>
      <w:r w:rsidRPr="00D76ECE">
        <w:rPr>
          <w:rStyle w:val="Emphasis"/>
        </w:rPr>
        <w:t>extended consciousness</w:t>
      </w:r>
      <w:r w:rsidRPr="00D76ECE">
        <w:rPr>
          <w:sz w:val="16"/>
        </w:rPr>
        <w:t>. Furthermore, conceptions of happiness extending to antiquity refer to lifelong attitudes like hedonism (the quest for personal pleasure) and eudemonia (</w:t>
      </w:r>
      <w:r w:rsidRPr="00D76ECE">
        <w:rPr>
          <w:rStyle w:val="StyleUnderline"/>
        </w:rPr>
        <w:t xml:space="preserve">working to acquire </w:t>
      </w:r>
      <w:r w:rsidRPr="00D76ECE">
        <w:rPr>
          <w:rStyle w:val="Emphasis"/>
        </w:rPr>
        <w:t>virtue</w:t>
      </w:r>
      <w:r w:rsidRPr="00D76ECE">
        <w:rPr>
          <w:rStyle w:val="StyleUnderline"/>
        </w:rPr>
        <w:t xml:space="preserve"> or to </w:t>
      </w:r>
      <w:r w:rsidRPr="00D76ECE">
        <w:rPr>
          <w:rStyle w:val="Emphasis"/>
        </w:rPr>
        <w:t>achieve goals</w:t>
      </w:r>
      <w:r w:rsidRPr="00D76ECE">
        <w:rPr>
          <w:rStyle w:val="StyleUnderline"/>
        </w:rPr>
        <w:t xml:space="preserve"> that transcend oneself</w:t>
      </w:r>
      <w:r w:rsidRPr="00D76ECE">
        <w:rPr>
          <w:sz w:val="16"/>
        </w:rPr>
        <w:t xml:space="preserve">), </w:t>
      </w:r>
      <w:r w:rsidRPr="00D76ECE">
        <w:rPr>
          <w:rStyle w:val="StyleUnderline"/>
        </w:rPr>
        <w:t>point</w:t>
      </w:r>
      <w:r w:rsidRPr="00D76ECE">
        <w:rPr>
          <w:sz w:val="16"/>
        </w:rPr>
        <w:t xml:space="preserve">ing </w:t>
      </w:r>
      <w:r w:rsidRPr="00D76ECE">
        <w:rPr>
          <w:rStyle w:val="StyleUnderline"/>
        </w:rPr>
        <w:t xml:space="preserve">to the fact that </w:t>
      </w:r>
      <w:r w:rsidRPr="00D76ECE">
        <w:rPr>
          <w:rStyle w:val="Emphasis"/>
        </w:rPr>
        <w:t>human happiness depends on cultural values</w:t>
      </w:r>
      <w:r w:rsidRPr="00D76ECE">
        <w:rPr>
          <w:sz w:val="16"/>
        </w:rPr>
        <w:t xml:space="preserve">. </w:t>
      </w:r>
      <w:r w:rsidRPr="00D76ECE">
        <w:rPr>
          <w:rStyle w:val="StyleUnderline"/>
        </w:rPr>
        <w:t>In view of all this, we need to wonder whether happiness and suffering can exist in beings that have no episodic memory, no extended consciousness, no sense of self, and no culture. Can happiness and suffering really be attributed to animals lacking these mental abilities?</w:t>
      </w:r>
      <w:r w:rsidRPr="00D76ECE">
        <w:rPr>
          <w:sz w:val="16"/>
        </w:rPr>
        <w:t xml:space="preserve"> </w:t>
      </w:r>
      <w:r w:rsidRPr="00D76ECE">
        <w:rPr>
          <w:rStyle w:val="StyleUnderline"/>
        </w:rPr>
        <w:t xml:space="preserve">Or is this an </w:t>
      </w:r>
      <w:r w:rsidRPr="00D76ECE">
        <w:rPr>
          <w:rStyle w:val="Emphasis"/>
        </w:rPr>
        <w:t>illusion</w:t>
      </w:r>
    </w:p>
    <w:p w14:paraId="5052B4FC" w14:textId="77777777" w:rsidR="00D76ECE" w:rsidRPr="00D76ECE" w:rsidRDefault="00D76ECE" w:rsidP="00D76ECE">
      <w:pPr>
        <w:rPr>
          <w:rStyle w:val="Emphasis"/>
        </w:rPr>
      </w:pPr>
    </w:p>
    <w:p w14:paraId="0FF61ADD" w14:textId="77777777" w:rsidR="00D76ECE" w:rsidRPr="00D76ECE" w:rsidRDefault="00D76ECE" w:rsidP="00D76ECE">
      <w:pPr>
        <w:rPr>
          <w:rStyle w:val="StyleUnderline"/>
        </w:rPr>
      </w:pPr>
      <w:r w:rsidRPr="00D76ECE">
        <w:rPr>
          <w:rStyle w:val="StyleUnderline"/>
        </w:rPr>
        <w:t xml:space="preserve">, an anthropomorphizing caused by the overreaching of our theory of </w:t>
      </w:r>
      <w:proofErr w:type="gramStart"/>
      <w:r w:rsidRPr="00D76ECE">
        <w:rPr>
          <w:rStyle w:val="StyleUnderline"/>
        </w:rPr>
        <w:t>mind?</w:t>
      </w:r>
      <w:proofErr w:type="gramEnd"/>
      <w:r w:rsidRPr="00D76ECE">
        <w:rPr>
          <w:rStyle w:val="StyleUnderline"/>
        </w:rPr>
        <w:t xml:space="preserve"> Without going to that extreme, it is quite clear that we humans have a capacity to be happy and to suffer that goes </w:t>
      </w:r>
      <w:r w:rsidRPr="00D76ECE">
        <w:rPr>
          <w:rStyle w:val="Emphasis"/>
        </w:rPr>
        <w:t>far beyond what animals can experience</w:t>
      </w:r>
      <w:r w:rsidRPr="00D76ECE">
        <w:rPr>
          <w:rStyle w:val="StyleUnderline"/>
        </w:rPr>
        <w:t xml:space="preserve">. So human suffering </w:t>
      </w:r>
      <w:r w:rsidRPr="00D76ECE">
        <w:rPr>
          <w:rStyle w:val="Emphasis"/>
        </w:rPr>
        <w:t>counts more</w:t>
      </w:r>
      <w:r w:rsidRPr="00D76ECE">
        <w:rPr>
          <w:rStyle w:val="StyleUnderline"/>
        </w:rPr>
        <w:t xml:space="preserve"> than any suffering than an animal could have.</w:t>
      </w:r>
    </w:p>
    <w:p w14:paraId="6F7158AA" w14:textId="77777777" w:rsidR="00D76ECE" w:rsidRPr="00D76ECE" w:rsidRDefault="00D76ECE" w:rsidP="00D76ECE">
      <w:pPr>
        <w:rPr>
          <w:sz w:val="16"/>
        </w:rPr>
      </w:pPr>
      <w:r w:rsidRPr="00D76ECE">
        <w:rPr>
          <w:sz w:val="16"/>
        </w:rPr>
        <w:t>There are many more differences between human and animals. However, the ones that I have listed here are important because they give us our special feeling of humaneness. All of them are based on scientific facts about the human mind that are slowly being unraveled by neuroscience, not on religious beliefs or on ideology. However, what cannot be based on science is the value we attribute to those differences. Ultimately, this is a decision based on our ethical intuition. Still, for most people what determines how much consideration we should give to a being is its ability to be conscious; to feel empathy; to feel guilt and pride and shame and all other human emotions; to be happy as we are happy and to suffer like we suffer.</w:t>
      </w:r>
    </w:p>
    <w:p w14:paraId="6A635D6D" w14:textId="77777777" w:rsidR="00D76ECE" w:rsidRPr="00D76ECE" w:rsidRDefault="00D76ECE" w:rsidP="00D76ECE">
      <w:pPr>
        <w:rPr>
          <w:rStyle w:val="StyleUnderline"/>
        </w:rPr>
      </w:pPr>
      <w:r w:rsidRPr="00D76ECE">
        <w:rPr>
          <w:rStyle w:val="StyleUnderline"/>
        </w:rPr>
        <w:t xml:space="preserve">An important corollary of the ideas proposed here is to utterly </w:t>
      </w:r>
      <w:r w:rsidRPr="00D76ECE">
        <w:rPr>
          <w:rStyle w:val="Emphasis"/>
        </w:rPr>
        <w:t>refute the “marginal case” argument</w:t>
      </w:r>
      <w:r w:rsidRPr="00D76ECE">
        <w:rPr>
          <w:rStyle w:val="StyleUnderline"/>
        </w:rPr>
        <w:t xml:space="preserve">. Thus, even when a human brain is damaged by disease, </w:t>
      </w:r>
      <w:proofErr w:type="gramStart"/>
      <w:r w:rsidRPr="00D76ECE">
        <w:rPr>
          <w:rStyle w:val="StyleUnderline"/>
        </w:rPr>
        <w:t>accident</w:t>
      </w:r>
      <w:proofErr w:type="gramEnd"/>
      <w:r w:rsidRPr="00D76ECE">
        <w:rPr>
          <w:rStyle w:val="StyleUnderline"/>
        </w:rPr>
        <w:t xml:space="preserve"> or old age, most of the properties that I have listed here </w:t>
      </w:r>
      <w:r w:rsidRPr="00D76ECE">
        <w:rPr>
          <w:rStyle w:val="Emphasis"/>
        </w:rPr>
        <w:t>remain</w:t>
      </w:r>
      <w:r w:rsidRPr="00D76ECE">
        <w:rPr>
          <w:rStyle w:val="StyleUnderline"/>
        </w:rPr>
        <w:t xml:space="preserve"> because they are deeply engrained in the way the human brain works</w:t>
      </w:r>
      <w:r w:rsidRPr="00D76ECE">
        <w:rPr>
          <w:sz w:val="16"/>
        </w:rPr>
        <w:t xml:space="preserve">. </w:t>
      </w:r>
      <w:r w:rsidRPr="00D76ECE">
        <w:rPr>
          <w:rStyle w:val="StyleUnderline"/>
        </w:rPr>
        <w:t>Theory of mind and extended consciousness appear early in human life and are the last things to go in a deteriorating brain</w:t>
      </w:r>
      <w:r w:rsidRPr="00D76ECE">
        <w:rPr>
          <w:sz w:val="16"/>
        </w:rPr>
        <w:t xml:space="preserve">. It takes coma to deprive us of them. </w:t>
      </w:r>
      <w:r w:rsidRPr="00D76ECE">
        <w:rPr>
          <w:rStyle w:val="StyleUnderline"/>
        </w:rPr>
        <w:t xml:space="preserve">A person may have a reduced intelligence or other cognitive disabilities, but s/he still has theory of mind, empathy, compassion, extended consciousness and all those human emotions. That is why when we encounter those </w:t>
      </w:r>
      <w:proofErr w:type="gramStart"/>
      <w:r w:rsidRPr="00D76ECE">
        <w:rPr>
          <w:rStyle w:val="StyleUnderline"/>
        </w:rPr>
        <w:t>people</w:t>
      </w:r>
      <w:proofErr w:type="gramEnd"/>
      <w:r w:rsidRPr="00D76ECE">
        <w:rPr>
          <w:rStyle w:val="StyleUnderline"/>
        </w:rPr>
        <w:t xml:space="preserve"> we recognize them as humans and we know we should treat them as humans</w:t>
      </w:r>
      <w:r w:rsidRPr="00D76ECE">
        <w:rPr>
          <w:sz w:val="16"/>
        </w:rPr>
        <w:t xml:space="preserve">. </w:t>
      </w:r>
      <w:r w:rsidRPr="00D76ECE">
        <w:rPr>
          <w:rStyle w:val="Emphasis"/>
        </w:rPr>
        <w:t>They are not animals and should never be treated as such</w:t>
      </w:r>
      <w:r w:rsidRPr="00D76ECE">
        <w:rPr>
          <w:sz w:val="16"/>
        </w:rPr>
        <w:t xml:space="preserve">. </w:t>
      </w:r>
      <w:r w:rsidRPr="00D76ECE">
        <w:rPr>
          <w:rStyle w:val="StyleUnderline"/>
        </w:rPr>
        <w:t>Intelligence is just a tiny part of what it means to be human.</w:t>
      </w:r>
    </w:p>
    <w:p w14:paraId="01041F8E" w14:textId="660E9291" w:rsidR="00D76ECE" w:rsidRPr="00D76ECE" w:rsidRDefault="00D76ECE" w:rsidP="00D76ECE">
      <w:pPr>
        <w:pStyle w:val="Heading3"/>
      </w:pPr>
      <w:r w:rsidRPr="00D76ECE">
        <w:t xml:space="preserve">2NC </w:t>
      </w:r>
      <w:r w:rsidRPr="00D76ECE">
        <w:t xml:space="preserve">AT: Animals </w:t>
      </w:r>
    </w:p>
    <w:p w14:paraId="163B2EDB" w14:textId="77777777" w:rsidR="00D76ECE" w:rsidRPr="00D76ECE" w:rsidRDefault="00D76ECE" w:rsidP="00D76ECE">
      <w:pPr>
        <w:pStyle w:val="Heading4"/>
      </w:pPr>
      <w:r w:rsidRPr="00D76ECE">
        <w:t xml:space="preserve">Moral and tech evolution will </w:t>
      </w:r>
      <w:r w:rsidRPr="00D76ECE">
        <w:rPr>
          <w:u w:val="single"/>
        </w:rPr>
        <w:t>inevitably</w:t>
      </w:r>
      <w:r w:rsidRPr="00D76ECE">
        <w:t xml:space="preserve"> stop animal exploitation and prevent </w:t>
      </w:r>
      <w:r w:rsidRPr="00D76ECE">
        <w:rPr>
          <w:u w:val="single"/>
        </w:rPr>
        <w:t>wild animal</w:t>
      </w:r>
      <w:r w:rsidRPr="00D76ECE">
        <w:t xml:space="preserve"> suffering---that outweighs</w:t>
      </w:r>
    </w:p>
    <w:p w14:paraId="778137BC" w14:textId="77777777" w:rsidR="00D76ECE" w:rsidRPr="00D76ECE" w:rsidRDefault="00D76ECE" w:rsidP="00D76ECE">
      <w:r w:rsidRPr="00D76ECE">
        <w:t xml:space="preserve">Tobias </w:t>
      </w:r>
      <w:proofErr w:type="spellStart"/>
      <w:r w:rsidRPr="00D76ECE">
        <w:rPr>
          <w:rStyle w:val="Style13ptBold"/>
        </w:rPr>
        <w:t>Leenaert</w:t>
      </w:r>
      <w:proofErr w:type="spellEnd"/>
      <w:r w:rsidRPr="00D76ECE">
        <w:rPr>
          <w:rStyle w:val="Style13ptBold"/>
        </w:rPr>
        <w:t xml:space="preserve"> 16</w:t>
      </w:r>
      <w:r w:rsidRPr="00D76ECE">
        <w:t xml:space="preserve">, Cofounder of Ethical Vegetarian Alternative, Longtime Speaker, Trainer, Strategist, Author of How to Create a Vegan World: A Pragmatic Approach, “Would You Press </w:t>
      </w:r>
      <w:proofErr w:type="gramStart"/>
      <w:r w:rsidRPr="00D76ECE">
        <w:t>The</w:t>
      </w:r>
      <w:proofErr w:type="gramEnd"/>
      <w:r w:rsidRPr="00D76ECE">
        <w:t xml:space="preserve"> Button To Make Humanity Go Extinct?”, The Vegan Strategist, 10-26, http://veganstrategist.org/2016/10/26/would-you-press-the-button-to-make-humanity-go-extinct/</w:t>
      </w:r>
    </w:p>
    <w:p w14:paraId="33442B22" w14:textId="77777777" w:rsidR="00D76ECE" w:rsidRPr="00D76ECE" w:rsidRDefault="00D76ECE" w:rsidP="00D76ECE">
      <w:pPr>
        <w:rPr>
          <w:sz w:val="16"/>
        </w:rPr>
      </w:pPr>
      <w:r w:rsidRPr="00D76ECE">
        <w:rPr>
          <w:rStyle w:val="StyleUnderline"/>
        </w:rPr>
        <w:t>I often hear people entertaining the thought of making humanity disappear from the universe because, as a species, we are causing a lot of suffering, to</w:t>
      </w:r>
      <w:r w:rsidRPr="00D76ECE">
        <w:rPr>
          <w:sz w:val="16"/>
        </w:rPr>
        <w:t xml:space="preserve"> ourselves and </w:t>
      </w:r>
      <w:r w:rsidRPr="00D76ECE">
        <w:rPr>
          <w:rStyle w:val="StyleUnderline"/>
        </w:rPr>
        <w:t>other sentient beings and the planet</w:t>
      </w:r>
      <w:r w:rsidRPr="00D76ECE">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593794F0" w14:textId="77777777" w:rsidR="00D76ECE" w:rsidRPr="00D76ECE" w:rsidRDefault="00D76ECE" w:rsidP="00D76ECE">
      <w:pPr>
        <w:rPr>
          <w:sz w:val="16"/>
        </w:rPr>
      </w:pPr>
      <w:r w:rsidRPr="00D76ECE">
        <w:rPr>
          <w:sz w:val="16"/>
        </w:rPr>
        <w:t xml:space="preserve">In the animal rights/vegan movement, more </w:t>
      </w:r>
      <w:r w:rsidRPr="00D76ECE">
        <w:rPr>
          <w:rStyle w:val="StyleUnderline"/>
        </w:rPr>
        <w:t>people seem to be in favor of human extinction</w:t>
      </w:r>
      <w:r w:rsidRPr="00D76ECE">
        <w:rPr>
          <w:sz w:val="16"/>
        </w:rPr>
        <w:t xml:space="preserve"> than among the general population (just my anecdotal experience). That’s not hard to understand. People become animal rights activists and/or vegans because </w:t>
      </w:r>
      <w:r w:rsidRPr="00D76ECE">
        <w:rPr>
          <w:rStyle w:val="StyleUnderline"/>
        </w:rPr>
        <w:t>they have learned about the horrible suffering humans inflict on animals</w:t>
      </w:r>
      <w:r w:rsidRPr="00D76ECE">
        <w:rPr>
          <w:sz w:val="16"/>
        </w:rPr>
        <w:t xml:space="preserve">, for food, clothing, </w:t>
      </w:r>
      <w:proofErr w:type="gramStart"/>
      <w:r w:rsidRPr="00D76ECE">
        <w:rPr>
          <w:sz w:val="16"/>
        </w:rPr>
        <w:t>research</w:t>
      </w:r>
      <w:proofErr w:type="gramEnd"/>
      <w:r w:rsidRPr="00D76ECE">
        <w:rPr>
          <w:sz w:val="16"/>
        </w:rPr>
        <w:t xml:space="preserve"> or entertainment. </w:t>
      </w:r>
      <w:r w:rsidRPr="00D76ECE">
        <w:rPr>
          <w:rStyle w:val="StyleUnderline"/>
        </w:rPr>
        <w:t>It is tempting to think that the planet would be a better place without Homo sapiens</w:t>
      </w:r>
      <w:r w:rsidRPr="00D76ECE">
        <w:rPr>
          <w:sz w:val="16"/>
        </w:rPr>
        <w:t>, and given that in our thought experiment, no humans would really suffer (it’s just a matter of an instant, and no humans are left to deplore the new situation), we might say: where’s the harm?</w:t>
      </w:r>
    </w:p>
    <w:p w14:paraId="44599002" w14:textId="77777777" w:rsidR="00D76ECE" w:rsidRPr="00D76ECE" w:rsidRDefault="00D76ECE" w:rsidP="00D76ECE">
      <w:pPr>
        <w:rPr>
          <w:sz w:val="16"/>
        </w:rPr>
      </w:pPr>
      <w:r w:rsidRPr="00D76ECE">
        <w:rPr>
          <w:sz w:val="16"/>
        </w:rPr>
        <w:t xml:space="preserve">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w:t>
      </w:r>
      <w:proofErr w:type="gramStart"/>
      <w:r w:rsidRPr="00D76ECE">
        <w:rPr>
          <w:sz w:val="16"/>
        </w:rPr>
        <w:t>here, because</w:t>
      </w:r>
      <w:proofErr w:type="gramEnd"/>
      <w:r w:rsidRPr="00D76ECE">
        <w:rPr>
          <w:sz w:val="16"/>
        </w:rPr>
        <w:t xml:space="preserve"> I do not have strong opinions about these issues, because I can’t seem to wrap my head around them, and mainly because here I want to touch on some other factors.</w:t>
      </w:r>
    </w:p>
    <w:p w14:paraId="3AF667E1" w14:textId="77777777" w:rsidR="00D76ECE" w:rsidRPr="00D76ECE" w:rsidRDefault="00D76ECE" w:rsidP="00D76ECE">
      <w:pPr>
        <w:rPr>
          <w:rStyle w:val="StyleUnderline"/>
        </w:rPr>
      </w:pPr>
      <w:r w:rsidRPr="00D76ECE">
        <w:rPr>
          <w:rStyle w:val="StyleUnderline"/>
        </w:rPr>
        <w:t xml:space="preserve">These are the reasons why I would </w:t>
      </w:r>
      <w:r w:rsidRPr="00D76ECE">
        <w:rPr>
          <w:rStyle w:val="Emphasis"/>
        </w:rPr>
        <w:t>not</w:t>
      </w:r>
      <w:r w:rsidRPr="00D76ECE">
        <w:rPr>
          <w:rStyle w:val="StyleUnderline"/>
        </w:rPr>
        <w:t xml:space="preserve"> press the button.</w:t>
      </w:r>
    </w:p>
    <w:p w14:paraId="19FC03B3" w14:textId="77777777" w:rsidR="00D76ECE" w:rsidRPr="00D76ECE" w:rsidRDefault="00D76ECE" w:rsidP="00D76ECE">
      <w:pPr>
        <w:rPr>
          <w:rStyle w:val="StyleUnderline"/>
        </w:rPr>
      </w:pPr>
      <w:r w:rsidRPr="00D76ECE">
        <w:rPr>
          <w:rStyle w:val="StyleUnderline"/>
        </w:rPr>
        <w:t>1. Humans may do a lot of damage, but they’re also wonderful.</w:t>
      </w:r>
    </w:p>
    <w:p w14:paraId="74269F26" w14:textId="77777777" w:rsidR="00D76ECE" w:rsidRPr="00D76ECE" w:rsidRDefault="00D76ECE" w:rsidP="00D76ECE">
      <w:pPr>
        <w:rPr>
          <w:sz w:val="16"/>
        </w:rPr>
      </w:pPr>
      <w:r w:rsidRPr="00D76ECE">
        <w:rPr>
          <w:rStyle w:val="StyleUnderline"/>
        </w:rPr>
        <w:t>We all know the horrors</w:t>
      </w:r>
      <w:r w:rsidRPr="00D76ECE">
        <w:rPr>
          <w:sz w:val="16"/>
        </w:rPr>
        <w:t xml:space="preserve"> that we cause in the world: </w:t>
      </w:r>
      <w:r w:rsidRPr="00D76ECE">
        <w:rPr>
          <w:rStyle w:val="StyleUnderline"/>
        </w:rPr>
        <w:t>to other people and</w:t>
      </w:r>
      <w:r w:rsidRPr="00D76ECE">
        <w:rPr>
          <w:sz w:val="16"/>
        </w:rPr>
        <w:t xml:space="preserve"> annually to </w:t>
      </w:r>
      <w:r w:rsidRPr="00D76ECE">
        <w:rPr>
          <w:rStyle w:val="StyleUnderline"/>
        </w:rPr>
        <w:t>65 billion farmed animals</w:t>
      </w:r>
      <w:r w:rsidRPr="00D76ECE">
        <w:rPr>
          <w:sz w:val="16"/>
        </w:rPr>
        <w:t xml:space="preserve"> (excluding fish). </w:t>
      </w:r>
      <w:r w:rsidRPr="00D76ECE">
        <w:rPr>
          <w:rStyle w:val="StyleUnderline"/>
        </w:rPr>
        <w:t>We screw up our environment</w:t>
      </w:r>
      <w:r w:rsidRPr="00D76ECE">
        <w:rPr>
          <w:sz w:val="16"/>
        </w:rPr>
        <w:t xml:space="preserve"> and use a lot of finite natural resources. There’s no need to write a long and depressing list here. </w:t>
      </w:r>
      <w:r w:rsidRPr="00D76ECE">
        <w:rPr>
          <w:rStyle w:val="StyleUnderline"/>
        </w:rPr>
        <w:t>However, we can also focus on all the good that we do. Never in the history of our planet</w:t>
      </w:r>
      <w:r w:rsidRPr="00D76ECE">
        <w:rPr>
          <w:sz w:val="16"/>
        </w:rPr>
        <w:t xml:space="preserve"> – or, as far as we know, the universe – </w:t>
      </w:r>
      <w:r w:rsidRPr="00D76ECE">
        <w:rPr>
          <w:rStyle w:val="StyleUnderline"/>
        </w:rPr>
        <w:t>has there been a species that invests so much time in making things better for others. Look at the millions of people active in the non-profit sector. Look at those trying to help the weakest and the poorest</w:t>
      </w:r>
      <w:r w:rsidRPr="00D76ECE">
        <w:rPr>
          <w:sz w:val="16"/>
        </w:rPr>
        <w:t xml:space="preserve">. Look at all the beautiful things we do. </w:t>
      </w:r>
      <w:r w:rsidRPr="00D76ECE">
        <w:rPr>
          <w:rStyle w:val="StyleUnderline"/>
        </w:rPr>
        <w:t xml:space="preserve">Seeing Homo sapiens in this light, it becomes </w:t>
      </w:r>
      <w:proofErr w:type="gramStart"/>
      <w:r w:rsidRPr="00D76ECE">
        <w:rPr>
          <w:rStyle w:val="StyleUnderline"/>
        </w:rPr>
        <w:t>really problematic</w:t>
      </w:r>
      <w:proofErr w:type="gramEnd"/>
      <w:r w:rsidRPr="00D76ECE">
        <w:rPr>
          <w:rStyle w:val="StyleUnderline"/>
        </w:rPr>
        <w:t xml:space="preserve"> and unfair to just call us a shipwreck of a species that only does damage</w:t>
      </w:r>
      <w:r w:rsidRPr="00D76ECE">
        <w:rPr>
          <w:sz w:val="16"/>
        </w:rPr>
        <w:t>.</w:t>
      </w:r>
    </w:p>
    <w:p w14:paraId="08B46CB2" w14:textId="77777777" w:rsidR="00D76ECE" w:rsidRPr="00D76ECE" w:rsidRDefault="00D76ECE" w:rsidP="00D76ECE">
      <w:pPr>
        <w:rPr>
          <w:sz w:val="16"/>
        </w:rPr>
      </w:pPr>
      <w:r w:rsidRPr="00D76ECE">
        <w:rPr>
          <w:rStyle w:val="StyleUnderline"/>
        </w:rPr>
        <w:t xml:space="preserve">2. Humans still have a </w:t>
      </w:r>
      <w:r w:rsidRPr="00D76ECE">
        <w:rPr>
          <w:rStyle w:val="Emphasis"/>
        </w:rPr>
        <w:t>lot of potential to improve</w:t>
      </w:r>
      <w:r w:rsidRPr="00D76ECE">
        <w:rPr>
          <w:sz w:val="16"/>
        </w:rPr>
        <w:t>.</w:t>
      </w:r>
    </w:p>
    <w:p w14:paraId="0CBA8DC2" w14:textId="77777777" w:rsidR="00D76ECE" w:rsidRPr="00D76ECE" w:rsidRDefault="00D76ECE" w:rsidP="00D76ECE">
      <w:pPr>
        <w:rPr>
          <w:sz w:val="16"/>
        </w:rPr>
      </w:pPr>
      <w:r w:rsidRPr="00D76ECE">
        <w:rPr>
          <w:sz w:val="16"/>
        </w:rPr>
        <w:t xml:space="preserve">In many ways </w:t>
      </w:r>
      <w:r w:rsidRPr="00D76ECE">
        <w:rPr>
          <w:rStyle w:val="StyleUnderline"/>
        </w:rPr>
        <w:t xml:space="preserve">our history is </w:t>
      </w:r>
      <w:r w:rsidRPr="00D76ECE">
        <w:rPr>
          <w:rStyle w:val="Emphasis"/>
        </w:rPr>
        <w:t>just beginning</w:t>
      </w:r>
      <w:r w:rsidRPr="00D76ECE">
        <w:rPr>
          <w:rStyle w:val="StyleUnderline"/>
        </w:rPr>
        <w:t xml:space="preserve">. Moments </w:t>
      </w:r>
      <w:proofErr w:type="gramStart"/>
      <w:r w:rsidRPr="00D76ECE">
        <w:rPr>
          <w:rStyle w:val="StyleUnderline"/>
        </w:rPr>
        <w:t>ago</w:t>
      </w:r>
      <w:proofErr w:type="gramEnd"/>
      <w:r w:rsidRPr="00D76ECE">
        <w:rPr>
          <w:rStyle w:val="StyleUnderline"/>
        </w:rPr>
        <w:t xml:space="preserve"> we were mere apes in trees. We developed culture, learning and education only recently</w:t>
      </w:r>
      <w:r w:rsidRPr="00D76ECE">
        <w:rPr>
          <w:sz w:val="16"/>
        </w:rPr>
        <w:t xml:space="preserve">. We – in the richer countries at least – only recently managed to create comfortable environments where we no longer need to worry about food and shelter, so that we can spend more time on other things. </w:t>
      </w:r>
      <w:r w:rsidRPr="00D76ECE">
        <w:rPr>
          <w:rStyle w:val="Emphasis"/>
        </w:rPr>
        <w:t>Violence is declining</w:t>
      </w:r>
      <w:r w:rsidRPr="00D76ECE">
        <w:rPr>
          <w:rStyle w:val="StyleUnderline"/>
        </w:rPr>
        <w:t xml:space="preserve"> and this era is, counterintuitively to some, the </w:t>
      </w:r>
      <w:r w:rsidRPr="00D76ECE">
        <w:rPr>
          <w:rStyle w:val="Emphasis"/>
        </w:rPr>
        <w:t>most peaceful era</w:t>
      </w:r>
      <w:r w:rsidRPr="00D76ECE">
        <w:rPr>
          <w:rStyle w:val="StyleUnderline"/>
        </w:rPr>
        <w:t xml:space="preserve"> in history</w:t>
      </w:r>
      <w:r w:rsidRPr="00D76ECE">
        <w:rPr>
          <w:sz w:val="16"/>
        </w:rPr>
        <w:t xml:space="preserve"> (read Steven </w:t>
      </w:r>
      <w:proofErr w:type="spellStart"/>
      <w:r w:rsidRPr="00D76ECE">
        <w:rPr>
          <w:sz w:val="16"/>
        </w:rPr>
        <w:t>Pinker’s</w:t>
      </w:r>
      <w:proofErr w:type="spellEnd"/>
      <w:r w:rsidRPr="00D76ECE">
        <w:rPr>
          <w:sz w:val="16"/>
        </w:rPr>
        <w:t xml:space="preserve"> </w:t>
      </w:r>
      <w:proofErr w:type="gramStart"/>
      <w:r w:rsidRPr="00D76ECE">
        <w:rPr>
          <w:sz w:val="16"/>
        </w:rPr>
        <w:t>The</w:t>
      </w:r>
      <w:proofErr w:type="gramEnd"/>
      <w:r w:rsidRPr="00D76ECE">
        <w:rPr>
          <w:sz w:val="16"/>
        </w:rPr>
        <w:t xml:space="preserve"> Better Angels of Our Nature). </w:t>
      </w:r>
      <w:r w:rsidRPr="00D76ECE">
        <w:rPr>
          <w:rStyle w:val="StyleUnderline"/>
        </w:rPr>
        <w:t xml:space="preserve">We’re still </w:t>
      </w:r>
      <w:r w:rsidRPr="00D76ECE">
        <w:rPr>
          <w:rStyle w:val="Emphasis"/>
        </w:rPr>
        <w:t>expanding the circle of our moral concern</w:t>
      </w:r>
      <w:r w:rsidRPr="00D76ECE">
        <w:rPr>
          <w:rStyle w:val="StyleUnderline"/>
        </w:rPr>
        <w:t>. We’ll</w:t>
      </w:r>
      <w:r w:rsidRPr="00D76ECE">
        <w:rPr>
          <w:sz w:val="16"/>
        </w:rPr>
        <w:t xml:space="preserve"> probably </w:t>
      </w:r>
      <w:r w:rsidRPr="00D76ECE">
        <w:rPr>
          <w:rStyle w:val="StyleUnderline"/>
        </w:rPr>
        <w:t>have to work less in the future and will devote even more time to creating change for ourselves and others. And there is the promise</w:t>
      </w:r>
      <w:r w:rsidRPr="00D76ECE">
        <w:rPr>
          <w:sz w:val="16"/>
        </w:rPr>
        <w:t xml:space="preserve"> (at least for techno-optimists) </w:t>
      </w:r>
      <w:r w:rsidRPr="00D76ECE">
        <w:rPr>
          <w:rStyle w:val="StyleUnderline"/>
        </w:rPr>
        <w:t xml:space="preserve">of </w:t>
      </w:r>
      <w:r w:rsidRPr="00D76ECE">
        <w:rPr>
          <w:rStyle w:val="Emphasis"/>
        </w:rPr>
        <w:t>future technological advancements</w:t>
      </w:r>
      <w:r w:rsidRPr="00D76ECE">
        <w:rPr>
          <w:rStyle w:val="StyleUnderline"/>
        </w:rPr>
        <w:t xml:space="preserve"> that can help us have a </w:t>
      </w:r>
      <w:r w:rsidRPr="00D76ECE">
        <w:rPr>
          <w:rStyle w:val="Emphasis"/>
        </w:rPr>
        <w:t>huge positive impact</w:t>
      </w:r>
      <w:r w:rsidRPr="00D76ECE">
        <w:rPr>
          <w:rStyle w:val="StyleUnderline"/>
        </w:rPr>
        <w:t xml:space="preserve"> on ourselves and our planet</w:t>
      </w:r>
      <w:r w:rsidRPr="00D76ECE">
        <w:rPr>
          <w:sz w:val="16"/>
        </w:rPr>
        <w:t>.</w:t>
      </w:r>
    </w:p>
    <w:p w14:paraId="6BDCFB94" w14:textId="77777777" w:rsidR="00D76ECE" w:rsidRPr="00D76ECE" w:rsidRDefault="00D76ECE" w:rsidP="00D76ECE">
      <w:pPr>
        <w:rPr>
          <w:rStyle w:val="StyleUnderline"/>
        </w:rPr>
      </w:pPr>
      <w:r w:rsidRPr="00D76ECE">
        <w:rPr>
          <w:rStyle w:val="StyleUnderline"/>
        </w:rPr>
        <w:t xml:space="preserve">3. Humans might be able to </w:t>
      </w:r>
      <w:r w:rsidRPr="00D76ECE">
        <w:rPr>
          <w:rStyle w:val="Emphasis"/>
        </w:rPr>
        <w:t>help other species</w:t>
      </w:r>
      <w:r w:rsidRPr="00D76ECE">
        <w:rPr>
          <w:rStyle w:val="StyleUnderline"/>
        </w:rPr>
        <w:t xml:space="preserve"> further down the road.</w:t>
      </w:r>
    </w:p>
    <w:p w14:paraId="17AC4E23" w14:textId="77777777" w:rsidR="00D76ECE" w:rsidRPr="00D76ECE" w:rsidRDefault="00D76ECE" w:rsidP="00D76ECE">
      <w:pPr>
        <w:rPr>
          <w:rStyle w:val="StyleUnderline"/>
        </w:rPr>
      </w:pPr>
      <w:r w:rsidRPr="00D76ECE">
        <w:rPr>
          <w:sz w:val="16"/>
        </w:rPr>
        <w:t xml:space="preserve">In the future, </w:t>
      </w:r>
      <w:r w:rsidRPr="00D76ECE">
        <w:rPr>
          <w:rStyle w:val="StyleUnderline"/>
        </w:rPr>
        <w:t xml:space="preserve">given more moral growth and technological improvements, rather than having a net negative impact on other species, our impact could become </w:t>
      </w:r>
      <w:r w:rsidRPr="00D76ECE">
        <w:rPr>
          <w:rStyle w:val="Emphasis"/>
        </w:rPr>
        <w:t>net positive</w:t>
      </w:r>
      <w:r w:rsidRPr="00D76ECE">
        <w:rPr>
          <w:sz w:val="16"/>
        </w:rPr>
        <w:t xml:space="preserve">. Arguably </w:t>
      </w:r>
      <w:r w:rsidRPr="00D76ECE">
        <w:rPr>
          <w:rStyle w:val="StyleUnderline"/>
        </w:rPr>
        <w:t xml:space="preserve">the </w:t>
      </w:r>
      <w:r w:rsidRPr="00D76ECE">
        <w:rPr>
          <w:rStyle w:val="Emphasis"/>
        </w:rPr>
        <w:t>biggest source</w:t>
      </w:r>
      <w:r w:rsidRPr="00D76ECE">
        <w:rPr>
          <w:rStyle w:val="StyleUnderline"/>
        </w:rPr>
        <w:t xml:space="preserve"> of suffering for animals is nature/the </w:t>
      </w:r>
      <w:r w:rsidRPr="00D76ECE">
        <w:rPr>
          <w:rStyle w:val="Emphasis"/>
        </w:rPr>
        <w:t>natural condition</w:t>
      </w:r>
      <w:r w:rsidRPr="00D76ECE">
        <w:rPr>
          <w:rStyle w:val="StyleUnderline"/>
        </w:rPr>
        <w:t xml:space="preserve">. Animals die </w:t>
      </w:r>
      <w:r w:rsidRPr="00D76ECE">
        <w:rPr>
          <w:rStyle w:val="Emphasis"/>
        </w:rPr>
        <w:t>by the billions</w:t>
      </w:r>
      <w:r w:rsidRPr="00D76ECE">
        <w:rPr>
          <w:rStyle w:val="StyleUnderline"/>
        </w:rPr>
        <w:t xml:space="preserve"> because of hunger, disease, parasitism, the climate, predation</w:t>
      </w:r>
      <w:r w:rsidRPr="00D76ECE">
        <w:rPr>
          <w:sz w:val="16"/>
        </w:rPr>
        <w:t xml:space="preserve"> (see my post The extremely inconvenient truth of wild animal suffering). Maybe </w:t>
      </w:r>
      <w:r w:rsidRPr="00D76ECE">
        <w:rPr>
          <w:rStyle w:val="Emphasis"/>
        </w:rPr>
        <w:t>in the future, we can limit</w:t>
      </w:r>
      <w:r w:rsidRPr="00D76ECE">
        <w:rPr>
          <w:sz w:val="16"/>
        </w:rPr>
        <w:t xml:space="preserve"> some of </w:t>
      </w:r>
      <w:r w:rsidRPr="00D76ECE">
        <w:rPr>
          <w:rStyle w:val="Emphasis"/>
        </w:rPr>
        <w:t>this suffering</w:t>
      </w:r>
      <w:r w:rsidRPr="00D76ECE">
        <w:rPr>
          <w:rStyle w:val="StyleUnderline"/>
        </w:rPr>
        <w:t xml:space="preserve">. The same applies if at some point in our more distant future, we bump into sentient life on </w:t>
      </w:r>
      <w:r w:rsidRPr="00D76ECE">
        <w:rPr>
          <w:rStyle w:val="Emphasis"/>
        </w:rPr>
        <w:t>other planets</w:t>
      </w:r>
      <w:r w:rsidRPr="00D76ECE">
        <w:rPr>
          <w:rStyle w:val="StyleUnderline"/>
        </w:rPr>
        <w:t>.</w:t>
      </w:r>
    </w:p>
    <w:p w14:paraId="483E4172" w14:textId="77777777" w:rsidR="00D76ECE" w:rsidRPr="00D76ECE" w:rsidRDefault="00D76ECE" w:rsidP="00D76ECE">
      <w:pPr>
        <w:rPr>
          <w:rStyle w:val="StyleUnderline"/>
        </w:rPr>
      </w:pPr>
    </w:p>
    <w:p w14:paraId="17619D1D" w14:textId="77777777" w:rsidR="00D76ECE" w:rsidRPr="00D76ECE" w:rsidRDefault="00D76ECE" w:rsidP="00D76ECE">
      <w:pPr>
        <w:rPr>
          <w:sz w:val="16"/>
        </w:rPr>
      </w:pPr>
      <w:r w:rsidRPr="00D76ECE">
        <w:rPr>
          <w:rStyle w:val="StyleUnderline"/>
        </w:rPr>
        <w:t xml:space="preserve"> Chances are there is suffering there, and if by that time we have </w:t>
      </w:r>
      <w:r w:rsidRPr="00D76ECE">
        <w:rPr>
          <w:rStyle w:val="Emphasis"/>
        </w:rPr>
        <w:t>advanced enough morally and technologically</w:t>
      </w:r>
      <w:r w:rsidRPr="00D76ECE">
        <w:rPr>
          <w:rStyle w:val="StyleUnderline"/>
        </w:rPr>
        <w:t xml:space="preserve">, we may be able to </w:t>
      </w:r>
      <w:r w:rsidRPr="00D76ECE">
        <w:rPr>
          <w:rStyle w:val="Emphasis"/>
        </w:rPr>
        <w:t>help</w:t>
      </w:r>
      <w:r w:rsidRPr="00D76ECE">
        <w:rPr>
          <w:sz w:val="16"/>
        </w:rPr>
        <w:t xml:space="preserve">. </w:t>
      </w:r>
      <w:proofErr w:type="gramStart"/>
      <w:r w:rsidRPr="00D76ECE">
        <w:rPr>
          <w:sz w:val="16"/>
        </w:rPr>
        <w:t>Of course</w:t>
      </w:r>
      <w:proofErr w:type="gramEnd"/>
      <w:r w:rsidRPr="00D76ECE">
        <w:rPr>
          <w:sz w:val="16"/>
        </w:rPr>
        <w:t xml:space="preserve"> there is the chance that some other species in our corner of the universe is already at that level, thus making our own progress less important. But </w:t>
      </w:r>
      <w:proofErr w:type="gramStart"/>
      <w:r w:rsidRPr="00D76ECE">
        <w:rPr>
          <w:sz w:val="16"/>
        </w:rPr>
        <w:t>certainly</w:t>
      </w:r>
      <w:proofErr w:type="gramEnd"/>
      <w:r w:rsidRPr="00D76ECE">
        <w:rPr>
          <w:sz w:val="16"/>
        </w:rPr>
        <w:t xml:space="preserve"> in the event that we’re the only “advanced” ones around (in this region of the universe), </w:t>
      </w:r>
      <w:r w:rsidRPr="00D76ECE">
        <w:rPr>
          <w:rStyle w:val="StyleUnderline"/>
        </w:rPr>
        <w:t xml:space="preserve">it becomes </w:t>
      </w:r>
      <w:r w:rsidRPr="00D76ECE">
        <w:rPr>
          <w:rStyle w:val="Emphasis"/>
        </w:rPr>
        <w:t>very important that we survive</w:t>
      </w:r>
      <w:r w:rsidRPr="00D76ECE">
        <w:rPr>
          <w:rStyle w:val="StyleUnderline"/>
        </w:rPr>
        <w:t xml:space="preserve"> and grow to help. It would be a pity if everything</w:t>
      </w:r>
      <w:r w:rsidRPr="00D76ECE">
        <w:rPr>
          <w:sz w:val="16"/>
        </w:rPr>
        <w:t xml:space="preserve"> we have and everything </w:t>
      </w:r>
      <w:r w:rsidRPr="00D76ECE">
        <w:rPr>
          <w:rStyle w:val="StyleUnderline"/>
        </w:rPr>
        <w:t xml:space="preserve">we </w:t>
      </w:r>
      <w:proofErr w:type="gramStart"/>
      <w:r w:rsidRPr="00D76ECE">
        <w:rPr>
          <w:rStyle w:val="StyleUnderline"/>
        </w:rPr>
        <w:t>are was</w:t>
      </w:r>
      <w:proofErr w:type="gramEnd"/>
      <w:r w:rsidRPr="00D76ECE">
        <w:rPr>
          <w:rStyle w:val="StyleUnderline"/>
        </w:rPr>
        <w:t xml:space="preserve"> lost</w:t>
      </w:r>
      <w:r w:rsidRPr="00D76ECE">
        <w:rPr>
          <w:sz w:val="16"/>
        </w:rPr>
        <w:t xml:space="preserve">, and </w:t>
      </w:r>
      <w:r w:rsidRPr="00D76ECE">
        <w:rPr>
          <w:rStyle w:val="StyleUnderline"/>
        </w:rPr>
        <w:t>the universe would need to restart</w:t>
      </w:r>
      <w:r w:rsidRPr="00D76ECE">
        <w:rPr>
          <w:sz w:val="16"/>
        </w:rPr>
        <w:t xml:space="preserve"> with another species to reach our level of development. </w:t>
      </w:r>
      <w:r w:rsidRPr="00D76ECE">
        <w:rPr>
          <w:rStyle w:val="Emphasis"/>
        </w:rPr>
        <w:t>Lots of time and lives lost</w:t>
      </w:r>
      <w:r w:rsidRPr="00D76ECE">
        <w:rPr>
          <w:sz w:val="16"/>
        </w:rPr>
        <w:t>.</w:t>
      </w:r>
    </w:p>
    <w:p w14:paraId="16D52E31" w14:textId="77777777" w:rsidR="00D76ECE" w:rsidRPr="00D76ECE" w:rsidRDefault="00D76ECE" w:rsidP="00D76ECE">
      <w:pPr>
        <w:rPr>
          <w:sz w:val="16"/>
        </w:rPr>
      </w:pPr>
      <w:r w:rsidRPr="00D76ECE">
        <w:rPr>
          <w:sz w:val="16"/>
        </w:rPr>
        <w:t xml:space="preserve">As you see, I’m thinking a bit ahead. And why not? Some will believe this is speculation and science fiction that has no relevance for the problems and suffering at hand. But if we don’t destroy ourselves, we </w:t>
      </w:r>
      <w:proofErr w:type="gramStart"/>
      <w:r w:rsidRPr="00D76ECE">
        <w:rPr>
          <w:sz w:val="16"/>
        </w:rPr>
        <w:t>have to</w:t>
      </w:r>
      <w:proofErr w:type="gramEnd"/>
      <w:r w:rsidRPr="00D76ECE">
        <w:rPr>
          <w:sz w:val="16"/>
        </w:rPr>
        <w:t xml:space="preserve"> assume we’re going to be here for a long, long time still. And in that time, a lot is possible.</w:t>
      </w:r>
    </w:p>
    <w:p w14:paraId="0B59BA50" w14:textId="77777777" w:rsidR="00D76ECE" w:rsidRPr="00D76ECE" w:rsidRDefault="00D76ECE" w:rsidP="00D76ECE">
      <w:pPr>
        <w:rPr>
          <w:sz w:val="16"/>
        </w:rPr>
      </w:pPr>
      <w:r w:rsidRPr="00D76ECE">
        <w:rPr>
          <w:sz w:val="16"/>
        </w:rPr>
        <w:t xml:space="preserve">We’re on our way. We’re children still, growing up, getting better. It’s going to take ages or millennia, but we </w:t>
      </w:r>
      <w:r w:rsidRPr="00D76ECE">
        <w:rPr>
          <w:rStyle w:val="Emphasis"/>
        </w:rPr>
        <w:t>humans might just turn out to be the best thing for the universe</w:t>
      </w:r>
      <w:r w:rsidRPr="00D76ECE">
        <w:rPr>
          <w:sz w:val="16"/>
        </w:rPr>
        <w:t>. Let’s not press that button just yet.</w:t>
      </w:r>
    </w:p>
    <w:p w14:paraId="0C4D3E7F" w14:textId="77777777" w:rsidR="00D76ECE" w:rsidRPr="00D76ECE" w:rsidRDefault="00D76ECE" w:rsidP="00D76ECE"/>
    <w:p w14:paraId="0A6340CB" w14:textId="772BE077" w:rsidR="00D76ECE" w:rsidRPr="00D76ECE" w:rsidRDefault="00D76ECE" w:rsidP="00D76ECE">
      <w:pPr>
        <w:pStyle w:val="Heading3"/>
      </w:pPr>
      <w:r w:rsidRPr="00D76ECE">
        <w:t xml:space="preserve">2NC </w:t>
      </w:r>
      <w:r w:rsidRPr="00D76ECE">
        <w:t xml:space="preserve">AT: S-Risks </w:t>
      </w:r>
    </w:p>
    <w:p w14:paraId="1CB95722" w14:textId="77777777" w:rsidR="00D76ECE" w:rsidRPr="00D76ECE" w:rsidRDefault="00D76ECE" w:rsidP="00D76ECE">
      <w:pPr>
        <w:pStyle w:val="Heading4"/>
      </w:pPr>
      <w:r w:rsidRPr="00D76ECE">
        <w:t>Death is the ultimate evil---there is no possible warrant for their argument</w:t>
      </w:r>
    </w:p>
    <w:p w14:paraId="0D506D59" w14:textId="77777777" w:rsidR="00D76ECE" w:rsidRPr="00D76ECE" w:rsidRDefault="00D76ECE" w:rsidP="00D76ECE">
      <w:pPr>
        <w:rPr>
          <w:rFonts w:asciiTheme="majorHAnsi" w:hAnsiTheme="majorHAnsi" w:cstheme="majorHAnsi"/>
        </w:rPr>
      </w:pPr>
      <w:r w:rsidRPr="00D76ECE">
        <w:rPr>
          <w:rFonts w:asciiTheme="majorHAnsi" w:hAnsiTheme="majorHAnsi" w:cstheme="majorHAnsi"/>
        </w:rPr>
        <w:t xml:space="preserve">Craig </w:t>
      </w:r>
      <w:r w:rsidRPr="00D76ECE">
        <w:rPr>
          <w:rStyle w:val="Style13ptBold"/>
          <w:rFonts w:asciiTheme="majorHAnsi" w:hAnsiTheme="majorHAnsi" w:cstheme="majorHAnsi"/>
        </w:rPr>
        <w:t>PATERSON 3</w:t>
      </w:r>
      <w:r w:rsidRPr="00D76ECE">
        <w:rPr>
          <w:rFonts w:asciiTheme="majorHAnsi" w:hAnsiTheme="majorHAnsi" w:cstheme="majorHAnsi"/>
        </w:rPr>
        <w:t xml:space="preserve">. Director and Consultant, Bioethics World; Professor of Philosophy, Providence College. “A Life Not Worth Living?” </w:t>
      </w:r>
      <w:r w:rsidRPr="00D76ECE">
        <w:rPr>
          <w:rFonts w:asciiTheme="majorHAnsi" w:hAnsiTheme="majorHAnsi" w:cstheme="majorHAnsi"/>
          <w:i/>
        </w:rPr>
        <w:t>Studies in Christian Ethics</w:t>
      </w:r>
      <w:r w:rsidRPr="00D76ECE">
        <w:rPr>
          <w:rFonts w:asciiTheme="majorHAnsi" w:hAnsiTheme="majorHAnsi" w:cstheme="majorHAnsi"/>
        </w:rPr>
        <w:t xml:space="preserve"> 16: 1-20. Emory Libraries.</w:t>
      </w:r>
    </w:p>
    <w:p w14:paraId="617FB96F" w14:textId="77777777" w:rsidR="00D76ECE" w:rsidRPr="00D76ECE" w:rsidRDefault="00D76ECE" w:rsidP="00D76ECE">
      <w:pPr>
        <w:rPr>
          <w:rFonts w:asciiTheme="majorHAnsi" w:hAnsiTheme="majorHAnsi" w:cstheme="majorHAnsi"/>
          <w:sz w:val="16"/>
        </w:rPr>
      </w:pPr>
      <w:r w:rsidRPr="00D76ECE">
        <w:rPr>
          <w:rFonts w:asciiTheme="majorHAnsi" w:hAnsiTheme="majorHAnsi" w:cstheme="majorHAnsi"/>
          <w:sz w:val="16"/>
        </w:rPr>
        <w:t xml:space="preserve">Contrary to those accounts, I would argue that it is </w:t>
      </w:r>
      <w:r w:rsidRPr="00D76ECE">
        <w:rPr>
          <w:rStyle w:val="StyleUnderline"/>
          <w:rFonts w:asciiTheme="majorHAnsi" w:hAnsiTheme="majorHAnsi" w:cstheme="majorHAnsi"/>
        </w:rPr>
        <w:t>death</w:t>
      </w:r>
      <w:r w:rsidRPr="00D76ECE">
        <w:rPr>
          <w:rFonts w:asciiTheme="majorHAnsi" w:hAnsiTheme="majorHAnsi" w:cstheme="majorHAnsi"/>
          <w:sz w:val="16"/>
        </w:rPr>
        <w:t xml:space="preserve"> per se that </w:t>
      </w:r>
      <w:r w:rsidRPr="00D76ECE">
        <w:rPr>
          <w:rStyle w:val="StyleUnderline"/>
          <w:rFonts w:asciiTheme="majorHAnsi" w:hAnsiTheme="majorHAnsi" w:cstheme="majorHAnsi"/>
        </w:rPr>
        <w:t>is really the objective evil</w:t>
      </w:r>
      <w:r w:rsidRPr="00D76ECE">
        <w:rPr>
          <w:rFonts w:asciiTheme="majorHAnsi" w:hAnsiTheme="majorHAnsi" w:cstheme="majorHAnsi"/>
          <w:sz w:val="16"/>
        </w:rPr>
        <w:t xml:space="preserve"> for us, not because it deprives us of a prospective future of overall good judged better than the alternative of non-being. It cannot be about harm to a former person who has ceased to exist, for no person </w:t>
      </w:r>
      <w:proofErr w:type="gramStart"/>
      <w:r w:rsidRPr="00D76ECE">
        <w:rPr>
          <w:rFonts w:asciiTheme="majorHAnsi" w:hAnsiTheme="majorHAnsi" w:cstheme="majorHAnsi"/>
          <w:sz w:val="16"/>
        </w:rPr>
        <w:t>actually suffers</w:t>
      </w:r>
      <w:proofErr w:type="gramEnd"/>
      <w:r w:rsidRPr="00D76ECE">
        <w:rPr>
          <w:rFonts w:asciiTheme="majorHAnsi" w:hAnsiTheme="majorHAnsi" w:cstheme="majorHAnsi"/>
          <w:sz w:val="16"/>
        </w:rPr>
        <w:t xml:space="preserve"> from the sub-sequent non-participation. Rather, </w:t>
      </w:r>
      <w:r w:rsidRPr="00D76ECE">
        <w:rPr>
          <w:rStyle w:val="StyleUnderline"/>
          <w:rFonts w:asciiTheme="majorHAnsi" w:hAnsiTheme="majorHAnsi" w:cstheme="majorHAnsi"/>
        </w:rPr>
        <w:t xml:space="preserve">death </w:t>
      </w:r>
      <w:proofErr w:type="gramStart"/>
      <w:r w:rsidRPr="00D76ECE">
        <w:rPr>
          <w:rStyle w:val="StyleUnderline"/>
          <w:rFonts w:asciiTheme="majorHAnsi" w:hAnsiTheme="majorHAnsi" w:cstheme="majorHAnsi"/>
        </w:rPr>
        <w:t>in itself is</w:t>
      </w:r>
      <w:proofErr w:type="gramEnd"/>
      <w:r w:rsidRPr="00D76ECE">
        <w:rPr>
          <w:rStyle w:val="StyleUnderline"/>
          <w:rFonts w:asciiTheme="majorHAnsi" w:hAnsiTheme="majorHAnsi" w:cstheme="majorHAnsi"/>
        </w:rPr>
        <w:t xml:space="preserve"> an evil to us because it </w:t>
      </w:r>
      <w:r w:rsidRPr="00D76ECE">
        <w:rPr>
          <w:rStyle w:val="Emphasis"/>
          <w:rFonts w:asciiTheme="majorHAnsi" w:hAnsiTheme="majorHAnsi" w:cstheme="majorHAnsi"/>
        </w:rPr>
        <w:t>ontologically destroys the current existent subject</w:t>
      </w:r>
      <w:r w:rsidRPr="00D76ECE">
        <w:rPr>
          <w:rFonts w:asciiTheme="majorHAnsi" w:hAnsiTheme="majorHAnsi" w:cstheme="majorHAnsi"/>
          <w:sz w:val="16"/>
        </w:rPr>
        <w:t xml:space="preserve"> — </w:t>
      </w:r>
      <w:r w:rsidRPr="00D76ECE">
        <w:rPr>
          <w:rStyle w:val="StyleUnderline"/>
          <w:rFonts w:asciiTheme="majorHAnsi" w:hAnsiTheme="majorHAnsi" w:cstheme="majorHAnsi"/>
        </w:rPr>
        <w:t xml:space="preserve">it is the ultimate in metaphysical </w:t>
      </w:r>
      <w:proofErr w:type="spellStart"/>
      <w:r w:rsidRPr="00D76ECE">
        <w:rPr>
          <w:rStyle w:val="StyleUnderline"/>
          <w:rFonts w:asciiTheme="majorHAnsi" w:hAnsiTheme="majorHAnsi" w:cstheme="majorHAnsi"/>
        </w:rPr>
        <w:t>lightening</w:t>
      </w:r>
      <w:proofErr w:type="spellEnd"/>
      <w:r w:rsidRPr="00D76ECE">
        <w:rPr>
          <w:rStyle w:val="StyleUnderline"/>
          <w:rFonts w:asciiTheme="majorHAnsi" w:hAnsiTheme="majorHAnsi" w:cstheme="majorHAnsi"/>
        </w:rPr>
        <w:t xml:space="preserve"> strikes</w:t>
      </w:r>
      <w:r w:rsidRPr="00D76ECE">
        <w:rPr>
          <w:rFonts w:asciiTheme="majorHAnsi" w:hAnsiTheme="majorHAnsi" w:cstheme="majorHAnsi"/>
          <w:sz w:val="16"/>
        </w:rPr>
        <w:t xml:space="preserve">. 80 </w:t>
      </w:r>
      <w:r w:rsidRPr="00D76ECE">
        <w:rPr>
          <w:rStyle w:val="StyleUnderline"/>
          <w:rFonts w:asciiTheme="majorHAnsi" w:hAnsiTheme="majorHAnsi" w:cstheme="majorHAnsi"/>
        </w:rPr>
        <w:t>The evil of death is truly an ontological evil borne by the person who already exists, independently of calculations about better or worse possible lives</w:t>
      </w:r>
      <w:r w:rsidRPr="00D76ECE">
        <w:rPr>
          <w:rFonts w:asciiTheme="majorHAnsi" w:hAnsiTheme="majorHAnsi" w:cstheme="majorHAnsi"/>
          <w:sz w:val="16"/>
        </w:rPr>
        <w:t xml:space="preserve">. </w:t>
      </w:r>
      <w:r w:rsidRPr="00D76ECE">
        <w:rPr>
          <w:rStyle w:val="StyleUnderline"/>
          <w:rFonts w:asciiTheme="majorHAnsi" w:hAnsiTheme="majorHAnsi" w:cstheme="majorHAnsi"/>
        </w:rPr>
        <w:t xml:space="preserve">Such an evil need not be consciously experienced </w:t>
      </w:r>
      <w:proofErr w:type="gramStart"/>
      <w:r w:rsidRPr="00D76ECE">
        <w:rPr>
          <w:rStyle w:val="StyleUnderline"/>
          <w:rFonts w:asciiTheme="majorHAnsi" w:hAnsiTheme="majorHAnsi" w:cstheme="majorHAnsi"/>
        </w:rPr>
        <w:t>in order to</w:t>
      </w:r>
      <w:proofErr w:type="gramEnd"/>
      <w:r w:rsidRPr="00D76ECE">
        <w:rPr>
          <w:rStyle w:val="StyleUnderline"/>
          <w:rFonts w:asciiTheme="majorHAnsi" w:hAnsiTheme="majorHAnsi" w:cstheme="majorHAnsi"/>
        </w:rPr>
        <w:t xml:space="preserve"> be an evil for the kind of being a human person is</w:t>
      </w:r>
      <w:r w:rsidRPr="00D76ECE">
        <w:rPr>
          <w:rFonts w:asciiTheme="majorHAnsi" w:hAnsiTheme="majorHAnsi" w:cstheme="majorHAnsi"/>
          <w:sz w:val="16"/>
        </w:rPr>
        <w:t xml:space="preserve">. </w:t>
      </w:r>
      <w:r w:rsidRPr="00D76ECE">
        <w:rPr>
          <w:rStyle w:val="StyleUnderline"/>
          <w:rFonts w:asciiTheme="majorHAnsi" w:hAnsiTheme="majorHAnsi" w:cstheme="majorHAnsi"/>
        </w:rPr>
        <w:t xml:space="preserve">Death is an evil because of the change in kind it brings about, a change that is </w:t>
      </w:r>
      <w:r w:rsidRPr="00D76ECE">
        <w:rPr>
          <w:rStyle w:val="Emphasis"/>
          <w:rFonts w:asciiTheme="majorHAnsi" w:hAnsiTheme="majorHAnsi" w:cstheme="majorHAnsi"/>
        </w:rPr>
        <w:t>destructive of the type of entity that we essentially are</w:t>
      </w:r>
      <w:r w:rsidRPr="00D76ECE">
        <w:rPr>
          <w:rFonts w:asciiTheme="majorHAnsi" w:hAnsiTheme="majorHAnsi" w:cstheme="majorHAnsi"/>
          <w:sz w:val="16"/>
        </w:rPr>
        <w:t xml:space="preserve">. </w:t>
      </w:r>
      <w:r w:rsidRPr="00D76ECE">
        <w:rPr>
          <w:rStyle w:val="StyleUnderline"/>
          <w:rFonts w:asciiTheme="majorHAnsi" w:hAnsiTheme="majorHAnsi" w:cstheme="majorHAnsi"/>
        </w:rPr>
        <w:t>Anything, whether caused naturally or caused by human intervention</w:t>
      </w:r>
      <w:r w:rsidRPr="00D76ECE">
        <w:rPr>
          <w:rFonts w:asciiTheme="majorHAnsi" w:hAnsiTheme="majorHAnsi" w:cstheme="majorHAnsi"/>
          <w:sz w:val="16"/>
        </w:rPr>
        <w:t xml:space="preserve"> (intentional or unintentional) </w:t>
      </w:r>
      <w:r w:rsidRPr="00D76ECE">
        <w:rPr>
          <w:rStyle w:val="StyleUnderline"/>
          <w:rFonts w:asciiTheme="majorHAnsi" w:hAnsiTheme="majorHAnsi" w:cstheme="majorHAnsi"/>
        </w:rPr>
        <w:t>that</w:t>
      </w:r>
      <w:r w:rsidRPr="00D76ECE">
        <w:rPr>
          <w:rFonts w:asciiTheme="majorHAnsi" w:hAnsiTheme="majorHAnsi" w:cstheme="majorHAnsi"/>
          <w:sz w:val="16"/>
        </w:rPr>
        <w:t xml:space="preserve"> drastically </w:t>
      </w:r>
      <w:r w:rsidRPr="00D76ECE">
        <w:rPr>
          <w:rStyle w:val="StyleUnderline"/>
          <w:rFonts w:asciiTheme="majorHAnsi" w:hAnsiTheme="majorHAnsi" w:cstheme="majorHAnsi"/>
        </w:rPr>
        <w:t xml:space="preserve">interferes in the process of maintaining the person in existence is an </w:t>
      </w:r>
      <w:r w:rsidRPr="00D76ECE">
        <w:rPr>
          <w:rStyle w:val="Emphasis"/>
          <w:rFonts w:asciiTheme="majorHAnsi" w:hAnsiTheme="majorHAnsi" w:cstheme="majorHAnsi"/>
        </w:rPr>
        <w:t>objective evil for the person</w:t>
      </w:r>
      <w:r w:rsidRPr="00D76ECE">
        <w:rPr>
          <w:rFonts w:asciiTheme="majorHAnsi" w:hAnsiTheme="majorHAnsi" w:cstheme="majorHAnsi"/>
          <w:sz w:val="16"/>
        </w:rPr>
        <w:t xml:space="preserve">. </w:t>
      </w:r>
      <w:r w:rsidRPr="00D76ECE">
        <w:rPr>
          <w:rStyle w:val="StyleUnderline"/>
          <w:rFonts w:asciiTheme="majorHAnsi" w:hAnsiTheme="majorHAnsi" w:cstheme="majorHAnsi"/>
        </w:rPr>
        <w:t>What is</w:t>
      </w:r>
      <w:r w:rsidRPr="00D76ECE">
        <w:rPr>
          <w:rFonts w:asciiTheme="majorHAnsi" w:hAnsiTheme="majorHAnsi" w:cstheme="majorHAnsi"/>
          <w:sz w:val="16"/>
        </w:rPr>
        <w:t xml:space="preserve"> crucially </w:t>
      </w:r>
      <w:r w:rsidRPr="00D76ECE">
        <w:rPr>
          <w:rStyle w:val="StyleUnderline"/>
          <w:rFonts w:asciiTheme="majorHAnsi" w:hAnsiTheme="majorHAnsi" w:cstheme="majorHAnsi"/>
        </w:rPr>
        <w:t>at stake</w:t>
      </w:r>
      <w:r w:rsidRPr="00D76ECE">
        <w:rPr>
          <w:rFonts w:asciiTheme="majorHAnsi" w:hAnsiTheme="majorHAnsi" w:cstheme="majorHAnsi"/>
          <w:sz w:val="16"/>
        </w:rPr>
        <w:t xml:space="preserve"> here, and </w:t>
      </w:r>
      <w:r w:rsidRPr="00D76ECE">
        <w:rPr>
          <w:rStyle w:val="StyleUnderline"/>
          <w:rFonts w:asciiTheme="majorHAnsi" w:hAnsiTheme="majorHAnsi" w:cstheme="majorHAnsi"/>
        </w:rPr>
        <w:t>is</w:t>
      </w:r>
      <w:r w:rsidRPr="00D76ECE">
        <w:rPr>
          <w:rFonts w:asciiTheme="majorHAnsi" w:hAnsiTheme="majorHAnsi" w:cstheme="majorHAnsi"/>
          <w:sz w:val="16"/>
        </w:rPr>
        <w:t xml:space="preserve"> dialectically supportive of the self-</w:t>
      </w:r>
      <w:proofErr w:type="spellStart"/>
      <w:r w:rsidRPr="00D76ECE">
        <w:rPr>
          <w:rFonts w:asciiTheme="majorHAnsi" w:hAnsiTheme="majorHAnsi" w:cstheme="majorHAnsi"/>
          <w:sz w:val="16"/>
        </w:rPr>
        <w:t>evidency</w:t>
      </w:r>
      <w:proofErr w:type="spellEnd"/>
      <w:r w:rsidRPr="00D76ECE">
        <w:rPr>
          <w:rFonts w:asciiTheme="majorHAnsi" w:hAnsiTheme="majorHAnsi" w:cstheme="majorHAnsi"/>
          <w:sz w:val="16"/>
        </w:rPr>
        <w:t xml:space="preserve"> of </w:t>
      </w:r>
      <w:r w:rsidRPr="00D76ECE">
        <w:rPr>
          <w:rStyle w:val="StyleUnderline"/>
          <w:rFonts w:asciiTheme="majorHAnsi" w:hAnsiTheme="majorHAnsi" w:cstheme="majorHAnsi"/>
        </w:rPr>
        <w:t>the basic good of human life</w:t>
      </w:r>
      <w:r w:rsidRPr="00D76ECE">
        <w:rPr>
          <w:rFonts w:asciiTheme="majorHAnsi" w:hAnsiTheme="majorHAnsi" w:cstheme="majorHAnsi"/>
          <w:sz w:val="16"/>
        </w:rPr>
        <w:t xml:space="preserve">, is that </w:t>
      </w:r>
      <w:r w:rsidRPr="00D76ECE">
        <w:rPr>
          <w:rStyle w:val="StyleUnderline"/>
          <w:rFonts w:asciiTheme="majorHAnsi" w:hAnsiTheme="majorHAnsi" w:cstheme="majorHAnsi"/>
        </w:rPr>
        <w:t>death is a radical interference with the</w:t>
      </w:r>
      <w:r w:rsidRPr="00D76ECE">
        <w:rPr>
          <w:rFonts w:asciiTheme="majorHAnsi" w:hAnsiTheme="majorHAnsi" w:cstheme="majorHAnsi"/>
          <w:sz w:val="16"/>
        </w:rPr>
        <w:t xml:space="preserve"> current </w:t>
      </w:r>
      <w:r w:rsidRPr="00D76ECE">
        <w:rPr>
          <w:rStyle w:val="StyleUnderline"/>
          <w:rFonts w:asciiTheme="majorHAnsi" w:hAnsiTheme="majorHAnsi" w:cstheme="majorHAnsi"/>
        </w:rPr>
        <w:t>life process</w:t>
      </w:r>
      <w:r w:rsidRPr="00D76ECE">
        <w:rPr>
          <w:rFonts w:asciiTheme="majorHAnsi" w:hAnsiTheme="majorHAnsi" w:cstheme="majorHAnsi"/>
          <w:sz w:val="16"/>
        </w:rPr>
        <w:t xml:space="preserve"> of the kind of being that we are. In consequence, </w:t>
      </w:r>
      <w:r w:rsidRPr="00D76ECE">
        <w:rPr>
          <w:rStyle w:val="StyleUnderline"/>
          <w:rFonts w:asciiTheme="majorHAnsi" w:hAnsiTheme="majorHAnsi" w:cstheme="majorHAnsi"/>
        </w:rPr>
        <w:t>death</w:t>
      </w:r>
      <w:r w:rsidRPr="00D76ECE">
        <w:rPr>
          <w:rFonts w:asciiTheme="majorHAnsi" w:hAnsiTheme="majorHAnsi" w:cstheme="majorHAnsi"/>
          <w:sz w:val="16"/>
        </w:rPr>
        <w:t xml:space="preserve"> itself </w:t>
      </w:r>
      <w:r w:rsidRPr="00D76ECE">
        <w:rPr>
          <w:rStyle w:val="StyleUnderline"/>
          <w:rFonts w:asciiTheme="majorHAnsi" w:hAnsiTheme="majorHAnsi" w:cstheme="majorHAnsi"/>
        </w:rPr>
        <w:t>can be credibly thought of as a ‘primitive evil’</w:t>
      </w:r>
      <w:r w:rsidRPr="00D76ECE">
        <w:rPr>
          <w:rFonts w:asciiTheme="majorHAnsi" w:hAnsiTheme="majorHAnsi" w:cstheme="majorHAnsi"/>
          <w:sz w:val="16"/>
        </w:rPr>
        <w:t xml:space="preserve"> for all persons, </w:t>
      </w:r>
      <w:r w:rsidRPr="00D76ECE">
        <w:rPr>
          <w:rStyle w:val="StyleUnderline"/>
          <w:rFonts w:asciiTheme="majorHAnsi" w:hAnsiTheme="majorHAnsi" w:cstheme="majorHAnsi"/>
        </w:rPr>
        <w:t>regardless of the extent to which they are</w:t>
      </w:r>
      <w:r w:rsidRPr="00D76ECE">
        <w:rPr>
          <w:rFonts w:asciiTheme="majorHAnsi" w:hAnsiTheme="majorHAnsi" w:cstheme="majorHAnsi"/>
          <w:sz w:val="16"/>
        </w:rPr>
        <w:t xml:space="preserve"> currently or prospectively </w:t>
      </w:r>
      <w:r w:rsidRPr="00D76ECE">
        <w:rPr>
          <w:rStyle w:val="StyleUnderline"/>
          <w:rFonts w:asciiTheme="majorHAnsi" w:hAnsiTheme="majorHAnsi" w:cstheme="majorHAnsi"/>
        </w:rPr>
        <w:t>capable of participating in</w:t>
      </w:r>
      <w:r w:rsidRPr="00D76ECE">
        <w:rPr>
          <w:rFonts w:asciiTheme="majorHAnsi" w:hAnsiTheme="majorHAnsi" w:cstheme="majorHAnsi"/>
          <w:sz w:val="16"/>
        </w:rPr>
        <w:t xml:space="preserve"> a full array of the goods of </w:t>
      </w:r>
      <w:r w:rsidRPr="00D76ECE">
        <w:rPr>
          <w:rStyle w:val="StyleUnderline"/>
          <w:rFonts w:asciiTheme="majorHAnsi" w:hAnsiTheme="majorHAnsi" w:cstheme="majorHAnsi"/>
        </w:rPr>
        <w:t>life</w:t>
      </w:r>
      <w:r w:rsidRPr="00D76ECE">
        <w:rPr>
          <w:rFonts w:asciiTheme="majorHAnsi" w:hAnsiTheme="majorHAnsi" w:cstheme="majorHAnsi"/>
          <w:sz w:val="16"/>
        </w:rPr>
        <w:t xml:space="preserve">. 81 In conclusion, </w:t>
      </w:r>
      <w:r w:rsidRPr="00D76ECE">
        <w:rPr>
          <w:rStyle w:val="StyleUnderline"/>
          <w:rFonts w:asciiTheme="majorHAnsi" w:hAnsiTheme="majorHAnsi" w:cstheme="majorHAnsi"/>
        </w:rPr>
        <w:t>concerning willed human actions, it is justifiable to state that any intentional rejection of human life</w:t>
      </w:r>
      <w:r w:rsidRPr="00D76ECE">
        <w:rPr>
          <w:rFonts w:asciiTheme="majorHAnsi" w:hAnsiTheme="majorHAnsi" w:cstheme="majorHAnsi"/>
          <w:sz w:val="16"/>
        </w:rPr>
        <w:t xml:space="preserve"> itself </w:t>
      </w:r>
      <w:r w:rsidRPr="00D76ECE">
        <w:rPr>
          <w:rStyle w:val="Emphasis"/>
          <w:rFonts w:asciiTheme="majorHAnsi" w:hAnsiTheme="majorHAnsi" w:cstheme="majorHAnsi"/>
        </w:rPr>
        <w:t>cannot</w:t>
      </w:r>
      <w:r w:rsidRPr="00D76ECE">
        <w:rPr>
          <w:rFonts w:asciiTheme="majorHAnsi" w:hAnsiTheme="majorHAnsi" w:cstheme="majorHAnsi"/>
          <w:sz w:val="16"/>
        </w:rPr>
        <w:t xml:space="preserve"> therefore </w:t>
      </w:r>
      <w:r w:rsidRPr="00D76ECE">
        <w:rPr>
          <w:rStyle w:val="Emphasis"/>
          <w:rFonts w:asciiTheme="majorHAnsi" w:hAnsiTheme="majorHAnsi" w:cstheme="majorHAnsi"/>
        </w:rPr>
        <w:t>be warranted</w:t>
      </w:r>
      <w:r w:rsidRPr="00D76ECE">
        <w:rPr>
          <w:rFonts w:asciiTheme="majorHAnsi" w:hAnsiTheme="majorHAnsi" w:cstheme="majorHAnsi"/>
          <w:sz w:val="16"/>
        </w:rPr>
        <w:t xml:space="preserve"> </w:t>
      </w:r>
      <w:r w:rsidRPr="00D76ECE">
        <w:rPr>
          <w:rStyle w:val="StyleUnderline"/>
          <w:rFonts w:asciiTheme="majorHAnsi" w:hAnsiTheme="majorHAnsi" w:cstheme="majorHAnsi"/>
        </w:rPr>
        <w:t xml:space="preserve">since it is an expression of an </w:t>
      </w:r>
      <w:r w:rsidRPr="00D76ECE">
        <w:rPr>
          <w:rStyle w:val="Emphasis"/>
          <w:rFonts w:asciiTheme="majorHAnsi" w:hAnsiTheme="majorHAnsi" w:cstheme="majorHAnsi"/>
        </w:rPr>
        <w:t>ultimate disvalue for the subject</w:t>
      </w:r>
      <w:r w:rsidRPr="00D76ECE">
        <w:rPr>
          <w:rFonts w:asciiTheme="majorHAnsi" w:hAnsiTheme="majorHAnsi" w:cstheme="majorHAnsi"/>
          <w:sz w:val="16"/>
        </w:rPr>
        <w:t xml:space="preserve">, namely, </w:t>
      </w:r>
      <w:r w:rsidRPr="00D76ECE">
        <w:rPr>
          <w:rStyle w:val="StyleUnderline"/>
          <w:rFonts w:asciiTheme="majorHAnsi" w:hAnsiTheme="majorHAnsi" w:cstheme="majorHAnsi"/>
        </w:rPr>
        <w:t>the destruction of the present person; a radical ontological good that we cannot begin to weigh objectively against the travails of life in a rational manner</w:t>
      </w:r>
      <w:r w:rsidRPr="00D76ECE">
        <w:rPr>
          <w:rFonts w:asciiTheme="majorHAnsi" w:hAnsiTheme="majorHAnsi" w:cstheme="majorHAnsi"/>
          <w:sz w:val="16"/>
        </w:rPr>
        <w:t xml:space="preserve">. To deal with the sources of disvalue (pain, suffering, etc.) </w:t>
      </w:r>
      <w:r w:rsidRPr="00D76ECE">
        <w:rPr>
          <w:rStyle w:val="StyleUnderline"/>
          <w:rFonts w:asciiTheme="majorHAnsi" w:hAnsiTheme="majorHAnsi" w:cstheme="majorHAnsi"/>
        </w:rPr>
        <w:t>we should not seek to irrationally destroy the person, the very source and condition of all human possibility</w:t>
      </w:r>
      <w:r w:rsidRPr="00D76ECE">
        <w:rPr>
          <w:rFonts w:asciiTheme="majorHAnsi" w:hAnsiTheme="majorHAnsi" w:cstheme="majorHAnsi"/>
          <w:sz w:val="16"/>
        </w:rPr>
        <w:t>.</w:t>
      </w:r>
    </w:p>
    <w:p w14:paraId="7715BA7B" w14:textId="77777777" w:rsidR="00D76ECE" w:rsidRPr="00D76ECE" w:rsidRDefault="00D76ECE" w:rsidP="00D76ECE">
      <w:pPr>
        <w:pStyle w:val="Heading4"/>
      </w:pPr>
      <w:r w:rsidRPr="00D76ECE">
        <w:t xml:space="preserve">Aliens are just as likely to cause s-risks as humans – means </w:t>
      </w:r>
      <w:proofErr w:type="gramStart"/>
      <w:r w:rsidRPr="00D76ECE">
        <w:t>its</w:t>
      </w:r>
      <w:proofErr w:type="gramEnd"/>
      <w:r w:rsidRPr="00D76ECE">
        <w:t xml:space="preserve"> try or die for space col</w:t>
      </w:r>
    </w:p>
    <w:p w14:paraId="17A005AF" w14:textId="77777777" w:rsidR="00D76ECE" w:rsidRPr="00D76ECE" w:rsidRDefault="00D76ECE" w:rsidP="00D76ECE">
      <w:pPr>
        <w:rPr>
          <w:rStyle w:val="StyleUnderline"/>
          <w:u w:val="none"/>
        </w:rPr>
      </w:pPr>
      <w:proofErr w:type="spellStart"/>
      <w:r w:rsidRPr="00D76ECE">
        <w:rPr>
          <w:rStyle w:val="Style13ptBold"/>
        </w:rPr>
        <w:t>Cirkovic</w:t>
      </w:r>
      <w:proofErr w:type="spellEnd"/>
      <w:r w:rsidRPr="00D76ECE">
        <w:rPr>
          <w:rStyle w:val="Style13ptBold"/>
        </w:rPr>
        <w:t xml:space="preserve"> 19</w:t>
      </w:r>
      <w:r w:rsidRPr="00D76ECE">
        <w:t xml:space="preserve"> – Milan M </w:t>
      </w:r>
      <w:proofErr w:type="spellStart"/>
      <w:r w:rsidRPr="00D76ECE">
        <w:t>Cirkovic</w:t>
      </w:r>
      <w:proofErr w:type="spellEnd"/>
      <w:r w:rsidRPr="00D76ECE">
        <w:t xml:space="preserve"> Corresponding author at: Future of Humanity Institute, Faculty of Philosophy, University of Oxford (“Space colonization remains the only long-term option for humanity: A reply to Torres” Futures Volume 105, January 2019, Pages 166-173Serbia https://doi-org.proxy.lib.umich.edu/10.1016/j.futures.2018.09.006G)</w:t>
      </w:r>
    </w:p>
    <w:p w14:paraId="7106CDEF" w14:textId="77777777" w:rsidR="00D76ECE" w:rsidRPr="00D76ECE" w:rsidRDefault="00D76ECE" w:rsidP="00D76ECE">
      <w:pPr>
        <w:rPr>
          <w:sz w:val="16"/>
        </w:rPr>
      </w:pPr>
      <w:r w:rsidRPr="00D76ECE">
        <w:rPr>
          <w:rStyle w:val="StyleUnderline"/>
        </w:rPr>
        <w:t>Torres’s argument fails to mention the possibility of extraterrestrial life</w:t>
      </w:r>
      <w:r w:rsidRPr="00D76ECE">
        <w:rPr>
          <w:sz w:val="16"/>
        </w:rPr>
        <w:t xml:space="preserve"> and especially extraterrestrial intelligent life; in this he is quite </w:t>
      </w:r>
      <w:proofErr w:type="gramStart"/>
      <w:r w:rsidRPr="00D76ECE">
        <w:rPr>
          <w:sz w:val="16"/>
        </w:rPr>
        <w:t>similar to</w:t>
      </w:r>
      <w:proofErr w:type="gramEnd"/>
      <w:r w:rsidRPr="00D76ECE">
        <w:rPr>
          <w:sz w:val="16"/>
        </w:rPr>
        <w:t xml:space="preserve"> many other philosophers discussing the future of humanity (e.g., </w:t>
      </w:r>
      <w:proofErr w:type="spellStart"/>
      <w:r w:rsidRPr="00D76ECE">
        <w:rPr>
          <w:sz w:val="16"/>
        </w:rPr>
        <w:t>Kahane</w:t>
      </w:r>
      <w:proofErr w:type="spellEnd"/>
      <w:r w:rsidRPr="00D76ECE">
        <w:rPr>
          <w:sz w:val="16"/>
        </w:rPr>
        <w:t xml:space="preserve">, 2014; Klee, 2017). </w:t>
      </w:r>
      <w:r w:rsidRPr="00D76ECE">
        <w:rPr>
          <w:rStyle w:val="StyleUnderline"/>
        </w:rPr>
        <w:t>This is important in two different respects.</w:t>
      </w:r>
      <w:r w:rsidRPr="00D76ECE">
        <w:rPr>
          <w:sz w:val="16"/>
        </w:rPr>
        <w:t xml:space="preserve"> The first is that </w:t>
      </w:r>
      <w:r w:rsidRPr="00D76ECE">
        <w:rPr>
          <w:rStyle w:val="StyleUnderline"/>
        </w:rPr>
        <w:t>by relinquishing space colonization</w:t>
      </w:r>
      <w:r w:rsidRPr="00D76ECE">
        <w:rPr>
          <w:sz w:val="16"/>
        </w:rPr>
        <w:t xml:space="preserve">, </w:t>
      </w:r>
      <w:r w:rsidRPr="00D76ECE">
        <w:rPr>
          <w:rStyle w:val="StyleUnderline"/>
        </w:rPr>
        <w:t xml:space="preserve">humans obviously </w:t>
      </w:r>
      <w:r w:rsidRPr="00D76ECE">
        <w:rPr>
          <w:rStyle w:val="Emphasis"/>
        </w:rPr>
        <w:t>leave all available cosmological resources to other intelligent species</w:t>
      </w:r>
      <w:r w:rsidRPr="00D76ECE">
        <w:rPr>
          <w:rStyle w:val="StyleUnderline"/>
        </w:rPr>
        <w:t>.</w:t>
      </w:r>
      <w:r w:rsidRPr="00D76ECE">
        <w:rPr>
          <w:sz w:val="16"/>
        </w:rPr>
        <w:t xml:space="preserve"> (Of course, some of them might be swayed by arguments of extraterrestrial Torres-analogs and relinquish space colonization, but there is no guarantee that all of them will do so, esp. since – as shown above – the arguments are not that persuasive!) </w:t>
      </w:r>
      <w:r w:rsidRPr="00D76ECE">
        <w:rPr>
          <w:rStyle w:val="StyleUnderline"/>
        </w:rPr>
        <w:t>This will enable dramatic expansion of an alien colonizing species, which will fill the universe with their own values</w:t>
      </w:r>
      <w:r w:rsidRPr="00D76ECE">
        <w:rPr>
          <w:sz w:val="16"/>
        </w:rPr>
        <w:t xml:space="preserve">, entirely different from human/posthuman values. This might or might not be desirable – depending on the character of alien values – but in any case, it would not be particularly appealing from the narrow human perspective. </w:t>
      </w:r>
      <w:r w:rsidRPr="00D76ECE">
        <w:rPr>
          <w:rStyle w:val="Emphasis"/>
        </w:rPr>
        <w:t xml:space="preserve">Those averse to s-risks should clearly be against this </w:t>
      </w:r>
      <w:proofErr w:type="gramStart"/>
      <w:r w:rsidRPr="00D76ECE">
        <w:rPr>
          <w:rStyle w:val="Emphasis"/>
        </w:rPr>
        <w:t>scenario</w:t>
      </w:r>
      <w:r w:rsidRPr="00D76ECE">
        <w:rPr>
          <w:sz w:val="16"/>
        </w:rPr>
        <w:t xml:space="preserve">, </w:t>
      </w:r>
      <w:r w:rsidRPr="00D76ECE">
        <w:rPr>
          <w:rStyle w:val="StyleUnderline"/>
        </w:rPr>
        <w:t>since</w:t>
      </w:r>
      <w:proofErr w:type="gramEnd"/>
      <w:r w:rsidRPr="00D76ECE">
        <w:rPr>
          <w:rStyle w:val="StyleUnderline"/>
        </w:rPr>
        <w:t xml:space="preserve"> there are no guarantees that aliens would not be more efficient than humans in inflicting suffering</w:t>
      </w:r>
      <w:r w:rsidRPr="00D76ECE">
        <w:rPr>
          <w:sz w:val="16"/>
        </w:rPr>
        <w:t xml:space="preserve"> onto themselves and others. The second part of the story is harsher. Ironically, </w:t>
      </w:r>
      <w:r w:rsidRPr="00D76ECE">
        <w:rPr>
          <w:rStyle w:val="StyleUnderline"/>
        </w:rPr>
        <w:t>if Torres were right that space colonization would always lead to war</w:t>
      </w:r>
      <w:r w:rsidRPr="00D76ECE">
        <w:rPr>
          <w:sz w:val="16"/>
        </w:rPr>
        <w:t xml:space="preserve"> between diverging factions, </w:t>
      </w:r>
      <w:r w:rsidRPr="00D76ECE">
        <w:rPr>
          <w:rStyle w:val="StyleUnderline"/>
        </w:rPr>
        <w:t>the situation would have been hopeless for humanity</w:t>
      </w:r>
      <w:r w:rsidRPr="00D76ECE">
        <w:rPr>
          <w:sz w:val="16"/>
        </w:rPr>
        <w:t xml:space="preserve">, </w:t>
      </w:r>
      <w:r w:rsidRPr="00D76ECE">
        <w:rPr>
          <w:rStyle w:val="StyleUnderline"/>
        </w:rPr>
        <w:t>since one or another alien faction would have found it both expedient and easy to exterminate or enslave the Earth-bound humanity</w:t>
      </w:r>
      <w:r w:rsidRPr="00D76ECE">
        <w:rPr>
          <w:sz w:val="16"/>
        </w:rPr>
        <w:t xml:space="preserve">. </w:t>
      </w:r>
      <w:r w:rsidRPr="00D76ECE">
        <w:rPr>
          <w:rStyle w:val="StyleUnderline"/>
        </w:rPr>
        <w:t xml:space="preserve">By the very logic of Torres’s narrative about </w:t>
      </w:r>
      <w:proofErr w:type="spellStart"/>
      <w:r w:rsidRPr="00D76ECE">
        <w:rPr>
          <w:rStyle w:val="StyleUnderline"/>
        </w:rPr>
        <w:t>hyperweapons</w:t>
      </w:r>
      <w:proofErr w:type="spellEnd"/>
      <w:r w:rsidRPr="00D76ECE">
        <w:rPr>
          <w:sz w:val="16"/>
        </w:rPr>
        <w:t xml:space="preserve">, </w:t>
      </w:r>
      <w:r w:rsidRPr="00D76ECE">
        <w:rPr>
          <w:rStyle w:val="StyleUnderline"/>
        </w:rPr>
        <w:t>the Earth would remain an easy target for any interstellar colonizing faction</w:t>
      </w:r>
      <w:r w:rsidRPr="00D76ECE">
        <w:rPr>
          <w:sz w:val="16"/>
        </w:rPr>
        <w:t xml:space="preserve"> (and there is no reason to assume that aggressive factions would limit their aggression to their phylogenetic relatives). Thus, </w:t>
      </w:r>
      <w:r w:rsidRPr="00D76ECE">
        <w:rPr>
          <w:rStyle w:val="StyleUnderline"/>
        </w:rPr>
        <w:t xml:space="preserve">Torres’s argument is </w:t>
      </w:r>
      <w:proofErr w:type="gramStart"/>
      <w:r w:rsidRPr="00D76ECE">
        <w:rPr>
          <w:rStyle w:val="StyleUnderline"/>
        </w:rPr>
        <w:t>actually self-defeating</w:t>
      </w:r>
      <w:proofErr w:type="gramEnd"/>
      <w:r w:rsidRPr="00D76ECE">
        <w:rPr>
          <w:rStyle w:val="StyleUnderline"/>
        </w:rPr>
        <w:t xml:space="preserve"> in the presence of extraterrestrial intelligence</w:t>
      </w:r>
      <w:r w:rsidRPr="00D76ECE">
        <w:rPr>
          <w:sz w:val="16"/>
        </w:rPr>
        <w:t xml:space="preserve"> – acquiescing to it would directly contribute to the ultimate harm. Perhaps a skeptic wants to believe (as a kind of anti-agent </w:t>
      </w:r>
      <w:proofErr w:type="spellStart"/>
      <w:r w:rsidRPr="00D76ECE">
        <w:rPr>
          <w:sz w:val="16"/>
        </w:rPr>
        <w:t>Moulder</w:t>
      </w:r>
      <w:proofErr w:type="spellEnd"/>
      <w:r w:rsidRPr="00D76ECE">
        <w:rPr>
          <w:sz w:val="16"/>
        </w:rPr>
        <w:t xml:space="preserve">, of the X-Files’ fame) that extraterrestrial intelligence is nonexistent or vanishingly rare? To begin with, it would be strange to bet the long-term future of humanity on such a technical </w:t>
      </w:r>
      <w:proofErr w:type="spellStart"/>
      <w:r w:rsidRPr="00D76ECE">
        <w:rPr>
          <w:sz w:val="16"/>
        </w:rPr>
        <w:t>astrobiological</w:t>
      </w:r>
      <w:proofErr w:type="spellEnd"/>
      <w:r w:rsidRPr="00D76ECE">
        <w:rPr>
          <w:sz w:val="16"/>
        </w:rPr>
        <w:t xml:space="preserve"> issue, on which we can exert no influence whatsoever. </w:t>
      </w:r>
      <w:r w:rsidRPr="00D76ECE">
        <w:rPr>
          <w:rStyle w:val="StyleUnderline"/>
        </w:rPr>
        <w:t>Extraterrestrial life either exists or it does not</w:t>
      </w:r>
      <w:r w:rsidRPr="00D76ECE">
        <w:rPr>
          <w:sz w:val="16"/>
        </w:rPr>
        <w:t xml:space="preserve">, irrespectively of any amount of our ethical or political </w:t>
      </w:r>
      <w:proofErr w:type="gramStart"/>
      <w:r w:rsidRPr="00D76ECE">
        <w:rPr>
          <w:sz w:val="16"/>
        </w:rPr>
        <w:t>hand-wringing</w:t>
      </w:r>
      <w:proofErr w:type="gramEnd"/>
      <w:r w:rsidRPr="00D76ECE">
        <w:rPr>
          <w:sz w:val="16"/>
        </w:rPr>
        <w:t xml:space="preserve">. So, lacking specific information for one or the other, </w:t>
      </w:r>
      <w:r w:rsidRPr="00D76ECE">
        <w:rPr>
          <w:rStyle w:val="StyleUnderline"/>
        </w:rPr>
        <w:t>we should certainly make strategies for both options</w:t>
      </w:r>
      <w:r w:rsidRPr="00D76ECE">
        <w:rPr>
          <w:sz w:val="16"/>
        </w:rPr>
        <w:t xml:space="preserve">. Further, </w:t>
      </w:r>
      <w:r w:rsidRPr="00D76ECE">
        <w:rPr>
          <w:rStyle w:val="StyleUnderline"/>
        </w:rPr>
        <w:t>the advances of astrobiology</w:t>
      </w:r>
      <w:r w:rsidRPr="00D76ECE">
        <w:rPr>
          <w:sz w:val="16"/>
        </w:rPr>
        <w:t xml:space="preserve"> over the last quarter century </w:t>
      </w:r>
      <w:r w:rsidRPr="00D76ECE">
        <w:rPr>
          <w:rStyle w:val="StyleUnderline"/>
        </w:rPr>
        <w:t>offer many reasons for cautious belief</w:t>
      </w:r>
      <w:r w:rsidRPr="00D76ECE">
        <w:rPr>
          <w:sz w:val="16"/>
        </w:rPr>
        <w:t xml:space="preserve"> in the conclusion </w:t>
      </w:r>
      <w:r w:rsidRPr="00D76ECE">
        <w:rPr>
          <w:rStyle w:val="StyleUnderline"/>
        </w:rPr>
        <w:t>that life and intelligence are reasonably abundant</w:t>
      </w:r>
      <w:r w:rsidRPr="00D76ECE">
        <w:rPr>
          <w:sz w:val="16"/>
        </w:rPr>
        <w:t xml:space="preserve"> in </w:t>
      </w:r>
      <w:proofErr w:type="spellStart"/>
      <w:r w:rsidRPr="00D76ECE">
        <w:rPr>
          <w:sz w:val="16"/>
        </w:rPr>
        <w:t>astrophysically</w:t>
      </w:r>
      <w:proofErr w:type="spellEnd"/>
      <w:r w:rsidRPr="00D76ECE">
        <w:rPr>
          <w:sz w:val="16"/>
        </w:rPr>
        <w:t xml:space="preserve"> and </w:t>
      </w:r>
      <w:proofErr w:type="spellStart"/>
      <w:r w:rsidRPr="00D76ECE">
        <w:rPr>
          <w:sz w:val="16"/>
        </w:rPr>
        <w:t>astrochemically</w:t>
      </w:r>
      <w:proofErr w:type="spellEnd"/>
      <w:r w:rsidRPr="00D76ECE">
        <w:rPr>
          <w:sz w:val="16"/>
        </w:rPr>
        <w:t xml:space="preserve"> permissible ecosystems. Some of the arguments to that effect are summarized in </w:t>
      </w:r>
      <w:proofErr w:type="spellStart"/>
      <w:r w:rsidRPr="00D76ECE">
        <w:rPr>
          <w:sz w:val="16"/>
        </w:rPr>
        <w:t>Ćirković</w:t>
      </w:r>
      <w:proofErr w:type="spellEnd"/>
      <w:r w:rsidRPr="00D76ECE">
        <w:rPr>
          <w:sz w:val="16"/>
        </w:rPr>
        <w:t xml:space="preserve"> (2012). 11 </w:t>
      </w:r>
      <w:r w:rsidRPr="00D76ECE">
        <w:rPr>
          <w:rStyle w:val="StyleUnderline"/>
        </w:rPr>
        <w:t>Even if,</w:t>
      </w:r>
      <w:r w:rsidRPr="00D76ECE">
        <w:rPr>
          <w:sz w:val="16"/>
        </w:rPr>
        <w:t xml:space="preserve"> by some quirk of </w:t>
      </w:r>
      <w:proofErr w:type="spellStart"/>
      <w:r w:rsidRPr="00D76ECE">
        <w:rPr>
          <w:sz w:val="16"/>
        </w:rPr>
        <w:t>astrobiological</w:t>
      </w:r>
      <w:proofErr w:type="spellEnd"/>
      <w:r w:rsidRPr="00D76ECE">
        <w:rPr>
          <w:sz w:val="16"/>
        </w:rPr>
        <w:t xml:space="preserve"> evolution, </w:t>
      </w:r>
      <w:r w:rsidRPr="00D76ECE">
        <w:rPr>
          <w:rStyle w:val="StyleUnderline"/>
        </w:rPr>
        <w:t>humanity is the first intelligent species to arise</w:t>
      </w:r>
      <w:r w:rsidRPr="00D76ECE">
        <w:rPr>
          <w:sz w:val="16"/>
        </w:rPr>
        <w:t xml:space="preserve"> in the Milky Way (as, for instance, per the well-known argument of Carter, 1983, 2008), </w:t>
      </w:r>
      <w:r w:rsidRPr="00D76ECE">
        <w:rPr>
          <w:rStyle w:val="StyleUnderline"/>
        </w:rPr>
        <w:t>following Torres’s advice and relinquishing space colonization</w:t>
      </w:r>
      <w:r w:rsidRPr="00D76ECE">
        <w:rPr>
          <w:sz w:val="16"/>
        </w:rPr>
        <w:t xml:space="preserve"> </w:t>
      </w:r>
      <w:r w:rsidRPr="00D76ECE">
        <w:rPr>
          <w:rStyle w:val="StyleUnderline"/>
        </w:rPr>
        <w:t xml:space="preserve">will simply ensure that the second, third, </w:t>
      </w:r>
      <w:r w:rsidRPr="00D76ECE">
        <w:rPr>
          <w:rStyle w:val="Emphasis"/>
        </w:rPr>
        <w:t>or 275th intelligent species</w:t>
      </w:r>
      <w:r w:rsidRPr="00D76ECE">
        <w:rPr>
          <w:rStyle w:val="StyleUnderline"/>
        </w:rPr>
        <w:t xml:space="preserve"> to evolve</w:t>
      </w:r>
      <w:r w:rsidRPr="00D76ECE">
        <w:rPr>
          <w:sz w:val="16"/>
        </w:rPr>
        <w:t xml:space="preserve"> </w:t>
      </w:r>
      <w:r w:rsidRPr="00D76ECE">
        <w:rPr>
          <w:rStyle w:val="Emphasis"/>
        </w:rPr>
        <w:t>will indeed colonize the Galaxy</w:t>
      </w:r>
      <w:r w:rsidRPr="00D76ECE">
        <w:rPr>
          <w:rStyle w:val="StyleUnderline"/>
        </w:rPr>
        <w:t xml:space="preserve"> instead of humans</w:t>
      </w:r>
      <w:r w:rsidRPr="00D76ECE">
        <w:rPr>
          <w:sz w:val="16"/>
        </w:rPr>
        <w:t xml:space="preserve">. </w:t>
      </w:r>
      <w:r w:rsidRPr="00D76ECE">
        <w:rPr>
          <w:rStyle w:val="StyleUnderline"/>
        </w:rPr>
        <w:t>If</w:t>
      </w:r>
      <w:r w:rsidRPr="00D76ECE">
        <w:rPr>
          <w:sz w:val="16"/>
        </w:rPr>
        <w:t xml:space="preserve">, on the other hand, </w:t>
      </w:r>
      <w:r w:rsidRPr="00D76ECE">
        <w:rPr>
          <w:rStyle w:val="StyleUnderline"/>
        </w:rPr>
        <w:t>Torres is wrong</w:t>
      </w:r>
      <w:r w:rsidRPr="00D76ECE">
        <w:rPr>
          <w:sz w:val="16"/>
        </w:rPr>
        <w:t xml:space="preserve"> and it is possible to colonize the Galaxy in a peaceful and prosperous manner, </w:t>
      </w:r>
      <w:r w:rsidRPr="00D76ECE">
        <w:rPr>
          <w:rStyle w:val="StyleUnderline"/>
        </w:rPr>
        <w:t>humanity might survive on Earth in a kind of zoo or preserve</w:t>
      </w:r>
      <w:r w:rsidRPr="00D76ECE">
        <w:rPr>
          <w:sz w:val="16"/>
        </w:rPr>
        <w:t xml:space="preserve">, </w:t>
      </w:r>
      <w:r w:rsidRPr="00D76ECE">
        <w:rPr>
          <w:rStyle w:val="StyleUnderline"/>
        </w:rPr>
        <w:t>surrounded by friendly and considerate interstellar aliens</w:t>
      </w:r>
      <w:r w:rsidRPr="00D76ECE">
        <w:rPr>
          <w:sz w:val="16"/>
        </w:rPr>
        <w:t xml:space="preserve"> – </w:t>
      </w:r>
      <w:r w:rsidRPr="00D76ECE">
        <w:rPr>
          <w:rStyle w:val="StyleUnderline"/>
        </w:rPr>
        <w:t>but obviously failing to realize its creative potential</w:t>
      </w:r>
      <w:r w:rsidRPr="00D76ECE">
        <w:rPr>
          <w:sz w:val="16"/>
        </w:rPr>
        <w:t xml:space="preserve"> (which would also count as an existential catastrophe in Bostrom’s taxonomy).12 There is simply no way out of that quandary, unless one is a creationist who believes that humanity originated by Divine supernatural act and there is exactly zero probability of abiogenesis/</w:t>
      </w:r>
      <w:proofErr w:type="spellStart"/>
      <w:r w:rsidRPr="00D76ECE">
        <w:rPr>
          <w:sz w:val="16"/>
        </w:rPr>
        <w:t>noogenesis</w:t>
      </w:r>
      <w:proofErr w:type="spellEnd"/>
      <w:r w:rsidRPr="00D76ECE">
        <w:rPr>
          <w:sz w:val="16"/>
        </w:rPr>
        <w:t xml:space="preserve"> occurring elsewhere. In general, no naturalistic utilitarian calculus of various scenarios for the future of humanity could be complete if it does not take extraterrestrial intelligence into account.</w:t>
      </w:r>
    </w:p>
    <w:p w14:paraId="04709C99" w14:textId="77777777" w:rsidR="00D76ECE" w:rsidRPr="00D76ECE" w:rsidRDefault="00D76ECE" w:rsidP="00D76ECE">
      <w:pPr>
        <w:pStyle w:val="Heading3"/>
      </w:pPr>
      <w:r w:rsidRPr="00D76ECE">
        <w:t xml:space="preserve">2NC – AT: Torres – General </w:t>
      </w:r>
    </w:p>
    <w:p w14:paraId="6F3439E0" w14:textId="77777777" w:rsidR="00D76ECE" w:rsidRPr="00D76ECE" w:rsidRDefault="00D76ECE" w:rsidP="00D76ECE">
      <w:pPr>
        <w:pStyle w:val="Heading4"/>
      </w:pPr>
      <w:r w:rsidRPr="00D76ECE">
        <w:t>Torres’ conclusions are bad – several reasons</w:t>
      </w:r>
    </w:p>
    <w:p w14:paraId="419D2B3B" w14:textId="77777777" w:rsidR="00D76ECE" w:rsidRPr="00D76ECE" w:rsidRDefault="00D76ECE" w:rsidP="00D76ECE">
      <w:proofErr w:type="spellStart"/>
      <w:r w:rsidRPr="00D76ECE">
        <w:rPr>
          <w:rStyle w:val="Style13ptBold"/>
        </w:rPr>
        <w:t>Cirkovic</w:t>
      </w:r>
      <w:proofErr w:type="spellEnd"/>
      <w:r w:rsidRPr="00D76ECE">
        <w:rPr>
          <w:rStyle w:val="Style13ptBold"/>
        </w:rPr>
        <w:t xml:space="preserve"> 19</w:t>
      </w:r>
      <w:r w:rsidRPr="00D76ECE">
        <w:t xml:space="preserve"> – Milan M </w:t>
      </w:r>
      <w:proofErr w:type="spellStart"/>
      <w:r w:rsidRPr="00D76ECE">
        <w:t>Cirkovic</w:t>
      </w:r>
      <w:proofErr w:type="spellEnd"/>
      <w:r w:rsidRPr="00D76ECE">
        <w:t xml:space="preserve"> Corresponding author at: Future of Humanity Institute, Faculty of Philosophy, University of Oxford (“Space colonization remains the only long-term option for humanity: A reply to Torres” Futures Volume 105, January 2019, Pages 166-173Serbia https://doi-org.proxy.lib.umich.edu/10.1016/j.futures.2018.09.006G)</w:t>
      </w:r>
    </w:p>
    <w:p w14:paraId="45903CCB" w14:textId="77777777" w:rsidR="00D76ECE" w:rsidRPr="00D76ECE" w:rsidRDefault="00D76ECE" w:rsidP="00D76ECE">
      <w:pPr>
        <w:rPr>
          <w:sz w:val="16"/>
        </w:rPr>
      </w:pPr>
      <w:r w:rsidRPr="00D76ECE">
        <w:rPr>
          <w:rStyle w:val="StyleUnderline"/>
        </w:rPr>
        <w:t>Torres argues that human expansion into space will generate a wide variety of distinct posthuman species</w:t>
      </w:r>
      <w:r w:rsidRPr="00D76ECE">
        <w:rPr>
          <w:sz w:val="16"/>
        </w:rPr>
        <w:t xml:space="preserve">, many having their own cultural, political, religious, etc. traditions. These descendant species would, according to Torres, engage in perpetual conflicts, resulting in a great suffering. </w:t>
      </w:r>
      <w:r w:rsidRPr="00D76ECE">
        <w:rPr>
          <w:rStyle w:val="StyleUnderline"/>
        </w:rPr>
        <w:t>This, allegedly default outcome would constitute a form of “suffering risk”.</w:t>
      </w:r>
      <w:r w:rsidRPr="00D76ECE">
        <w:rPr>
          <w:sz w:val="16"/>
        </w:rPr>
        <w:t xml:space="preserve"> By amply using the views of the 17th century English philosopher Thomas Hobbes, Torres attempts to prove that (p. 84) [a] closer look at what I have argued are the most probable results of colonizing the “last great frontier” suggests that doing so would yield a state of Hobbesian “</w:t>
      </w:r>
      <w:proofErr w:type="spellStart"/>
      <w:r w:rsidRPr="00D76ECE">
        <w:rPr>
          <w:sz w:val="16"/>
        </w:rPr>
        <w:t>warre</w:t>
      </w:r>
      <w:proofErr w:type="spellEnd"/>
      <w:r w:rsidRPr="00D76ECE">
        <w:rPr>
          <w:sz w:val="16"/>
        </w:rPr>
        <w:t xml:space="preserve">” in which civilizations wallow in perpetual anxiety—existential anxiety—when they aren’t actively engaged in confrontations with their neighbors. The least </w:t>
      </w:r>
      <w:r w:rsidRPr="00D76ECE">
        <w:rPr>
          <w:rStyle w:val="StyleUnderline"/>
        </w:rPr>
        <w:t xml:space="preserve">important are several </w:t>
      </w:r>
      <w:r w:rsidRPr="00D76ECE">
        <w:rPr>
          <w:rStyle w:val="Emphasis"/>
        </w:rPr>
        <w:t xml:space="preserve">factual mistakes and </w:t>
      </w:r>
      <w:proofErr w:type="spellStart"/>
      <w:r w:rsidRPr="00D76ECE">
        <w:rPr>
          <w:rStyle w:val="Emphasis"/>
        </w:rPr>
        <w:t>mispresentations</w:t>
      </w:r>
      <w:proofErr w:type="spellEnd"/>
      <w:r w:rsidRPr="00D76ECE">
        <w:rPr>
          <w:rStyle w:val="StyleUnderline"/>
        </w:rPr>
        <w:t xml:space="preserve"> in Torres’s account</w:t>
      </w:r>
      <w:r w:rsidRPr="00D76ECE">
        <w:rPr>
          <w:sz w:val="16"/>
        </w:rPr>
        <w:t xml:space="preserve">. </w:t>
      </w:r>
      <w:r w:rsidRPr="00D76ECE">
        <w:t>It is at the very least doubtful whether</w:t>
      </w:r>
      <w:r w:rsidRPr="00D76ECE">
        <w:rPr>
          <w:sz w:val="16"/>
        </w:rPr>
        <w:t xml:space="preserve"> “individuals like </w:t>
      </w:r>
      <w:proofErr w:type="spellStart"/>
      <w:r w:rsidRPr="00D76ECE">
        <w:rPr>
          <w:sz w:val="16"/>
        </w:rPr>
        <w:t>Vasili</w:t>
      </w:r>
      <w:proofErr w:type="spellEnd"/>
      <w:r w:rsidRPr="00D76ECE">
        <w:rPr>
          <w:sz w:val="16"/>
        </w:rPr>
        <w:t xml:space="preserve"> </w:t>
      </w:r>
      <w:proofErr w:type="spellStart"/>
      <w:r w:rsidRPr="00D76ECE">
        <w:rPr>
          <w:sz w:val="16"/>
        </w:rPr>
        <w:t>Arkhipov</w:t>
      </w:r>
      <w:proofErr w:type="spellEnd"/>
      <w:r w:rsidRPr="00D76ECE">
        <w:rPr>
          <w:sz w:val="16"/>
        </w:rPr>
        <w:t xml:space="preserve"> and Stanislav Petrov more or less single-handedly averted nuclear holocausts” (p. 82), since neither we could be certain about that, nor they themselves put forward any such claims. The number of human lives lost under the astronomical waste argument is most probably much greater still than the conservative assumption of Bostrom (2003), likely on the order of 1046 (</w:t>
      </w:r>
      <w:proofErr w:type="spellStart"/>
      <w:r w:rsidRPr="00D76ECE">
        <w:rPr>
          <w:sz w:val="16"/>
        </w:rPr>
        <w:t>Ćirković</w:t>
      </w:r>
      <w:proofErr w:type="spellEnd"/>
      <w:r w:rsidRPr="00D76ECE">
        <w:rPr>
          <w:sz w:val="16"/>
        </w:rPr>
        <w:t xml:space="preserve">, 2004) rather than 1038 (p. 75). </w:t>
      </w:r>
      <w:r w:rsidRPr="00D76ECE">
        <w:rPr>
          <w:rStyle w:val="StyleUnderline"/>
        </w:rPr>
        <w:t>The expansion of the universe does not influence space colonization</w:t>
      </w:r>
      <w:r w:rsidRPr="00D76ECE">
        <w:rPr>
          <w:sz w:val="16"/>
        </w:rPr>
        <w:t xml:space="preserve"> (p. 79), </w:t>
      </w:r>
      <w:r w:rsidRPr="00D76ECE">
        <w:rPr>
          <w:rStyle w:val="StyleUnderline"/>
        </w:rPr>
        <w:t>except in an indirect</w:t>
      </w:r>
      <w:r w:rsidRPr="00D76ECE">
        <w:rPr>
          <w:sz w:val="16"/>
        </w:rPr>
        <w:t xml:space="preserve"> – and </w:t>
      </w:r>
      <w:proofErr w:type="gramStart"/>
      <w:r w:rsidRPr="00D76ECE">
        <w:rPr>
          <w:sz w:val="16"/>
        </w:rPr>
        <w:t>actually favorable</w:t>
      </w:r>
      <w:proofErr w:type="gramEnd"/>
      <w:r w:rsidRPr="00D76ECE">
        <w:rPr>
          <w:sz w:val="16"/>
        </w:rPr>
        <w:t xml:space="preserve"> to the main thrust of Torres’s argument! – </w:t>
      </w:r>
      <w:r w:rsidRPr="00D76ECE">
        <w:rPr>
          <w:rStyle w:val="StyleUnderline"/>
        </w:rPr>
        <w:t>way that the accelerated expansion could cause a loss of causal contact between intergalactic colonies.</w:t>
      </w:r>
      <w:r w:rsidRPr="00D76ECE">
        <w:rPr>
          <w:sz w:val="16"/>
        </w:rPr>
        <w:t xml:space="preserve"> </w:t>
      </w:r>
      <w:r w:rsidRPr="00D76ECE">
        <w:rPr>
          <w:rStyle w:val="StyleUnderline"/>
        </w:rPr>
        <w:t xml:space="preserve">Pathogens which only harm single species are </w:t>
      </w:r>
      <w:proofErr w:type="gramStart"/>
      <w:r w:rsidRPr="00D76ECE">
        <w:rPr>
          <w:rStyle w:val="StyleUnderline"/>
        </w:rPr>
        <w:t>actually a</w:t>
      </w:r>
      <w:proofErr w:type="gramEnd"/>
      <w:r w:rsidRPr="00D76ECE">
        <w:rPr>
          <w:rStyle w:val="StyleUnderline"/>
        </w:rPr>
        <w:t xml:space="preserve"> small minority</w:t>
      </w:r>
      <w:r w:rsidRPr="00D76ECE">
        <w:rPr>
          <w:sz w:val="16"/>
        </w:rPr>
        <w:t xml:space="preserve"> contrary to Torres’s assertion (p. 81), </w:t>
      </w:r>
      <w:r w:rsidRPr="00D76ECE">
        <w:rPr>
          <w:rStyle w:val="StyleUnderline"/>
        </w:rPr>
        <w:t>and for rather obvious reasons that their virulence decreases the accessible ecological niche</w:t>
      </w:r>
      <w:r w:rsidRPr="00D76ECE">
        <w:rPr>
          <w:sz w:val="16"/>
        </w:rPr>
        <w:t xml:space="preserve">; among major pathogens which influenced human history, only smallpox was such an ultra-specialized pathogen. In contrast, </w:t>
      </w:r>
      <w:r w:rsidRPr="00D76ECE">
        <w:rPr>
          <w:rStyle w:val="StyleUnderline"/>
        </w:rPr>
        <w:t>many are generalist pathogens, some of which are so flexible that could cause disease in plants as well as animals</w:t>
      </w:r>
      <w:r w:rsidRPr="00D76ECE">
        <w:rPr>
          <w:sz w:val="16"/>
        </w:rPr>
        <w:t xml:space="preserve"> (e.g., Alberts et al., 2002)! Finally, </w:t>
      </w:r>
      <w:r w:rsidRPr="00D76ECE">
        <w:rPr>
          <w:rStyle w:val="StyleUnderline"/>
        </w:rPr>
        <w:t>whether our quantum vacuum is in a stable or a metastable energy state is still the stuff of pure speculation</w:t>
      </w:r>
      <w:r w:rsidRPr="00D76ECE">
        <w:rPr>
          <w:sz w:val="16"/>
        </w:rPr>
        <w:t xml:space="preserve">, lacking the definite ultraviolet completion of quantum field theory, such as superstring or M-theory – and it is therefore inappropriate, </w:t>
      </w:r>
      <w:proofErr w:type="gramStart"/>
      <w:r w:rsidRPr="00D76ECE">
        <w:rPr>
          <w:sz w:val="16"/>
        </w:rPr>
        <w:t>irresponsible</w:t>
      </w:r>
      <w:proofErr w:type="gramEnd"/>
      <w:r w:rsidRPr="00D76ECE">
        <w:rPr>
          <w:sz w:val="16"/>
        </w:rPr>
        <w:t xml:space="preserve"> and misleading to assert that “the universe appears to be in a’ metastable’ energy state “(p. 81). </w:t>
      </w:r>
      <w:r w:rsidRPr="00D76ECE">
        <w:rPr>
          <w:rStyle w:val="StyleUnderline"/>
        </w:rPr>
        <w:t>These are not decisive criticisms</w:t>
      </w:r>
      <w:r w:rsidRPr="00D76ECE">
        <w:rPr>
          <w:sz w:val="16"/>
        </w:rPr>
        <w:t xml:space="preserve">, </w:t>
      </w:r>
      <w:r w:rsidRPr="00D76ECE">
        <w:rPr>
          <w:rStyle w:val="StyleUnderline"/>
        </w:rPr>
        <w:t xml:space="preserve">but </w:t>
      </w:r>
      <w:r w:rsidRPr="00D76ECE">
        <w:rPr>
          <w:rStyle w:val="Emphasis"/>
        </w:rPr>
        <w:t>their misleading nature set the scene</w:t>
      </w:r>
      <w:r w:rsidRPr="00D76ECE">
        <w:rPr>
          <w:rStyle w:val="StyleUnderline"/>
        </w:rPr>
        <w:t xml:space="preserve"> for the main thrust of the present argument</w:t>
      </w:r>
      <w:r w:rsidRPr="00D76ECE">
        <w:rPr>
          <w:sz w:val="16"/>
        </w:rPr>
        <w:t xml:space="preserve">. Here, I aim to defend the following theses: 1 </w:t>
      </w:r>
      <w:r w:rsidRPr="00D76ECE">
        <w:rPr>
          <w:rStyle w:val="StyleUnderline"/>
        </w:rPr>
        <w:t xml:space="preserve">Torres’s “Hobbesian” view of </w:t>
      </w:r>
      <w:proofErr w:type="spellStart"/>
      <w:r w:rsidRPr="00D76ECE">
        <w:rPr>
          <w:rStyle w:val="StyleUnderline"/>
        </w:rPr>
        <w:t>postbiological</w:t>
      </w:r>
      <w:proofErr w:type="spellEnd"/>
      <w:r w:rsidRPr="00D76ECE">
        <w:rPr>
          <w:rStyle w:val="StyleUnderline"/>
        </w:rPr>
        <w:t xml:space="preserve"> evolution is deeply flawed, to the point of inconsistency</w:t>
      </w:r>
      <w:r w:rsidRPr="00D76ECE">
        <w:rPr>
          <w:sz w:val="16"/>
        </w:rPr>
        <w:t xml:space="preserve">. 2 </w:t>
      </w:r>
      <w:r w:rsidRPr="00D76ECE">
        <w:rPr>
          <w:rStyle w:val="StyleUnderline"/>
        </w:rPr>
        <w:t>The skeptical (about space colonization) argument relies on conflation of several key concepts</w:t>
      </w:r>
      <w:r w:rsidRPr="00D76ECE">
        <w:rPr>
          <w:sz w:val="16"/>
        </w:rPr>
        <w:t xml:space="preserve">. Notably: a conflation of reasonable and unreasonable future-oriented speculation; b conflation of different kinds of colonization of the universe; c conflation of “microevolutionary” and “macroevolutionary” implications of the orthogonality thesis of Bostrom. 3 </w:t>
      </w:r>
      <w:r w:rsidRPr="00D76ECE">
        <w:rPr>
          <w:rStyle w:val="StyleUnderline"/>
        </w:rPr>
        <w:t xml:space="preserve">Torres’s representation of the logistics of </w:t>
      </w:r>
      <w:r w:rsidRPr="00D76ECE">
        <w:rPr>
          <w:rStyle w:val="Emphasis"/>
        </w:rPr>
        <w:t>interstellar warfare is highly unlikely at best</w:t>
      </w:r>
      <w:r w:rsidRPr="00D76ECE">
        <w:rPr>
          <w:sz w:val="16"/>
        </w:rPr>
        <w:t xml:space="preserve">. 4 </w:t>
      </w:r>
      <w:r w:rsidRPr="00D76ECE">
        <w:rPr>
          <w:rStyle w:val="StyleUnderline"/>
        </w:rPr>
        <w:t>If we were to accept the gist of Torres’s argument, it would imply moral justification for instituting a constrained, rigid, and unavoidably repressive control of humanity’s future here on Earth</w:t>
      </w:r>
      <w:r w:rsidRPr="00D76ECE">
        <w:rPr>
          <w:sz w:val="16"/>
        </w:rPr>
        <w:t xml:space="preserve"> as well. 5 The skeptical argument fails to </w:t>
      </w:r>
      <w:proofErr w:type="gramStart"/>
      <w:r w:rsidRPr="00D76ECE">
        <w:rPr>
          <w:sz w:val="16"/>
        </w:rPr>
        <w:t>take into account</w:t>
      </w:r>
      <w:proofErr w:type="gramEnd"/>
      <w:r w:rsidRPr="00D76ECE">
        <w:rPr>
          <w:sz w:val="16"/>
        </w:rPr>
        <w:t xml:space="preserve"> the very real possibility of extraterrestrial life. In the following Sections (2–6) I shall consider each of these theses in some detail, before summarizing the failure of skeptical arguments in the concluding section.</w:t>
      </w:r>
    </w:p>
    <w:p w14:paraId="497900BA" w14:textId="77777777" w:rsidR="00D76ECE" w:rsidRPr="00D76ECE" w:rsidRDefault="00D76ECE" w:rsidP="00D76ECE">
      <w:pPr>
        <w:pStyle w:val="Heading4"/>
      </w:pPr>
      <w:r w:rsidRPr="00D76ECE">
        <w:t>Torres’ argument is a red herring – it is unpersuasive at best and incoherent at worst</w:t>
      </w:r>
    </w:p>
    <w:p w14:paraId="421DB643" w14:textId="77777777" w:rsidR="00D76ECE" w:rsidRPr="00D76ECE" w:rsidRDefault="00D76ECE" w:rsidP="00D76ECE">
      <w:proofErr w:type="spellStart"/>
      <w:r w:rsidRPr="00D76ECE">
        <w:rPr>
          <w:rStyle w:val="Style13ptBold"/>
        </w:rPr>
        <w:t>Cirkovic</w:t>
      </w:r>
      <w:proofErr w:type="spellEnd"/>
      <w:r w:rsidRPr="00D76ECE">
        <w:rPr>
          <w:rStyle w:val="Style13ptBold"/>
        </w:rPr>
        <w:t xml:space="preserve"> 19</w:t>
      </w:r>
      <w:r w:rsidRPr="00D76ECE">
        <w:t xml:space="preserve"> – Milan M </w:t>
      </w:r>
      <w:proofErr w:type="spellStart"/>
      <w:r w:rsidRPr="00D76ECE">
        <w:t>Cirkovic</w:t>
      </w:r>
      <w:proofErr w:type="spellEnd"/>
      <w:r w:rsidRPr="00D76ECE">
        <w:t xml:space="preserve"> Corresponding author at: Future of Humanity Institute, Faculty of Philosophy, University of Oxford (“Space colonization remains the only long-term option for humanity: A reply to Torres” Futures Volume 105, January 2019, Pages 166-173Serbia https://doi-org.proxy.lib.umich.edu/10.1016/j.futures.2018.09.006G)</w:t>
      </w:r>
    </w:p>
    <w:p w14:paraId="08E60840" w14:textId="77777777" w:rsidR="00D76ECE" w:rsidRPr="00D76ECE" w:rsidRDefault="00D76ECE" w:rsidP="00D76ECE">
      <w:pPr>
        <w:rPr>
          <w:rStyle w:val="StyleUnderline"/>
        </w:rPr>
      </w:pPr>
      <w:r w:rsidRPr="00D76ECE">
        <w:rPr>
          <w:sz w:val="16"/>
        </w:rPr>
        <w:t xml:space="preserve">7. Conclusions: </w:t>
      </w:r>
      <w:r w:rsidRPr="00D76ECE">
        <w:rPr>
          <w:rStyle w:val="Emphasis"/>
        </w:rPr>
        <w:t>Space colonization remains the best hope for humanity</w:t>
      </w:r>
      <w:r w:rsidRPr="00D76ECE">
        <w:rPr>
          <w:sz w:val="16"/>
        </w:rPr>
        <w:t xml:space="preserve"> The outline given above shows that t</w:t>
      </w:r>
      <w:r w:rsidRPr="00D76ECE">
        <w:rPr>
          <w:rStyle w:val="StyleUnderline"/>
        </w:rPr>
        <w:t>he new batch of arguments against space colonization</w:t>
      </w:r>
      <w:r w:rsidRPr="00D76ECE">
        <w:rPr>
          <w:sz w:val="16"/>
        </w:rPr>
        <w:t xml:space="preserve"> </w:t>
      </w:r>
      <w:r w:rsidRPr="00D76ECE">
        <w:rPr>
          <w:rStyle w:val="StyleUnderline"/>
        </w:rPr>
        <w:t xml:space="preserve">is at best </w:t>
      </w:r>
      <w:r w:rsidRPr="00D76ECE">
        <w:rPr>
          <w:rStyle w:val="Emphasis"/>
        </w:rPr>
        <w:t xml:space="preserve">unpersuasive and </w:t>
      </w:r>
      <w:r w:rsidRPr="00D76ECE">
        <w:rPr>
          <w:rStyle w:val="StyleUnderline"/>
        </w:rPr>
        <w:t>at worst</w:t>
      </w:r>
      <w:r w:rsidRPr="00D76ECE">
        <w:rPr>
          <w:rStyle w:val="Emphasis"/>
        </w:rPr>
        <w:t xml:space="preserve"> incoherent</w:t>
      </w:r>
      <w:r w:rsidRPr="00D76ECE">
        <w:rPr>
          <w:sz w:val="16"/>
        </w:rPr>
        <w:t xml:space="preserve">. </w:t>
      </w:r>
      <w:r w:rsidRPr="00D76ECE">
        <w:rPr>
          <w:rStyle w:val="StyleUnderline"/>
        </w:rPr>
        <w:t>In face of the clear and present danger of existential catastrophes</w:t>
      </w:r>
      <w:r w:rsidRPr="00D76ECE">
        <w:rPr>
          <w:sz w:val="16"/>
        </w:rPr>
        <w:t xml:space="preserve"> awaiting Earth-locked humanity, </w:t>
      </w:r>
      <w:r w:rsidRPr="00D76ECE">
        <w:rPr>
          <w:rStyle w:val="StyleUnderline"/>
        </w:rPr>
        <w:t>it is irresponsible at best to raise the specter of a hypothetical intergalactic war a billion year hence</w:t>
      </w:r>
      <w:r w:rsidRPr="00D76ECE">
        <w:rPr>
          <w:sz w:val="16"/>
        </w:rPr>
        <w:t xml:space="preserve">. </w:t>
      </w:r>
      <w:r w:rsidRPr="00D76ECE">
        <w:rPr>
          <w:rStyle w:val="StyleUnderline"/>
        </w:rPr>
        <w:t>Expansion has been successful strategy for long-term survival</w:t>
      </w:r>
      <w:r w:rsidRPr="00D76ECE">
        <w:rPr>
          <w:sz w:val="16"/>
        </w:rPr>
        <w:t xml:space="preserve"> so far among terrestrial species and other </w:t>
      </w:r>
      <w:proofErr w:type="spellStart"/>
      <w:r w:rsidRPr="00D76ECE">
        <w:rPr>
          <w:sz w:val="16"/>
        </w:rPr>
        <w:t>taxons</w:t>
      </w:r>
      <w:proofErr w:type="spellEnd"/>
      <w:r w:rsidRPr="00D76ECE">
        <w:rPr>
          <w:sz w:val="16"/>
        </w:rPr>
        <w:t xml:space="preserve">, including modern humans; while this might no longer hold in the </w:t>
      </w:r>
      <w:proofErr w:type="spellStart"/>
      <w:r w:rsidRPr="00D76ECE">
        <w:rPr>
          <w:sz w:val="16"/>
        </w:rPr>
        <w:t>postbiological</w:t>
      </w:r>
      <w:proofErr w:type="spellEnd"/>
      <w:r w:rsidRPr="00D76ECE">
        <w:rPr>
          <w:sz w:val="16"/>
        </w:rPr>
        <w:t xml:space="preserve"> regime, we still to reflect more carefully before discarding this default position. In addition, I have entirely neglected a host of other important arguments for colonization of space, such as the ecological argument (e.g., </w:t>
      </w:r>
      <w:proofErr w:type="spellStart"/>
      <w:r w:rsidRPr="00D76ECE">
        <w:rPr>
          <w:sz w:val="16"/>
        </w:rPr>
        <w:t>Cockell</w:t>
      </w:r>
      <w:proofErr w:type="spellEnd"/>
      <w:r w:rsidRPr="00D76ECE">
        <w:rPr>
          <w:sz w:val="16"/>
        </w:rPr>
        <w:t xml:space="preserve">, 2007). Again, </w:t>
      </w:r>
      <w:r w:rsidRPr="00D76ECE">
        <w:rPr>
          <w:rStyle w:val="StyleUnderline"/>
        </w:rPr>
        <w:t>it cannot be overemphasized that the study of Torres</w:t>
      </w:r>
      <w:r w:rsidRPr="00D76ECE">
        <w:rPr>
          <w:sz w:val="16"/>
        </w:rPr>
        <w:t xml:space="preserve"> (2018) </w:t>
      </w:r>
      <w:r w:rsidRPr="00D76ECE">
        <w:rPr>
          <w:rStyle w:val="StyleUnderline"/>
        </w:rPr>
        <w:t>is the best of the anti-colonization bunch by a long shot</w:t>
      </w:r>
      <w:r w:rsidRPr="00D76ECE">
        <w:rPr>
          <w:sz w:val="16"/>
        </w:rPr>
        <w:t xml:space="preserve">; </w:t>
      </w:r>
      <w:r w:rsidRPr="00D76ECE">
        <w:rPr>
          <w:rStyle w:val="Emphasis"/>
        </w:rPr>
        <w:t>but it is still far from being persuasive</w:t>
      </w:r>
      <w:r w:rsidRPr="00D76ECE">
        <w:rPr>
          <w:sz w:val="16"/>
        </w:rPr>
        <w:t xml:space="preserve">. </w:t>
      </w:r>
      <w:r w:rsidRPr="00D76ECE">
        <w:rPr>
          <w:rStyle w:val="StyleUnderline"/>
        </w:rPr>
        <w:t>While worrying about possible human suffering is legitimate, a more detailed look often shows that the case is</w:t>
      </w:r>
      <w:r w:rsidRPr="00D76ECE">
        <w:rPr>
          <w:sz w:val="16"/>
        </w:rPr>
        <w:t xml:space="preserve"> – just as with the Pyramid builders – </w:t>
      </w:r>
      <w:r w:rsidRPr="00D76ECE">
        <w:rPr>
          <w:rStyle w:val="Emphasis"/>
        </w:rPr>
        <w:t>overstated at best</w:t>
      </w:r>
      <w:r w:rsidRPr="00D76ECE">
        <w:rPr>
          <w:sz w:val="16"/>
        </w:rPr>
        <w:t xml:space="preserve">. Especially </w:t>
      </w:r>
      <w:proofErr w:type="gramStart"/>
      <w:r w:rsidRPr="00D76ECE">
        <w:rPr>
          <w:sz w:val="16"/>
        </w:rPr>
        <w:t>as long as</w:t>
      </w:r>
      <w:proofErr w:type="gramEnd"/>
      <w:r w:rsidRPr="00D76ECE">
        <w:rPr>
          <w:sz w:val="16"/>
        </w:rPr>
        <w:t xml:space="preserve"> we know much less about what is feasible in the </w:t>
      </w:r>
      <w:proofErr w:type="spellStart"/>
      <w:r w:rsidRPr="00D76ECE">
        <w:rPr>
          <w:sz w:val="16"/>
        </w:rPr>
        <w:t>postbiological</w:t>
      </w:r>
      <w:proofErr w:type="spellEnd"/>
      <w:r w:rsidRPr="00D76ECE">
        <w:rPr>
          <w:sz w:val="16"/>
        </w:rPr>
        <w:t xml:space="preserve"> future than we have known (all along) about the ancient Egyptian civilization. Note that </w:t>
      </w:r>
      <w:r w:rsidRPr="00D76ECE">
        <w:rPr>
          <w:rStyle w:val="StyleUnderline"/>
        </w:rPr>
        <w:t xml:space="preserve">this is not a defense of </w:t>
      </w:r>
      <w:proofErr w:type="spellStart"/>
      <w:r w:rsidRPr="00D76ECE">
        <w:rPr>
          <w:rStyle w:val="StyleUnderline"/>
        </w:rPr>
        <w:t>maxipok</w:t>
      </w:r>
      <w:proofErr w:type="spellEnd"/>
      <w:r w:rsidRPr="00D76ECE">
        <w:rPr>
          <w:rStyle w:val="StyleUnderline"/>
        </w:rPr>
        <w:t xml:space="preserve"> or any other </w:t>
      </w:r>
      <w:proofErr w:type="gramStart"/>
      <w:r w:rsidRPr="00D76ECE">
        <w:rPr>
          <w:rStyle w:val="StyleUnderline"/>
        </w:rPr>
        <w:t>particular consequentialist</w:t>
      </w:r>
      <w:proofErr w:type="gramEnd"/>
      <w:r w:rsidRPr="00D76ECE">
        <w:rPr>
          <w:rStyle w:val="StyleUnderline"/>
        </w:rPr>
        <w:t xml:space="preserve"> rule.</w:t>
      </w:r>
      <w:r w:rsidRPr="00D76ECE">
        <w:rPr>
          <w:sz w:val="16"/>
        </w:rPr>
        <w:t xml:space="preserve"> This is an entirely different and complex topic. Within the framework of this topic, one might ask questions about what fraction of available resources should be allocated for colonizing Moon, Mars, etc., </w:t>
      </w:r>
      <w:proofErr w:type="gramStart"/>
      <w:r w:rsidRPr="00D76ECE">
        <w:rPr>
          <w:sz w:val="16"/>
        </w:rPr>
        <w:t>in light of</w:t>
      </w:r>
      <w:proofErr w:type="gramEnd"/>
      <w:r w:rsidRPr="00D76ECE">
        <w:rPr>
          <w:sz w:val="16"/>
        </w:rPr>
        <w:t xml:space="preserve"> the human failure to seriously colonize Antarctica so far, for example. </w:t>
      </w:r>
      <w:r w:rsidRPr="00D76ECE">
        <w:rPr>
          <w:rStyle w:val="StyleUnderline"/>
        </w:rPr>
        <w:t xml:space="preserve">There is a </w:t>
      </w:r>
      <w:proofErr w:type="gramStart"/>
      <w:r w:rsidRPr="00D76ECE">
        <w:rPr>
          <w:rStyle w:val="StyleUnderline"/>
        </w:rPr>
        <w:t>wide open</w:t>
      </w:r>
      <w:proofErr w:type="gramEnd"/>
      <w:r w:rsidRPr="00D76ECE">
        <w:rPr>
          <w:rStyle w:val="StyleUnderline"/>
        </w:rPr>
        <w:t xml:space="preserve"> space for philosophical investigation</w:t>
      </w:r>
      <w:r w:rsidRPr="00D76ECE">
        <w:rPr>
          <w:sz w:val="16"/>
        </w:rPr>
        <w:t xml:space="preserve"> here. For what it’s worth, the present author does not share the view that space colonization needs to be justified within any kind of consequentialist framework. There is a wide spectrum of deontological, virtue-centric, organicist, or rights-centric moral frameworks affirming, at least in principle, the value of space colonization as the best guarantor of human/posthuman survival on cosmological timescales and the spreading of life and reason throughout the universe. Thus, </w:t>
      </w:r>
      <w:r w:rsidRPr="00D76ECE">
        <w:rPr>
          <w:rStyle w:val="StyleUnderline"/>
        </w:rPr>
        <w:t xml:space="preserve">the narrow framing of the issue in terms of </w:t>
      </w:r>
      <w:proofErr w:type="spellStart"/>
      <w:r w:rsidRPr="00D76ECE">
        <w:rPr>
          <w:rStyle w:val="StyleUnderline"/>
        </w:rPr>
        <w:t>maxipok</w:t>
      </w:r>
      <w:proofErr w:type="spellEnd"/>
      <w:r w:rsidRPr="00D76ECE">
        <w:rPr>
          <w:rStyle w:val="StyleUnderline"/>
        </w:rPr>
        <w:t xml:space="preserve"> vs. maximin or anything similar is something of a red herring.</w:t>
      </w:r>
    </w:p>
    <w:p w14:paraId="7BD745E7" w14:textId="77777777" w:rsidR="00D76ECE" w:rsidRPr="00D76ECE" w:rsidRDefault="00D76ECE" w:rsidP="00D76ECE">
      <w:pPr>
        <w:pStyle w:val="Heading4"/>
      </w:pPr>
      <w:r w:rsidRPr="00D76ECE">
        <w:t>Torres’ article is riddled with thought experiments with no scientific or logical backing</w:t>
      </w:r>
    </w:p>
    <w:p w14:paraId="0CA1BA23" w14:textId="77777777" w:rsidR="00D76ECE" w:rsidRPr="00D76ECE" w:rsidRDefault="00D76ECE" w:rsidP="00D76ECE">
      <w:pPr>
        <w:rPr>
          <w:rStyle w:val="StyleUnderline"/>
          <w:u w:val="none"/>
        </w:rPr>
      </w:pPr>
      <w:proofErr w:type="spellStart"/>
      <w:r w:rsidRPr="00D76ECE">
        <w:rPr>
          <w:rStyle w:val="Style13ptBold"/>
        </w:rPr>
        <w:t>Cirkovic</w:t>
      </w:r>
      <w:proofErr w:type="spellEnd"/>
      <w:r w:rsidRPr="00D76ECE">
        <w:rPr>
          <w:rStyle w:val="Style13ptBold"/>
        </w:rPr>
        <w:t xml:space="preserve"> 19</w:t>
      </w:r>
      <w:r w:rsidRPr="00D76ECE">
        <w:t xml:space="preserve"> – Milan M </w:t>
      </w:r>
      <w:proofErr w:type="spellStart"/>
      <w:r w:rsidRPr="00D76ECE">
        <w:t>Cirkovic</w:t>
      </w:r>
      <w:proofErr w:type="spellEnd"/>
      <w:r w:rsidRPr="00D76ECE">
        <w:t xml:space="preserve"> Corresponding author at: Future of Humanity Institute, Faculty of Philosophy, University of Oxford (“Space colonization remains the only long-term option for humanity: A reply to Torres” Futures Volume 105, January 2019, Pages 166-173Serbia https://doi-org.proxy.lib.umich.edu/10.1016/j.futures.2018.09.006G)</w:t>
      </w:r>
    </w:p>
    <w:p w14:paraId="336E9713" w14:textId="77777777" w:rsidR="00D76ECE" w:rsidRPr="00D76ECE" w:rsidRDefault="00D76ECE" w:rsidP="00D76ECE">
      <w:pPr>
        <w:rPr>
          <w:sz w:val="16"/>
        </w:rPr>
      </w:pPr>
      <w:r w:rsidRPr="00D76ECE">
        <w:rPr>
          <w:rStyle w:val="StyleUnderline"/>
        </w:rPr>
        <w:t xml:space="preserve">Torres’s arguments often rely on </w:t>
      </w:r>
      <w:r w:rsidRPr="00D76ECE">
        <w:rPr>
          <w:rStyle w:val="Emphasis"/>
        </w:rPr>
        <w:t>conflation of what can be dubbed “reasonable” and “unreasonable” speculation</w:t>
      </w:r>
      <w:r w:rsidRPr="00D76ECE">
        <w:rPr>
          <w:sz w:val="16"/>
        </w:rPr>
        <w:t xml:space="preserve">. For example, </w:t>
      </w:r>
      <w:r w:rsidRPr="00D76ECE">
        <w:rPr>
          <w:rStyle w:val="StyleUnderline"/>
        </w:rPr>
        <w:t>to assume that (post)humans will one day colonize and perhaps terraform Mars is a reasonable speculation</w:t>
      </w:r>
      <w:r w:rsidRPr="00D76ECE">
        <w:rPr>
          <w:sz w:val="16"/>
        </w:rPr>
        <w:t xml:space="preserve">; </w:t>
      </w:r>
      <w:r w:rsidRPr="00D76ECE">
        <w:rPr>
          <w:rStyle w:val="StyleUnderline"/>
        </w:rPr>
        <w:t>to assume that (post) humans will one day develop “weapons that could destroy entire galaxies”</w:t>
      </w:r>
      <w:r w:rsidRPr="00D76ECE">
        <w:rPr>
          <w:sz w:val="16"/>
        </w:rPr>
        <w:t xml:space="preserve"> (p. 82) </w:t>
      </w:r>
      <w:r w:rsidRPr="00D76ECE">
        <w:rPr>
          <w:rStyle w:val="Emphasis"/>
        </w:rPr>
        <w:t>is an unreasonable speculation</w:t>
      </w:r>
      <w:r w:rsidRPr="00D76ECE">
        <w:rPr>
          <w:sz w:val="16"/>
        </w:rPr>
        <w:t xml:space="preserve">. </w:t>
      </w:r>
      <w:r w:rsidRPr="00D76ECE">
        <w:rPr>
          <w:rStyle w:val="StyleUnderline"/>
        </w:rPr>
        <w:t>There are no indications whatsoever that the latter is physically possible</w:t>
      </w:r>
      <w:r w:rsidRPr="00D76ECE">
        <w:rPr>
          <w:sz w:val="16"/>
        </w:rPr>
        <w:t>. For instance, the binding energy of the stellar subsystem of the Milky Way is about –6 × 10</w:t>
      </w:r>
      <w:r w:rsidRPr="00D76ECE">
        <w:rPr>
          <w:sz w:val="16"/>
          <w:vertAlign w:val="superscript"/>
        </w:rPr>
        <w:t>50</w:t>
      </w:r>
      <w:r w:rsidRPr="00D76ECE">
        <w:rPr>
          <w:sz w:val="16"/>
        </w:rPr>
        <w:t xml:space="preserve"> J; if “destruction of the Galaxy” means unbinding all its stars, this would imply the </w:t>
      </w:r>
      <w:proofErr w:type="spellStart"/>
      <w:r w:rsidRPr="00D76ECE">
        <w:rPr>
          <w:sz w:val="16"/>
        </w:rPr>
        <w:t>hyperweapon</w:t>
      </w:r>
      <w:proofErr w:type="spellEnd"/>
      <w:r w:rsidRPr="00D76ECE">
        <w:rPr>
          <w:sz w:val="16"/>
        </w:rPr>
        <w:t xml:space="preserve"> capable of releasing at least that much energy, equivalent to completely converting more than 3000 Solar-mass stars into usable energy (as per E = mc2 ).3 </w:t>
      </w:r>
      <w:r w:rsidRPr="00D76ECE">
        <w:rPr>
          <w:rStyle w:val="StyleUnderline"/>
        </w:rPr>
        <w:t>This is significantly more than the output of</w:t>
      </w:r>
      <w:r w:rsidRPr="00D76ECE">
        <w:rPr>
          <w:sz w:val="16"/>
        </w:rPr>
        <w:t xml:space="preserve"> the most energetic known natural processes, including </w:t>
      </w:r>
      <w:r w:rsidRPr="00D76ECE">
        <w:rPr>
          <w:rStyle w:val="StyleUnderline"/>
        </w:rPr>
        <w:t xml:space="preserve">supernovae, </w:t>
      </w:r>
      <w:proofErr w:type="spellStart"/>
      <w:r w:rsidRPr="00D76ECE">
        <w:rPr>
          <w:rStyle w:val="StyleUnderline"/>
        </w:rPr>
        <w:t>gammaray</w:t>
      </w:r>
      <w:proofErr w:type="spellEnd"/>
      <w:r w:rsidRPr="00D76ECE">
        <w:rPr>
          <w:rStyle w:val="StyleUnderline"/>
        </w:rPr>
        <w:t xml:space="preserve"> bursts, and the most violent QSOs</w:t>
      </w:r>
      <w:r w:rsidRPr="00D76ECE">
        <w:rPr>
          <w:sz w:val="16"/>
        </w:rPr>
        <w:t xml:space="preserve">; even more importantly, </w:t>
      </w:r>
      <w:r w:rsidRPr="00D76ECE">
        <w:rPr>
          <w:rStyle w:val="StyleUnderline"/>
        </w:rPr>
        <w:t>we cannot envision</w:t>
      </w:r>
      <w:r w:rsidRPr="00D76ECE">
        <w:rPr>
          <w:sz w:val="16"/>
        </w:rPr>
        <w:t xml:space="preserve"> – if our current astrophysics is correct and there is no bulk antimatter anywhere in the universe – </w:t>
      </w:r>
      <w:r w:rsidRPr="00D76ECE">
        <w:rPr>
          <w:rStyle w:val="StyleUnderline"/>
        </w:rPr>
        <w:t>the kind of energy-releasing process necessary for this task</w:t>
      </w:r>
      <w:r w:rsidRPr="00D76ECE">
        <w:rPr>
          <w:sz w:val="16"/>
        </w:rPr>
        <w:t>. Even if our distant posthuman descendants manage to discover and control such a process, the timescale for such a destruction would of necessity be measured in multiples of 10</w:t>
      </w:r>
      <w:r w:rsidRPr="00D76ECE">
        <w:rPr>
          <w:sz w:val="16"/>
          <w:vertAlign w:val="superscript"/>
        </w:rPr>
        <w:t>7</w:t>
      </w:r>
      <w:r w:rsidRPr="00D76ECE">
        <w:rPr>
          <w:sz w:val="16"/>
        </w:rPr>
        <w:t xml:space="preserve"> or 10</w:t>
      </w:r>
      <w:r w:rsidRPr="00D76ECE">
        <w:rPr>
          <w:sz w:val="16"/>
          <w:vertAlign w:val="superscript"/>
        </w:rPr>
        <w:t>8</w:t>
      </w:r>
      <w:r w:rsidRPr="00D76ECE">
        <w:rPr>
          <w:sz w:val="16"/>
        </w:rPr>
        <w:t xml:space="preserve"> years, which sounds a bit unreasonable in the tactical sense. And even if a military operation spanning 100,000,000 years or so could be palatable to a </w:t>
      </w:r>
      <w:proofErr w:type="gramStart"/>
      <w:r w:rsidRPr="00D76ECE">
        <w:rPr>
          <w:sz w:val="16"/>
        </w:rPr>
        <w:t>hypothetical future immortals</w:t>
      </w:r>
      <w:proofErr w:type="gramEnd"/>
      <w:r w:rsidRPr="00D76ECE">
        <w:rPr>
          <w:sz w:val="16"/>
        </w:rPr>
        <w:t xml:space="preserve">, its efficiency would be doubtful, since not only would the adversary have enough time to prepare, but the unbinding might not automatically mean the destruction of adversary’s material and industrial capacities. (And similar objections could be posed to other </w:t>
      </w:r>
      <w:proofErr w:type="spellStart"/>
      <w:r w:rsidRPr="00D76ECE">
        <w:rPr>
          <w:sz w:val="16"/>
        </w:rPr>
        <w:t>construals</w:t>
      </w:r>
      <w:proofErr w:type="spellEnd"/>
      <w:r w:rsidRPr="00D76ECE">
        <w:rPr>
          <w:sz w:val="16"/>
        </w:rPr>
        <w:t xml:space="preserve"> of “destruction”, e.g., attempting to collapse all baryonic matter into the central supermassive black hole.) And </w:t>
      </w:r>
      <w:r w:rsidRPr="00D76ECE">
        <w:rPr>
          <w:rStyle w:val="StyleUnderline"/>
        </w:rPr>
        <w:t>even if it is possible in some contrived philosophical sense</w:t>
      </w:r>
      <w:r w:rsidRPr="00D76ECE">
        <w:rPr>
          <w:sz w:val="16"/>
        </w:rPr>
        <w:t xml:space="preserve"> of the “fullness of time” and not in the next billion years or so, </w:t>
      </w:r>
      <w:r w:rsidRPr="00D76ECE">
        <w:rPr>
          <w:rStyle w:val="StyleUnderline"/>
        </w:rPr>
        <w:t>there is no need to worry about it</w:t>
      </w:r>
      <w:r w:rsidRPr="00D76ECE">
        <w:rPr>
          <w:sz w:val="16"/>
        </w:rPr>
        <w:t xml:space="preserve">, </w:t>
      </w:r>
      <w:r w:rsidRPr="00D76ECE">
        <w:rPr>
          <w:rStyle w:val="Emphasis"/>
        </w:rPr>
        <w:t>since there are literally thousands of more probable catastrophic scenarios which could occur naturally</w:t>
      </w:r>
      <w:r w:rsidRPr="00D76ECE">
        <w:rPr>
          <w:sz w:val="16"/>
        </w:rPr>
        <w:t xml:space="preserve"> and which bear no connection to the issue of space colonization. For example, </w:t>
      </w:r>
      <w:r w:rsidRPr="00D76ECE">
        <w:rPr>
          <w:rStyle w:val="StyleUnderline"/>
        </w:rPr>
        <w:t>there is a non-vanishing probability that Earth</w:t>
      </w:r>
      <w:r w:rsidRPr="00D76ECE">
        <w:rPr>
          <w:sz w:val="16"/>
        </w:rPr>
        <w:t xml:space="preserve"> (or the Solar System generally) </w:t>
      </w:r>
      <w:r w:rsidRPr="00D76ECE">
        <w:rPr>
          <w:rStyle w:val="StyleUnderline"/>
        </w:rPr>
        <w:t>is on the collision course with an</w:t>
      </w:r>
      <w:r w:rsidRPr="00D76ECE">
        <w:rPr>
          <w:sz w:val="16"/>
        </w:rPr>
        <w:t xml:space="preserve"> old – and hence hard to detect – </w:t>
      </w:r>
      <w:r w:rsidRPr="00D76ECE">
        <w:rPr>
          <w:rStyle w:val="StyleUnderline"/>
        </w:rPr>
        <w:t>neutron star or a black hole</w:t>
      </w:r>
      <w:r w:rsidRPr="00D76ECE">
        <w:rPr>
          <w:sz w:val="16"/>
        </w:rPr>
        <w:t xml:space="preserve">. Although highly improbable, </w:t>
      </w:r>
      <w:r w:rsidRPr="00D76ECE">
        <w:rPr>
          <w:rStyle w:val="StyleUnderline"/>
        </w:rPr>
        <w:t>such a scenario is</w:t>
      </w:r>
      <w:r w:rsidRPr="00D76ECE">
        <w:rPr>
          <w:sz w:val="16"/>
        </w:rPr>
        <w:t xml:space="preserve"> still arguably </w:t>
      </w:r>
      <w:r w:rsidRPr="00D76ECE">
        <w:rPr>
          <w:rStyle w:val="StyleUnderline"/>
        </w:rPr>
        <w:t>better grounded in our scientific understanding that any “</w:t>
      </w:r>
      <w:proofErr w:type="spellStart"/>
      <w:r w:rsidRPr="00D76ECE">
        <w:rPr>
          <w:rStyle w:val="StyleUnderline"/>
        </w:rPr>
        <w:t>galaxydestroying</w:t>
      </w:r>
      <w:proofErr w:type="spellEnd"/>
      <w:r w:rsidRPr="00D76ECE">
        <w:rPr>
          <w:rStyle w:val="StyleUnderline"/>
        </w:rPr>
        <w:t xml:space="preserve">” </w:t>
      </w:r>
      <w:proofErr w:type="spellStart"/>
      <w:r w:rsidRPr="00D76ECE">
        <w:rPr>
          <w:rStyle w:val="StyleUnderline"/>
        </w:rPr>
        <w:t>hyperweapon</w:t>
      </w:r>
      <w:proofErr w:type="spellEnd"/>
      <w:r w:rsidRPr="00D76ECE">
        <w:rPr>
          <w:sz w:val="16"/>
        </w:rPr>
        <w:t xml:space="preserve">. </w:t>
      </w:r>
      <w:r w:rsidRPr="00D76ECE">
        <w:rPr>
          <w:rStyle w:val="StyleUnderline"/>
        </w:rPr>
        <w:t>And it is exactly colonization of space which is the only way of mitigating such cataclysmic collision</w:t>
      </w:r>
      <w:r w:rsidRPr="00D76ECE">
        <w:rPr>
          <w:sz w:val="16"/>
        </w:rPr>
        <w:t xml:space="preserve">. The point of this example is, of course, not to make the reader worry about the possibility of such collision; instead, the point is that in futures studies, if we once “cross the Rubicon” by envisioning scenarios of very small probabilities, it is quite easy to reach the conclusions quite opposite to the ones of Torres. For instance, </w:t>
      </w:r>
      <w:r w:rsidRPr="00D76ECE">
        <w:rPr>
          <w:rStyle w:val="StyleUnderline"/>
        </w:rPr>
        <w:t>could we not envision a device which will emit “rays of peace”, pacifying any sentient being within its radius</w:t>
      </w:r>
      <w:r w:rsidRPr="00D76ECE">
        <w:rPr>
          <w:sz w:val="16"/>
        </w:rPr>
        <w:t>?4 Well</w:t>
      </w:r>
      <w:r w:rsidRPr="00D76ECE">
        <w:rPr>
          <w:rStyle w:val="StyleUnderline"/>
        </w:rPr>
        <w:t xml:space="preserve">, </w:t>
      </w:r>
      <w:r w:rsidRPr="00D76ECE">
        <w:rPr>
          <w:rStyle w:val="Emphasis"/>
        </w:rPr>
        <w:t>the idea is funny – but it is not funnier than the idea of galaxy-destroying hyperweapon</w:t>
      </w:r>
      <w:r w:rsidRPr="00D76ECE">
        <w:rPr>
          <w:sz w:val="16"/>
        </w:rPr>
        <w:t xml:space="preserve">.5 The necessity of comparing very small probabilities has been recognized in serious risk analysis long time ago. Thus, </w:t>
      </w:r>
      <w:r w:rsidRPr="00D76ECE">
        <w:rPr>
          <w:rStyle w:val="StyleUnderline"/>
        </w:rPr>
        <w:t>the “asteroid test” has been instituted</w:t>
      </w:r>
      <w:r w:rsidRPr="00D76ECE">
        <w:rPr>
          <w:sz w:val="16"/>
        </w:rPr>
        <w:t xml:space="preserve">: </w:t>
      </w:r>
      <w:r w:rsidRPr="00D76ECE">
        <w:rPr>
          <w:rStyle w:val="StyleUnderline"/>
        </w:rPr>
        <w:t xml:space="preserve">an anthropogenic risk is acceptable </w:t>
      </w:r>
      <w:proofErr w:type="gramStart"/>
      <w:r w:rsidRPr="00D76ECE">
        <w:rPr>
          <w:rStyle w:val="StyleUnderline"/>
        </w:rPr>
        <w:t>as long as</w:t>
      </w:r>
      <w:proofErr w:type="gramEnd"/>
      <w:r w:rsidRPr="00D76ECE">
        <w:rPr>
          <w:rStyle w:val="StyleUnderline"/>
        </w:rPr>
        <w:t xml:space="preserve"> it is smaller than the largest natural risk unavoidable at present time</w:t>
      </w:r>
      <w:r w:rsidRPr="00D76ECE">
        <w:rPr>
          <w:sz w:val="16"/>
        </w:rPr>
        <w:t xml:space="preserve"> (e.g., </w:t>
      </w:r>
      <w:proofErr w:type="spellStart"/>
      <w:r w:rsidRPr="00D76ECE">
        <w:rPr>
          <w:sz w:val="16"/>
        </w:rPr>
        <w:t>Calogero</w:t>
      </w:r>
      <w:proofErr w:type="spellEnd"/>
      <w:r w:rsidRPr="00D76ECE">
        <w:rPr>
          <w:sz w:val="16"/>
        </w:rPr>
        <w:t xml:space="preserve"> 2000; Kent 2004), which has traditionally thought to be the risk of a large asteroid colliding with Earth and causing human extinction. </w:t>
      </w:r>
      <w:r w:rsidRPr="00D76ECE">
        <w:rPr>
          <w:rStyle w:val="StyleUnderline"/>
        </w:rPr>
        <w:t>The corresponding probability density has been</w:t>
      </w:r>
      <w:r w:rsidRPr="00D76ECE">
        <w:rPr>
          <w:sz w:val="16"/>
        </w:rPr>
        <w:t xml:space="preserve"> traditionally </w:t>
      </w:r>
      <w:r w:rsidRPr="00D76ECE">
        <w:rPr>
          <w:rStyle w:val="StyleUnderline"/>
        </w:rPr>
        <w:t>put at about 10–8 per year</w:t>
      </w:r>
      <w:r w:rsidRPr="00D76ECE">
        <w:rPr>
          <w:sz w:val="16"/>
        </w:rPr>
        <w:t>.6 This tells us two things: (</w:t>
      </w:r>
      <w:proofErr w:type="spellStart"/>
      <w:r w:rsidRPr="00D76ECE">
        <w:rPr>
          <w:sz w:val="16"/>
        </w:rPr>
        <w:t>i</w:t>
      </w:r>
      <w:proofErr w:type="spellEnd"/>
      <w:r w:rsidRPr="00D76ECE">
        <w:rPr>
          <w:sz w:val="16"/>
        </w:rPr>
        <w:t xml:space="preserve">) that </w:t>
      </w:r>
      <w:r w:rsidRPr="00D76ECE">
        <w:rPr>
          <w:rStyle w:val="StyleUnderline"/>
        </w:rPr>
        <w:t>we should sleep soundly as far as the</w:t>
      </w:r>
      <w:r w:rsidRPr="00D76ECE">
        <w:rPr>
          <w:sz w:val="16"/>
        </w:rPr>
        <w:t xml:space="preserve"> “</w:t>
      </w:r>
      <w:r w:rsidRPr="00D76ECE">
        <w:rPr>
          <w:rStyle w:val="Emphasis"/>
        </w:rPr>
        <w:t>vacuum phase transition</w:t>
      </w:r>
      <w:r w:rsidRPr="00D76ECE">
        <w:rPr>
          <w:rStyle w:val="StyleUnderline"/>
        </w:rPr>
        <w:t>” and other ultra-low probability threats</w:t>
      </w:r>
      <w:r w:rsidRPr="00D76ECE">
        <w:rPr>
          <w:sz w:val="16"/>
        </w:rPr>
        <w:t xml:space="preserve"> are concerned; and (ii) that </w:t>
      </w:r>
      <w:r w:rsidRPr="00D76ECE">
        <w:rPr>
          <w:rStyle w:val="StyleUnderline"/>
        </w:rPr>
        <w:t>we can survive on Earth only a minuscule fraction of its remaining habitable time, due to natural cataclysms, if we do not develop massive and extensive space technology</w:t>
      </w:r>
      <w:r w:rsidRPr="00D76ECE">
        <w:rPr>
          <w:sz w:val="16"/>
        </w:rPr>
        <w:t xml:space="preserve">. Building of extensive refuges, stockpiling food supplies, protecting data and DNA banks, and similar far-reaching intentional measures could effectively prolong the lifetime of humanity on Earth (e.g., Baum, </w:t>
      </w:r>
      <w:proofErr w:type="spellStart"/>
      <w:r w:rsidRPr="00D76ECE">
        <w:rPr>
          <w:sz w:val="16"/>
        </w:rPr>
        <w:t>Denkenberger</w:t>
      </w:r>
      <w:proofErr w:type="spellEnd"/>
      <w:r w:rsidRPr="00D76ECE">
        <w:rPr>
          <w:sz w:val="16"/>
        </w:rPr>
        <w:t>, Haqq-</w:t>
      </w:r>
      <w:proofErr w:type="spellStart"/>
      <w:r w:rsidRPr="00D76ECE">
        <w:rPr>
          <w:sz w:val="16"/>
        </w:rPr>
        <w:t>Misra</w:t>
      </w:r>
      <w:proofErr w:type="spellEnd"/>
      <w:r w:rsidRPr="00D76ECE">
        <w:rPr>
          <w:sz w:val="16"/>
        </w:rPr>
        <w:t xml:space="preserve"> et al., 2015; Baum, </w:t>
      </w:r>
      <w:proofErr w:type="spellStart"/>
      <w:r w:rsidRPr="00D76ECE">
        <w:rPr>
          <w:sz w:val="16"/>
        </w:rPr>
        <w:t>Denkenberger</w:t>
      </w:r>
      <w:proofErr w:type="spellEnd"/>
      <w:r w:rsidRPr="00D76ECE">
        <w:rPr>
          <w:sz w:val="16"/>
        </w:rPr>
        <w:t xml:space="preserve">, Pearce et al., 2015) against both natural and anthropogenic catastrophes. Many of those measures could, however, be performed more efficiently in space than on Earth (e.g., Guzman et al., 2017) and, ironically, some of the technologies involved could as easily be applied in colonization of the Solar System. Above all this is the overarching concern that the terrestrial biosphere is in any case a single system – and uniqueness is always more fragile than multiplicity. Which leads us to further examples of conflation. </w:t>
      </w:r>
      <w:r w:rsidRPr="00D76ECE">
        <w:rPr>
          <w:rStyle w:val="StyleUnderline"/>
        </w:rPr>
        <w:t>Torres fails to clearly distinguish between different kinds of space colonization which correspond to astrophysical distribution of resources</w:t>
      </w:r>
      <w:r w:rsidRPr="00D76ECE">
        <w:rPr>
          <w:sz w:val="16"/>
        </w:rPr>
        <w:t xml:space="preserve">. Colonization of our Solar System is one such kind, interstellar colonization within the disk of the Milky Way another, and the intergalactic colonization suggested by Armstrong &amp; Sandberg yet a third one. </w:t>
      </w:r>
      <w:r w:rsidRPr="00D76ECE">
        <w:rPr>
          <w:rStyle w:val="StyleUnderline"/>
        </w:rPr>
        <w:t>Neither motivations, not technologies, nor timescales, nor cultural consequences of these kinds are the same, and it is highly misleading to treat them on the same footing.</w:t>
      </w:r>
      <w:r w:rsidRPr="00D76ECE">
        <w:rPr>
          <w:sz w:val="16"/>
        </w:rPr>
        <w:t xml:space="preserve"> </w:t>
      </w:r>
      <w:proofErr w:type="gramStart"/>
      <w:r w:rsidRPr="00D76ECE">
        <w:rPr>
          <w:sz w:val="16"/>
        </w:rPr>
        <w:t>In particular, latency</w:t>
      </w:r>
      <w:proofErr w:type="gramEnd"/>
      <w:r w:rsidRPr="00D76ECE">
        <w:rPr>
          <w:sz w:val="16"/>
        </w:rPr>
        <w:t xml:space="preserve"> delays of the order of minutes and hours (the Solar System colonization) are rather trivial, those on the order of years or decades (interstellar colonization in Sun’s Galactic vicinity) are comparable to those of ancient empires, esp. when human/posthuman life extension is taken into account. </w:t>
      </w:r>
      <w:r w:rsidRPr="00D76ECE">
        <w:rPr>
          <w:rStyle w:val="StyleUnderline"/>
        </w:rPr>
        <w:t>Only larger latencies, on the order of millennia</w:t>
      </w:r>
      <w:r w:rsidRPr="00D76ECE">
        <w:rPr>
          <w:sz w:val="16"/>
        </w:rPr>
        <w:t xml:space="preserve"> (Kardashev Type 3 Galactic civilization) or millions of years or more (intergalactic colonization) </w:t>
      </w:r>
      <w:r w:rsidRPr="00D76ECE">
        <w:rPr>
          <w:rStyle w:val="StyleUnderline"/>
        </w:rPr>
        <w:t>are those which imply at least some of the consequences Torres ascribes</w:t>
      </w:r>
      <w:r w:rsidRPr="00D76ECE">
        <w:rPr>
          <w:sz w:val="16"/>
        </w:rPr>
        <w:t xml:space="preserve"> </w:t>
      </w:r>
      <w:r w:rsidRPr="00D76ECE">
        <w:rPr>
          <w:rStyle w:val="StyleUnderline"/>
        </w:rPr>
        <w:t>to all kinds of space colonization</w:t>
      </w:r>
      <w:r w:rsidRPr="00D76ECE">
        <w:rPr>
          <w:sz w:val="16"/>
        </w:rPr>
        <w:t xml:space="preserve">. In the sense that colonization of the Solar System is a necessary precondition for almost any other colonization-related endeavor, we would expect </w:t>
      </w:r>
      <w:proofErr w:type="gramStart"/>
      <w:r w:rsidRPr="00D76ECE">
        <w:rPr>
          <w:sz w:val="16"/>
        </w:rPr>
        <w:t>that arguments</w:t>
      </w:r>
      <w:proofErr w:type="gramEnd"/>
      <w:r w:rsidRPr="00D76ECE">
        <w:rPr>
          <w:sz w:val="16"/>
        </w:rPr>
        <w:t xml:space="preserve"> claiming to overturn the standard way of thinking apply in the strongest to this kind of colonization. However, it is exactly the opposite in Torres’s account. </w:t>
      </w:r>
      <w:r w:rsidRPr="00D76ECE">
        <w:rPr>
          <w:rStyle w:val="StyleUnderline"/>
        </w:rPr>
        <w:t>By far the most problematic aspects of space colonization apply to the nebulous distant future of galactic colonization</w:t>
      </w:r>
      <w:r w:rsidRPr="00D76ECE">
        <w:rPr>
          <w:sz w:val="16"/>
        </w:rPr>
        <w:t xml:space="preserve">; </w:t>
      </w:r>
      <w:r w:rsidRPr="00D76ECE">
        <w:rPr>
          <w:rStyle w:val="StyleUnderline"/>
        </w:rPr>
        <w:t>the suggestion that establishing a human colony on Mars would lead to speciation and deadly conflict</w:t>
      </w:r>
      <w:r w:rsidRPr="00D76ECE">
        <w:rPr>
          <w:sz w:val="16"/>
        </w:rPr>
        <w:t xml:space="preserve"> – </w:t>
      </w:r>
      <w:r w:rsidRPr="00D76ECE">
        <w:rPr>
          <w:rStyle w:val="StyleUnderline"/>
        </w:rPr>
        <w:t>any more than what will anyway happen on Earth</w:t>
      </w:r>
      <w:r w:rsidRPr="00D76ECE">
        <w:rPr>
          <w:sz w:val="16"/>
        </w:rPr>
        <w:t xml:space="preserve"> (see Section 5 below) – </w:t>
      </w:r>
      <w:r w:rsidRPr="00D76ECE">
        <w:rPr>
          <w:rStyle w:val="Emphasis"/>
        </w:rPr>
        <w:t>is unsupported, counterintuitive, and, frankly, naïve</w:t>
      </w:r>
      <w:r w:rsidRPr="00D76ECE">
        <w:rPr>
          <w:sz w:val="16"/>
        </w:rPr>
        <w:t xml:space="preserve">. An especially insidious form of misleading conflation is seen in the following passage (p. 83): There could also be massive simulations running on exoplanets that have been converted into computronium in which billions of sentient simulants suffer immense agony. Given the huge number of future beings who could exist if we do colonize space, it stands to reason that someone somewhere would run such simulations (perhaps from within a simulation), create new biospheres in which wild animals are subject to Darwinian misery, and so on. </w:t>
      </w:r>
      <w:r w:rsidRPr="00D76ECE">
        <w:rPr>
          <w:rStyle w:val="StyleUnderline"/>
        </w:rPr>
        <w:t>Clearly, the account is biased,</w:t>
      </w:r>
      <w:r w:rsidRPr="00D76ECE">
        <w:rPr>
          <w:sz w:val="16"/>
        </w:rPr>
        <w:t xml:space="preserve"> since </w:t>
      </w:r>
      <w:r w:rsidRPr="00D76ECE">
        <w:rPr>
          <w:rStyle w:val="StyleUnderline"/>
        </w:rPr>
        <w:t xml:space="preserve">it does not tell us anything about the upside </w:t>
      </w:r>
      <w:r w:rsidRPr="00D76ECE">
        <w:rPr>
          <w:sz w:val="16"/>
        </w:rPr>
        <w:t xml:space="preserve">of such simulations, </w:t>
      </w:r>
      <w:r w:rsidRPr="00D76ECE">
        <w:rPr>
          <w:rStyle w:val="StyleUnderline"/>
        </w:rPr>
        <w:t>which would counterbalance the negative value created even on the most suffering-averse moral theories</w:t>
      </w:r>
      <w:r w:rsidRPr="00D76ECE">
        <w:rPr>
          <w:sz w:val="16"/>
        </w:rPr>
        <w:t xml:space="preserve">. And </w:t>
      </w:r>
      <w:r w:rsidRPr="00D76ECE">
        <w:rPr>
          <w:rStyle w:val="StyleUnderline"/>
        </w:rPr>
        <w:t>if humanity refrains from space colonization</w:t>
      </w:r>
      <w:r w:rsidRPr="00D76ECE">
        <w:rPr>
          <w:sz w:val="16"/>
        </w:rPr>
        <w:t xml:space="preserve"> </w:t>
      </w:r>
      <w:r w:rsidRPr="00D76ECE">
        <w:rPr>
          <w:rStyle w:val="Emphasis"/>
        </w:rPr>
        <w:t>and inevitably goes extinct</w:t>
      </w:r>
      <w:r w:rsidRPr="00D76ECE">
        <w:rPr>
          <w:sz w:val="16"/>
        </w:rPr>
        <w:t xml:space="preserve"> – due to either local Hobbesian warfare or a natural cataclysm – </w:t>
      </w:r>
      <w:r w:rsidRPr="00D76ECE">
        <w:rPr>
          <w:rStyle w:val="StyleUnderline"/>
        </w:rPr>
        <w:t>wild animals will</w:t>
      </w:r>
      <w:r w:rsidRPr="00D76ECE">
        <w:rPr>
          <w:sz w:val="16"/>
        </w:rPr>
        <w:t xml:space="preserve"> (surprise, surprise!) </w:t>
      </w:r>
      <w:r w:rsidRPr="00D76ECE">
        <w:rPr>
          <w:rStyle w:val="StyleUnderline"/>
        </w:rPr>
        <w:t>continue to be subject to “Darwinian misery” on Earth and on infinite number of other habitable planets in the universe</w:t>
      </w:r>
      <w:r w:rsidRPr="00D76ECE">
        <w:rPr>
          <w:sz w:val="16"/>
        </w:rPr>
        <w:t xml:space="preserve">. </w:t>
      </w:r>
    </w:p>
    <w:p w14:paraId="2D99BD0F" w14:textId="77777777" w:rsidR="00D76ECE" w:rsidRPr="00D76ECE" w:rsidRDefault="00D76ECE" w:rsidP="00D76ECE">
      <w:pPr>
        <w:pStyle w:val="Heading3"/>
      </w:pPr>
      <w:r w:rsidRPr="00D76ECE">
        <w:t xml:space="preserve">2NC – AT: </w:t>
      </w:r>
      <w:proofErr w:type="spellStart"/>
      <w:r w:rsidRPr="00D76ECE">
        <w:t>Kovic</w:t>
      </w:r>
      <w:proofErr w:type="spellEnd"/>
    </w:p>
    <w:p w14:paraId="7DF6BBD7" w14:textId="77777777" w:rsidR="00D76ECE" w:rsidRPr="00D76ECE" w:rsidRDefault="00D76ECE" w:rsidP="00D76ECE">
      <w:pPr>
        <w:pStyle w:val="Heading4"/>
      </w:pPr>
      <w:r w:rsidRPr="00D76ECE">
        <w:t xml:space="preserve">Their </w:t>
      </w:r>
      <w:proofErr w:type="spellStart"/>
      <w:r w:rsidRPr="00D76ECE">
        <w:t>Kovic</w:t>
      </w:r>
      <w:proofErr w:type="spellEnd"/>
      <w:r w:rsidRPr="00D76ECE">
        <w:t xml:space="preserve"> article concludes space col is good – we will develop governance that solves their impact</w:t>
      </w:r>
    </w:p>
    <w:p w14:paraId="7D912DAC" w14:textId="77777777" w:rsidR="00D76ECE" w:rsidRPr="00D76ECE" w:rsidRDefault="00D76ECE" w:rsidP="00D76ECE">
      <w:proofErr w:type="spellStart"/>
      <w:r w:rsidRPr="00D76ECE">
        <w:rPr>
          <w:rStyle w:val="Style13ptBold"/>
        </w:rPr>
        <w:t>Kovic</w:t>
      </w:r>
      <w:proofErr w:type="spellEnd"/>
      <w:r w:rsidRPr="00D76ECE">
        <w:rPr>
          <w:rStyle w:val="Style13ptBold"/>
        </w:rPr>
        <w:t xml:space="preserve"> ’21 </w:t>
      </w:r>
      <w:r w:rsidRPr="00D76ECE">
        <w:t>[Marko; February 2021; independent researcher and PhD at Institute of Mass Communication and Media Research, University of Zurich; Futures, “Risks of space colonization,” vol. 126]</w:t>
      </w:r>
    </w:p>
    <w:p w14:paraId="45922861" w14:textId="77777777" w:rsidR="00D76ECE" w:rsidRPr="00D76ECE" w:rsidRDefault="00D76ECE" w:rsidP="00D76ECE">
      <w:pPr>
        <w:rPr>
          <w:sz w:val="16"/>
        </w:rPr>
      </w:pPr>
      <w:r w:rsidRPr="00D76ECE">
        <w:rPr>
          <w:sz w:val="16"/>
        </w:rPr>
        <w:t xml:space="preserve">7. Conclusion </w:t>
      </w:r>
      <w:r w:rsidRPr="00D76ECE">
        <w:rPr>
          <w:rStyle w:val="StyleUnderline"/>
        </w:rPr>
        <w:t>Space colonization</w:t>
      </w:r>
      <w:r w:rsidRPr="00D76ECE">
        <w:rPr>
          <w:sz w:val="16"/>
        </w:rPr>
        <w:t xml:space="preserve">, the establishment of permanent human habitats beyond Earth, </w:t>
      </w:r>
      <w:r w:rsidRPr="00D76ECE">
        <w:rPr>
          <w:rStyle w:val="Emphasis"/>
        </w:rPr>
        <w:t>has an enormous potential moral value</w:t>
      </w:r>
      <w:r w:rsidRPr="00D76ECE">
        <w:rPr>
          <w:sz w:val="16"/>
        </w:rPr>
        <w:t xml:space="preserve"> </w:t>
      </w:r>
      <w:r w:rsidRPr="00D76ECE">
        <w:rPr>
          <w:rStyle w:val="StyleUnderline"/>
        </w:rPr>
        <w:t>because successful space colonization is the necessary condition for trillions</w:t>
      </w:r>
      <w:r w:rsidRPr="00D76ECE">
        <w:rPr>
          <w:sz w:val="16"/>
        </w:rPr>
        <w:t xml:space="preserve"> of future people </w:t>
      </w:r>
      <w:r w:rsidRPr="00D76ECE">
        <w:rPr>
          <w:rStyle w:val="StyleUnderline"/>
        </w:rPr>
        <w:t>to come into existence</w:t>
      </w:r>
      <w:r w:rsidRPr="00D76ECE">
        <w:rPr>
          <w:sz w:val="16"/>
        </w:rPr>
        <w:t xml:space="preserve">. At the same time, however, space colonization is not risk-free. The risks of space colonization are so grave that, in a bad-case scenario, successful space colonization could create more moral disvalue than </w:t>
      </w:r>
      <w:proofErr w:type="gramStart"/>
      <w:r w:rsidRPr="00D76ECE">
        <w:rPr>
          <w:sz w:val="16"/>
        </w:rPr>
        <w:t>value;</w:t>
      </w:r>
      <w:proofErr w:type="gramEnd"/>
      <w:r w:rsidRPr="00D76ECE">
        <w:rPr>
          <w:sz w:val="16"/>
        </w:rPr>
        <w:t xml:space="preserve"> possibly even orders of magnitude more. </w:t>
      </w:r>
      <w:r w:rsidRPr="00D76ECE">
        <w:rPr>
          <w:rStyle w:val="StyleUnderline"/>
        </w:rPr>
        <w:t>In this article, I have outlined three types of risks</w:t>
      </w:r>
      <w:r w:rsidRPr="00D76ECE">
        <w:rPr>
          <w:sz w:val="16"/>
        </w:rPr>
        <w:t xml:space="preserve"> that are created by space colonization: Prioritization risks, aberration risks, and conflict risks. Prioritization risks are risks whereby existing catastrophic and existential risks are exacerbated because of colonization efforts. Aberration risks are newly created risks due to space colonization which expand the moral circle beyond </w:t>
      </w:r>
      <w:proofErr w:type="gramStart"/>
      <w:r w:rsidRPr="00D76ECE">
        <w:rPr>
          <w:sz w:val="16"/>
        </w:rPr>
        <w:t>humankind</w:t>
      </w:r>
      <w:proofErr w:type="gramEnd"/>
      <w:r w:rsidRPr="00D76ECE">
        <w:rPr>
          <w:sz w:val="16"/>
        </w:rPr>
        <w:t xml:space="preserve"> and which can potentially create disvalue orders of magnitude greater than all of humankind’s potential positive future value. Conflict risks are risks related to violent conflicts caused by hostile intelligence, human or otherwise. </w:t>
      </w:r>
      <w:r w:rsidRPr="00D76ECE">
        <w:rPr>
          <w:rStyle w:val="StyleUnderline"/>
        </w:rPr>
        <w:t>These risk types</w:t>
      </w:r>
      <w:r w:rsidRPr="00D76ECE">
        <w:rPr>
          <w:sz w:val="16"/>
        </w:rPr>
        <w:t xml:space="preserve"> and the specific risks within them </w:t>
      </w:r>
      <w:r w:rsidRPr="00D76ECE">
        <w:rPr>
          <w:rStyle w:val="StyleUnderline"/>
        </w:rPr>
        <w:t>are not an exhaustive list</w:t>
      </w:r>
      <w:r w:rsidRPr="00D76ECE">
        <w:rPr>
          <w:sz w:val="16"/>
        </w:rPr>
        <w:t xml:space="preserve"> of all risks that are created by space colonization, </w:t>
      </w:r>
      <w:r w:rsidRPr="00D76ECE">
        <w:rPr>
          <w:rStyle w:val="StyleUnderline"/>
        </w:rPr>
        <w:t xml:space="preserve">but they are illustrative of the fact that the risks of space colonization </w:t>
      </w:r>
      <w:proofErr w:type="gramStart"/>
      <w:r w:rsidRPr="00D76ECE">
        <w:rPr>
          <w:rStyle w:val="StyleUnderline"/>
        </w:rPr>
        <w:t>is</w:t>
      </w:r>
      <w:proofErr w:type="gramEnd"/>
      <w:r w:rsidRPr="00D76ECE">
        <w:rPr>
          <w:rStyle w:val="StyleUnderline"/>
        </w:rPr>
        <w:t xml:space="preserve"> a priority</w:t>
      </w:r>
      <w:r w:rsidRPr="00D76ECE">
        <w:rPr>
          <w:sz w:val="16"/>
        </w:rPr>
        <w:t xml:space="preserve"> that warrants scientific and public attention. In an only slightly poetically exaggerated way, </w:t>
      </w:r>
      <w:r w:rsidRPr="00D76ECE">
        <w:rPr>
          <w:rStyle w:val="Emphasis"/>
        </w:rPr>
        <w:t>space colonization can be considered the single most important juncture of human history</w:t>
      </w:r>
      <w:r w:rsidRPr="00D76ECE">
        <w:rPr>
          <w:sz w:val="16"/>
        </w:rPr>
        <w:t xml:space="preserve"> — </w:t>
      </w:r>
      <w:r w:rsidRPr="00D76ECE">
        <w:rPr>
          <w:rStyle w:val="StyleUnderline"/>
        </w:rPr>
        <w:t>so much is at stake that all suffering and all happiness that has ever existed on Earth simply pales in comparison.</w:t>
      </w:r>
      <w:r w:rsidRPr="00D76ECE">
        <w:rPr>
          <w:sz w:val="16"/>
        </w:rPr>
        <w:t xml:space="preserve"> The issue of space colonization risks should spill over from academia into public life as soon as possible. </w:t>
      </w:r>
      <w:r w:rsidRPr="00D76ECE">
        <w:rPr>
          <w:rStyle w:val="StyleUnderline"/>
        </w:rPr>
        <w:t xml:space="preserve">Academic research and debate </w:t>
      </w:r>
      <w:proofErr w:type="gramStart"/>
      <w:r w:rsidRPr="00D76ECE">
        <w:rPr>
          <w:rStyle w:val="StyleUnderline"/>
        </w:rPr>
        <w:t>is</w:t>
      </w:r>
      <w:proofErr w:type="gramEnd"/>
      <w:r w:rsidRPr="00D76ECE">
        <w:rPr>
          <w:rStyle w:val="StyleUnderline"/>
        </w:rPr>
        <w:t xml:space="preserve"> certainly necessary in order to further map out the problem</w:t>
      </w:r>
      <w:r w:rsidRPr="00D76ECE">
        <w:rPr>
          <w:sz w:val="16"/>
        </w:rPr>
        <w:t xml:space="preserve">, </w:t>
      </w:r>
      <w:r w:rsidRPr="00D76ECE">
        <w:rPr>
          <w:rStyle w:val="StyleUnderline"/>
        </w:rPr>
        <w:t>but ultimately</w:t>
      </w:r>
      <w:r w:rsidRPr="00D76ECE">
        <w:rPr>
          <w:sz w:val="16"/>
        </w:rPr>
        <w:t xml:space="preserve">, </w:t>
      </w:r>
      <w:r w:rsidRPr="00D76ECE">
        <w:rPr>
          <w:rStyle w:val="Emphasis"/>
        </w:rPr>
        <w:t>our collective goal,</w:t>
      </w:r>
      <w:r w:rsidRPr="00D76ECE">
        <w:rPr>
          <w:sz w:val="16"/>
        </w:rPr>
        <w:t xml:space="preserve"> I believe, </w:t>
      </w:r>
      <w:r w:rsidRPr="00D76ECE">
        <w:rPr>
          <w:rStyle w:val="Emphasis"/>
        </w:rPr>
        <w:t>is to establish empirically and philosophically sensible real-world governance</w:t>
      </w:r>
      <w:r w:rsidRPr="00D76ECE">
        <w:rPr>
          <w:sz w:val="16"/>
        </w:rPr>
        <w:t xml:space="preserve"> </w:t>
      </w:r>
      <w:r w:rsidRPr="00D76ECE">
        <w:rPr>
          <w:rStyle w:val="StyleUnderline"/>
        </w:rPr>
        <w:t>in order to make space colonization as safe as possible</w:t>
      </w:r>
      <w:r w:rsidRPr="00D76ECE">
        <w:rPr>
          <w:sz w:val="16"/>
        </w:rPr>
        <w:t xml:space="preserve">. </w:t>
      </w:r>
      <w:r w:rsidRPr="00D76ECE">
        <w:rPr>
          <w:rStyle w:val="StyleUnderline"/>
        </w:rPr>
        <w:t>Reducing the risks of space colonization even by a tiny fraction means an enormous increase in expected moral value</w:t>
      </w:r>
      <w:r w:rsidRPr="00D76ECE">
        <w:rPr>
          <w:sz w:val="16"/>
        </w:rPr>
        <w:t xml:space="preserve">, or an even greater decrease in expected moral disvalue. </w:t>
      </w:r>
      <w:r w:rsidRPr="00D76ECE">
        <w:rPr>
          <w:rStyle w:val="StyleUnderline"/>
        </w:rPr>
        <w:t>The future in which humankind colonizes space is vast,</w:t>
      </w:r>
      <w:r w:rsidRPr="00D76ECE">
        <w:rPr>
          <w:sz w:val="16"/>
        </w:rPr>
        <w:t xml:space="preserve"> and so are both the potential happiness as well as the potential suffering we can fill that future with. </w:t>
      </w:r>
    </w:p>
    <w:p w14:paraId="7BF9C9D0" w14:textId="77777777" w:rsidR="00D76ECE" w:rsidRPr="00D76ECE" w:rsidRDefault="00D76ECE" w:rsidP="00D76ECE">
      <w:pPr>
        <w:pStyle w:val="Heading2"/>
      </w:pPr>
      <w:r w:rsidRPr="00D76ECE">
        <w:t>Space Colonization Bad</w:t>
      </w:r>
    </w:p>
    <w:p w14:paraId="38C01F62" w14:textId="77777777" w:rsidR="00D76ECE" w:rsidRPr="00D76ECE" w:rsidRDefault="00D76ECE" w:rsidP="00D76ECE">
      <w:pPr>
        <w:pStyle w:val="Heading3"/>
      </w:pPr>
      <w:r w:rsidRPr="00D76ECE">
        <w:t>AT: Torres Wrong</w:t>
      </w:r>
    </w:p>
    <w:p w14:paraId="3D80BEF4" w14:textId="77777777" w:rsidR="00D76ECE" w:rsidRPr="00D76ECE" w:rsidRDefault="00D76ECE" w:rsidP="00D76ECE">
      <w:pPr>
        <w:pStyle w:val="Heading4"/>
        <w:rPr>
          <w:u w:val="single"/>
        </w:rPr>
      </w:pPr>
      <w:r w:rsidRPr="00D76ECE">
        <w:t xml:space="preserve">Space colonization causes </w:t>
      </w:r>
      <w:r w:rsidRPr="00D76ECE">
        <w:rPr>
          <w:u w:val="single"/>
        </w:rPr>
        <w:t>war</w:t>
      </w:r>
      <w:r w:rsidRPr="00D76ECE">
        <w:t>---</w:t>
      </w:r>
      <w:r w:rsidRPr="00D76ECE">
        <w:rPr>
          <w:u w:val="single"/>
        </w:rPr>
        <w:t>social identity theory</w:t>
      </w:r>
      <w:r w:rsidRPr="00D76ECE">
        <w:t xml:space="preserve"> verifies the Torres argument</w:t>
      </w:r>
    </w:p>
    <w:p w14:paraId="0F2A7401" w14:textId="77777777" w:rsidR="00D76ECE" w:rsidRPr="00D76ECE" w:rsidRDefault="00D76ECE" w:rsidP="00D76ECE">
      <w:r w:rsidRPr="00D76ECE">
        <w:t xml:space="preserve">Martin </w:t>
      </w:r>
      <w:proofErr w:type="spellStart"/>
      <w:r w:rsidRPr="00D76ECE">
        <w:rPr>
          <w:rStyle w:val="Style13ptBold"/>
        </w:rPr>
        <w:t>Verloop</w:t>
      </w:r>
      <w:proofErr w:type="spellEnd"/>
      <w:r w:rsidRPr="00D76ECE">
        <w:rPr>
          <w:rStyle w:val="Style13ptBold"/>
        </w:rPr>
        <w:t xml:space="preserve"> 19</w:t>
      </w:r>
      <w:r w:rsidRPr="00D76ECE">
        <w:t xml:space="preserve">, </w:t>
      </w:r>
      <w:proofErr w:type="gramStart"/>
      <w:r w:rsidRPr="00D76ECE">
        <w:t>master of science</w:t>
      </w:r>
      <w:proofErr w:type="gramEnd"/>
      <w:r w:rsidRPr="00D76ECE">
        <w:t xml:space="preserve"> at the University of Amsterdam, 6/19/19, “Space Colonization: The answer to everything?”, https://www.spiegeloog.amsterdam/space-colonization-the-answer-to-everything/</w:t>
      </w:r>
    </w:p>
    <w:p w14:paraId="6AB10A46" w14:textId="77777777" w:rsidR="00D76ECE" w:rsidRPr="00D76ECE" w:rsidRDefault="00D76ECE" w:rsidP="00D76ECE">
      <w:pPr>
        <w:rPr>
          <w:rStyle w:val="Emphasis"/>
        </w:rPr>
      </w:pPr>
      <w:r w:rsidRPr="00D76ECE">
        <w:rPr>
          <w:sz w:val="16"/>
        </w:rPr>
        <w:t xml:space="preserve">Thus, a compelling argument can be made for venturing into the skies. Several private corporations, such as SpaceX for example, are looking into setting up shop on Mars in the next few decades to ‘save humanity.’ Russia aims to establish a lunar outpost by 2030 (The Week, 2018). People like Elon Musk appear to be in a rush to colonize space and he is not alone in arguing that there is a real urgency to do so. It is striking, however, that we look for answers in the skies to save humanity instead of taking the time to self-reflect. In fact, Torres (2018a), a scholar specializing in existential risk, argues that </w:t>
      </w:r>
      <w:r w:rsidRPr="00D76ECE">
        <w:rPr>
          <w:rStyle w:val="Emphasis"/>
        </w:rPr>
        <w:t>the chances of our species’ survival will fall rather than rise if we colonize space.</w:t>
      </w:r>
    </w:p>
    <w:p w14:paraId="24E41D50" w14:textId="77777777" w:rsidR="00D76ECE" w:rsidRPr="00D76ECE" w:rsidRDefault="00D76ECE" w:rsidP="00D76ECE">
      <w:pPr>
        <w:rPr>
          <w:rStyle w:val="StyleUnderline"/>
        </w:rPr>
      </w:pPr>
      <w:r w:rsidRPr="00D76ECE">
        <w:rPr>
          <w:sz w:val="16"/>
        </w:rPr>
        <w:t xml:space="preserve">According to Torres, </w:t>
      </w:r>
      <w:r w:rsidRPr="00D76ECE">
        <w:rPr>
          <w:rStyle w:val="StyleUnderline"/>
        </w:rPr>
        <w:t>we live in a Darwinian world in which ‘the mechanism of natural selection is constantly tweaking the genomes of organisms to ensure a satisfactorily good “fit” between the “features” of organisms and the “factors” of their environments’</w:t>
      </w:r>
      <w:r w:rsidRPr="00D76ECE">
        <w:rPr>
          <w:sz w:val="16"/>
        </w:rPr>
        <w:t xml:space="preserve"> (Torres, 2018b). </w:t>
      </w:r>
      <w:r w:rsidRPr="00D76ECE">
        <w:rPr>
          <w:rStyle w:val="StyleUnderline"/>
        </w:rPr>
        <w:t xml:space="preserve">Species that migrate to a new island will evolve into a </w:t>
      </w:r>
      <w:r w:rsidRPr="00D76ECE">
        <w:rPr>
          <w:rStyle w:val="Emphasis"/>
        </w:rPr>
        <w:t>novel species (</w:t>
      </w:r>
      <w:r w:rsidRPr="00D76ECE">
        <w:rPr>
          <w:sz w:val="16"/>
        </w:rPr>
        <w:t xml:space="preserve">Torres, 2018a). Inhabitable planets are essentially islands in the sky that could potentially result in the evolution of species different from the parent human species. Additionally, </w:t>
      </w:r>
      <w:r w:rsidRPr="00D76ECE">
        <w:rPr>
          <w:rStyle w:val="StyleUnderline"/>
        </w:rPr>
        <w:t>the possibilities that come with eventual future advances in bioengineering may speed up the evolution process</w:t>
      </w:r>
      <w:r w:rsidRPr="00D76ECE">
        <w:rPr>
          <w:sz w:val="16"/>
        </w:rPr>
        <w:t xml:space="preserve">. </w:t>
      </w:r>
      <w:r w:rsidRPr="00D76ECE">
        <w:rPr>
          <w:rStyle w:val="StyleUnderline"/>
        </w:rPr>
        <w:t>Different modifications may be made to our bodies and brains across planets depending on what enhancements are needed to adapt to the environment.</w:t>
      </w:r>
    </w:p>
    <w:p w14:paraId="5E453F88" w14:textId="77777777" w:rsidR="00D76ECE" w:rsidRPr="00D76ECE" w:rsidRDefault="00D76ECE" w:rsidP="00D76ECE">
      <w:pPr>
        <w:rPr>
          <w:sz w:val="16"/>
        </w:rPr>
      </w:pPr>
      <w:r w:rsidRPr="00D76ECE">
        <w:rPr>
          <w:sz w:val="16"/>
        </w:rPr>
        <w:t xml:space="preserve">Although private corporations like SpaceX are already trying to establish human settlements on Mars, </w:t>
      </w:r>
      <w:proofErr w:type="spellStart"/>
      <w:r w:rsidRPr="00D76ECE">
        <w:rPr>
          <w:sz w:val="16"/>
        </w:rPr>
        <w:t>Cozmuta</w:t>
      </w:r>
      <w:proofErr w:type="spellEnd"/>
      <w:r w:rsidRPr="00D76ECE">
        <w:rPr>
          <w:sz w:val="16"/>
        </w:rPr>
        <w:t xml:space="preserve"> (2015) estimates that it will take two to three hundred years before we are able to set up fully fledged colonies outside the bounds of Earth. According to anthropologist Cameron Smith, it will take another two to three hundred years before we start to see ideological diversification (The Week, 2018). </w:t>
      </w:r>
      <w:r w:rsidRPr="00D76ECE">
        <w:rPr>
          <w:rStyle w:val="StyleUnderline"/>
        </w:rPr>
        <w:t>Due to isolation, space colonies may develop vastly different cultures and languages. Even digital communication would prove to be difficult with signals potentially taking years, if not decades, to arrive</w:t>
      </w:r>
      <w:r w:rsidRPr="00D76ECE">
        <w:rPr>
          <w:sz w:val="16"/>
        </w:rPr>
        <w:t xml:space="preserve"> (Torres, 2018a). Thus, not only would colonizing space result in the diversification of our species, </w:t>
      </w:r>
      <w:proofErr w:type="gramStart"/>
      <w:r w:rsidRPr="00D76ECE">
        <w:rPr>
          <w:sz w:val="16"/>
        </w:rPr>
        <w:t>difficulties</w:t>
      </w:r>
      <w:proofErr w:type="gramEnd"/>
      <w:r w:rsidRPr="00D76ECE">
        <w:rPr>
          <w:sz w:val="16"/>
        </w:rPr>
        <w:t xml:space="preserve"> arising from problems in communication could lead to ideological diversification as well. Ideological diversification includes the emergence of ‘cultures, languages, governments, political institutions, religions, technologies, rituals, norms, </w:t>
      </w:r>
      <w:proofErr w:type="spellStart"/>
      <w:r w:rsidRPr="00D76ECE">
        <w:rPr>
          <w:sz w:val="16"/>
        </w:rPr>
        <w:t>worldviews’</w:t>
      </w:r>
      <w:proofErr w:type="spellEnd"/>
      <w:r w:rsidRPr="00D76ECE">
        <w:rPr>
          <w:sz w:val="16"/>
        </w:rPr>
        <w:t xml:space="preserve"> that may be unique to certain space colonies (Torres, 2018a). Prior to that, however, it is also interesting to think that already, over the course of some generations, space colonies may want to sever their connections to Earth because they have different interests than Earth does. A potential conflict of interests could even concern relatively minor matters like disagreements on taxes. </w:t>
      </w:r>
      <w:r w:rsidRPr="00D76ECE">
        <w:rPr>
          <w:rStyle w:val="StyleUnderline"/>
        </w:rPr>
        <w:t>We’ve already seen a similar situation happen here on Earth when the United States, previously a colony of Great Britain, declared independence because they wanted more economic independence and rejected the idea of ‘taxation without representation</w:t>
      </w:r>
      <w:r w:rsidRPr="00D76ECE">
        <w:rPr>
          <w:sz w:val="16"/>
        </w:rPr>
        <w:t xml:space="preserve">’ (Phillips </w:t>
      </w:r>
      <w:proofErr w:type="spellStart"/>
      <w:r w:rsidRPr="00D76ECE">
        <w:rPr>
          <w:sz w:val="16"/>
        </w:rPr>
        <w:t>Erb</w:t>
      </w:r>
      <w:proofErr w:type="spellEnd"/>
      <w:r w:rsidRPr="00D76ECE">
        <w:rPr>
          <w:sz w:val="16"/>
        </w:rPr>
        <w:t xml:space="preserve">, 2017). </w:t>
      </w:r>
    </w:p>
    <w:p w14:paraId="21A32A76" w14:textId="77777777" w:rsidR="00D76ECE" w:rsidRPr="00D76ECE" w:rsidRDefault="00D76ECE" w:rsidP="00D76ECE">
      <w:pPr>
        <w:rPr>
          <w:u w:val="single"/>
        </w:rPr>
      </w:pPr>
      <w:r w:rsidRPr="00D76ECE">
        <w:rPr>
          <w:rStyle w:val="StyleUnderline"/>
        </w:rPr>
        <w:t xml:space="preserve">Decolonization of space colonies could result in highly </w:t>
      </w:r>
      <w:r w:rsidRPr="00D76ECE">
        <w:rPr>
          <w:rStyle w:val="Emphasis"/>
        </w:rPr>
        <w:t>competitive interplanetary relations</w:t>
      </w:r>
      <w:r w:rsidRPr="00D76ECE">
        <w:rPr>
          <w:sz w:val="16"/>
        </w:rPr>
        <w:t xml:space="preserve">. It would be virtually impossible to set up an interplanetary agency like the United Federation of Planets in Star Trek. </w:t>
      </w:r>
      <w:r w:rsidRPr="00D76ECE">
        <w:rPr>
          <w:rStyle w:val="StyleUnderline"/>
        </w:rPr>
        <w:t>The enormity of space would make effective coordination of law enforcement activities incredibly hard</w:t>
      </w:r>
      <w:r w:rsidRPr="00D76ECE">
        <w:rPr>
          <w:sz w:val="16"/>
        </w:rPr>
        <w:t xml:space="preserve"> (Torres, 2018a). </w:t>
      </w:r>
      <w:r w:rsidRPr="00D76ECE">
        <w:rPr>
          <w:rStyle w:val="StyleUnderline"/>
        </w:rPr>
        <w:t>It would also be difficult to establish law and order by adopting a</w:t>
      </w:r>
      <w:r w:rsidRPr="00D76ECE">
        <w:rPr>
          <w:sz w:val="16"/>
        </w:rPr>
        <w:t xml:space="preserve"> </w:t>
      </w:r>
      <w:r w:rsidRPr="00D76ECE">
        <w:rPr>
          <w:rStyle w:val="Emphasis"/>
        </w:rPr>
        <w:t>m</w:t>
      </w:r>
      <w:r w:rsidRPr="00D76ECE">
        <w:rPr>
          <w:sz w:val="16"/>
        </w:rPr>
        <w:t xml:space="preserve">utually </w:t>
      </w:r>
      <w:r w:rsidRPr="00D76ECE">
        <w:rPr>
          <w:rStyle w:val="Emphasis"/>
        </w:rPr>
        <w:t>a</w:t>
      </w:r>
      <w:r w:rsidRPr="00D76ECE">
        <w:rPr>
          <w:sz w:val="16"/>
        </w:rPr>
        <w:t xml:space="preserve">ssured </w:t>
      </w:r>
      <w:r w:rsidRPr="00D76ECE">
        <w:rPr>
          <w:rStyle w:val="Emphasis"/>
        </w:rPr>
        <w:t>d</w:t>
      </w:r>
      <w:r w:rsidRPr="00D76ECE">
        <w:rPr>
          <w:sz w:val="16"/>
        </w:rPr>
        <w:t xml:space="preserve">estruction </w:t>
      </w:r>
      <w:r w:rsidRPr="00D76ECE">
        <w:rPr>
          <w:rStyle w:val="Emphasis"/>
        </w:rPr>
        <w:t>policy</w:t>
      </w:r>
      <w:r w:rsidRPr="00D76ECE">
        <w:rPr>
          <w:sz w:val="16"/>
        </w:rPr>
        <w:t xml:space="preserve">. Such a policy might be successful if there were only a few colonized planets. Essentially, we’d be looking at an </w:t>
      </w:r>
      <w:proofErr w:type="spellStart"/>
      <w:r w:rsidRPr="00D76ECE">
        <w:rPr>
          <w:sz w:val="16"/>
        </w:rPr>
        <w:t>an</w:t>
      </w:r>
      <w:proofErr w:type="spellEnd"/>
      <w:r w:rsidRPr="00D76ECE">
        <w:rPr>
          <w:sz w:val="16"/>
        </w:rPr>
        <w:t xml:space="preserve"> interplanetary Cold War here, which is ironic if you consider the fact the Space Race started in an Earth-based Cold War. However, given the immensely high number of potential species, a mutually assured destruction policy may not work either</w:t>
      </w:r>
      <w:r w:rsidRPr="00D76ECE">
        <w:rPr>
          <w:rStyle w:val="StyleUnderline"/>
        </w:rPr>
        <w:t>, because it would be extremely hard to detect who instigated an attack.</w:t>
      </w:r>
    </w:p>
    <w:p w14:paraId="0BA0B37B" w14:textId="77777777" w:rsidR="00D76ECE" w:rsidRPr="00D76ECE" w:rsidRDefault="00D76ECE" w:rsidP="00D76ECE">
      <w:pPr>
        <w:rPr>
          <w:rStyle w:val="Emphasis"/>
        </w:rPr>
      </w:pPr>
      <w:r w:rsidRPr="00D76ECE">
        <w:rPr>
          <w:sz w:val="16"/>
        </w:rPr>
        <w:t xml:space="preserve">Torres (2018a, 2018b) bases his argument on evolutionary biology and international relations theory, </w:t>
      </w:r>
      <w:r w:rsidRPr="00D76ECE">
        <w:rPr>
          <w:rStyle w:val="StyleUnderline"/>
        </w:rPr>
        <w:t>but another argument can potentially be drawn from</w:t>
      </w:r>
      <w:r w:rsidRPr="00D76ECE">
        <w:rPr>
          <w:sz w:val="16"/>
        </w:rPr>
        <w:t xml:space="preserve"> </w:t>
      </w:r>
      <w:r w:rsidRPr="00D76ECE">
        <w:rPr>
          <w:rStyle w:val="Emphasis"/>
        </w:rPr>
        <w:t>psychological theory</w:t>
      </w:r>
      <w:r w:rsidRPr="00D76ECE">
        <w:rPr>
          <w:sz w:val="16"/>
        </w:rPr>
        <w:t xml:space="preserve">. </w:t>
      </w:r>
      <w:r w:rsidRPr="00D76ECE">
        <w:rPr>
          <w:rStyle w:val="StyleUnderline"/>
        </w:rPr>
        <w:t xml:space="preserve">Think of </w:t>
      </w:r>
      <w:r w:rsidRPr="00D76ECE">
        <w:rPr>
          <w:rStyle w:val="Emphasis"/>
        </w:rPr>
        <w:t>social identity theory</w:t>
      </w:r>
      <w:r w:rsidRPr="00D76ECE">
        <w:rPr>
          <w:sz w:val="16"/>
        </w:rPr>
        <w:t xml:space="preserve">, for example. According to this theory, </w:t>
      </w:r>
      <w:r w:rsidRPr="00D76ECE">
        <w:rPr>
          <w:rStyle w:val="StyleUnderline"/>
        </w:rPr>
        <w:t>in-group members often differentiate themselves by using relevant out-groups as a means for evaluating the in-group as positively different</w:t>
      </w:r>
      <w:r w:rsidRPr="00D76ECE">
        <w:rPr>
          <w:sz w:val="16"/>
        </w:rPr>
        <w:t xml:space="preserve"> (Tajfel &amp; Turner, 1979). It is interesting to speculate whether the theory would also generalize to interspecies relations. It is conceivable that it would. </w:t>
      </w:r>
      <w:r w:rsidRPr="00D76ECE">
        <w:rPr>
          <w:rStyle w:val="StyleUnderline"/>
        </w:rPr>
        <w:t>In the case of highly competitive intergroup relations, individuals are likely to devaluate the out-group</w:t>
      </w:r>
      <w:r w:rsidRPr="00D76ECE">
        <w:rPr>
          <w:sz w:val="16"/>
        </w:rPr>
        <w:t xml:space="preserve">. </w:t>
      </w:r>
      <w:r w:rsidRPr="00D76ECE">
        <w:rPr>
          <w:rStyle w:val="StyleUnderline"/>
        </w:rPr>
        <w:t xml:space="preserve">We might even see </w:t>
      </w:r>
      <w:r w:rsidRPr="00D76ECE">
        <w:rPr>
          <w:rStyle w:val="Emphasis"/>
        </w:rPr>
        <w:t>dehumanization</w:t>
      </w:r>
      <w:r w:rsidRPr="00D76ECE">
        <w:rPr>
          <w:sz w:val="16"/>
        </w:rPr>
        <w:t xml:space="preserve">, although that term specifically seems a bit odd to use in the case of the emergence of novel species. </w:t>
      </w:r>
      <w:r w:rsidRPr="00D76ECE">
        <w:rPr>
          <w:rStyle w:val="StyleUnderline"/>
        </w:rPr>
        <w:t>Potentially, the inability to understand the ‘Other’ due to species diversification may even amplify ‘dehumanization’ of the out-group</w:t>
      </w:r>
      <w:r w:rsidRPr="00D76ECE">
        <w:rPr>
          <w:sz w:val="16"/>
        </w:rPr>
        <w:t xml:space="preserve">. </w:t>
      </w:r>
      <w:r w:rsidRPr="00D76ECE">
        <w:rPr>
          <w:rStyle w:val="StyleUnderline"/>
        </w:rPr>
        <w:t xml:space="preserve">Then, what those who dared to dream have optimistically called the ‘final frontier,’ may just turn into another </w:t>
      </w:r>
      <w:r w:rsidRPr="00D76ECE">
        <w:rPr>
          <w:rStyle w:val="Emphasis"/>
        </w:rPr>
        <w:t>frontier for war.</w:t>
      </w:r>
    </w:p>
    <w:p w14:paraId="2F123B85" w14:textId="77777777" w:rsidR="00D76ECE" w:rsidRPr="00D76ECE" w:rsidRDefault="00D76ECE" w:rsidP="00D76ECE"/>
    <w:p w14:paraId="69821BE1" w14:textId="77777777" w:rsidR="00D76ECE" w:rsidRPr="00D76ECE" w:rsidRDefault="00D76ECE" w:rsidP="00D76ECE"/>
    <w:p w14:paraId="3F747A47" w14:textId="77777777" w:rsidR="00D76ECE" w:rsidRPr="00D76ECE" w:rsidRDefault="00D76ECE" w:rsidP="00D76ECE">
      <w:pPr>
        <w:pStyle w:val="Heading3"/>
      </w:pPr>
      <w:r w:rsidRPr="00D76ECE">
        <w:t>AT: Aliens Fake</w:t>
      </w:r>
    </w:p>
    <w:p w14:paraId="7283D313" w14:textId="77777777" w:rsidR="00D76ECE" w:rsidRPr="00D76ECE" w:rsidRDefault="00D76ECE" w:rsidP="00D76ECE">
      <w:pPr>
        <w:pStyle w:val="Heading4"/>
      </w:pPr>
      <w:r w:rsidRPr="00D76ECE">
        <w:t xml:space="preserve">Alien </w:t>
      </w:r>
      <w:r w:rsidRPr="00D76ECE">
        <w:rPr>
          <w:u w:val="single"/>
        </w:rPr>
        <w:t>life</w:t>
      </w:r>
      <w:r w:rsidRPr="00D76ECE">
        <w:t xml:space="preserve"> exists---</w:t>
      </w:r>
      <w:r w:rsidRPr="00D76ECE">
        <w:rPr>
          <w:u w:val="single"/>
        </w:rPr>
        <w:t>carbon dating</w:t>
      </w:r>
      <w:r w:rsidRPr="00D76ECE">
        <w:t xml:space="preserve"> and Earth’s own history prove</w:t>
      </w:r>
    </w:p>
    <w:p w14:paraId="46458593" w14:textId="77777777" w:rsidR="00D76ECE" w:rsidRPr="00D76ECE" w:rsidRDefault="00D76ECE" w:rsidP="00D76ECE">
      <w:r w:rsidRPr="00D76ECE">
        <w:t xml:space="preserve">Matthew John </w:t>
      </w:r>
      <w:r w:rsidRPr="00D76ECE">
        <w:rPr>
          <w:rStyle w:val="Style13ptBold"/>
        </w:rPr>
        <w:t>O'Dowd 15</w:t>
      </w:r>
      <w:r w:rsidRPr="00D76ECE">
        <w:t>, associate professor in the Physics and Astronomy Department at the Lehman College of the City University of New York and staff scientist at the American Museum of Natural History, 11/5/15, “Why Haven't We Found Alien Life? | Space Time | PBS Digital Studios”, https://www.youtube.com/watch?v=cJONS7sqi0o</w:t>
      </w:r>
    </w:p>
    <w:p w14:paraId="74223409" w14:textId="77777777" w:rsidR="00D76ECE" w:rsidRPr="00D76ECE" w:rsidRDefault="00D76ECE" w:rsidP="00D76ECE">
      <w:pPr>
        <w:rPr>
          <w:rStyle w:val="Emphasis"/>
        </w:rPr>
      </w:pPr>
      <w:r w:rsidRPr="00D76ECE">
        <w:rPr>
          <w:sz w:val="16"/>
        </w:rPr>
        <w:t xml:space="preserve">Are we alone? </w:t>
      </w:r>
      <w:r w:rsidRPr="00D76ECE">
        <w:rPr>
          <w:rStyle w:val="StyleUnderline"/>
        </w:rPr>
        <w:t>Recent</w:t>
      </w:r>
      <w:r w:rsidRPr="00D76ECE">
        <w:rPr>
          <w:sz w:val="16"/>
        </w:rPr>
        <w:t xml:space="preserve"> amazing </w:t>
      </w:r>
      <w:r w:rsidRPr="00D76ECE">
        <w:rPr>
          <w:rStyle w:val="StyleUnderline"/>
        </w:rPr>
        <w:t>discoveries have given us</w:t>
      </w:r>
      <w:r w:rsidRPr="00D76ECE">
        <w:rPr>
          <w:sz w:val="16"/>
        </w:rPr>
        <w:t xml:space="preserve"> </w:t>
      </w:r>
      <w:r w:rsidRPr="00D76ECE">
        <w:rPr>
          <w:rStyle w:val="Emphasis"/>
        </w:rPr>
        <w:t>more hope than ever</w:t>
      </w:r>
      <w:r w:rsidRPr="00D76ECE">
        <w:rPr>
          <w:sz w:val="16"/>
        </w:rPr>
        <w:t xml:space="preserve"> </w:t>
      </w:r>
      <w:r w:rsidRPr="00D76ECE">
        <w:rPr>
          <w:rStyle w:val="StyleUnderline"/>
        </w:rPr>
        <w:t xml:space="preserve">that our universe is </w:t>
      </w:r>
      <w:r w:rsidRPr="00D76ECE">
        <w:rPr>
          <w:rStyle w:val="Emphasis"/>
        </w:rPr>
        <w:t>full of life.</w:t>
      </w:r>
      <w:r w:rsidRPr="00D76ECE">
        <w:rPr>
          <w:sz w:val="16"/>
        </w:rPr>
        <w:t xml:space="preserve"> So </w:t>
      </w:r>
      <w:r w:rsidRPr="00D76ECE">
        <w:rPr>
          <w:rStyle w:val="Emphasis"/>
        </w:rPr>
        <w:t>why don't we see it?</w:t>
      </w:r>
      <w:r w:rsidRPr="00D76ECE">
        <w:rPr>
          <w:sz w:val="16"/>
        </w:rPr>
        <w:t xml:space="preserve"> Why don't we see alien civilizations? We've asked this question before here on "Space Time," and if you haven't seen that </w:t>
      </w:r>
      <w:proofErr w:type="gramStart"/>
      <w:r w:rsidRPr="00D76ECE">
        <w:rPr>
          <w:sz w:val="16"/>
        </w:rPr>
        <w:t>episode</w:t>
      </w:r>
      <w:proofErr w:type="gramEnd"/>
      <w:r w:rsidRPr="00D76ECE">
        <w:rPr>
          <w:sz w:val="16"/>
        </w:rPr>
        <w:t xml:space="preserve"> you should check it out. But today we'd like to go deeper because </w:t>
      </w:r>
      <w:r w:rsidRPr="00D76ECE">
        <w:rPr>
          <w:rStyle w:val="StyleUnderline"/>
        </w:rPr>
        <w:t xml:space="preserve">it really does seem like there should be aliens. </w:t>
      </w:r>
      <w:r w:rsidRPr="00D76ECE">
        <w:rPr>
          <w:rStyle w:val="Emphasis"/>
        </w:rPr>
        <w:t>The Kepler Space Observatory</w:t>
      </w:r>
      <w:r w:rsidRPr="00D76ECE">
        <w:rPr>
          <w:sz w:val="16"/>
        </w:rPr>
        <w:t xml:space="preserve"> </w:t>
      </w:r>
      <w:r w:rsidRPr="00D76ECE">
        <w:rPr>
          <w:rStyle w:val="StyleUnderline"/>
        </w:rPr>
        <w:t>has told us there are a couple of</w:t>
      </w:r>
      <w:r w:rsidRPr="00D76ECE">
        <w:rPr>
          <w:sz w:val="16"/>
        </w:rPr>
        <w:t xml:space="preserve"> </w:t>
      </w:r>
      <w:r w:rsidRPr="00D76ECE">
        <w:rPr>
          <w:rStyle w:val="Emphasis"/>
        </w:rPr>
        <w:t>hundred billion</w:t>
      </w:r>
      <w:r w:rsidRPr="00D76ECE">
        <w:rPr>
          <w:sz w:val="16"/>
        </w:rPr>
        <w:t xml:space="preserve"> </w:t>
      </w:r>
      <w:r w:rsidRPr="00D76ECE">
        <w:rPr>
          <w:rStyle w:val="StyleUnderline"/>
        </w:rPr>
        <w:t>nice, watery planets in the Milky Way and probably</w:t>
      </w:r>
      <w:r w:rsidRPr="00D76ECE">
        <w:rPr>
          <w:sz w:val="16"/>
        </w:rPr>
        <w:t xml:space="preserve"> </w:t>
      </w:r>
      <w:r w:rsidRPr="00D76ECE">
        <w:rPr>
          <w:rStyle w:val="Emphasis"/>
        </w:rPr>
        <w:t>billions of them</w:t>
      </w:r>
      <w:r w:rsidRPr="00D76ECE">
        <w:rPr>
          <w:sz w:val="16"/>
        </w:rPr>
        <w:t xml:space="preserve"> </w:t>
      </w:r>
      <w:r w:rsidRPr="00D76ECE">
        <w:rPr>
          <w:rStyle w:val="StyleUnderline"/>
        </w:rPr>
        <w:t>are Earth-sized planets around sun-like stars</w:t>
      </w:r>
      <w:r w:rsidRPr="00D76ECE">
        <w:rPr>
          <w:sz w:val="16"/>
        </w:rPr>
        <w:t xml:space="preserve">. </w:t>
      </w:r>
      <w:r w:rsidRPr="00D76ECE">
        <w:rPr>
          <w:rStyle w:val="StyleUnderline"/>
        </w:rPr>
        <w:t xml:space="preserve">Many of them have been around long enough to produce a civilization that could have easily </w:t>
      </w:r>
      <w:r w:rsidRPr="00D76ECE">
        <w:rPr>
          <w:rStyle w:val="Emphasis"/>
        </w:rPr>
        <w:t>colonized the entire galaxy</w:t>
      </w:r>
      <w:r w:rsidRPr="00D76ECE">
        <w:rPr>
          <w:rStyle w:val="StyleUnderline"/>
        </w:rPr>
        <w:t xml:space="preserve"> by now</w:t>
      </w:r>
      <w:r w:rsidRPr="00D76ECE">
        <w:rPr>
          <w:sz w:val="16"/>
        </w:rPr>
        <w:t xml:space="preserve">. So why is the Milky Way so un "Star </w:t>
      </w:r>
      <w:proofErr w:type="spellStart"/>
      <w:r w:rsidRPr="00D76ECE">
        <w:rPr>
          <w:sz w:val="16"/>
        </w:rPr>
        <w:t>Warsy</w:t>
      </w:r>
      <w:proofErr w:type="spellEnd"/>
      <w:r w:rsidRPr="00D76ECE">
        <w:rPr>
          <w:sz w:val="16"/>
        </w:rPr>
        <w:t xml:space="preserve">?" </w:t>
      </w:r>
      <w:r w:rsidRPr="00D76ECE">
        <w:rPr>
          <w:rStyle w:val="StyleUnderline"/>
        </w:rPr>
        <w:t>This</w:t>
      </w:r>
      <w:r w:rsidRPr="00D76ECE">
        <w:rPr>
          <w:sz w:val="16"/>
        </w:rPr>
        <w:t xml:space="preserve"> genuine </w:t>
      </w:r>
      <w:r w:rsidRPr="00D76ECE">
        <w:rPr>
          <w:rStyle w:val="StyleUnderline"/>
        </w:rPr>
        <w:t>oddity is referred to as the</w:t>
      </w:r>
      <w:r w:rsidRPr="00D76ECE">
        <w:rPr>
          <w:sz w:val="16"/>
        </w:rPr>
        <w:t xml:space="preserve"> </w:t>
      </w:r>
      <w:r w:rsidRPr="00D76ECE">
        <w:rPr>
          <w:rStyle w:val="Emphasis"/>
        </w:rPr>
        <w:t>Fermi paradox</w:t>
      </w:r>
      <w:r w:rsidRPr="00D76ECE">
        <w:rPr>
          <w:sz w:val="16"/>
        </w:rPr>
        <w:t xml:space="preserve"> and </w:t>
      </w:r>
      <w:r w:rsidRPr="00D76ECE">
        <w:rPr>
          <w:rStyle w:val="StyleUnderline"/>
        </w:rPr>
        <w:t xml:space="preserve">the resolution for it </w:t>
      </w:r>
      <w:proofErr w:type="gramStart"/>
      <w:r w:rsidRPr="00D76ECE">
        <w:rPr>
          <w:rStyle w:val="StyleUnderline"/>
        </w:rPr>
        <w:t>has to</w:t>
      </w:r>
      <w:proofErr w:type="gramEnd"/>
      <w:r w:rsidRPr="00D76ECE">
        <w:rPr>
          <w:rStyle w:val="StyleUnderline"/>
        </w:rPr>
        <w:t xml:space="preserve"> be that there's some sort of</w:t>
      </w:r>
      <w:r w:rsidRPr="00D76ECE">
        <w:rPr>
          <w:sz w:val="16"/>
        </w:rPr>
        <w:t xml:space="preserve"> </w:t>
      </w:r>
      <w:r w:rsidRPr="00D76ECE">
        <w:rPr>
          <w:rStyle w:val="Emphasis"/>
        </w:rPr>
        <w:t>great filter</w:t>
      </w:r>
      <w:r w:rsidRPr="00D76ECE">
        <w:rPr>
          <w:sz w:val="16"/>
        </w:rPr>
        <w:t xml:space="preserve"> </w:t>
      </w:r>
      <w:r w:rsidRPr="00D76ECE">
        <w:rPr>
          <w:rStyle w:val="StyleUnderline"/>
        </w:rPr>
        <w:t>that</w:t>
      </w:r>
      <w:r w:rsidRPr="00D76ECE">
        <w:rPr>
          <w:sz w:val="16"/>
        </w:rPr>
        <w:t xml:space="preserve"> either </w:t>
      </w:r>
      <w:r w:rsidRPr="00D76ECE">
        <w:rPr>
          <w:rStyle w:val="StyleUnderline"/>
        </w:rPr>
        <w:t xml:space="preserve">makes intelligent life extremely rare </w:t>
      </w:r>
      <w:r w:rsidRPr="00D76ECE">
        <w:rPr>
          <w:sz w:val="16"/>
        </w:rPr>
        <w:t xml:space="preserve">in the first place or that wipes out, essentially, all advanced civilizations before they get to the galactic empire stage, whether by a nuclear war, environmental catastrophe, accidentally making a black hole that swallows the planet, et cetera. Personally, </w:t>
      </w:r>
      <w:r w:rsidRPr="00D76ECE">
        <w:rPr>
          <w:rStyle w:val="Emphasis"/>
        </w:rPr>
        <w:t>I'm not buying it</w:t>
      </w:r>
      <w:r w:rsidRPr="00D76ECE">
        <w:rPr>
          <w:sz w:val="16"/>
        </w:rPr>
        <w:t xml:space="preserve">. </w:t>
      </w:r>
      <w:r w:rsidRPr="00D76ECE">
        <w:rPr>
          <w:rStyle w:val="StyleUnderline"/>
        </w:rPr>
        <w:t>I</w:t>
      </w:r>
      <w:r w:rsidRPr="00D76ECE">
        <w:rPr>
          <w:sz w:val="16"/>
        </w:rPr>
        <w:t xml:space="preserve"> just </w:t>
      </w:r>
      <w:r w:rsidRPr="00D76ECE">
        <w:rPr>
          <w:rStyle w:val="StyleUnderline"/>
        </w:rPr>
        <w:t xml:space="preserve">don't think that there's an </w:t>
      </w:r>
      <w:r w:rsidRPr="00D76ECE">
        <w:rPr>
          <w:rStyle w:val="Emphasis"/>
        </w:rPr>
        <w:t>inevitable great filter</w:t>
      </w:r>
      <w:r w:rsidRPr="00D76ECE">
        <w:rPr>
          <w:sz w:val="16"/>
        </w:rPr>
        <w:t xml:space="preserve"> still ahead of us. As we saw in a previous episode, </w:t>
      </w:r>
      <w:r w:rsidRPr="00D76ECE">
        <w:rPr>
          <w:rStyle w:val="StyleUnderline"/>
        </w:rPr>
        <w:t>we're not so far from building starships ourselves</w:t>
      </w:r>
      <w:r w:rsidRPr="00D76ECE">
        <w:rPr>
          <w:sz w:val="16"/>
        </w:rPr>
        <w:t xml:space="preserve">. Surely, </w:t>
      </w:r>
      <w:r w:rsidRPr="00D76ECE">
        <w:rPr>
          <w:rStyle w:val="StyleUnderline"/>
        </w:rPr>
        <w:t xml:space="preserve">some civilizations must make it through these growing pains and manage to reach the stars. </w:t>
      </w:r>
      <w:r w:rsidRPr="00D76ECE">
        <w:rPr>
          <w:sz w:val="16"/>
        </w:rPr>
        <w:t xml:space="preserve">So </w:t>
      </w:r>
      <w:r w:rsidRPr="00D76ECE">
        <w:rPr>
          <w:rStyle w:val="Emphasis"/>
        </w:rPr>
        <w:t>where are they?</w:t>
      </w:r>
      <w:r w:rsidRPr="00D76ECE">
        <w:rPr>
          <w:sz w:val="16"/>
        </w:rPr>
        <w:t xml:space="preserve"> Well, there's another deeply sad and deeply inspiring possibility. Humanity may be one of the very first interstellar species in the history of the galaxy. But before we get all emo, let's science this right. We know of exactly one instance of intelligent life happening, the case of Earth. And as if it wasn't hard enough to do statistics with a sample size of one, we also </w:t>
      </w:r>
      <w:proofErr w:type="gramStart"/>
      <w:r w:rsidRPr="00D76ECE">
        <w:rPr>
          <w:sz w:val="16"/>
        </w:rPr>
        <w:t>have to</w:t>
      </w:r>
      <w:proofErr w:type="gramEnd"/>
      <w:r w:rsidRPr="00D76ECE">
        <w:rPr>
          <w:sz w:val="16"/>
        </w:rPr>
        <w:t xml:space="preserve"> deal with a massive selection bias. </w:t>
      </w:r>
      <w:proofErr w:type="gramStart"/>
      <w:r w:rsidRPr="00D76ECE">
        <w:rPr>
          <w:sz w:val="16"/>
        </w:rPr>
        <w:t>Of course</w:t>
      </w:r>
      <w:proofErr w:type="gramEnd"/>
      <w:r w:rsidRPr="00D76ECE">
        <w:rPr>
          <w:sz w:val="16"/>
        </w:rPr>
        <w:t xml:space="preserve"> we're going to observe at least one instance of intelligent life happening because we are that one instance. In a way, it doesn't matter how improbable sentience is. </w:t>
      </w:r>
      <w:proofErr w:type="gramStart"/>
      <w:r w:rsidRPr="00D76ECE">
        <w:rPr>
          <w:sz w:val="16"/>
        </w:rPr>
        <w:t>As long as</w:t>
      </w:r>
      <w:proofErr w:type="gramEnd"/>
      <w:r w:rsidRPr="00D76ECE">
        <w:rPr>
          <w:sz w:val="16"/>
        </w:rPr>
        <w:t xml:space="preserve"> it happens once, it will be there to observe itself. Here we're touching on the anthropic principle, which states that an observer will always observe a universe that can make observers or a planet that can. We'll talk about the cosmic implications of this more in another episode, but for now we need to acknowledge that this selection bias allows that life could be extremely rare, or even unique. Given that, can we even begin to assess the likelihood of life out there? Yeah, we can science anything. </w:t>
      </w:r>
      <w:proofErr w:type="gramStart"/>
      <w:r w:rsidRPr="00D76ECE">
        <w:rPr>
          <w:sz w:val="16"/>
        </w:rPr>
        <w:t>So</w:t>
      </w:r>
      <w:proofErr w:type="gramEnd"/>
      <w:r w:rsidRPr="00D76ECE">
        <w:rPr>
          <w:sz w:val="16"/>
        </w:rPr>
        <w:t xml:space="preserve"> let's dig into whether we should really expect to see a </w:t>
      </w:r>
      <w:proofErr w:type="spellStart"/>
      <w:r w:rsidRPr="00D76ECE">
        <w:rPr>
          <w:sz w:val="16"/>
        </w:rPr>
        <w:t>Salarian</w:t>
      </w:r>
      <w:proofErr w:type="spellEnd"/>
      <w:r w:rsidRPr="00D76ECE">
        <w:rPr>
          <w:sz w:val="16"/>
        </w:rPr>
        <w:t xml:space="preserve"> Empire. Let's take the knowns. Now, </w:t>
      </w:r>
      <w:proofErr w:type="gramStart"/>
      <w:r w:rsidRPr="00D76ECE">
        <w:rPr>
          <w:rStyle w:val="StyleUnderline"/>
        </w:rPr>
        <w:t>Earth</w:t>
      </w:r>
      <w:proofErr w:type="gramEnd"/>
      <w:r w:rsidRPr="00D76ECE">
        <w:rPr>
          <w:rStyle w:val="StyleUnderline"/>
        </w:rPr>
        <w:t xml:space="preserve"> certainly required a number of very </w:t>
      </w:r>
      <w:r w:rsidRPr="00D76ECE">
        <w:rPr>
          <w:rStyle w:val="Emphasis"/>
        </w:rPr>
        <w:t>special conditions</w:t>
      </w:r>
      <w:r w:rsidRPr="00D76ECE">
        <w:rPr>
          <w:rStyle w:val="StyleUnderline"/>
        </w:rPr>
        <w:t xml:space="preserve"> to build life </w:t>
      </w:r>
      <w:r w:rsidRPr="00D76ECE">
        <w:rPr>
          <w:sz w:val="16"/>
        </w:rPr>
        <w:t xml:space="preserve">and it's hard to know how essential each of these was or how frequently these conditions are met through the galaxy. I'm going to avoid details of the biology here because we can say a lot just based on how much time it took to get through each step on the path to building technological life. </w:t>
      </w:r>
      <w:r w:rsidRPr="00D76ECE">
        <w:rPr>
          <w:rStyle w:val="StyleUnderline"/>
        </w:rPr>
        <w:t>We can</w:t>
      </w:r>
      <w:r w:rsidRPr="00D76ECE">
        <w:rPr>
          <w:sz w:val="16"/>
        </w:rPr>
        <w:t xml:space="preserve"> crudely </w:t>
      </w:r>
      <w:r w:rsidRPr="00D76ECE">
        <w:rPr>
          <w:rStyle w:val="StyleUnderline"/>
        </w:rPr>
        <w:t>summarize the big leaps that lead up to intelligent life as one</w:t>
      </w:r>
      <w:r w:rsidRPr="00D76ECE">
        <w:rPr>
          <w:sz w:val="16"/>
        </w:rPr>
        <w:t>,</w:t>
      </w:r>
      <w:r w:rsidRPr="00D76ECE">
        <w:rPr>
          <w:rStyle w:val="Emphasis"/>
        </w:rPr>
        <w:t xml:space="preserve"> assembly of </w:t>
      </w:r>
      <w:proofErr w:type="spellStart"/>
      <w:r w:rsidRPr="00D76ECE">
        <w:rPr>
          <w:rStyle w:val="Emphasis"/>
        </w:rPr>
        <w:t>self replicating</w:t>
      </w:r>
      <w:proofErr w:type="spellEnd"/>
      <w:r w:rsidRPr="00D76ECE">
        <w:rPr>
          <w:rStyle w:val="Emphasis"/>
        </w:rPr>
        <w:t xml:space="preserve"> RNA </w:t>
      </w:r>
      <w:r w:rsidRPr="00D76ECE">
        <w:rPr>
          <w:rStyle w:val="StyleUnderline"/>
        </w:rPr>
        <w:t>from organic molecules; two,</w:t>
      </w:r>
      <w:r w:rsidRPr="00D76ECE">
        <w:rPr>
          <w:sz w:val="16"/>
        </w:rPr>
        <w:t xml:space="preserve"> </w:t>
      </w:r>
      <w:r w:rsidRPr="00D76ECE">
        <w:rPr>
          <w:rStyle w:val="Emphasis"/>
        </w:rPr>
        <w:t>RNA based proto-cells</w:t>
      </w:r>
      <w:r w:rsidRPr="00D76ECE">
        <w:rPr>
          <w:sz w:val="16"/>
        </w:rPr>
        <w:t xml:space="preserve">; </w:t>
      </w:r>
      <w:r w:rsidRPr="00D76ECE">
        <w:rPr>
          <w:rStyle w:val="StyleUnderline"/>
        </w:rPr>
        <w:t>three</w:t>
      </w:r>
      <w:r w:rsidRPr="00D76ECE">
        <w:rPr>
          <w:sz w:val="16"/>
        </w:rPr>
        <w:t xml:space="preserve">, </w:t>
      </w:r>
      <w:r w:rsidRPr="00D76ECE">
        <w:rPr>
          <w:rStyle w:val="Emphasis"/>
        </w:rPr>
        <w:t>DNA and the first actual cell</w:t>
      </w:r>
      <w:r w:rsidRPr="00D76ECE">
        <w:rPr>
          <w:sz w:val="16"/>
        </w:rPr>
        <w:t xml:space="preserve">-- </w:t>
      </w:r>
      <w:r w:rsidRPr="00D76ECE">
        <w:rPr>
          <w:rStyle w:val="StyleUnderline"/>
        </w:rPr>
        <w:t>this is the moment of a</w:t>
      </w:r>
      <w:r w:rsidRPr="00D76ECE">
        <w:rPr>
          <w:sz w:val="16"/>
        </w:rPr>
        <w:t xml:space="preserve"> </w:t>
      </w:r>
      <w:r w:rsidRPr="00D76ECE">
        <w:rPr>
          <w:rStyle w:val="Emphasis"/>
        </w:rPr>
        <w:t>biogenesis</w:t>
      </w:r>
      <w:r w:rsidRPr="00D76ECE">
        <w:rPr>
          <w:sz w:val="16"/>
        </w:rPr>
        <w:t xml:space="preserve">, </w:t>
      </w:r>
      <w:r w:rsidRPr="00D76ECE">
        <w:rPr>
          <w:rStyle w:val="Emphasis"/>
        </w:rPr>
        <w:t>life from not life</w:t>
      </w:r>
      <w:r w:rsidRPr="00D76ECE">
        <w:rPr>
          <w:sz w:val="16"/>
        </w:rPr>
        <w:t xml:space="preserve">; </w:t>
      </w:r>
      <w:r w:rsidRPr="00D76ECE">
        <w:rPr>
          <w:rStyle w:val="StyleUnderline"/>
        </w:rPr>
        <w:t>four,</w:t>
      </w:r>
      <w:r w:rsidRPr="00D76ECE">
        <w:rPr>
          <w:sz w:val="16"/>
        </w:rPr>
        <w:t xml:space="preserve"> </w:t>
      </w:r>
      <w:r w:rsidRPr="00D76ECE">
        <w:rPr>
          <w:rStyle w:val="Emphasis"/>
        </w:rPr>
        <w:t>increasingly complex</w:t>
      </w:r>
      <w:r w:rsidRPr="00D76ECE">
        <w:rPr>
          <w:sz w:val="16"/>
        </w:rPr>
        <w:t xml:space="preserve"> </w:t>
      </w:r>
      <w:r w:rsidRPr="00D76ECE">
        <w:rPr>
          <w:rStyle w:val="StyleUnderline"/>
        </w:rPr>
        <w:t>single cells; five, the</w:t>
      </w:r>
      <w:r w:rsidRPr="00D76ECE">
        <w:rPr>
          <w:sz w:val="16"/>
        </w:rPr>
        <w:t xml:space="preserve"> </w:t>
      </w:r>
      <w:r w:rsidRPr="00D76ECE">
        <w:rPr>
          <w:rStyle w:val="Emphasis"/>
        </w:rPr>
        <w:t>first multicellular organisms</w:t>
      </w:r>
      <w:r w:rsidRPr="00D76ECE">
        <w:rPr>
          <w:sz w:val="16"/>
        </w:rPr>
        <w:t xml:space="preserve"> so plants, animals, et cetera; </w:t>
      </w:r>
      <w:r w:rsidRPr="00D76ECE">
        <w:rPr>
          <w:rStyle w:val="StyleUnderline"/>
        </w:rPr>
        <w:t>and six,</w:t>
      </w:r>
      <w:r w:rsidRPr="00D76ECE">
        <w:rPr>
          <w:sz w:val="16"/>
        </w:rPr>
        <w:t xml:space="preserve"> </w:t>
      </w:r>
      <w:r w:rsidRPr="00D76ECE">
        <w:rPr>
          <w:rStyle w:val="Emphasis"/>
        </w:rPr>
        <w:t xml:space="preserve">the first intelligent life </w:t>
      </w:r>
      <w:r w:rsidRPr="00D76ECE">
        <w:rPr>
          <w:sz w:val="16"/>
        </w:rPr>
        <w:t xml:space="preserve">form capable of counting to six on You Tube. Now, the crazy thing, the thing that I find the least intuitive, is that </w:t>
      </w:r>
      <w:r w:rsidRPr="00D76ECE">
        <w:rPr>
          <w:rStyle w:val="StyleUnderline"/>
        </w:rPr>
        <w:t>the first three steps</w:t>
      </w:r>
      <w:r w:rsidRPr="00D76ECE">
        <w:rPr>
          <w:sz w:val="16"/>
        </w:rPr>
        <w:t xml:space="preserve"> in that chain combined-- the appearance of true cellular life-- </w:t>
      </w:r>
      <w:r w:rsidRPr="00D76ECE">
        <w:rPr>
          <w:rStyle w:val="StyleUnderline"/>
        </w:rPr>
        <w:t xml:space="preserve">happened faster than any of those later steps. </w:t>
      </w:r>
      <w:r w:rsidRPr="00D76ECE">
        <w:rPr>
          <w:sz w:val="16"/>
        </w:rPr>
        <w:t xml:space="preserve">so fast, in fact, that it seems hard to believe. And in fact, </w:t>
      </w:r>
      <w:r w:rsidRPr="00D76ECE">
        <w:rPr>
          <w:rStyle w:val="StyleUnderline"/>
        </w:rPr>
        <w:t>so fast that our galaxy</w:t>
      </w:r>
      <w:r w:rsidRPr="00D76ECE">
        <w:rPr>
          <w:sz w:val="16"/>
        </w:rPr>
        <w:t xml:space="preserve"> probably </w:t>
      </w:r>
      <w:r w:rsidRPr="00D76ECE">
        <w:rPr>
          <w:rStyle w:val="StyleUnderline"/>
        </w:rPr>
        <w:t xml:space="preserve">should be brimming with at least </w:t>
      </w:r>
      <w:r w:rsidRPr="00D76ECE">
        <w:rPr>
          <w:rStyle w:val="Emphasis"/>
        </w:rPr>
        <w:t>simple life</w:t>
      </w:r>
      <w:r w:rsidRPr="00D76ECE">
        <w:rPr>
          <w:sz w:val="16"/>
        </w:rPr>
        <w:t xml:space="preserve">. Let me explain. See, around four billion years ago, pretty much just after the Earth had first cooled down from being a giant hellish magma bowl, we think that it totally got pounded by a meteor storm that lasted a couple of hundred million years. This is the late heavy bombardment, and it probably obliterated the surface. We think we know this because we flew to the moon and found evidence of it. Up </w:t>
      </w:r>
      <w:r w:rsidRPr="00D76ECE">
        <w:rPr>
          <w:rStyle w:val="StyleUnderline"/>
        </w:rPr>
        <w:t xml:space="preserve">until recently, the earliest known evidence of life dated to roughly </w:t>
      </w:r>
      <w:r w:rsidRPr="00D76ECE">
        <w:rPr>
          <w:rStyle w:val="Emphasis"/>
        </w:rPr>
        <w:t>3.5 billion years ago</w:t>
      </w:r>
      <w:r w:rsidRPr="00D76ECE">
        <w:rPr>
          <w:sz w:val="16"/>
        </w:rPr>
        <w:t xml:space="preserve">, </w:t>
      </w:r>
      <w:r w:rsidRPr="00D76ECE">
        <w:rPr>
          <w:rStyle w:val="StyleUnderline"/>
        </w:rPr>
        <w:t>fossilized blue green algae beds</w:t>
      </w:r>
      <w:r w:rsidRPr="00D76ECE">
        <w:rPr>
          <w:sz w:val="16"/>
        </w:rPr>
        <w:t xml:space="preserve">-- </w:t>
      </w:r>
      <w:r w:rsidRPr="00D76ECE">
        <w:rPr>
          <w:rStyle w:val="Emphasis"/>
        </w:rPr>
        <w:t>stromatolites</w:t>
      </w:r>
      <w:r w:rsidRPr="00D76ECE">
        <w:rPr>
          <w:sz w:val="16"/>
        </w:rPr>
        <w:t xml:space="preserve">-- </w:t>
      </w:r>
      <w:r w:rsidRPr="00D76ECE">
        <w:rPr>
          <w:rStyle w:val="StyleUnderline"/>
        </w:rPr>
        <w:t>found in Western Australia</w:t>
      </w:r>
      <w:r w:rsidRPr="00D76ECE">
        <w:rPr>
          <w:sz w:val="16"/>
        </w:rPr>
        <w:t xml:space="preserve">. The place was covered in this greenish-purple slime that reeked of rotten eggs. Yeah, the beach was horrible back then. Basically, Earth was once a giant slimeball planet. </w:t>
      </w:r>
      <w:r w:rsidRPr="00D76ECE">
        <w:rPr>
          <w:rStyle w:val="StyleUnderline"/>
        </w:rPr>
        <w:t>And it looks like Earth went from magma ball to slimeball in less than 300 million years</w:t>
      </w:r>
      <w:r w:rsidRPr="00D76ECE">
        <w:rPr>
          <w:sz w:val="16"/>
        </w:rPr>
        <w:t xml:space="preserve">. What? </w:t>
      </w:r>
      <w:r w:rsidRPr="00D76ECE">
        <w:rPr>
          <w:rStyle w:val="StyleUnderline"/>
        </w:rPr>
        <w:t>That</w:t>
      </w:r>
      <w:r w:rsidRPr="00D76ECE">
        <w:rPr>
          <w:sz w:val="16"/>
        </w:rPr>
        <w:t xml:space="preserve"> seems crazy fast. But it also </w:t>
      </w:r>
      <w:r w:rsidRPr="00D76ECE">
        <w:rPr>
          <w:rStyle w:val="StyleUnderline"/>
        </w:rPr>
        <w:t>suggests that this first step</w:t>
      </w:r>
      <w:r w:rsidRPr="00D76ECE">
        <w:rPr>
          <w:sz w:val="16"/>
        </w:rPr>
        <w:t xml:space="preserve">, </w:t>
      </w:r>
      <w:r w:rsidRPr="00D76ECE">
        <w:rPr>
          <w:rStyle w:val="Emphasis"/>
        </w:rPr>
        <w:t>the genesis of life</w:t>
      </w:r>
      <w:r w:rsidRPr="00D76ECE">
        <w:rPr>
          <w:sz w:val="16"/>
        </w:rPr>
        <w:t>,</w:t>
      </w:r>
      <w:r w:rsidRPr="00D76ECE">
        <w:rPr>
          <w:rStyle w:val="Emphasis"/>
        </w:rPr>
        <w:t xml:space="preserve"> is not the great filter</w:t>
      </w:r>
      <w:r w:rsidRPr="00D76ECE">
        <w:rPr>
          <w:sz w:val="16"/>
        </w:rPr>
        <w:t xml:space="preserve">. But wait, the abiogenesis thing gets even weirder. See, </w:t>
      </w:r>
      <w:r w:rsidRPr="00D76ECE">
        <w:rPr>
          <w:rStyle w:val="StyleUnderline"/>
        </w:rPr>
        <w:t>nature</w:t>
      </w:r>
      <w:r w:rsidRPr="00D76ECE">
        <w:rPr>
          <w:sz w:val="16"/>
        </w:rPr>
        <w:t xml:space="preserve"> has </w:t>
      </w:r>
      <w:r w:rsidRPr="00D76ECE">
        <w:rPr>
          <w:rStyle w:val="StyleUnderline"/>
        </w:rPr>
        <w:t xml:space="preserve">provided us with a perfect time capsule for studying the very early Earth, </w:t>
      </w:r>
      <w:r w:rsidRPr="00D76ECE">
        <w:rPr>
          <w:rStyle w:val="Emphasis"/>
        </w:rPr>
        <w:t>zircons</w:t>
      </w:r>
      <w:r w:rsidRPr="00D76ECE">
        <w:rPr>
          <w:sz w:val="16"/>
        </w:rPr>
        <w:t xml:space="preserve">-- super hard silicate crystals </w:t>
      </w:r>
      <w:r w:rsidRPr="00D76ECE">
        <w:rPr>
          <w:rStyle w:val="StyleUnderline"/>
        </w:rPr>
        <w:t>whose formation can be dated</w:t>
      </w:r>
      <w:r w:rsidRPr="00D76ECE">
        <w:rPr>
          <w:sz w:val="16"/>
        </w:rPr>
        <w:t xml:space="preserve"> precisely </w:t>
      </w:r>
      <w:r w:rsidRPr="00D76ECE">
        <w:rPr>
          <w:rStyle w:val="StyleUnderline"/>
        </w:rPr>
        <w:t xml:space="preserve">by the ratio of </w:t>
      </w:r>
      <w:r w:rsidRPr="00D76ECE">
        <w:rPr>
          <w:rStyle w:val="Emphasis"/>
        </w:rPr>
        <w:t>decaying uranium</w:t>
      </w:r>
      <w:r w:rsidRPr="00D76ECE">
        <w:rPr>
          <w:rStyle w:val="StyleUnderline"/>
        </w:rPr>
        <w:t xml:space="preserve"> versus </w:t>
      </w:r>
      <w:r w:rsidRPr="00D76ECE">
        <w:rPr>
          <w:rStyle w:val="Emphasis"/>
        </w:rPr>
        <w:t>lead decay</w:t>
      </w:r>
      <w:r w:rsidRPr="00D76ECE">
        <w:rPr>
          <w:rStyle w:val="StyleUnderline"/>
        </w:rPr>
        <w:t xml:space="preserve"> product locked inside. </w:t>
      </w:r>
      <w:r w:rsidRPr="00D76ECE">
        <w:rPr>
          <w:sz w:val="16"/>
        </w:rPr>
        <w:t xml:space="preserve">And get this, </w:t>
      </w:r>
      <w:r w:rsidRPr="00D76ECE">
        <w:rPr>
          <w:rStyle w:val="StyleUnderline"/>
        </w:rPr>
        <w:t>just recently a zircon was found containing the</w:t>
      </w:r>
      <w:r w:rsidRPr="00D76ECE">
        <w:rPr>
          <w:sz w:val="16"/>
        </w:rPr>
        <w:t xml:space="preserve"> possible </w:t>
      </w:r>
      <w:r w:rsidRPr="00D76ECE">
        <w:rPr>
          <w:rStyle w:val="StyleUnderline"/>
        </w:rPr>
        <w:t xml:space="preserve">signature of life and dated at </w:t>
      </w:r>
      <w:r w:rsidRPr="00D76ECE">
        <w:rPr>
          <w:rStyle w:val="Emphasis"/>
        </w:rPr>
        <w:t>4.1 billion years ago</w:t>
      </w:r>
      <w:r w:rsidRPr="00D76ECE">
        <w:rPr>
          <w:rStyle w:val="StyleUnderline"/>
        </w:rPr>
        <w:t>,</w:t>
      </w:r>
      <w:r w:rsidRPr="00D76ECE">
        <w:rPr>
          <w:sz w:val="16"/>
        </w:rPr>
        <w:t xml:space="preserve"> </w:t>
      </w:r>
      <w:r w:rsidRPr="00D76ECE">
        <w:rPr>
          <w:rStyle w:val="StyleUnderline"/>
        </w:rPr>
        <w:t>from before the late heavy bombardment. That</w:t>
      </w:r>
      <w:r w:rsidRPr="00D76ECE">
        <w:rPr>
          <w:sz w:val="16"/>
        </w:rPr>
        <w:t xml:space="preserve"> little </w:t>
      </w:r>
      <w:r w:rsidRPr="00D76ECE">
        <w:rPr>
          <w:rStyle w:val="StyleUnderline"/>
        </w:rPr>
        <w:t xml:space="preserve">crystal contains what looks like </w:t>
      </w:r>
      <w:r w:rsidRPr="00D76ECE">
        <w:rPr>
          <w:rStyle w:val="Emphasis"/>
        </w:rPr>
        <w:t>biogenic carbon</w:t>
      </w:r>
      <w:r w:rsidRPr="00D76ECE">
        <w:rPr>
          <w:sz w:val="16"/>
        </w:rPr>
        <w:t xml:space="preserve">. That's a fancy way of saying there's too little carbon 13 compared to carbon 12. See, photosynthetic finds C12 a bit yummier, and so it absorbs more of that than the heavier C13. Pretty much all carbon enters the biosphere from the photosynthesizing bottom of the food chain. Any carbon that's been through living systems will have the same C13 light isotopic ratio that we see in this zircon. Now, there are other </w:t>
      </w:r>
      <w:proofErr w:type="spellStart"/>
      <w:r w:rsidRPr="00D76ECE">
        <w:rPr>
          <w:sz w:val="16"/>
        </w:rPr>
        <w:t>nonbiogenic</w:t>
      </w:r>
      <w:proofErr w:type="spellEnd"/>
      <w:r w:rsidRPr="00D76ECE">
        <w:rPr>
          <w:sz w:val="16"/>
        </w:rPr>
        <w:t xml:space="preserve"> explanations, but </w:t>
      </w:r>
      <w:r w:rsidRPr="00D76ECE">
        <w:rPr>
          <w:rStyle w:val="StyleUnderline"/>
        </w:rPr>
        <w:t>this is extremely suggestive that life was abundant on Earth remarkably soon after it first coalesced from stardust and that life either survived the late heavy bombardment or formed again after that or the late heavy bombardment never happened</w:t>
      </w:r>
      <w:r w:rsidRPr="00D76ECE">
        <w:rPr>
          <w:sz w:val="16"/>
        </w:rPr>
        <w:t xml:space="preserve">. That's </w:t>
      </w:r>
      <w:proofErr w:type="gramStart"/>
      <w:r w:rsidRPr="00D76ECE">
        <w:rPr>
          <w:sz w:val="16"/>
        </w:rPr>
        <w:t>actually a</w:t>
      </w:r>
      <w:proofErr w:type="gramEnd"/>
      <w:r w:rsidRPr="00D76ECE">
        <w:rPr>
          <w:sz w:val="16"/>
        </w:rPr>
        <w:t xml:space="preserve"> possibility, too. But either way, it looks like Earth became a slimeball teeming with life in a crazy short amount of time. </w:t>
      </w:r>
      <w:r w:rsidRPr="00D76ECE">
        <w:rPr>
          <w:rStyle w:val="StyleUnderline"/>
        </w:rPr>
        <w:t>How</w:t>
      </w:r>
      <w:r w:rsidRPr="00D76ECE">
        <w:rPr>
          <w:sz w:val="16"/>
        </w:rPr>
        <w:t xml:space="preserve"> on earth </w:t>
      </w:r>
      <w:r w:rsidRPr="00D76ECE">
        <w:rPr>
          <w:rStyle w:val="StyleUnderline"/>
        </w:rPr>
        <w:t>did this happen?</w:t>
      </w:r>
      <w:r w:rsidRPr="00D76ECE">
        <w:rPr>
          <w:sz w:val="16"/>
        </w:rPr>
        <w:t xml:space="preserve"> </w:t>
      </w:r>
      <w:r w:rsidRPr="00D76ECE">
        <w:rPr>
          <w:rStyle w:val="StyleUnderline"/>
        </w:rPr>
        <w:t>Two options. One,</w:t>
      </w:r>
      <w:r w:rsidRPr="00D76ECE">
        <w:rPr>
          <w:sz w:val="16"/>
        </w:rPr>
        <w:t xml:space="preserve"> </w:t>
      </w:r>
      <w:r w:rsidRPr="00D76ECE">
        <w:rPr>
          <w:rStyle w:val="StyleUnderline"/>
        </w:rPr>
        <w:t>given the right conditions the genesis of life happens like that</w:t>
      </w:r>
      <w:r w:rsidRPr="00D76ECE">
        <w:rPr>
          <w:sz w:val="16"/>
        </w:rPr>
        <w:t>,</w:t>
      </w:r>
      <w:r w:rsidRPr="00D76ECE">
        <w:rPr>
          <w:rStyle w:val="StyleUnderline"/>
        </w:rPr>
        <w:t xml:space="preserve"> and two, it didn't happen on Earth</w:t>
      </w:r>
      <w:r w:rsidRPr="00D76ECE">
        <w:rPr>
          <w:sz w:val="16"/>
        </w:rPr>
        <w:t xml:space="preserve">-- </w:t>
      </w:r>
      <w:r w:rsidRPr="00D76ECE">
        <w:rPr>
          <w:rStyle w:val="StyleUnderline"/>
        </w:rPr>
        <w:t>life was seeded from space, an idea called</w:t>
      </w:r>
      <w:r w:rsidRPr="00D76ECE">
        <w:rPr>
          <w:sz w:val="16"/>
        </w:rPr>
        <w:t xml:space="preserve"> </w:t>
      </w:r>
      <w:r w:rsidRPr="00D76ECE">
        <w:rPr>
          <w:rStyle w:val="Emphasis"/>
        </w:rPr>
        <w:t>panspermia</w:t>
      </w:r>
      <w:r w:rsidRPr="00D76ECE">
        <w:rPr>
          <w:sz w:val="16"/>
        </w:rPr>
        <w:t xml:space="preserve">. Look, there's no question that lots of rock gets ejected into space after meteor impacts and can move between planets. We've found plenty of meteorites originally from Mars. A lot of the ejecta from Earth is going to be swarming in bugs. </w:t>
      </w:r>
      <w:r w:rsidRPr="00D76ECE">
        <w:rPr>
          <w:rStyle w:val="StyleUnderline"/>
        </w:rPr>
        <w:t>Could</w:t>
      </w:r>
      <w:r w:rsidRPr="00D76ECE">
        <w:rPr>
          <w:sz w:val="16"/>
        </w:rPr>
        <w:t xml:space="preserve"> similar </w:t>
      </w:r>
      <w:r w:rsidRPr="00D76ECE">
        <w:rPr>
          <w:rStyle w:val="Emphasis"/>
        </w:rPr>
        <w:t>bacterial astronauts</w:t>
      </w:r>
      <w:r w:rsidRPr="00D76ECE">
        <w:rPr>
          <w:sz w:val="16"/>
        </w:rPr>
        <w:t xml:space="preserve"> </w:t>
      </w:r>
      <w:r w:rsidRPr="00D76ECE">
        <w:rPr>
          <w:rStyle w:val="StyleUnderline"/>
        </w:rPr>
        <w:t>have once survived an interstellar journey to Earth? Some bacteria are certainly hardy enough to survive launch and landing</w:t>
      </w:r>
      <w:r w:rsidRPr="00D76ECE">
        <w:rPr>
          <w:sz w:val="16"/>
        </w:rPr>
        <w:t>.</w:t>
      </w:r>
      <w:r w:rsidRPr="00D76ECE">
        <w:rPr>
          <w:rStyle w:val="Emphasis"/>
        </w:rPr>
        <w:t xml:space="preserve"> This has been tested. </w:t>
      </w:r>
      <w:r w:rsidRPr="00D76ECE">
        <w:rPr>
          <w:rStyle w:val="StyleUnderline"/>
        </w:rPr>
        <w:t>If these bacteria were frozen solid, they could plausibly survive a very, very long journey and you only need</w:t>
      </w:r>
      <w:r w:rsidRPr="00D76ECE">
        <w:rPr>
          <w:sz w:val="16"/>
        </w:rPr>
        <w:t xml:space="preserve"> </w:t>
      </w:r>
      <w:r w:rsidRPr="00D76ECE">
        <w:rPr>
          <w:rStyle w:val="Emphasis"/>
        </w:rPr>
        <w:t>one out of billions to make it</w:t>
      </w:r>
      <w:r w:rsidRPr="00D76ECE">
        <w:rPr>
          <w:sz w:val="16"/>
        </w:rPr>
        <w:t xml:space="preserve">. </w:t>
      </w:r>
      <w:r w:rsidRPr="00D76ECE">
        <w:rPr>
          <w:rStyle w:val="StyleUnderline"/>
        </w:rPr>
        <w:t xml:space="preserve">Maybe the solar wind pushes infested material into interstellar space so that tens of thousands, even millions, of years later a single bug winds up on a </w:t>
      </w:r>
      <w:proofErr w:type="gramStart"/>
      <w:r w:rsidRPr="00D76ECE">
        <w:rPr>
          <w:rStyle w:val="StyleUnderline"/>
        </w:rPr>
        <w:t>brand new</w:t>
      </w:r>
      <w:proofErr w:type="gramEnd"/>
      <w:r w:rsidRPr="00D76ECE">
        <w:rPr>
          <w:rStyle w:val="StyleUnderline"/>
        </w:rPr>
        <w:t xml:space="preserve"> planet and boom, instant slimeball. </w:t>
      </w:r>
      <w:r w:rsidRPr="00D76ECE">
        <w:rPr>
          <w:sz w:val="16"/>
        </w:rPr>
        <w:t>Questionable, but</w:t>
      </w:r>
      <w:r w:rsidRPr="00D76ECE">
        <w:rPr>
          <w:rStyle w:val="StyleUnderline"/>
        </w:rPr>
        <w:t xml:space="preserve"> it would mean that life only needs to evolve once from scratch in any given galaxy. </w:t>
      </w:r>
      <w:r w:rsidRPr="00D76ECE">
        <w:rPr>
          <w:sz w:val="16"/>
        </w:rPr>
        <w:t xml:space="preserve">Now, this should be very testable. Earth was infested fast, so that means this stuff should be out there. Mars must have been hit when it had water. Did it go slimeball? There should be something like stromatolite fossils on its ancient surface. We haven't seen them yet, but they'd be hard to spot. These cosmic cooties should be findable in space, too. </w:t>
      </w:r>
      <w:proofErr w:type="gramStart"/>
      <w:r w:rsidRPr="00D76ECE">
        <w:rPr>
          <w:sz w:val="16"/>
        </w:rPr>
        <w:t>So</w:t>
      </w:r>
      <w:proofErr w:type="gramEnd"/>
      <w:r w:rsidRPr="00D76ECE">
        <w:rPr>
          <w:sz w:val="16"/>
        </w:rPr>
        <w:t xml:space="preserve"> </w:t>
      </w:r>
      <w:r w:rsidRPr="00D76ECE">
        <w:rPr>
          <w:rStyle w:val="StyleUnderline"/>
        </w:rPr>
        <w:t xml:space="preserve">either </w:t>
      </w:r>
      <w:r w:rsidRPr="00D76ECE">
        <w:rPr>
          <w:rStyle w:val="Emphasis"/>
        </w:rPr>
        <w:t>fast abiogenesis</w:t>
      </w:r>
      <w:r w:rsidRPr="00D76ECE">
        <w:rPr>
          <w:rStyle w:val="StyleUnderline"/>
        </w:rPr>
        <w:t xml:space="preserve"> or </w:t>
      </w:r>
      <w:r w:rsidRPr="00D76ECE">
        <w:rPr>
          <w:rStyle w:val="Emphasis"/>
        </w:rPr>
        <w:t>panspermia</w:t>
      </w:r>
      <w:r w:rsidRPr="00D76ECE">
        <w:rPr>
          <w:sz w:val="16"/>
        </w:rPr>
        <w:t xml:space="preserve">, one of them </w:t>
      </w:r>
      <w:r w:rsidRPr="00D76ECE">
        <w:rPr>
          <w:rStyle w:val="StyleUnderline"/>
        </w:rPr>
        <w:t xml:space="preserve">must be true. </w:t>
      </w:r>
      <w:r w:rsidRPr="00D76ECE">
        <w:rPr>
          <w:sz w:val="16"/>
        </w:rPr>
        <w:t xml:space="preserve">However, </w:t>
      </w:r>
      <w:r w:rsidRPr="00D76ECE">
        <w:rPr>
          <w:rStyle w:val="StyleUnderline"/>
        </w:rPr>
        <w:t>both suggest that the galaxy should be teeming with</w:t>
      </w:r>
      <w:r w:rsidRPr="00D76ECE">
        <w:rPr>
          <w:sz w:val="16"/>
        </w:rPr>
        <w:t xml:space="preserve"> slimeball planets filled with </w:t>
      </w:r>
      <w:r w:rsidRPr="00D76ECE">
        <w:rPr>
          <w:rStyle w:val="Emphasis"/>
        </w:rPr>
        <w:t>life</w:t>
      </w:r>
      <w:r w:rsidRPr="00D76ECE">
        <w:rPr>
          <w:sz w:val="16"/>
        </w:rPr>
        <w:t xml:space="preserve">. Now, that's exciting. We don't have a telescope to find them yet, but we could soon. These planets will have atmospheres driven by biotic processes. If we could analyze light passing through these atmospheres, we would see signatures of oxygen, ozone, methane, nitrous oxide at concentrations impossible without a biosphere. Properly fund NASA and its terrestrial planet finder and we could find extraterrestrial life within 20 years. </w:t>
      </w:r>
      <w:proofErr w:type="gramStart"/>
      <w:r w:rsidRPr="00D76ECE">
        <w:rPr>
          <w:sz w:val="16"/>
        </w:rPr>
        <w:t>So</w:t>
      </w:r>
      <w:proofErr w:type="gramEnd"/>
      <w:r w:rsidRPr="00D76ECE">
        <w:rPr>
          <w:sz w:val="16"/>
        </w:rPr>
        <w:t xml:space="preserve"> it's entirely possible that we'll soon discover that the galaxy is filled with life. But this just makes it weirder that the Milky Way isn't swarming with ancient alien civilizations. There is a filter, but it's not the genesis of life. The clue might be that the Earth stayed a slimeball for nearly three billion years. </w:t>
      </w:r>
      <w:r w:rsidRPr="00D76ECE">
        <w:rPr>
          <w:rStyle w:val="StyleUnderline"/>
        </w:rPr>
        <w:t>The first multicellular organism turned up only 600 to 800 million years ago</w:t>
      </w:r>
      <w:r w:rsidRPr="00D76ECE">
        <w:rPr>
          <w:sz w:val="16"/>
        </w:rPr>
        <w:t xml:space="preserve"> and life as we know it quickly exploded after that. </w:t>
      </w:r>
      <w:r w:rsidRPr="00D76ECE">
        <w:rPr>
          <w:rStyle w:val="StyleUnderline"/>
        </w:rPr>
        <w:t xml:space="preserve">Was this a </w:t>
      </w:r>
      <w:r w:rsidRPr="00D76ECE">
        <w:rPr>
          <w:rStyle w:val="Emphasis"/>
        </w:rPr>
        <w:t>random lucky event</w:t>
      </w:r>
      <w:r w:rsidRPr="00D76ECE">
        <w:rPr>
          <w:sz w:val="16"/>
        </w:rPr>
        <w:t xml:space="preserve"> that we just had to wait for? </w:t>
      </w:r>
      <w:r w:rsidRPr="00D76ECE">
        <w:rPr>
          <w:rStyle w:val="Emphasis"/>
        </w:rPr>
        <w:t>No</w:t>
      </w:r>
      <w:r w:rsidRPr="00D76ECE">
        <w:rPr>
          <w:sz w:val="16"/>
        </w:rPr>
        <w:t xml:space="preserve">, </w:t>
      </w:r>
      <w:r w:rsidRPr="00D76ECE">
        <w:rPr>
          <w:rStyle w:val="StyleUnderline"/>
        </w:rPr>
        <w:t xml:space="preserve">multicellular life evolved </w:t>
      </w:r>
      <w:r w:rsidRPr="00D76ECE">
        <w:rPr>
          <w:rStyle w:val="Emphasis"/>
        </w:rPr>
        <w:t>independently dozens of times</w:t>
      </w:r>
      <w:r w:rsidRPr="00D76ECE">
        <w:rPr>
          <w:sz w:val="16"/>
        </w:rPr>
        <w:t xml:space="preserve">. It just took a really long time for those single cells to become complex enough to form large collaborative structures capable of collective reproduction, </w:t>
      </w:r>
      <w:proofErr w:type="gramStart"/>
      <w:r w:rsidRPr="00D76ECE">
        <w:rPr>
          <w:sz w:val="16"/>
        </w:rPr>
        <w:t>i.e.</w:t>
      </w:r>
      <w:proofErr w:type="gramEnd"/>
      <w:r w:rsidRPr="00D76ECE">
        <w:rPr>
          <w:sz w:val="16"/>
        </w:rPr>
        <w:t xml:space="preserve"> plants, animals, a species capable of making the </w:t>
      </w:r>
      <w:proofErr w:type="spellStart"/>
      <w:r w:rsidRPr="00D76ECE">
        <w:rPr>
          <w:sz w:val="16"/>
        </w:rPr>
        <w:t>Kerbal</w:t>
      </w:r>
      <w:proofErr w:type="spellEnd"/>
      <w:r w:rsidRPr="00D76ECE">
        <w:rPr>
          <w:sz w:val="16"/>
        </w:rPr>
        <w:t xml:space="preserve"> Space Program. And speaking of space programs, technological life took a little while longer, but not </w:t>
      </w:r>
      <w:proofErr w:type="gramStart"/>
      <w:r w:rsidRPr="00D76ECE">
        <w:rPr>
          <w:sz w:val="16"/>
        </w:rPr>
        <w:t>really so</w:t>
      </w:r>
      <w:proofErr w:type="gramEnd"/>
      <w:r w:rsidRPr="00D76ECE">
        <w:rPr>
          <w:sz w:val="16"/>
        </w:rPr>
        <w:t xml:space="preserve"> long on the overall scale once we had complex life. After the Cambrian Explosion, it was only around half a billion years to go from jellyfish to moon landing. Of course, </w:t>
      </w:r>
      <w:r w:rsidRPr="00D76ECE">
        <w:rPr>
          <w:rStyle w:val="StyleUnderline"/>
        </w:rPr>
        <w:t>maybe the emergence of intelligence is a random and unlikely event</w:t>
      </w:r>
      <w:r w:rsidRPr="00D76ECE">
        <w:rPr>
          <w:sz w:val="16"/>
        </w:rPr>
        <w:t xml:space="preserve">, and this one is the hardest to assess. </w:t>
      </w:r>
      <w:r w:rsidRPr="00D76ECE">
        <w:rPr>
          <w:rStyle w:val="StyleUnderline"/>
        </w:rPr>
        <w:t xml:space="preserve">However, it's worth noting that we do have other species on Earth that seem to be moving down the same </w:t>
      </w:r>
      <w:r w:rsidRPr="00D76ECE">
        <w:rPr>
          <w:rStyle w:val="Emphasis"/>
        </w:rPr>
        <w:t>big brain path independently of humans.</w:t>
      </w:r>
    </w:p>
    <w:p w14:paraId="5F334317" w14:textId="77777777" w:rsidR="00D76ECE" w:rsidRPr="00D76ECE" w:rsidRDefault="00D76ECE" w:rsidP="00D76ECE">
      <w:pPr>
        <w:pStyle w:val="Heading4"/>
      </w:pPr>
      <w:r w:rsidRPr="00D76ECE">
        <w:t>We haven’t found aliens because we haven’t looked for them</w:t>
      </w:r>
    </w:p>
    <w:p w14:paraId="4CA1B314" w14:textId="77777777" w:rsidR="00D76ECE" w:rsidRPr="00D76ECE" w:rsidRDefault="00D76ECE" w:rsidP="00D76ECE">
      <w:r w:rsidRPr="00D76ECE">
        <w:t xml:space="preserve">Dave </w:t>
      </w:r>
      <w:r w:rsidRPr="00D76ECE">
        <w:rPr>
          <w:rStyle w:val="Style13ptBold"/>
        </w:rPr>
        <w:t>Mosher 18</w:t>
      </w:r>
      <w:r w:rsidRPr="00D76ECE">
        <w:t>, senior correspondent for business insider, 10/9/18, “Smart aliens might live within 33,000 light-years of Earth. A new study explains why we haven't found them yet.”, https://www.businessinsider.com/alien-signals-search-for-extraterrestrial-intelligence-study-2018-10</w:t>
      </w:r>
    </w:p>
    <w:p w14:paraId="725FEB6B" w14:textId="77777777" w:rsidR="00D76ECE" w:rsidRPr="00D76ECE" w:rsidRDefault="00D76ECE" w:rsidP="00D76ECE">
      <w:pPr>
        <w:rPr>
          <w:rStyle w:val="StyleUnderline"/>
        </w:rPr>
      </w:pPr>
      <w:r w:rsidRPr="00D76ECE">
        <w:rPr>
          <w:rStyle w:val="StyleUnderline"/>
        </w:rPr>
        <w:t>The cosmos</w:t>
      </w:r>
      <w:r w:rsidRPr="00D76ECE">
        <w:rPr>
          <w:sz w:val="16"/>
        </w:rPr>
        <w:t xml:space="preserve"> almost </w:t>
      </w:r>
      <w:r w:rsidRPr="00D76ECE">
        <w:rPr>
          <w:rStyle w:val="StyleUnderline"/>
        </w:rPr>
        <w:t>screams with the</w:t>
      </w:r>
      <w:r w:rsidRPr="00D76ECE">
        <w:rPr>
          <w:sz w:val="16"/>
        </w:rPr>
        <w:t xml:space="preserve"> </w:t>
      </w:r>
      <w:r w:rsidRPr="00D76ECE">
        <w:rPr>
          <w:rStyle w:val="StyleUnderline"/>
        </w:rPr>
        <w:t xml:space="preserve">possibility of </w:t>
      </w:r>
      <w:r w:rsidRPr="00D76ECE">
        <w:rPr>
          <w:rStyle w:val="Emphasis"/>
        </w:rPr>
        <w:t xml:space="preserve">intelligent alien </w:t>
      </w:r>
      <w:proofErr w:type="gramStart"/>
      <w:r w:rsidRPr="00D76ECE">
        <w:rPr>
          <w:rStyle w:val="Emphasis"/>
        </w:rPr>
        <w:t>life.</w:t>
      </w:r>
      <w:r w:rsidRPr="00D76ECE">
        <w:rPr>
          <w:sz w:val="12"/>
        </w:rPr>
        <w:t>¶</w:t>
      </w:r>
      <w:proofErr w:type="gramEnd"/>
      <w:r w:rsidRPr="00D76ECE">
        <w:rPr>
          <w:sz w:val="16"/>
        </w:rPr>
        <w:t xml:space="preserve"> </w:t>
      </w:r>
      <w:r w:rsidRPr="00D76ECE">
        <w:rPr>
          <w:rStyle w:val="StyleUnderline"/>
        </w:rPr>
        <w:t xml:space="preserve">Hundreds of billions of galaxies drift through the </w:t>
      </w:r>
      <w:r w:rsidRPr="00D76ECE">
        <w:rPr>
          <w:rStyle w:val="Emphasis"/>
        </w:rPr>
        <w:t>visible universe</w:t>
      </w:r>
      <w:r w:rsidRPr="00D76ECE">
        <w:rPr>
          <w:sz w:val="16"/>
        </w:rPr>
        <w:t>,</w:t>
      </w:r>
      <w:r w:rsidRPr="00D76ECE">
        <w:rPr>
          <w:rStyle w:val="StyleUnderline"/>
        </w:rPr>
        <w:t xml:space="preserve"> each one harboring </w:t>
      </w:r>
      <w:r w:rsidRPr="00D76ECE">
        <w:rPr>
          <w:rStyle w:val="Emphasis"/>
        </w:rPr>
        <w:t>hundreds of billions of stars</w:t>
      </w:r>
      <w:r w:rsidRPr="00D76ECE">
        <w:rPr>
          <w:sz w:val="16"/>
        </w:rPr>
        <w:t>,</w:t>
      </w:r>
      <w:r w:rsidRPr="00D76ECE">
        <w:rPr>
          <w:rStyle w:val="StyleUnderline"/>
        </w:rPr>
        <w:t xml:space="preserve"> and each of those stars in turn shelters roughly a</w:t>
      </w:r>
      <w:r w:rsidRPr="00D76ECE">
        <w:rPr>
          <w:sz w:val="16"/>
        </w:rPr>
        <w:t xml:space="preserve"> </w:t>
      </w:r>
      <w:r w:rsidRPr="00D76ECE">
        <w:rPr>
          <w:rStyle w:val="Emphasis"/>
        </w:rPr>
        <w:t>handful of planets.</w:t>
      </w:r>
      <w:r w:rsidRPr="00D76ECE">
        <w:rPr>
          <w:sz w:val="16"/>
        </w:rPr>
        <w:t xml:space="preserve"> </w:t>
      </w:r>
      <w:r w:rsidRPr="00D76ECE">
        <w:rPr>
          <w:rStyle w:val="StyleUnderline"/>
        </w:rPr>
        <w:t>Even if the trillion-or-so planets in every galaxy</w:t>
      </w:r>
      <w:r w:rsidRPr="00D76ECE">
        <w:rPr>
          <w:sz w:val="16"/>
        </w:rPr>
        <w:t xml:space="preserve"> </w:t>
      </w:r>
      <w:r w:rsidRPr="00D76ECE">
        <w:rPr>
          <w:rStyle w:val="StyleUnderline"/>
        </w:rPr>
        <w:t>aren't</w:t>
      </w:r>
      <w:r w:rsidRPr="00D76ECE">
        <w:rPr>
          <w:sz w:val="16"/>
        </w:rPr>
        <w:t xml:space="preserve"> </w:t>
      </w:r>
      <w:r w:rsidRPr="00D76ECE">
        <w:rPr>
          <w:rStyle w:val="Emphasis"/>
        </w:rPr>
        <w:t>habitable</w:t>
      </w:r>
      <w:r w:rsidRPr="00D76ECE">
        <w:rPr>
          <w:sz w:val="16"/>
        </w:rPr>
        <w:t xml:space="preserve">, </w:t>
      </w:r>
      <w:r w:rsidRPr="00D76ECE">
        <w:rPr>
          <w:rStyle w:val="StyleUnderline"/>
        </w:rPr>
        <w:t xml:space="preserve">countless water-rich moons orbiting these lifeless worlds might </w:t>
      </w:r>
      <w:proofErr w:type="gramStart"/>
      <w:r w:rsidRPr="00D76ECE">
        <w:rPr>
          <w:rStyle w:val="StyleUnderline"/>
        </w:rPr>
        <w:t>be.</w:t>
      </w:r>
      <w:r w:rsidRPr="00D76ECE">
        <w:rPr>
          <w:sz w:val="12"/>
        </w:rPr>
        <w:t>¶</w:t>
      </w:r>
      <w:proofErr w:type="gramEnd"/>
      <w:r w:rsidRPr="00D76ECE">
        <w:rPr>
          <w:sz w:val="16"/>
        </w:rPr>
        <w:t xml:space="preserve"> And yet,</w:t>
      </w:r>
      <w:r w:rsidRPr="00D76ECE">
        <w:rPr>
          <w:rStyle w:val="StyleUnderline"/>
        </w:rPr>
        <w:t xml:space="preserve"> in spite of these numbers, humans have yet to identify any signals from intelligent aliens. The prescient question that the physicist Enrico Fermi posed in 1950 — "Where is everybody?" — remains unanswered.</w:t>
      </w:r>
      <w:r w:rsidRPr="00D76ECE">
        <w:rPr>
          <w:sz w:val="12"/>
        </w:rPr>
        <w:t>¶</w:t>
      </w:r>
      <w:r w:rsidRPr="00D76ECE">
        <w:rPr>
          <w:sz w:val="12"/>
          <w:u w:val="single"/>
        </w:rPr>
        <w:t xml:space="preserve"> </w:t>
      </w:r>
      <w:r w:rsidRPr="00D76ECE">
        <w:rPr>
          <w:sz w:val="16"/>
        </w:rPr>
        <w:t>However,</w:t>
      </w:r>
      <w:r w:rsidRPr="00D76ECE">
        <w:rPr>
          <w:rStyle w:val="StyleUnderline"/>
        </w:rPr>
        <w:t xml:space="preserve"> a study in The Astronomical Journal</w:t>
      </w:r>
      <w:r w:rsidRPr="00D76ECE">
        <w:rPr>
          <w:sz w:val="16"/>
        </w:rPr>
        <w:t xml:space="preserve">, which we learned about from MIT Technology Review, </w:t>
      </w:r>
      <w:r w:rsidRPr="00D76ECE">
        <w:rPr>
          <w:rStyle w:val="StyleUnderline"/>
        </w:rPr>
        <w:t>suggests humanity has barely sampled the skies and thus has no grounds to be cynical.</w:t>
      </w:r>
      <w:r w:rsidRPr="00D76ECE">
        <w:rPr>
          <w:rStyle w:val="StyleUnderline"/>
          <w:sz w:val="12"/>
        </w:rPr>
        <w:t>¶</w:t>
      </w:r>
      <w:r w:rsidRPr="00D76ECE">
        <w:rPr>
          <w:sz w:val="16"/>
        </w:rPr>
        <w:t xml:space="preserve"> According to the paper, </w:t>
      </w:r>
      <w:r w:rsidRPr="00D76ECE">
        <w:rPr>
          <w:rStyle w:val="StyleUnderline"/>
        </w:rPr>
        <w:t xml:space="preserve">all searches for extraterrestrial intelligence, or SETI, have examined barely a swimming </w:t>
      </w:r>
      <w:proofErr w:type="spellStart"/>
      <w:r w:rsidRPr="00D76ECE">
        <w:rPr>
          <w:rStyle w:val="StyleUnderline"/>
        </w:rPr>
        <w:t>pool's</w:t>
      </w:r>
      <w:proofErr w:type="spellEnd"/>
      <w:r w:rsidRPr="00D76ECE">
        <w:rPr>
          <w:rStyle w:val="StyleUnderline"/>
        </w:rPr>
        <w:t xml:space="preserve"> worth of water from a </w:t>
      </w:r>
      <w:r w:rsidRPr="00D76ECE">
        <w:rPr>
          <w:rStyle w:val="Emphasis"/>
        </w:rPr>
        <w:t>figurative ocean of signal space.</w:t>
      </w:r>
      <w:r w:rsidRPr="00D76ECE">
        <w:rPr>
          <w:sz w:val="12"/>
        </w:rPr>
        <w:t>¶</w:t>
      </w:r>
      <w:r w:rsidRPr="00D76ECE">
        <w:rPr>
          <w:sz w:val="16"/>
        </w:rPr>
        <w:t xml:space="preserve"> "We haven't really looked much," Shubham Kanodia, a graduate student in astronomy who cowrote the study, said during a NASA "</w:t>
      </w:r>
      <w:proofErr w:type="spellStart"/>
      <w:r w:rsidRPr="00D76ECE">
        <w:rPr>
          <w:sz w:val="16"/>
        </w:rPr>
        <w:t>technosignatures</w:t>
      </w:r>
      <w:proofErr w:type="spellEnd"/>
      <w:r w:rsidRPr="00D76ECE">
        <w:rPr>
          <w:sz w:val="16"/>
        </w:rPr>
        <w:t>" workshop in Houston on September 26.</w:t>
      </w:r>
      <w:r w:rsidRPr="00D76ECE">
        <w:rPr>
          <w:sz w:val="12"/>
        </w:rPr>
        <w:t>¶</w:t>
      </w:r>
      <w:r w:rsidRPr="00D76ECE">
        <w:rPr>
          <w:sz w:val="16"/>
        </w:rPr>
        <w:t xml:space="preserve"> </w:t>
      </w:r>
      <w:r w:rsidRPr="00D76ECE">
        <w:rPr>
          <w:rStyle w:val="StyleUnderline"/>
        </w:rPr>
        <w:t>The study suggests that somewhere in that ocean of space — right now, within the Milky Way galaxy— intelligent aliens may be saying, "Hello, we are here."</w:t>
      </w:r>
      <w:r w:rsidRPr="00D76ECE">
        <w:rPr>
          <w:rStyle w:val="StyleUnderline"/>
          <w:sz w:val="12"/>
        </w:rPr>
        <w:t>¶</w:t>
      </w:r>
      <w:r w:rsidRPr="00D76ECE">
        <w:rPr>
          <w:sz w:val="16"/>
        </w:rPr>
        <w:t xml:space="preserve"> </w:t>
      </w:r>
      <w:r w:rsidRPr="00D76ECE">
        <w:rPr>
          <w:rStyle w:val="StyleUnderline"/>
        </w:rPr>
        <w:t>But we'd have no way of knowing, at least not yet.</w:t>
      </w:r>
      <w:r w:rsidRPr="00D76ECE">
        <w:rPr>
          <w:rStyle w:val="StyleUnderline"/>
          <w:sz w:val="12"/>
        </w:rPr>
        <w:t>¶</w:t>
      </w:r>
      <w:r w:rsidRPr="00D76ECE">
        <w:rPr>
          <w:sz w:val="16"/>
        </w:rPr>
        <w:t xml:space="preserve"> Defining a 'cosmic haystack' in the search for aliens</w:t>
      </w:r>
      <w:r w:rsidRPr="00D76ECE">
        <w:rPr>
          <w:sz w:val="12"/>
        </w:rPr>
        <w:t>¶</w:t>
      </w:r>
      <w:r w:rsidRPr="00D76ECE">
        <w:rPr>
          <w:sz w:val="16"/>
        </w:rPr>
        <w:t xml:space="preserve"> Over the past 60 years, multiple SETI projects have looked and continue to look for alien signals. Some scan large swaths of the sky for powerful signals, while others target individual star systems for weaker signals.</w:t>
      </w:r>
      <w:r w:rsidRPr="00D76ECE">
        <w:rPr>
          <w:sz w:val="12"/>
        </w:rPr>
        <w:t>¶</w:t>
      </w:r>
      <w:r w:rsidRPr="00D76ECE">
        <w:rPr>
          <w:sz w:val="16"/>
        </w:rPr>
        <w:t xml:space="preserve"> Yet aside from a few anomaly signals that never repeated (like the "Wow!" detection of 1977), these searches have turned up empty-handed.</w:t>
      </w:r>
      <w:r w:rsidRPr="00D76ECE">
        <w:rPr>
          <w:sz w:val="12"/>
        </w:rPr>
        <w:t>¶</w:t>
      </w:r>
      <w:r w:rsidRPr="00D76ECE">
        <w:rPr>
          <w:sz w:val="16"/>
        </w:rPr>
        <w:t xml:space="preserve"> </w:t>
      </w:r>
      <w:r w:rsidRPr="00D76ECE">
        <w:rPr>
          <w:rStyle w:val="StyleUnderline"/>
        </w:rPr>
        <w:t>Kanodia and his colleagues at Penn State University wanted to know how much of the figurative</w:t>
      </w:r>
      <w:r w:rsidRPr="00D76ECE">
        <w:rPr>
          <w:sz w:val="16"/>
        </w:rPr>
        <w:t xml:space="preserve"> </w:t>
      </w:r>
      <w:r w:rsidRPr="00D76ECE">
        <w:rPr>
          <w:rStyle w:val="Emphasis"/>
        </w:rPr>
        <w:t>"cosmic haystack"</w:t>
      </w:r>
      <w:r w:rsidRPr="00D76ECE">
        <w:rPr>
          <w:sz w:val="16"/>
        </w:rPr>
        <w:t xml:space="preserve"> </w:t>
      </w:r>
      <w:r w:rsidRPr="00D76ECE">
        <w:rPr>
          <w:rStyle w:val="StyleUnderline"/>
        </w:rPr>
        <w:t>SETI projects had covered and to what extent they could improve the hunt for the alien "needle."</w:t>
      </w:r>
      <w:r w:rsidRPr="00D76ECE">
        <w:rPr>
          <w:sz w:val="12"/>
        </w:rPr>
        <w:t>¶</w:t>
      </w:r>
      <w:r w:rsidRPr="00D76ECE">
        <w:rPr>
          <w:sz w:val="16"/>
        </w:rPr>
        <w:t xml:space="preserve"> The group agrees with the well-known SETI astronomer Jill Tarter, who said in 2010 that </w:t>
      </w:r>
      <w:r w:rsidRPr="00D76ECE">
        <w:rPr>
          <w:rStyle w:val="StyleUnderline"/>
        </w:rPr>
        <w:t>it was silly to conclude intelligent aliens do not exist nearby just because we haven't yet found their beacons.</w:t>
      </w:r>
      <w:r w:rsidRPr="00D76ECE">
        <w:rPr>
          <w:sz w:val="16"/>
        </w:rPr>
        <w:t xml:space="preserve"> </w:t>
      </w:r>
      <w:r w:rsidRPr="00D76ECE">
        <w:rPr>
          <w:rStyle w:val="StyleUnderline"/>
        </w:rPr>
        <w:t xml:space="preserve">Even if such signals exist and are aimed right at Earth, her thinking goes, we've scanned so little of the sky and may not be looking for the right type of signal, or for long enough, to find </w:t>
      </w:r>
      <w:proofErr w:type="gramStart"/>
      <w:r w:rsidRPr="00D76ECE">
        <w:rPr>
          <w:rStyle w:val="StyleUnderline"/>
        </w:rPr>
        <w:t>them.</w:t>
      </w:r>
      <w:r w:rsidRPr="00D76ECE">
        <w:rPr>
          <w:sz w:val="12"/>
        </w:rPr>
        <w:t>¶</w:t>
      </w:r>
      <w:proofErr w:type="gramEnd"/>
      <w:r w:rsidRPr="00D76ECE">
        <w:rPr>
          <w:sz w:val="16"/>
        </w:rPr>
        <w:t xml:space="preserve"> </w:t>
      </w:r>
      <w:r w:rsidRPr="00D76ECE">
        <w:rPr>
          <w:rStyle w:val="StyleUnderline"/>
        </w:rPr>
        <w:t>"Suppose I tell you there's a cool thing happening in Houston right now," Kanodia said during his NASA talk. "I do not tell you where it is. I do not tell you when it is happening. I do not tell you what it is. Is it in a bookstore? Is it a music concert? I give you absolutely no priors. It would be a difficult thing to try and find it."</w:t>
      </w:r>
      <w:r w:rsidRPr="00D76ECE">
        <w:rPr>
          <w:rStyle w:val="StyleUnderline"/>
          <w:sz w:val="12"/>
        </w:rPr>
        <w:t>¶</w:t>
      </w:r>
      <w:r w:rsidRPr="00D76ECE">
        <w:rPr>
          <w:sz w:val="16"/>
        </w:rPr>
        <w:t xml:space="preserve"> He added: "Houston, we have a problem. We do not know what we're looking for ... and we don't know where to start."</w:t>
      </w:r>
      <w:r w:rsidRPr="00D76ECE">
        <w:rPr>
          <w:sz w:val="12"/>
        </w:rPr>
        <w:t>¶</w:t>
      </w:r>
      <w:r w:rsidRPr="00D76ECE">
        <w:rPr>
          <w:sz w:val="16"/>
        </w:rPr>
        <w:t xml:space="preserve"> </w:t>
      </w:r>
      <w:r w:rsidRPr="00D76ECE">
        <w:rPr>
          <w:rStyle w:val="StyleUnderline"/>
        </w:rPr>
        <w:t>In their study, Kanodia and his colleagues built a</w:t>
      </w:r>
      <w:r w:rsidRPr="00D76ECE">
        <w:rPr>
          <w:sz w:val="16"/>
        </w:rPr>
        <w:t xml:space="preserve"> </w:t>
      </w:r>
      <w:r w:rsidRPr="00D76ECE">
        <w:rPr>
          <w:rStyle w:val="Emphasis"/>
        </w:rPr>
        <w:t>mathematical model</w:t>
      </w:r>
      <w:r w:rsidRPr="00D76ECE">
        <w:rPr>
          <w:sz w:val="16"/>
        </w:rPr>
        <w:t xml:space="preserve"> </w:t>
      </w:r>
      <w:r w:rsidRPr="00D76ECE">
        <w:rPr>
          <w:rStyle w:val="StyleUnderline"/>
        </w:rPr>
        <w:t xml:space="preserve">of what they considered a reasonable-size cosmic </w:t>
      </w:r>
      <w:proofErr w:type="gramStart"/>
      <w:r w:rsidRPr="00D76ECE">
        <w:rPr>
          <w:rStyle w:val="StyleUnderline"/>
        </w:rPr>
        <w:t>haystack.</w:t>
      </w:r>
      <w:r w:rsidRPr="00D76ECE">
        <w:rPr>
          <w:sz w:val="12"/>
        </w:rPr>
        <w:t>¶</w:t>
      </w:r>
      <w:proofErr w:type="gramEnd"/>
      <w:r w:rsidRPr="00D76ECE">
        <w:rPr>
          <w:sz w:val="16"/>
        </w:rPr>
        <w:t xml:space="preserve"> </w:t>
      </w:r>
      <w:r w:rsidRPr="00D76ECE">
        <w:rPr>
          <w:rStyle w:val="StyleUnderline"/>
        </w:rPr>
        <w:t>Their haystack is a sphere of space nearly 33,000 light-years in diameter</w:t>
      </w:r>
      <w:r w:rsidRPr="00D76ECE">
        <w:rPr>
          <w:sz w:val="16"/>
        </w:rPr>
        <w:t xml:space="preserve">, centered on Earth. </w:t>
      </w:r>
      <w:r w:rsidRPr="00D76ECE">
        <w:rPr>
          <w:rStyle w:val="StyleUnderline"/>
        </w:rPr>
        <w:t>This region captures part of Milky Way's bustling core as well as some giant globular clusters of stars above and below our home galaxy.</w:t>
      </w:r>
      <w:r w:rsidRPr="00D76ECE">
        <w:rPr>
          <w:rStyle w:val="StyleUnderline"/>
          <w:sz w:val="12"/>
        </w:rPr>
        <w:t>¶</w:t>
      </w:r>
      <w:r w:rsidRPr="00D76ECE">
        <w:rPr>
          <w:sz w:val="16"/>
        </w:rPr>
        <w:t xml:space="preserve"> </w:t>
      </w:r>
      <w:r w:rsidRPr="00D76ECE">
        <w:rPr>
          <w:rStyle w:val="StyleUnderline"/>
        </w:rPr>
        <w:t>They also picked</w:t>
      </w:r>
      <w:r w:rsidRPr="00D76ECE">
        <w:rPr>
          <w:sz w:val="16"/>
        </w:rPr>
        <w:t xml:space="preserve"> </w:t>
      </w:r>
      <w:r w:rsidRPr="00D76ECE">
        <w:rPr>
          <w:rStyle w:val="Emphasis"/>
        </w:rPr>
        <w:t>eight dimensions</w:t>
      </w:r>
      <w:r w:rsidRPr="00D76ECE">
        <w:rPr>
          <w:sz w:val="16"/>
        </w:rPr>
        <w:t xml:space="preserve"> </w:t>
      </w:r>
      <w:r w:rsidRPr="00D76ECE">
        <w:rPr>
          <w:rStyle w:val="StyleUnderline"/>
        </w:rPr>
        <w:t>of a search for aliens</w:t>
      </w:r>
      <w:r w:rsidRPr="00D76ECE">
        <w:rPr>
          <w:sz w:val="16"/>
        </w:rPr>
        <w:t xml:space="preserve"> — </w:t>
      </w:r>
      <w:r w:rsidRPr="00D76ECE">
        <w:rPr>
          <w:rStyle w:val="StyleUnderline"/>
        </w:rPr>
        <w:t>factors like</w:t>
      </w:r>
      <w:r w:rsidRPr="00D76ECE">
        <w:rPr>
          <w:sz w:val="16"/>
        </w:rPr>
        <w:t xml:space="preserve"> </w:t>
      </w:r>
      <w:r w:rsidRPr="00D76ECE">
        <w:rPr>
          <w:rStyle w:val="Emphasis"/>
        </w:rPr>
        <w:t>signal transmission</w:t>
      </w:r>
      <w:r w:rsidRPr="00D76ECE">
        <w:rPr>
          <w:sz w:val="16"/>
        </w:rPr>
        <w:t xml:space="preserve"> </w:t>
      </w:r>
      <w:r w:rsidRPr="00D76ECE">
        <w:rPr>
          <w:rStyle w:val="Emphasis"/>
        </w:rPr>
        <w:t>frequency</w:t>
      </w:r>
      <w:r w:rsidRPr="00D76ECE">
        <w:rPr>
          <w:sz w:val="16"/>
        </w:rPr>
        <w:t>,</w:t>
      </w:r>
      <w:r w:rsidRPr="00D76ECE">
        <w:rPr>
          <w:rStyle w:val="Emphasis"/>
        </w:rPr>
        <w:t xml:space="preserve"> bandwidth</w:t>
      </w:r>
      <w:r w:rsidRPr="00D76ECE">
        <w:rPr>
          <w:sz w:val="16"/>
        </w:rPr>
        <w:t xml:space="preserve">, </w:t>
      </w:r>
      <w:r w:rsidRPr="00D76ECE">
        <w:rPr>
          <w:rStyle w:val="Emphasis"/>
        </w:rPr>
        <w:t>power</w:t>
      </w:r>
      <w:r w:rsidRPr="00D76ECE">
        <w:rPr>
          <w:sz w:val="16"/>
        </w:rPr>
        <w:t xml:space="preserve">, </w:t>
      </w:r>
      <w:r w:rsidRPr="00D76ECE">
        <w:rPr>
          <w:rStyle w:val="Emphasis"/>
        </w:rPr>
        <w:t>location</w:t>
      </w:r>
      <w:r w:rsidRPr="00D76ECE">
        <w:rPr>
          <w:sz w:val="16"/>
        </w:rPr>
        <w:t xml:space="preserve">, </w:t>
      </w:r>
      <w:r w:rsidRPr="00D76ECE">
        <w:rPr>
          <w:rStyle w:val="Emphasis"/>
        </w:rPr>
        <w:t>repetition</w:t>
      </w:r>
      <w:r w:rsidRPr="00D76ECE">
        <w:rPr>
          <w:sz w:val="16"/>
        </w:rPr>
        <w:t xml:space="preserve">, </w:t>
      </w:r>
      <w:r w:rsidRPr="00D76ECE">
        <w:rPr>
          <w:rStyle w:val="Emphasis"/>
        </w:rPr>
        <w:t>polarization</w:t>
      </w:r>
      <w:r w:rsidRPr="00D76ECE">
        <w:rPr>
          <w:rStyle w:val="StyleUnderline"/>
        </w:rPr>
        <w:t>, and</w:t>
      </w:r>
      <w:r w:rsidRPr="00D76ECE">
        <w:rPr>
          <w:sz w:val="16"/>
        </w:rPr>
        <w:t xml:space="preserve"> </w:t>
      </w:r>
      <w:r w:rsidRPr="00D76ECE">
        <w:rPr>
          <w:rStyle w:val="Emphasis"/>
        </w:rPr>
        <w:t>modulation</w:t>
      </w:r>
      <w:r w:rsidRPr="00D76ECE">
        <w:rPr>
          <w:sz w:val="16"/>
        </w:rPr>
        <w:t xml:space="preserve"> (i.e., complexity) — </w:t>
      </w:r>
      <w:r w:rsidRPr="00D76ECE">
        <w:rPr>
          <w:rStyle w:val="StyleUnderline"/>
        </w:rPr>
        <w:t xml:space="preserve">and defined </w:t>
      </w:r>
      <w:r w:rsidRPr="00D76ECE">
        <w:rPr>
          <w:rStyle w:val="Emphasis"/>
        </w:rPr>
        <w:t>reasonable limits</w:t>
      </w:r>
      <w:r w:rsidRPr="00D76ECE">
        <w:rPr>
          <w:rStyle w:val="StyleUnderline"/>
        </w:rPr>
        <w:t xml:space="preserve"> for each one</w:t>
      </w:r>
      <w:r w:rsidRPr="00D76ECE">
        <w:rPr>
          <w:sz w:val="16"/>
        </w:rPr>
        <w:t>.</w:t>
      </w:r>
      <w:r w:rsidRPr="00D76ECE">
        <w:rPr>
          <w:sz w:val="12"/>
        </w:rPr>
        <w:t>¶</w:t>
      </w:r>
      <w:r w:rsidRPr="00D76ECE">
        <w:rPr>
          <w:sz w:val="16"/>
        </w:rPr>
        <w:t xml:space="preserve"> "This leads to a total 8D haystack volume of 6.4 × 10 116 m 5 Hz 2 s/W," the authors wrote.</w:t>
      </w:r>
      <w:r w:rsidRPr="00D76ECE">
        <w:rPr>
          <w:sz w:val="12"/>
        </w:rPr>
        <w:t>¶</w:t>
      </w:r>
      <w:r w:rsidRPr="00D76ECE">
        <w:rPr>
          <w:sz w:val="16"/>
        </w:rPr>
        <w:t xml:space="preserve"> That is 6.4 followed by 115 zeros — as MIT Technology Review described it, "a space of truly gargantuan proportions."</w:t>
      </w:r>
      <w:r w:rsidRPr="00D76ECE">
        <w:rPr>
          <w:sz w:val="12"/>
        </w:rPr>
        <w:t>¶</w:t>
      </w:r>
      <w:r w:rsidRPr="00D76ECE">
        <w:rPr>
          <w:sz w:val="16"/>
        </w:rPr>
        <w:t xml:space="preserve"> </w:t>
      </w:r>
      <w:r w:rsidRPr="00D76ECE">
        <w:rPr>
          <w:rStyle w:val="StyleUnderline"/>
        </w:rPr>
        <w:t>How much of this haystack have we searched?</w:t>
      </w:r>
      <w:r w:rsidRPr="00D76ECE">
        <w:rPr>
          <w:rStyle w:val="StyleUnderline"/>
          <w:sz w:val="12"/>
        </w:rPr>
        <w:t xml:space="preserve">¶ </w:t>
      </w:r>
      <w:r w:rsidRPr="00D76ECE">
        <w:rPr>
          <w:sz w:val="16"/>
        </w:rPr>
        <w:t>Kanodia and his colleagues then examined the past 60 years' worth of SETI projects and reconciled them against their haystack.</w:t>
      </w:r>
      <w:r w:rsidRPr="00D76ECE">
        <w:rPr>
          <w:sz w:val="12"/>
        </w:rPr>
        <w:t>¶</w:t>
      </w:r>
      <w:r w:rsidRPr="00D76ECE">
        <w:rPr>
          <w:sz w:val="16"/>
        </w:rPr>
        <w:t xml:space="preserve"> </w:t>
      </w:r>
      <w:r w:rsidRPr="00D76ECE">
        <w:rPr>
          <w:rStyle w:val="StyleUnderline"/>
        </w:rPr>
        <w:t>The researchers determined that humanity's collective search for extraterrestrials added up to about</w:t>
      </w:r>
      <w:r w:rsidRPr="00D76ECE">
        <w:rPr>
          <w:sz w:val="16"/>
        </w:rPr>
        <w:t xml:space="preserve"> </w:t>
      </w:r>
      <w:r w:rsidRPr="00D76ECE">
        <w:rPr>
          <w:rStyle w:val="Emphasis"/>
          <w:sz w:val="28"/>
          <w:szCs w:val="28"/>
        </w:rPr>
        <w:t>0.00000000000000058%</w:t>
      </w:r>
      <w:r w:rsidRPr="00D76ECE">
        <w:rPr>
          <w:sz w:val="16"/>
          <w:szCs w:val="28"/>
        </w:rPr>
        <w:t xml:space="preserve"> </w:t>
      </w:r>
      <w:r w:rsidRPr="00D76ECE">
        <w:rPr>
          <w:rStyle w:val="StyleUnderline"/>
        </w:rPr>
        <w:t>of the haystack's volume.</w:t>
      </w:r>
      <w:r w:rsidRPr="00D76ECE">
        <w:rPr>
          <w:sz w:val="12"/>
        </w:rPr>
        <w:t>¶</w:t>
      </w:r>
      <w:r w:rsidRPr="00D76ECE">
        <w:rPr>
          <w:sz w:val="16"/>
        </w:rPr>
        <w:t xml:space="preserve"> </w:t>
      </w:r>
      <w:r w:rsidRPr="00D76ECE">
        <w:rPr>
          <w:rStyle w:val="StyleUnderline"/>
        </w:rPr>
        <w:t>"This is about a bathtub of water in all of Earth's oceans,"</w:t>
      </w:r>
      <w:r w:rsidRPr="00D76ECE">
        <w:rPr>
          <w:sz w:val="16"/>
        </w:rPr>
        <w:t xml:space="preserve"> Kanodia said.</w:t>
      </w:r>
      <w:r w:rsidRPr="00D76ECE">
        <w:rPr>
          <w:rStyle w:val="StyleUnderline"/>
        </w:rPr>
        <w:t xml:space="preserve"> "Or about a five-centimeter-by-five-centimeter patch of land on all of Earth's surface area."</w:t>
      </w:r>
      <w:r w:rsidRPr="00D76ECE">
        <w:rPr>
          <w:rStyle w:val="StyleUnderline"/>
          <w:sz w:val="12"/>
        </w:rPr>
        <w:t>¶</w:t>
      </w:r>
      <w:r w:rsidRPr="00D76ECE">
        <w:rPr>
          <w:sz w:val="16"/>
        </w:rPr>
        <w:t xml:space="preserve"> </w:t>
      </w:r>
      <w:r w:rsidRPr="00D76ECE">
        <w:rPr>
          <w:rStyle w:val="StyleUnderline"/>
        </w:rPr>
        <w:t>Those numbers make humanity's search efforts seem feeble.</w:t>
      </w:r>
      <w:r w:rsidRPr="00D76ECE">
        <w:rPr>
          <w:sz w:val="16"/>
        </w:rPr>
        <w:t xml:space="preserve"> But Kanodia views it as an opportunity — especially because modern telescopes are getting better at scanning more objects with greater sensitivity and speed. For example, he said, a 150-minute search this year by the Murchison Widefield Array covered a larger percentage of the haystack than any other SETI project in </w:t>
      </w:r>
      <w:proofErr w:type="gramStart"/>
      <w:r w:rsidRPr="00D76ECE">
        <w:rPr>
          <w:sz w:val="16"/>
        </w:rPr>
        <w:t>history.</w:t>
      </w:r>
      <w:r w:rsidRPr="00D76ECE">
        <w:rPr>
          <w:sz w:val="12"/>
        </w:rPr>
        <w:t>¶</w:t>
      </w:r>
      <w:proofErr w:type="gramEnd"/>
      <w:r w:rsidRPr="00D76ECE">
        <w:rPr>
          <w:sz w:val="16"/>
        </w:rPr>
        <w:t xml:space="preserve"> "That's the purpose of this haystack ... to help better inform future search strategies," Kanodia said.</w:t>
      </w:r>
      <w:r w:rsidRPr="00D76ECE">
        <w:rPr>
          <w:sz w:val="12"/>
        </w:rPr>
        <w:t>¶</w:t>
      </w:r>
      <w:r w:rsidRPr="00D76ECE">
        <w:rPr>
          <w:sz w:val="16"/>
        </w:rPr>
        <w:t xml:space="preserve"> He also noted that the team's calculations assumed there was only one alien civilization within range of Earth. But more than one may exist relatively </w:t>
      </w:r>
      <w:proofErr w:type="gramStart"/>
      <w:r w:rsidRPr="00D76ECE">
        <w:rPr>
          <w:sz w:val="16"/>
        </w:rPr>
        <w:t>nearby.</w:t>
      </w:r>
      <w:r w:rsidRPr="00D76ECE">
        <w:rPr>
          <w:sz w:val="12"/>
        </w:rPr>
        <w:t>¶</w:t>
      </w:r>
      <w:proofErr w:type="gramEnd"/>
      <w:r w:rsidRPr="00D76ECE">
        <w:rPr>
          <w:sz w:val="16"/>
        </w:rPr>
        <w:t xml:space="preserve"> "In the ocean analogy, we do not have to drain the entire ocean to find a fish," he said. "In the Houston analogy, if there were two cool things, you wouldn't have to look as hard."</w:t>
      </w:r>
      <w:r w:rsidRPr="00D76ECE">
        <w:rPr>
          <w:sz w:val="12"/>
        </w:rPr>
        <w:t>¶</w:t>
      </w:r>
      <w:r w:rsidRPr="00D76ECE">
        <w:rPr>
          <w:sz w:val="16"/>
        </w:rPr>
        <w:t xml:space="preserve"> Still, there's no guarantee that a figurative fish or needle or cool thing is out there at </w:t>
      </w:r>
      <w:proofErr w:type="gramStart"/>
      <w:r w:rsidRPr="00D76ECE">
        <w:rPr>
          <w:sz w:val="16"/>
        </w:rPr>
        <w:t>all.</w:t>
      </w:r>
      <w:r w:rsidRPr="00D76ECE">
        <w:rPr>
          <w:sz w:val="12"/>
        </w:rPr>
        <w:t>¶</w:t>
      </w:r>
      <w:proofErr w:type="gramEnd"/>
      <w:r w:rsidRPr="00D76ECE">
        <w:rPr>
          <w:sz w:val="16"/>
        </w:rPr>
        <w:t xml:space="preserve"> </w:t>
      </w:r>
      <w:r w:rsidRPr="00D76ECE">
        <w:rPr>
          <w:rStyle w:val="StyleUnderline"/>
        </w:rPr>
        <w:t xml:space="preserve">Another group of scientists, this one at Oxford University, recently took a different approach to the question of aliens. Instead of focusing on the likelihood of finding </w:t>
      </w:r>
      <w:proofErr w:type="spellStart"/>
      <w:r w:rsidRPr="00D76ECE">
        <w:rPr>
          <w:rStyle w:val="StyleUnderline"/>
        </w:rPr>
        <w:t>technosignatures</w:t>
      </w:r>
      <w:proofErr w:type="spellEnd"/>
      <w:r w:rsidRPr="00D76ECE">
        <w:rPr>
          <w:rStyle w:val="StyleUnderline"/>
        </w:rPr>
        <w:t xml:space="preserve"> that could be detected, they examined the likelihood that intelligent alien life existed at </w:t>
      </w:r>
      <w:proofErr w:type="gramStart"/>
      <w:r w:rsidRPr="00D76ECE">
        <w:rPr>
          <w:rStyle w:val="StyleUnderline"/>
        </w:rPr>
        <w:t>all.</w:t>
      </w:r>
      <w:r w:rsidRPr="00D76ECE">
        <w:rPr>
          <w:rStyle w:val="StyleUnderline"/>
          <w:sz w:val="12"/>
        </w:rPr>
        <w:t>¶</w:t>
      </w:r>
      <w:proofErr w:type="gramEnd"/>
      <w:r w:rsidRPr="00D76ECE">
        <w:rPr>
          <w:rStyle w:val="StyleUnderline"/>
          <w:sz w:val="12"/>
        </w:rPr>
        <w:t xml:space="preserve"> </w:t>
      </w:r>
      <w:r w:rsidRPr="00D76ECE">
        <w:rPr>
          <w:rStyle w:val="StyleUnderline"/>
        </w:rPr>
        <w:t>The Oxford researchers examined dozens of authoritative studies about variables in the Drake equation. The team then analyzed the results and calculated a bleak 2-in-5 chance that humans may be entirely alone in the Milky Way galaxy.</w:t>
      </w:r>
    </w:p>
    <w:p w14:paraId="64D749F3" w14:textId="77777777" w:rsidR="00D76ECE" w:rsidRPr="00D76ECE" w:rsidRDefault="00D76ECE" w:rsidP="00D76ECE">
      <w:pPr>
        <w:pStyle w:val="Heading4"/>
      </w:pPr>
      <w:r w:rsidRPr="00D76ECE">
        <w:rPr>
          <w:u w:val="single"/>
        </w:rPr>
        <w:t>Recent discoveries</w:t>
      </w:r>
      <w:r w:rsidRPr="00D76ECE">
        <w:t xml:space="preserve"> demonstrate alien life</w:t>
      </w:r>
    </w:p>
    <w:p w14:paraId="323CE6A4" w14:textId="77777777" w:rsidR="00D76ECE" w:rsidRPr="00D76ECE" w:rsidRDefault="00D76ECE" w:rsidP="00D76ECE">
      <w:r w:rsidRPr="00D76ECE">
        <w:t xml:space="preserve">Jessica </w:t>
      </w:r>
      <w:r w:rsidRPr="00D76ECE">
        <w:rPr>
          <w:rStyle w:val="Style13ptBold"/>
        </w:rPr>
        <w:t>Orwig 15</w:t>
      </w:r>
      <w:r w:rsidRPr="00D76ECE">
        <w:t>, Master of Science in science and technology journalism from Texas A&amp;M University and a Bachelor of Science in astronomy and physics from The Ohio State University, 9/26/15, “The 12 most compelling scientific findings that suggest aliens are real”, https://www.businessinsider.com/evidence-for-life-on-other-planets-2015-9</w:t>
      </w:r>
    </w:p>
    <w:p w14:paraId="6568E29D" w14:textId="77777777" w:rsidR="00D76ECE" w:rsidRDefault="00D76ECE" w:rsidP="00D76ECE">
      <w:pPr>
        <w:rPr>
          <w:sz w:val="16"/>
        </w:rPr>
      </w:pPr>
      <w:r w:rsidRPr="00D76ECE">
        <w:rPr>
          <w:sz w:val="16"/>
        </w:rPr>
        <w:t xml:space="preserve">What's more, </w:t>
      </w:r>
      <w:r w:rsidRPr="00D76ECE">
        <w:rPr>
          <w:rStyle w:val="StyleUnderline"/>
        </w:rPr>
        <w:t>a number of</w:t>
      </w:r>
      <w:r w:rsidRPr="00D76ECE">
        <w:rPr>
          <w:sz w:val="16"/>
        </w:rPr>
        <w:t xml:space="preserve"> </w:t>
      </w:r>
      <w:r w:rsidRPr="00D76ECE">
        <w:rPr>
          <w:rStyle w:val="Emphasis"/>
        </w:rPr>
        <w:t>recent discoveries</w:t>
      </w:r>
      <w:r w:rsidRPr="00D76ECE">
        <w:rPr>
          <w:sz w:val="16"/>
        </w:rPr>
        <w:t xml:space="preserve"> </w:t>
      </w:r>
      <w:r w:rsidRPr="00D76ECE">
        <w:rPr>
          <w:rStyle w:val="StyleUnderline"/>
        </w:rPr>
        <w:t>also</w:t>
      </w:r>
      <w:r w:rsidRPr="00D76ECE">
        <w:rPr>
          <w:sz w:val="16"/>
        </w:rPr>
        <w:t xml:space="preserve"> </w:t>
      </w:r>
      <w:r w:rsidRPr="00D76ECE">
        <w:rPr>
          <w:rStyle w:val="Emphasis"/>
        </w:rPr>
        <w:t>strongly suggest</w:t>
      </w:r>
      <w:r w:rsidRPr="00D76ECE">
        <w:rPr>
          <w:sz w:val="16"/>
        </w:rPr>
        <w:t xml:space="preserve"> </w:t>
      </w:r>
      <w:r w:rsidRPr="00D76ECE">
        <w:rPr>
          <w:rStyle w:val="StyleUnderline"/>
        </w:rPr>
        <w:t>that alien life exists</w:t>
      </w:r>
      <w:r w:rsidRPr="00D76ECE">
        <w:rPr>
          <w:sz w:val="16"/>
        </w:rPr>
        <w:t>,</w:t>
      </w:r>
      <w:r w:rsidRPr="00D76ECE">
        <w:rPr>
          <w:rStyle w:val="StyleUnderline"/>
        </w:rPr>
        <w:t xml:space="preserve"> either in our own solar system or beyond.</w:t>
      </w:r>
      <w:r w:rsidRPr="00D76ECE">
        <w:rPr>
          <w:rStyle w:val="StyleUnderline"/>
          <w:sz w:val="12"/>
        </w:rPr>
        <w:t>¶</w:t>
      </w:r>
      <w:r w:rsidRPr="00D76ECE">
        <w:rPr>
          <w:sz w:val="16"/>
        </w:rPr>
        <w:t xml:space="preserve"> </w:t>
      </w:r>
      <w:r w:rsidRPr="00D76ECE">
        <w:rPr>
          <w:rStyle w:val="StyleUnderline"/>
        </w:rPr>
        <w:t>The ultimate question is no longer "Is there life beyond Earth?" but rather "Will we ever find it?"</w:t>
      </w:r>
      <w:r w:rsidRPr="00D76ECE">
        <w:rPr>
          <w:rStyle w:val="StyleUnderline"/>
          <w:sz w:val="12"/>
        </w:rPr>
        <w:t>¶</w:t>
      </w:r>
      <w:r w:rsidRPr="00D76ECE">
        <w:rPr>
          <w:sz w:val="16"/>
        </w:rPr>
        <w:t xml:space="preserve"> Here's what we know:</w:t>
      </w:r>
      <w:r w:rsidRPr="00D76ECE">
        <w:rPr>
          <w:sz w:val="12"/>
        </w:rPr>
        <w:t>¶</w:t>
      </w:r>
      <w:r w:rsidRPr="00D76ECE">
        <w:rPr>
          <w:sz w:val="16"/>
        </w:rPr>
        <w:t xml:space="preserve"> Earlier this year,</w:t>
      </w:r>
      <w:r w:rsidRPr="00D76ECE">
        <w:rPr>
          <w:rStyle w:val="StyleUnderline"/>
        </w:rPr>
        <w:t xml:space="preserve"> a team of scientists estimated that about 4.5 billion years ago at least one-fifth of Mars was covered in an ocean more than 450 feet deep. Any signs of life that swam in these waters could therefore be hidden in the Martian </w:t>
      </w:r>
      <w:proofErr w:type="gramStart"/>
      <w:r w:rsidRPr="00D76ECE">
        <w:rPr>
          <w:rStyle w:val="StyleUnderline"/>
        </w:rPr>
        <w:t>soil.</w:t>
      </w:r>
      <w:r w:rsidRPr="00D76ECE">
        <w:rPr>
          <w:rStyle w:val="StyleUnderline"/>
          <w:sz w:val="12"/>
        </w:rPr>
        <w:t>¶</w:t>
      </w:r>
      <w:proofErr w:type="gramEnd"/>
      <w:r w:rsidRPr="00D76ECE">
        <w:rPr>
          <w:sz w:val="16"/>
        </w:rPr>
        <w:t xml:space="preserve"> But water isn't enough. You also need time. As it happens,</w:t>
      </w:r>
      <w:r w:rsidRPr="00D76ECE">
        <w:rPr>
          <w:rStyle w:val="StyleUnderline"/>
        </w:rPr>
        <w:t xml:space="preserve"> a study last August discovered that water had existed on Mars for 200 million years longer than previously thought. What's more, there was life on Earth the same time as some of the last lakes on </w:t>
      </w:r>
      <w:proofErr w:type="gramStart"/>
      <w:r w:rsidRPr="00D76ECE">
        <w:rPr>
          <w:rStyle w:val="StyleUnderline"/>
        </w:rPr>
        <w:t>Mars.</w:t>
      </w:r>
      <w:r w:rsidRPr="00D76ECE">
        <w:rPr>
          <w:rStyle w:val="StyleUnderline"/>
          <w:sz w:val="12"/>
        </w:rPr>
        <w:t>¶</w:t>
      </w:r>
      <w:proofErr w:type="gramEnd"/>
      <w:r w:rsidRPr="00D76ECE">
        <w:rPr>
          <w:sz w:val="16"/>
        </w:rPr>
        <w:t xml:space="preserve"> </w:t>
      </w:r>
      <w:r w:rsidRPr="00D76ECE">
        <w:rPr>
          <w:rStyle w:val="Emphasis"/>
        </w:rPr>
        <w:t>Asteroids and comets</w:t>
      </w:r>
      <w:r w:rsidRPr="00D76ECE">
        <w:rPr>
          <w:rStyle w:val="StyleUnderline"/>
        </w:rPr>
        <w:t xml:space="preserve"> are key to the formation of life on Earth</w:t>
      </w:r>
      <w:r w:rsidRPr="00D76ECE">
        <w:rPr>
          <w:sz w:val="16"/>
        </w:rPr>
        <w:t xml:space="preserve">, scientists think. </w:t>
      </w:r>
      <w:proofErr w:type="gramStart"/>
      <w:r w:rsidRPr="00D76ECE">
        <w:rPr>
          <w:sz w:val="16"/>
        </w:rPr>
        <w:t>In particular,</w:t>
      </w:r>
      <w:r w:rsidRPr="00D76ECE">
        <w:rPr>
          <w:rStyle w:val="StyleUnderline"/>
        </w:rPr>
        <w:t xml:space="preserve"> comet</w:t>
      </w:r>
      <w:proofErr w:type="gramEnd"/>
      <w:r w:rsidRPr="00D76ECE">
        <w:rPr>
          <w:rStyle w:val="StyleUnderline"/>
        </w:rPr>
        <w:t xml:space="preserve"> impacts, according to a report last August, likely caused amino acids to combine and form the building blocks of life.</w:t>
      </w:r>
      <w:r w:rsidRPr="00D76ECE">
        <w:rPr>
          <w:sz w:val="16"/>
        </w:rPr>
        <w:t xml:space="preserve"> From what we know about solar-system formation,</w:t>
      </w:r>
      <w:r w:rsidRPr="00D76ECE">
        <w:rPr>
          <w:rStyle w:val="StyleUnderline"/>
        </w:rPr>
        <w:t xml:space="preserve"> there are other comets in other planetary systems that could be doing the </w:t>
      </w:r>
      <w:r w:rsidRPr="00D76ECE">
        <w:rPr>
          <w:rStyle w:val="Emphasis"/>
        </w:rPr>
        <w:t>same thing</w:t>
      </w:r>
      <w:r w:rsidRPr="00D76ECE">
        <w:rPr>
          <w:rStyle w:val="StyleUnderline"/>
        </w:rPr>
        <w:t xml:space="preserve"> right </w:t>
      </w:r>
      <w:proofErr w:type="gramStart"/>
      <w:r w:rsidRPr="00D76ECE">
        <w:rPr>
          <w:rStyle w:val="StyleUnderline"/>
        </w:rPr>
        <w:t>now.</w:t>
      </w:r>
      <w:r w:rsidRPr="00D76ECE">
        <w:rPr>
          <w:rStyle w:val="StyleUnderline"/>
          <w:sz w:val="12"/>
        </w:rPr>
        <w:t>¶</w:t>
      </w:r>
      <w:proofErr w:type="gramEnd"/>
      <w:r w:rsidRPr="00D76ECE">
        <w:rPr>
          <w:sz w:val="16"/>
        </w:rPr>
        <w:t xml:space="preserve"> </w:t>
      </w:r>
      <w:r w:rsidRPr="00D76ECE">
        <w:rPr>
          <w:rStyle w:val="StyleUnderline"/>
        </w:rPr>
        <w:t>Jupiter's tiny moon Europa is scarred with brown veins that are suspected to show where</w:t>
      </w:r>
      <w:r w:rsidRPr="00D76ECE">
        <w:rPr>
          <w:sz w:val="16"/>
        </w:rPr>
        <w:t xml:space="preserve"> </w:t>
      </w:r>
      <w:r w:rsidRPr="00D76ECE">
        <w:rPr>
          <w:rStyle w:val="Emphasis"/>
        </w:rPr>
        <w:t>warmer</w:t>
      </w:r>
      <w:r w:rsidRPr="00D76ECE">
        <w:rPr>
          <w:sz w:val="16"/>
        </w:rPr>
        <w:t xml:space="preserve">, </w:t>
      </w:r>
      <w:r w:rsidRPr="00D76ECE">
        <w:rPr>
          <w:rStyle w:val="Emphasis"/>
        </w:rPr>
        <w:t xml:space="preserve">dirtier liquid water </w:t>
      </w:r>
      <w:r w:rsidRPr="00D76ECE">
        <w:rPr>
          <w:rStyle w:val="StyleUnderline"/>
        </w:rPr>
        <w:t>in the moon's mantle seeped through its crust</w:t>
      </w:r>
      <w:r w:rsidRPr="00D76ECE">
        <w:rPr>
          <w:rStyle w:val="Emphasis"/>
        </w:rPr>
        <w:t>. Europa</w:t>
      </w:r>
      <w:r w:rsidRPr="00D76ECE">
        <w:rPr>
          <w:sz w:val="16"/>
        </w:rPr>
        <w:t xml:space="preserve"> </w:t>
      </w:r>
      <w:r w:rsidRPr="00D76ECE">
        <w:rPr>
          <w:rStyle w:val="StyleUnderline"/>
        </w:rPr>
        <w:t xml:space="preserve">could harbor more water than Earth, which is why both America and Europe are investing hundreds of millions of dollars into designs for future missions that would search for life beneath its </w:t>
      </w:r>
      <w:proofErr w:type="gramStart"/>
      <w:r w:rsidRPr="00D76ECE">
        <w:rPr>
          <w:rStyle w:val="StyleUnderline"/>
        </w:rPr>
        <w:t>surface.</w:t>
      </w:r>
      <w:r w:rsidRPr="00D76ECE">
        <w:rPr>
          <w:rStyle w:val="StyleUnderline"/>
          <w:sz w:val="12"/>
        </w:rPr>
        <w:t>¶</w:t>
      </w:r>
      <w:proofErr w:type="gramEnd"/>
      <w:r w:rsidRPr="00D76ECE">
        <w:rPr>
          <w:sz w:val="16"/>
        </w:rPr>
        <w:t xml:space="preserve"> Beyond Europa is </w:t>
      </w:r>
      <w:r w:rsidRPr="00D76ECE">
        <w:rPr>
          <w:rStyle w:val="StyleUnderline"/>
        </w:rPr>
        <w:t xml:space="preserve">Saturn's moon Enceladus, which scientists confirmed this month houses a giant, global ocean beneath its icy outer shell. Like Europa, Enceladus' ocean is an ideal place where life beyond Earth could </w:t>
      </w:r>
      <w:proofErr w:type="gramStart"/>
      <w:r w:rsidRPr="00D76ECE">
        <w:rPr>
          <w:rStyle w:val="StyleUnderline"/>
        </w:rPr>
        <w:t>live.</w:t>
      </w:r>
      <w:r w:rsidRPr="00D76ECE">
        <w:rPr>
          <w:rStyle w:val="StyleUnderline"/>
          <w:sz w:val="12"/>
        </w:rPr>
        <w:t>¶</w:t>
      </w:r>
      <w:proofErr w:type="gramEnd"/>
      <w:r w:rsidRPr="00D76ECE">
        <w:rPr>
          <w:sz w:val="16"/>
        </w:rPr>
        <w:t xml:space="preserve"> Even more convincing evidence for life on Enceladus was included in two papers published earlier this year. They strongly suggest that </w:t>
      </w:r>
      <w:r w:rsidRPr="00D76ECE">
        <w:rPr>
          <w:rStyle w:val="StyleUnderline"/>
        </w:rPr>
        <w:t xml:space="preserve">hydrothermal vents — the same kind that may have spawned life on Earth — seem to be lining the moon's ocean </w:t>
      </w:r>
      <w:proofErr w:type="gramStart"/>
      <w:r w:rsidRPr="00D76ECE">
        <w:rPr>
          <w:rStyle w:val="StyleUnderline"/>
        </w:rPr>
        <w:t>floors.</w:t>
      </w:r>
      <w:r w:rsidRPr="00D76ECE">
        <w:rPr>
          <w:rStyle w:val="StyleUnderline"/>
          <w:sz w:val="12"/>
        </w:rPr>
        <w:t>¶</w:t>
      </w:r>
      <w:proofErr w:type="gramEnd"/>
      <w:r w:rsidRPr="00D76ECE">
        <w:rPr>
          <w:sz w:val="16"/>
        </w:rPr>
        <w:t xml:space="preserve"> </w:t>
      </w:r>
      <w:r w:rsidRPr="00D76ECE">
        <w:rPr>
          <w:rStyle w:val="StyleUnderline"/>
        </w:rPr>
        <w:t>In addition to those on Europa and Enceladus,</w:t>
      </w:r>
      <w:r w:rsidRPr="00D76ECE">
        <w:rPr>
          <w:sz w:val="16"/>
        </w:rPr>
        <w:t xml:space="preserve"> </w:t>
      </w:r>
      <w:r w:rsidRPr="00D76ECE">
        <w:rPr>
          <w:rStyle w:val="Emphasis"/>
        </w:rPr>
        <w:t>vast subsurface oceans</w:t>
      </w:r>
      <w:r w:rsidRPr="00D76ECE">
        <w:rPr>
          <w:sz w:val="16"/>
        </w:rPr>
        <w:t xml:space="preserve"> </w:t>
      </w:r>
      <w:r w:rsidRPr="00D76ECE">
        <w:rPr>
          <w:rStyle w:val="StyleUnderline"/>
        </w:rPr>
        <w:t>could exist on at least a dozen objects in our solar system, planetary scientists suspect.</w:t>
      </w:r>
      <w:r w:rsidRPr="00D76ECE">
        <w:rPr>
          <w:sz w:val="16"/>
        </w:rPr>
        <w:t xml:space="preserve"> </w:t>
      </w:r>
      <w:r w:rsidRPr="00D76ECE">
        <w:rPr>
          <w:rStyle w:val="StyleUnderline"/>
        </w:rPr>
        <w:t xml:space="preserve">The problem with detecting life on any of these is reaching the watery mantle that exists hundreds of miles </w:t>
      </w:r>
      <w:proofErr w:type="gramStart"/>
      <w:r w:rsidRPr="00D76ECE">
        <w:rPr>
          <w:rStyle w:val="StyleUnderline"/>
        </w:rPr>
        <w:t>underground.</w:t>
      </w:r>
      <w:r w:rsidRPr="00D76ECE">
        <w:rPr>
          <w:rStyle w:val="StyleUnderline"/>
          <w:sz w:val="12"/>
        </w:rPr>
        <w:t>¶</w:t>
      </w:r>
      <w:proofErr w:type="gramEnd"/>
      <w:r w:rsidRPr="00D76ECE">
        <w:rPr>
          <w:rStyle w:val="StyleUnderline"/>
          <w:sz w:val="12"/>
        </w:rPr>
        <w:t xml:space="preserve"> </w:t>
      </w:r>
      <w:r w:rsidRPr="00D76ECE">
        <w:rPr>
          <w:sz w:val="16"/>
        </w:rPr>
        <w:t xml:space="preserve">Besides Earth, </w:t>
      </w:r>
      <w:r w:rsidRPr="00D76ECE">
        <w:rPr>
          <w:rStyle w:val="StyleUnderline"/>
        </w:rPr>
        <w:t>Saturn's largest moon</w:t>
      </w:r>
      <w:r w:rsidRPr="00D76ECE">
        <w:rPr>
          <w:sz w:val="16"/>
        </w:rPr>
        <w:t xml:space="preserve"> </w:t>
      </w:r>
      <w:r w:rsidRPr="00D76ECE">
        <w:rPr>
          <w:rStyle w:val="Emphasis"/>
        </w:rPr>
        <w:t>Titan</w:t>
      </w:r>
      <w:r w:rsidRPr="00D76ECE">
        <w:rPr>
          <w:sz w:val="16"/>
        </w:rPr>
        <w:t xml:space="preserve"> </w:t>
      </w:r>
      <w:r w:rsidRPr="00D76ECE">
        <w:rPr>
          <w:rStyle w:val="StyleUnderline"/>
        </w:rPr>
        <w:t xml:space="preserve">is the only body in the solar system with lakes on its surface. These lakes would not spawn similar life to Earth because they are made of liquid methane, not water. However, earlier this year a group at Cornell showed how methane-based, oxygen-free living cells could exist on </w:t>
      </w:r>
      <w:proofErr w:type="gramStart"/>
      <w:r w:rsidRPr="00D76ECE">
        <w:rPr>
          <w:rStyle w:val="StyleUnderline"/>
        </w:rPr>
        <w:t>Titan.</w:t>
      </w:r>
      <w:r w:rsidRPr="00D76ECE">
        <w:rPr>
          <w:rStyle w:val="StyleUnderline"/>
          <w:sz w:val="12"/>
        </w:rPr>
        <w:t>¶</w:t>
      </w:r>
      <w:proofErr w:type="gramEnd"/>
      <w:r w:rsidRPr="00D76ECE">
        <w:rPr>
          <w:rStyle w:val="StyleUnderline"/>
          <w:sz w:val="12"/>
        </w:rPr>
        <w:t xml:space="preserve"> </w:t>
      </w:r>
      <w:r w:rsidRPr="00D76ECE">
        <w:rPr>
          <w:rStyle w:val="StyleUnderline"/>
        </w:rPr>
        <w:t>It's possible</w:t>
      </w:r>
      <w:r w:rsidRPr="00D76ECE">
        <w:rPr>
          <w:sz w:val="16"/>
        </w:rPr>
        <w:t xml:space="preserve"> that </w:t>
      </w:r>
      <w:r w:rsidRPr="00D76ECE">
        <w:rPr>
          <w:rStyle w:val="StyleUnderline"/>
        </w:rPr>
        <w:t>life can only form and thrive on</w:t>
      </w:r>
      <w:r w:rsidRPr="00D76ECE">
        <w:rPr>
          <w:sz w:val="16"/>
        </w:rPr>
        <w:t xml:space="preserve"> </w:t>
      </w:r>
      <w:r w:rsidRPr="00D76ECE">
        <w:rPr>
          <w:rStyle w:val="Emphasis"/>
        </w:rPr>
        <w:t>Earth-like planets</w:t>
      </w:r>
      <w:r w:rsidRPr="00D76ECE">
        <w:rPr>
          <w:rStyle w:val="StyleUnderline"/>
        </w:rPr>
        <w:t>, which would mean our only chance of detecting aliens is on planets beyond our solar system</w:t>
      </w:r>
      <w:r w:rsidRPr="00D76ECE">
        <w:rPr>
          <w:sz w:val="16"/>
        </w:rPr>
        <w:t xml:space="preserve">. Last July, </w:t>
      </w:r>
      <w:r w:rsidRPr="00D76ECE">
        <w:rPr>
          <w:rStyle w:val="StyleUnderline"/>
        </w:rPr>
        <w:t xml:space="preserve">scientists detected an Earth-like planet </w:t>
      </w:r>
      <w:r w:rsidRPr="00D76ECE">
        <w:rPr>
          <w:rStyle w:val="Emphasis"/>
        </w:rPr>
        <w:t>1,400 light-years away</w:t>
      </w:r>
      <w:r w:rsidRPr="00D76ECE">
        <w:rPr>
          <w:sz w:val="16"/>
        </w:rPr>
        <w:t xml:space="preserve">. </w:t>
      </w:r>
      <w:r w:rsidRPr="00D76ECE">
        <w:rPr>
          <w:rStyle w:val="StyleUnderline"/>
        </w:rPr>
        <w:t xml:space="preserve">Its size, orbit, sun, and age provide the "opportunity for life to arise somewhere on the surface ... should all the necessary ingredients and conditions for life on this planet [exist]," one scientist </w:t>
      </w:r>
      <w:proofErr w:type="gramStart"/>
      <w:r w:rsidRPr="00D76ECE">
        <w:rPr>
          <w:rStyle w:val="StyleUnderline"/>
        </w:rPr>
        <w:t>said.</w:t>
      </w:r>
      <w:r w:rsidRPr="00D76ECE">
        <w:rPr>
          <w:rStyle w:val="StyleUnderline"/>
          <w:sz w:val="12"/>
        </w:rPr>
        <w:t>¶</w:t>
      </w:r>
      <w:proofErr w:type="gramEnd"/>
      <w:r w:rsidRPr="00D76ECE">
        <w:rPr>
          <w:rStyle w:val="StyleUnderline"/>
          <w:sz w:val="12"/>
        </w:rPr>
        <w:t xml:space="preserve"> </w:t>
      </w:r>
      <w:r w:rsidRPr="00D76ECE">
        <w:rPr>
          <w:rStyle w:val="StyleUnderline"/>
        </w:rPr>
        <w:t xml:space="preserve">The famous </w:t>
      </w:r>
      <w:r w:rsidRPr="00D76ECE">
        <w:rPr>
          <w:rStyle w:val="Emphasis"/>
        </w:rPr>
        <w:t>Drake equation</w:t>
      </w:r>
      <w:r w:rsidRPr="00D76ECE">
        <w:rPr>
          <w:sz w:val="16"/>
        </w:rPr>
        <w:t xml:space="preserve"> allows us to estimate how many alien civilizations might exist in the Milky Way. It looks like this: N=R*(</w:t>
      </w:r>
      <w:proofErr w:type="spellStart"/>
      <w:r w:rsidRPr="00D76ECE">
        <w:rPr>
          <w:sz w:val="16"/>
        </w:rPr>
        <w:t>fp</w:t>
      </w:r>
      <w:proofErr w:type="spellEnd"/>
      <w:r w:rsidRPr="00D76ECE">
        <w:rPr>
          <w:sz w:val="16"/>
        </w:rPr>
        <w:t>)(ne)(</w:t>
      </w:r>
      <w:proofErr w:type="spellStart"/>
      <w:r w:rsidRPr="00D76ECE">
        <w:rPr>
          <w:sz w:val="16"/>
        </w:rPr>
        <w:t>fl</w:t>
      </w:r>
      <w:proofErr w:type="spellEnd"/>
      <w:r w:rsidRPr="00D76ECE">
        <w:rPr>
          <w:sz w:val="16"/>
        </w:rPr>
        <w:t xml:space="preserve">)(fi)(fc)L, with each variable defined below. With basic statistics, this equation </w:t>
      </w:r>
      <w:r w:rsidRPr="00D76ECE">
        <w:rPr>
          <w:rStyle w:val="StyleUnderline"/>
        </w:rPr>
        <w:t xml:space="preserve">suggests there are potentially thousands, even millions, of alien civilizations out </w:t>
      </w:r>
      <w:proofErr w:type="gramStart"/>
      <w:r w:rsidRPr="00D76ECE">
        <w:rPr>
          <w:rStyle w:val="StyleUnderline"/>
        </w:rPr>
        <w:t>there.</w:t>
      </w:r>
      <w:r w:rsidRPr="00D76ECE">
        <w:rPr>
          <w:rStyle w:val="StyleUnderline"/>
          <w:sz w:val="12"/>
        </w:rPr>
        <w:t>¶</w:t>
      </w:r>
      <w:proofErr w:type="gramEnd"/>
      <w:r w:rsidRPr="00D76ECE">
        <w:rPr>
          <w:rStyle w:val="StyleUnderline"/>
          <w:sz w:val="12"/>
        </w:rPr>
        <w:t xml:space="preserve"> </w:t>
      </w:r>
      <w:r w:rsidRPr="00D76ECE">
        <w:rPr>
          <w:sz w:val="16"/>
        </w:rPr>
        <w:t xml:space="preserve">If there are millions of intelligent alien civilizations out there, many ask, then why haven't we heard from them? It could be that our home galaxy, the Milky Way, is not an entirely hospitable galaxy for life, according to a scientific report last month that suggests other galaxies in the universe could host 10,000x more habitable planets than the Milky </w:t>
      </w:r>
      <w:proofErr w:type="gramStart"/>
      <w:r w:rsidRPr="00D76ECE">
        <w:rPr>
          <w:sz w:val="16"/>
        </w:rPr>
        <w:t>Way.</w:t>
      </w:r>
      <w:r w:rsidRPr="00D76ECE">
        <w:rPr>
          <w:sz w:val="12"/>
        </w:rPr>
        <w:t>¶</w:t>
      </w:r>
      <w:proofErr w:type="gramEnd"/>
      <w:r w:rsidRPr="00D76ECE">
        <w:rPr>
          <w:sz w:val="16"/>
        </w:rPr>
        <w:t xml:space="preserve"> </w:t>
      </w:r>
      <w:r w:rsidRPr="00D76ECE">
        <w:rPr>
          <w:rStyle w:val="StyleUnderline"/>
        </w:rPr>
        <w:t>We're all made of heavy atoms forged in the explosions of supermassive stars. This not only connects us to the universe, but highlights the</w:t>
      </w:r>
      <w:r w:rsidRPr="00D76ECE">
        <w:rPr>
          <w:sz w:val="16"/>
        </w:rPr>
        <w:t xml:space="preserve"> </w:t>
      </w:r>
      <w:r w:rsidRPr="00D76ECE">
        <w:rPr>
          <w:rStyle w:val="Emphasis"/>
        </w:rPr>
        <w:t>possibility of alien life</w:t>
      </w:r>
      <w:r w:rsidRPr="00D76ECE">
        <w:rPr>
          <w:sz w:val="16"/>
        </w:rPr>
        <w:t>, explains famed astrophysicist and director of the Hayden Planetarium, Neil deGrasse Tyson: "These ingredients become part of gas clouds that condense, collapse, form the next generation of solar systems — stars with orbiting planets. And those planets now have the ingredients for life itself."</w:t>
      </w:r>
    </w:p>
    <w:p w14:paraId="03CA945B" w14:textId="77777777" w:rsidR="00D76ECE" w:rsidRPr="004032B3" w:rsidRDefault="00D76ECE" w:rsidP="00D76ECE"/>
    <w:sectPr w:rsidR="00D76ECE" w:rsidRPr="00403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3330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A6DB6"/>
    <w:rsid w:val="006C2375"/>
    <w:rsid w:val="006D4ECC"/>
    <w:rsid w:val="00722258"/>
    <w:rsid w:val="007243E5"/>
    <w:rsid w:val="00766EA0"/>
    <w:rsid w:val="007871D4"/>
    <w:rsid w:val="007A2226"/>
    <w:rsid w:val="007F5B66"/>
    <w:rsid w:val="00823A1C"/>
    <w:rsid w:val="00845B9D"/>
    <w:rsid w:val="00860984"/>
    <w:rsid w:val="00860CDA"/>
    <w:rsid w:val="008B3ECB"/>
    <w:rsid w:val="008B4E85"/>
    <w:rsid w:val="008C1B2E"/>
    <w:rsid w:val="0091627E"/>
    <w:rsid w:val="0097032B"/>
    <w:rsid w:val="009C14B7"/>
    <w:rsid w:val="009D2EAD"/>
    <w:rsid w:val="009D54B2"/>
    <w:rsid w:val="009E1922"/>
    <w:rsid w:val="009F7DD4"/>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76ECE"/>
    <w:rsid w:val="00D82048"/>
    <w:rsid w:val="00DA1C92"/>
    <w:rsid w:val="00DA25D4"/>
    <w:rsid w:val="00DA6538"/>
    <w:rsid w:val="00E15E75"/>
    <w:rsid w:val="00E2617C"/>
    <w:rsid w:val="00E30797"/>
    <w:rsid w:val="00E5262C"/>
    <w:rsid w:val="00EB6367"/>
    <w:rsid w:val="00EC7DC4"/>
    <w:rsid w:val="00ED30CF"/>
    <w:rsid w:val="00F176EF"/>
    <w:rsid w:val="00F3330D"/>
    <w:rsid w:val="00F45E10"/>
    <w:rsid w:val="00F6364A"/>
    <w:rsid w:val="00F9113A"/>
    <w:rsid w:val="00FD4D3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50F7A"/>
  <w15:chartTrackingRefBased/>
  <w15:docId w15:val="{C2BFAD1B-E3B1-4A36-BC1C-865F9DC2B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3330D"/>
    <w:rPr>
      <w:rFonts w:ascii="Calibri" w:hAnsi="Calibri" w:cs="Calibri"/>
    </w:rPr>
  </w:style>
  <w:style w:type="paragraph" w:styleId="Heading1">
    <w:name w:val="heading 1"/>
    <w:aliases w:val="Pocket"/>
    <w:basedOn w:val="Normal"/>
    <w:next w:val="Normal"/>
    <w:link w:val="Heading1Char"/>
    <w:qFormat/>
    <w:rsid w:val="00F333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33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33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unhideWhenUsed/>
    <w:qFormat/>
    <w:rsid w:val="00F3330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333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330D"/>
  </w:style>
  <w:style w:type="character" w:customStyle="1" w:styleId="Heading1Char">
    <w:name w:val="Heading 1 Char"/>
    <w:aliases w:val="Pocket Char"/>
    <w:basedOn w:val="DefaultParagraphFont"/>
    <w:link w:val="Heading1"/>
    <w:rsid w:val="00F333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330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330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F3330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Style1,s,B"/>
    <w:basedOn w:val="DefaultParagraphFont"/>
    <w:link w:val="Emphasis1"/>
    <w:uiPriority w:val="7"/>
    <w:qFormat/>
    <w:rsid w:val="00F3330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3330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Bold Cite Char,Citation Char Char Char,Style,Intense Emphasis111,Intense Emphasis1111,ci"/>
    <w:basedOn w:val="DefaultParagraphFont"/>
    <w:uiPriority w:val="6"/>
    <w:qFormat/>
    <w:rsid w:val="00F3330D"/>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F3330D"/>
    <w:rPr>
      <w:color w:val="auto"/>
      <w:u w:val="none"/>
    </w:rPr>
  </w:style>
  <w:style w:type="character" w:styleId="FollowedHyperlink">
    <w:name w:val="FollowedHyperlink"/>
    <w:basedOn w:val="DefaultParagraphFont"/>
    <w:uiPriority w:val="99"/>
    <w:semiHidden/>
    <w:unhideWhenUsed/>
    <w:rsid w:val="00F3330D"/>
    <w:rPr>
      <w:color w:val="auto"/>
      <w:u w:val="none"/>
    </w:rPr>
  </w:style>
  <w:style w:type="paragraph" w:styleId="DocumentMap">
    <w:name w:val="Document Map"/>
    <w:basedOn w:val="Normal"/>
    <w:link w:val="DocumentMapChar"/>
    <w:uiPriority w:val="99"/>
    <w:semiHidden/>
    <w:unhideWhenUsed/>
    <w:rsid w:val="00D76EC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76ECE"/>
    <w:rPr>
      <w:rFonts w:ascii="Lucida Grande" w:hAnsi="Lucida Grande" w:cs="Lucida Grande"/>
      <w:sz w:val="24"/>
    </w:rPr>
  </w:style>
  <w:style w:type="paragraph" w:customStyle="1" w:styleId="Analytics">
    <w:name w:val="Analytics"/>
    <w:link w:val="AnalyticsChar"/>
    <w:uiPriority w:val="4"/>
    <w:qFormat/>
    <w:rsid w:val="00D76EC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76ECE"/>
    <w:rPr>
      <w:rFonts w:ascii="Calibri" w:eastAsiaTheme="majorEastAsia" w:hAnsi="Calibri" w:cstheme="majorBidi"/>
      <w:b/>
      <w:iCs/>
      <w:sz w:val="26"/>
      <w:szCs w:val="28"/>
    </w:rPr>
  </w:style>
  <w:style w:type="paragraph" w:customStyle="1" w:styleId="Emphasis1">
    <w:name w:val="Emphasis1"/>
    <w:basedOn w:val="Normal"/>
    <w:link w:val="Emphasis"/>
    <w:autoRedefine/>
    <w:uiPriority w:val="7"/>
    <w:qFormat/>
    <w:rsid w:val="00D76ECE"/>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basedOn w:val="Heading1"/>
    <w:link w:val="Hyperlink"/>
    <w:autoRedefine/>
    <w:uiPriority w:val="99"/>
    <w:qFormat/>
    <w:rsid w:val="00D76EC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20"/>
    <w:qFormat/>
    <w:rsid w:val="00D76ECE"/>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z.com/1314111/we-may-have-answered-the-fermi-paradox-we-are-alone-in-the-universe/" TargetMode="External"/><Relationship Id="rId3" Type="http://schemas.openxmlformats.org/officeDocument/2006/relationships/styles" Target="styles.xml"/><Relationship Id="rId7" Type="http://schemas.openxmlformats.org/officeDocument/2006/relationships/hyperlink" Target="https://kovic.ch/consulting-ars-cognition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ovic.ch/zipa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othy%20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35EAA-2A55-4F77-B667-6DED65258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114</TotalTime>
  <Pages>1</Pages>
  <Words>18417</Words>
  <Characters>104980</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Ellis</dc:creator>
  <cp:keywords>5.1.1</cp:keywords>
  <dc:description/>
  <cp:lastModifiedBy>Timothy Ellis</cp:lastModifiedBy>
  <cp:revision>1</cp:revision>
  <dcterms:created xsi:type="dcterms:W3CDTF">2021-07-24T17:50:00Z</dcterms:created>
  <dcterms:modified xsi:type="dcterms:W3CDTF">2021-07-24T20:11:00Z</dcterms:modified>
</cp:coreProperties>
</file>