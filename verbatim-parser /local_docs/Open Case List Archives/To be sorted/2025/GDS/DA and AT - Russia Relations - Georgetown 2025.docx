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EAA4" w14:textId="77777777" w:rsidR="00D37B03" w:rsidRPr="00D37B03" w:rsidRDefault="00D37B03" w:rsidP="00D37B03">
      <w:pPr>
        <w:pStyle w:val="Heading1"/>
      </w:pPr>
      <w:r w:rsidRPr="00D37B03">
        <w:t>Russia Relations DA</w:t>
      </w:r>
    </w:p>
    <w:p w14:paraId="48795F02" w14:textId="77777777" w:rsidR="00D37B03" w:rsidRPr="00D37B03" w:rsidRDefault="00D37B03" w:rsidP="00D37B03">
      <w:pPr>
        <w:pStyle w:val="Heading2"/>
      </w:pPr>
      <w:r w:rsidRPr="00D37B03">
        <w:t>File Notes</w:t>
      </w:r>
    </w:p>
    <w:p w14:paraId="733EA9DD" w14:textId="77777777" w:rsidR="00D37B03" w:rsidRPr="00D37B03" w:rsidRDefault="00D37B03" w:rsidP="00D37B03">
      <w:pPr>
        <w:pStyle w:val="Heading3"/>
      </w:pPr>
      <w:r w:rsidRPr="00D37B03">
        <w:t>File Summary</w:t>
      </w:r>
    </w:p>
    <w:p w14:paraId="460770D5" w14:textId="77777777" w:rsidR="00D37B03" w:rsidRPr="00D37B03" w:rsidRDefault="00D37B03" w:rsidP="00D37B03">
      <w:r w:rsidRPr="00D37B03">
        <w:t>This file argues that the U.S. and Russia are currently starting to work together in the Arctic region through joint ventures surrounding actions like trade and resource development. However, the plan would anger Russia, disrupting that cooperation. The plan might anger Russia for two reasons:</w:t>
      </w:r>
    </w:p>
    <w:p w14:paraId="26806470" w14:textId="77777777" w:rsidR="00D37B03" w:rsidRPr="00D37B03" w:rsidRDefault="00D37B03" w:rsidP="00D37B03">
      <w:r w:rsidRPr="00D37B03">
        <w:t>1. It is a unilateral policy. Many Arctic policy is done bilaterally or multilaterally (see glossary below), but the plan is done without consulting or informing Russia or other Arctic states, which could make them nervous or unhappy.</w:t>
      </w:r>
    </w:p>
    <w:p w14:paraId="2699D3FD" w14:textId="77777777" w:rsidR="00D37B03" w:rsidRPr="00D37B03" w:rsidRDefault="00D37B03" w:rsidP="00D37B03">
      <w:r w:rsidRPr="00D37B03">
        <w:t>2. It is a policy that Russia does not like. The reasons for this are dependent on the plan that you are negating, but generic reasons include that Russia thinks it might be a prelude to an increased U.S. military presence in the region or that it could threaten Arctic resources that Russia cares about.</w:t>
      </w:r>
    </w:p>
    <w:p w14:paraId="76664655" w14:textId="77777777" w:rsidR="00D37B03" w:rsidRPr="00D37B03" w:rsidRDefault="00D37B03" w:rsidP="00D37B03">
      <w:r w:rsidRPr="00D37B03">
        <w:t>The DA says that this rupture in cooperation is bad because it prevents broader U.S.-Russia rapprochement in the Arctic that could be used to establish diplomacy and cooperation on non-Arctic issues like arms control, proliferation, the Ukraine War, climate change, and the Middle East.</w:t>
      </w:r>
    </w:p>
    <w:p w14:paraId="4CA51846" w14:textId="77777777" w:rsidR="00D37B03" w:rsidRPr="00D37B03" w:rsidRDefault="00D37B03" w:rsidP="00D37B03"/>
    <w:p w14:paraId="74A116C2" w14:textId="77777777" w:rsidR="00D37B03" w:rsidRPr="00D37B03" w:rsidRDefault="00D37B03" w:rsidP="00D37B03">
      <w:r w:rsidRPr="00D37B03">
        <w:t>In response, the affirmative has several themes of arguments that they can make:</w:t>
      </w:r>
    </w:p>
    <w:p w14:paraId="62F30ECE" w14:textId="77777777" w:rsidR="00D37B03" w:rsidRPr="00D37B03" w:rsidRDefault="00D37B03" w:rsidP="00D37B03">
      <w:r w:rsidRPr="00D37B03">
        <w:t xml:space="preserve">1. </w:t>
      </w:r>
      <w:r w:rsidRPr="00D37B03">
        <w:rPr>
          <w:rStyle w:val="Style13ptBold"/>
        </w:rPr>
        <w:t>The uniqueness is wrong</w:t>
      </w:r>
      <w:r w:rsidRPr="00D37B03">
        <w:t>, and the U.S. and Russia are not successfully cooperating now: this can be due to the fact that the negative is wrong about how well the U.S. and Russia is doing OR that there are thumpers like Trump’s Greenland threat that are bad for the same reason that the DA says the plan is bad and should have caused the impact.</w:t>
      </w:r>
    </w:p>
    <w:p w14:paraId="218BD845" w14:textId="77777777" w:rsidR="00D37B03" w:rsidRPr="00D37B03" w:rsidRDefault="00D37B03" w:rsidP="00D37B03">
      <w:r w:rsidRPr="00D37B03">
        <w:t xml:space="preserve">2. </w:t>
      </w:r>
      <w:r w:rsidRPr="00D37B03">
        <w:rPr>
          <w:rStyle w:val="Style13ptBold"/>
        </w:rPr>
        <w:t>There’s no link</w:t>
      </w:r>
      <w:r w:rsidRPr="00D37B03">
        <w:t>: this can be due to the fact that Russia doesn’t actually care about the plan, the plan is not a problem, or cooperation will prevail even if the plan is a problem.</w:t>
      </w:r>
    </w:p>
    <w:p w14:paraId="0CF483F8" w14:textId="77777777" w:rsidR="00D37B03" w:rsidRPr="00D37B03" w:rsidRDefault="00D37B03" w:rsidP="00D37B03">
      <w:r w:rsidRPr="00D37B03">
        <w:t xml:space="preserve">3. </w:t>
      </w:r>
      <w:r w:rsidRPr="00D37B03">
        <w:rPr>
          <w:rStyle w:val="Style13ptBold"/>
        </w:rPr>
        <w:t>The internal link is wrong</w:t>
      </w:r>
      <w:r w:rsidRPr="00D37B03">
        <w:t>: this argument would say that either the plan would not spill over to broader Arctic relations if they are right about the link or that cooperation in the Arctic would not affect broader U.S.-Russia cooperation outside of the Arctic.</w:t>
      </w:r>
    </w:p>
    <w:p w14:paraId="1B777DB7" w14:textId="77777777" w:rsidR="00D37B03" w:rsidRPr="00D37B03" w:rsidRDefault="00D37B03" w:rsidP="00D37B03">
      <w:r w:rsidRPr="00D37B03">
        <w:t xml:space="preserve">4. </w:t>
      </w:r>
      <w:r w:rsidRPr="00D37B03">
        <w:rPr>
          <w:rStyle w:val="Style13ptBold"/>
        </w:rPr>
        <w:t>There’s no impact</w:t>
      </w:r>
      <w:r w:rsidRPr="00D37B03">
        <w:t>: this can be due to arms racing/proliferation not escalating, the U.S. and Russia not being able to solve anything together, or the status quo being relatively stable in general, etc.</w:t>
      </w:r>
    </w:p>
    <w:p w14:paraId="521E86EF" w14:textId="77777777" w:rsidR="00D37B03" w:rsidRPr="00D37B03" w:rsidRDefault="00D37B03" w:rsidP="00D37B03">
      <w:pPr>
        <w:pStyle w:val="Heading3"/>
      </w:pPr>
      <w:r w:rsidRPr="00D37B03">
        <w:t>Background</w:t>
      </w:r>
    </w:p>
    <w:p w14:paraId="782B542A" w14:textId="77777777" w:rsidR="00D37B03" w:rsidRPr="00D37B03" w:rsidRDefault="00D37B03" w:rsidP="00D37B03">
      <w:r w:rsidRPr="00D37B03">
        <w:t>Arctic policy has changed substantially over the last few years.</w:t>
      </w:r>
    </w:p>
    <w:p w14:paraId="3148CB31" w14:textId="77777777" w:rsidR="00D37B03" w:rsidRPr="00D37B03" w:rsidRDefault="00D37B03" w:rsidP="00D37B03">
      <w:r w:rsidRPr="00D37B03">
        <w:t>In particular, Arctic policy under the Biden and second Trump administrations reflects dramatically different approaches to regional strategy, particularly regarding U.S.-Russia relations and territorial ambitions. During the Biden presidency (2021-2025), Arctic policy focused primarily on containing Russian influence through multilateral cooperation and sanctions following Russia's invasion of Ukraine in 2022. The Biden administration emphasized working within existing international frameworks, strengthening NATO partnerships, and supporting traditional allies like Denmark and Canada in Arctic security matters. Biden's approach maintained established diplomatic norms while responding to Russia's construction of military installations and power plants in the region.</w:t>
      </w:r>
    </w:p>
    <w:p w14:paraId="50A7DB0F" w14:textId="77777777" w:rsidR="00D37B03" w:rsidRPr="00D37B03" w:rsidRDefault="00D37B03" w:rsidP="00D37B03">
      <w:r w:rsidRPr="00D37B03">
        <w:t>In stark contrast, Trump's second presidency beginning in January 2025 has introduced an unprecedented expansionist agenda that has fundamentally altered Arctic geopolitics. President Trump has renewed U.S. interest in Greenland to counter Chinese and Russian influence in the Arctic Greenland security, but his methods have strained traditional alliances. Trump has refused to rule out military or economic coercion to acquire Greenland from Denmark. Simultaneously, Trump has persistently promoted the idea of Canada becoming the 51st U.S. state, regularly referring to it as such and claiming economic benefits would justify the arrangement.</w:t>
      </w:r>
    </w:p>
    <w:p w14:paraId="528BBA7F" w14:textId="77777777" w:rsidR="00D37B03" w:rsidRPr="00D37B03" w:rsidRDefault="00D37B03" w:rsidP="00D37B03">
      <w:pPr>
        <w:pStyle w:val="Heading3"/>
      </w:pPr>
      <w:r w:rsidRPr="00D37B03">
        <w:t>Glossary</w:t>
      </w:r>
    </w:p>
    <w:p w14:paraId="557E7121" w14:textId="77777777" w:rsidR="00D37B03" w:rsidRPr="00D37B03" w:rsidRDefault="00D37B03" w:rsidP="00D37B03">
      <w:r w:rsidRPr="00D37B03">
        <w:rPr>
          <w:rStyle w:val="Style13ptBold"/>
        </w:rPr>
        <w:t>Arctic</w:t>
      </w:r>
      <w:r w:rsidRPr="00D37B03">
        <w:t>: “</w:t>
      </w:r>
      <w:hyperlink r:id="rId6" w:history="1">
        <w:r w:rsidRPr="00D37B03">
          <w:rPr>
            <w:rStyle w:val="Hyperlink"/>
          </w:rPr>
          <w:t>The Arctic</w:t>
        </w:r>
      </w:hyperlink>
      <w:r w:rsidRPr="00D37B03">
        <w:t xml:space="preserve">” </w:t>
      </w:r>
      <w:hyperlink r:id="rId7" w:history="1">
        <w:r w:rsidRPr="00D37B03">
          <w:rPr>
            <w:rStyle w:val="Hyperlink"/>
          </w:rPr>
          <w:t>can be defined differently</w:t>
        </w:r>
      </w:hyperlink>
      <w:r w:rsidRPr="00D37B03">
        <w:t xml:space="preserve">, but the definition provided by the 2004 Arctic Human Development Report is most commonly used because it takes into consideration cultural, historical, and political boundaries: “all of Alaska, Canada North of 60°N together with northern Quebec and Labrador, all of Greenland, the Faroe Islands, and Iceland, and the northernmost counties of Norway, Sweden and Finland... [and in Russia,] the Murmansk Oblast, the Nenets, YamaloNenets, Taimyr, and Chukotka autonomus okrugs, Vorkuta City in the Komi Republic, Norilsk and Igarka in Krasnoyarsky Kray, and those parts of the Sakha Republic whose boundaries lie closest to the Arctic Circle” </w:t>
      </w:r>
    </w:p>
    <w:p w14:paraId="6EC6D467" w14:textId="77777777" w:rsidR="00D37B03" w:rsidRPr="00D37B03" w:rsidRDefault="00D37B03" w:rsidP="00D37B03">
      <w:r w:rsidRPr="00D37B03">
        <w:rPr>
          <w:rStyle w:val="Style13ptBold"/>
        </w:rPr>
        <w:t>Arctic Council</w:t>
      </w:r>
      <w:r w:rsidRPr="00D37B03">
        <w:t>: Established in 1996 through the Ottawa Declaration, the Arctic Council is a high-level intergovernmental forum promoting cooperation, coordination, and interaction among Arctic states, Indigenous communities, and other inhabitants on issues such as sustainable development and environmental protection in the Arctic. It includes eight member states and six Permanent Participants representing Indigenous peoples.</w:t>
      </w:r>
    </w:p>
    <w:p w14:paraId="5CCF7651" w14:textId="77777777" w:rsidR="00D37B03" w:rsidRPr="00D37B03" w:rsidRDefault="00D37B03" w:rsidP="00D37B03">
      <w:r w:rsidRPr="00D37B03">
        <w:rPr>
          <w:rStyle w:val="Style13ptBold"/>
        </w:rPr>
        <w:t>Bilateralism</w:t>
      </w:r>
      <w:r w:rsidRPr="00D37B03">
        <w:t>: A diplomatic approach involving direct negotiations, agreements, or relationships between two sovereign states or parties. In Arctic contexts, this often refers to bilateral cooperation agreements between Arctic nations on issues such as maritime boundaries, resource extraction rights, search and rescue operations, or environmental protection measures.</w:t>
      </w:r>
    </w:p>
    <w:p w14:paraId="1DFAE7DB" w14:textId="77777777" w:rsidR="00D37B03" w:rsidRPr="00D37B03" w:rsidRDefault="00D37B03" w:rsidP="00D37B03">
      <w:r w:rsidRPr="00D37B03">
        <w:rPr>
          <w:rStyle w:val="Style13ptBold"/>
        </w:rPr>
        <w:t>Confidence Building Measures</w:t>
      </w:r>
      <w:r w:rsidRPr="00D37B03">
        <w:t>: Diplomatic and military arrangements designed to reduce tensions and prevent conflicts between states by increasing transparency, predictability, and communication. In the Arctic, these may include advance notification of military exercises, information sharing about naval activities, joint search and rescue operations, and regular diplomatic consultations between Arctic nations.</w:t>
      </w:r>
    </w:p>
    <w:p w14:paraId="3D9D7BA6" w14:textId="77777777" w:rsidR="00D37B03" w:rsidRPr="00D37B03" w:rsidRDefault="00D37B03" w:rsidP="00D37B03">
      <w:r w:rsidRPr="00D37B03">
        <w:rPr>
          <w:rStyle w:val="Style13ptBold"/>
        </w:rPr>
        <w:t>Diplomacy</w:t>
      </w:r>
      <w:r w:rsidRPr="00D37B03">
        <w:t>: The practice of conducting negotiations and maintaining relationships between sovereign states and other international actors through official representatives. Arctic diplomacy involves managing competing territorial claims, coordinating environmental policies, negotiating resource extraction agreements, and maintaining peaceful relations despite underlying geopolitical tensions in the region.</w:t>
      </w:r>
    </w:p>
    <w:p w14:paraId="5D9D66E5" w14:textId="77777777" w:rsidR="00D37B03" w:rsidRPr="00D37B03" w:rsidRDefault="00D37B03" w:rsidP="00D37B03">
      <w:r w:rsidRPr="00D37B03">
        <w:rPr>
          <w:rStyle w:val="Style13ptBold"/>
        </w:rPr>
        <w:t>Multilateralism</w:t>
      </w:r>
      <w:r w:rsidRPr="00D37B03">
        <w:t>: An approach to international relations that involves coordination and cooperation among three or more states through international institutions, forums, or agreements. The Arctic Council exemplifies multilateral Arctic governance, bringing together all eight Arctic states to address regional challenges collectively rather than through bilateral arrangements alone.</w:t>
      </w:r>
    </w:p>
    <w:p w14:paraId="7A8145FD" w14:textId="77777777" w:rsidR="00D37B03" w:rsidRPr="00D37B03" w:rsidRDefault="00D37B03" w:rsidP="00D37B03">
      <w:r w:rsidRPr="00D37B03">
        <w:rPr>
          <w:rStyle w:val="Style13ptBold"/>
        </w:rPr>
        <w:t>New START</w:t>
      </w:r>
      <w:r w:rsidRPr="00D37B03">
        <w:t>: The New Strategic Arms Reduction Treaty (New START), a bilateral nuclear arms reduction treaty between the United States and Russia that entered into force in 2011, limiting each country's deployed strategic nuclear warheads and delivery systems. The treaty's original duration was 10 years (until February 5, 2021), with the option for the Parties to agree to extend it for up to an additional five years. The United States and Russian Federation agreed on a five-year extension of New START to keep it in force through February 4, 2026. The treaty is currently set to expire, as Russia is not engaging in negotiations over it. While not Arctic-specific, the treaty affects Arctic security dynamics given both nations' significant Arctic military presence and strategic nuclear capabilities in the region.</w:t>
      </w:r>
    </w:p>
    <w:p w14:paraId="4C670334" w14:textId="77777777" w:rsidR="00D37B03" w:rsidRPr="00D37B03" w:rsidRDefault="00D37B03" w:rsidP="00D37B03">
      <w:r w:rsidRPr="00D37B03">
        <w:rPr>
          <w:rStyle w:val="Style13ptBold"/>
        </w:rPr>
        <w:t>Non-State Actor</w:t>
      </w:r>
      <w:r w:rsidRPr="00D37B03">
        <w:t>: International entities that participate in global affairs but are not sovereign governments, including multinational corporations, non-governmental organizations (NGOs), Indigenous groups, international organizations, and transnational advocacy networks. In Arctic governance, Indigenous organizations serve as Permanent Participants in the Arctic Council, while environmental NGOs and extractive industries significantly influence Arctic policy debates.</w:t>
      </w:r>
    </w:p>
    <w:p w14:paraId="26F2CB51" w14:textId="77777777" w:rsidR="00D37B03" w:rsidRPr="00D37B03" w:rsidRDefault="00D37B03" w:rsidP="00D37B03">
      <w:r w:rsidRPr="00D37B03">
        <w:rPr>
          <w:rStyle w:val="Style13ptBold"/>
        </w:rPr>
        <w:t>Northern Sea Route (NSR)</w:t>
      </w:r>
      <w:r w:rsidRPr="00D37B03">
        <w:t>: A shipping route along the Russian Arctic coast connecting Europe and Asia through the Arctic Ocean, running from the Kara Sea near Novaya Zemlya to the Bering Strait. Administered by Russia through the Northern Sea Route Administration (NSRA), this route offers significant time and fuel savings compared to traditional shipping lanes through the Suez Canal, reducing voyage time between Europe and Asia by approximately 30-40%. Climate change has made the route increasingly navigable, with Russia investing heavily in icebreaker fleets, port infrastructure, and navigational services to develop it as a major international shipping corridor. However, the route remains subject to Russian regulatory control, licensing requirements, and mandatory pilotage services, creating both economic opportunities and geopolitical tensions as other nations seek guaranteed access to this strategic Arctic waterway.</w:t>
      </w:r>
    </w:p>
    <w:p w14:paraId="4B6EABB5" w14:textId="77777777" w:rsidR="00D37B03" w:rsidRPr="00D37B03" w:rsidRDefault="00D37B03" w:rsidP="00D37B03">
      <w:r w:rsidRPr="00D37B03">
        <w:rPr>
          <w:rStyle w:val="Style13ptBold"/>
        </w:rPr>
        <w:t>Polar Code (2017)</w:t>
      </w:r>
      <w:r w:rsidRPr="00D37B03">
        <w:t>: The International Code for Ships Operating in Polar Waters, adopted by the International Maritime Organization (IMO) and entered into force in 2017. This mandatory code establishes safety and environmental protection standards for ships operating in Arctic and Antarctic waters, covering vessel design, equipment requirements, crew training, and operational procedures to address the unique challenges of polar navigation.</w:t>
      </w:r>
    </w:p>
    <w:p w14:paraId="6FBE0AF4" w14:textId="77777777" w:rsidR="00D37B03" w:rsidRPr="00D37B03" w:rsidRDefault="00D37B03" w:rsidP="00D37B03">
      <w:r w:rsidRPr="00D37B03">
        <w:rPr>
          <w:rStyle w:val="Style13ptBold"/>
        </w:rPr>
        <w:t>Rapprochement</w:t>
      </w:r>
      <w:r w:rsidRPr="00D37B03">
        <w:t>: The establishment or restoration of harmonious relations between countries or parties that were previously in conflict or tension. Arctic rapprochement often refers to periods of improved cooperation between Arctic states, such as the post-Cold War normalization of relations that enabled the creation of the Arctic Council in 1996.</w:t>
      </w:r>
    </w:p>
    <w:p w14:paraId="68B7286D" w14:textId="77777777" w:rsidR="00D37B03" w:rsidRPr="00D37B03" w:rsidRDefault="00D37B03" w:rsidP="00D37B03">
      <w:r w:rsidRPr="00D37B03">
        <w:rPr>
          <w:rStyle w:val="Style13ptBold"/>
        </w:rPr>
        <w:t>Realism</w:t>
      </w:r>
      <w:r w:rsidRPr="00D37B03">
        <w:t>: A theoretical approach to international relations that emphasizes the anarchic nature of the international system, the primacy of state power and national interests, and the inevitability of competition and conflict between states. Arctic realism focuses on how states pursue their national interests in the region through military presence, territorial claims, resource competition, and strategic positioning.</w:t>
      </w:r>
    </w:p>
    <w:p w14:paraId="5596CC1E" w14:textId="77777777" w:rsidR="00D37B03" w:rsidRPr="00D37B03" w:rsidRDefault="00D37B03" w:rsidP="00D37B03">
      <w:r w:rsidRPr="00D37B03">
        <w:rPr>
          <w:rStyle w:val="Style13ptBold"/>
        </w:rPr>
        <w:t>The Russian Federation</w:t>
      </w:r>
      <w:r w:rsidRPr="00D37B03">
        <w:t>: The world's largest country by land area and the Arctic state with the longest Arctic coastline, encompassing approximately half of the Arctic region. It is currently led by Vladimir Putin. Russia's Arctic territories contain significant natural resources including oil, natural gas, and minerals, and the country maintains substantial military infrastructure in the Arctic while pursuing ambitious economic development plans for the Northern Sea Route.</w:t>
      </w:r>
    </w:p>
    <w:p w14:paraId="152171AB" w14:textId="77777777" w:rsidR="00D37B03" w:rsidRPr="00D37B03" w:rsidRDefault="00D37B03" w:rsidP="00D37B03">
      <w:pPr>
        <w:rPr>
          <w:rStyle w:val="Style13ptBold"/>
          <w:b w:val="0"/>
          <w:bCs w:val="0"/>
          <w:sz w:val="22"/>
        </w:rPr>
      </w:pPr>
      <w:r w:rsidRPr="00D37B03">
        <w:rPr>
          <w:rStyle w:val="Style13ptBold"/>
        </w:rPr>
        <w:t>Ukraine War (2022)</w:t>
      </w:r>
      <w:r w:rsidRPr="00D37B03">
        <w:t>: The full-scale military conflict that began on February 24, 2022, when Russia launched a comprehensive invasion of Ukraine, escalating the ongoing conflict that started with Russia's annexation of Crimea (in Ukraine) in 2014. This war has profoundly impacted Arctic geopolitics by effectively ending the era of “Arctic exceptionalism” - the notion that the Arctic remained insulated from broader geopolitical tensions. The conflict led to the suspension of Russia from Arctic Council activities by the seven other member states, froze most Western cooperation with Russia on Arctic scientific research and environmental projects, prompted increased NATO military presence in the Arctic, and accelerated discussions about Arctic security among Western allies. The war has also highlighted the strategic importance of Arctic resources and shipping routes, as Western sanctions on Russian energy exports have increased focus on alternative Arctic energy sources and supply chains.</w:t>
      </w:r>
    </w:p>
    <w:p w14:paraId="3F126DA2" w14:textId="77777777" w:rsidR="00D37B03" w:rsidRPr="00D37B03" w:rsidRDefault="00D37B03" w:rsidP="00D37B03">
      <w:r w:rsidRPr="00D37B03">
        <w:rPr>
          <w:rStyle w:val="Style13ptBold"/>
        </w:rPr>
        <w:t>Unilateralism</w:t>
      </w:r>
      <w:r w:rsidRPr="00D37B03">
        <w:t>: An approach to international relations where a state acts independently without seeking cooperation or agreement from other states. Arctic unilateralism might involve unilateral territorial claims, military deployments, resource extraction decisions, or environmental policies that affect the broader Arctic region without consultation with other Arctic stakeholders.</w:t>
      </w:r>
    </w:p>
    <w:p w14:paraId="4104C8C0" w14:textId="77777777" w:rsidR="00D37B03" w:rsidRPr="00D37B03" w:rsidRDefault="00D37B03" w:rsidP="00D37B03">
      <w:r w:rsidRPr="00D37B03">
        <w:rPr>
          <w:rStyle w:val="Style13ptBold"/>
        </w:rPr>
        <w:t>Vladimir Putin</w:t>
      </w:r>
      <w:r w:rsidRPr="00D37B03">
        <w:t>: President of the Russian Federation (2000-2008, 2012-present) who has overseen Russia's renewed focus on Arctic development and militarization. Under Putin's leadership, Russia has significantly expanded its Arctic military presence, pursued aggressive resource extraction policies, developed the Northern Sea Route, and reasserted territorial claims in the region, making him a central figure in contemporary Arctic geopolitics.</w:t>
      </w:r>
    </w:p>
    <w:p w14:paraId="6F9652FA" w14:textId="747EBC1D" w:rsidR="00D37B03" w:rsidRPr="00D37B03" w:rsidRDefault="00D37B03" w:rsidP="00D37B03">
      <w:pPr>
        <w:pStyle w:val="Heading1"/>
      </w:pPr>
      <w:r w:rsidRPr="00D37B03">
        <w:t>DA</w:t>
      </w:r>
    </w:p>
    <w:p w14:paraId="74FA29DE" w14:textId="77777777" w:rsidR="00D37B03" w:rsidRPr="00D37B03" w:rsidRDefault="00D37B03" w:rsidP="00D37B03">
      <w:pPr>
        <w:pStyle w:val="Heading2"/>
      </w:pPr>
      <w:r w:rsidRPr="00D37B03">
        <w:t>1NC</w:t>
      </w:r>
    </w:p>
    <w:p w14:paraId="3C251CF7" w14:textId="77777777" w:rsidR="00D37B03" w:rsidRPr="00D37B03" w:rsidRDefault="00D37B03" w:rsidP="00D37B03">
      <w:pPr>
        <w:pStyle w:val="Heading3"/>
      </w:pPr>
      <w:r w:rsidRPr="00D37B03">
        <w:t>Russia Relations DA---1NC</w:t>
      </w:r>
    </w:p>
    <w:p w14:paraId="76D4F82F" w14:textId="77777777" w:rsidR="00D37B03" w:rsidRPr="00D37B03" w:rsidRDefault="00D37B03" w:rsidP="00D37B03">
      <w:pPr>
        <w:pStyle w:val="Heading4"/>
      </w:pPr>
      <w:r w:rsidRPr="00D37B03">
        <w:t>The First/Next Off is the Russia Relations DA.</w:t>
      </w:r>
    </w:p>
    <w:p w14:paraId="634215B6" w14:textId="77777777" w:rsidR="00D37B03" w:rsidRPr="00D37B03" w:rsidRDefault="00D37B03" w:rsidP="00D37B03"/>
    <w:p w14:paraId="7947E405" w14:textId="77777777" w:rsidR="00D37B03" w:rsidRPr="00D37B03" w:rsidRDefault="00D37B03" w:rsidP="00D37B03">
      <w:pPr>
        <w:pStyle w:val="Heading4"/>
      </w:pPr>
      <w:r w:rsidRPr="00D37B03">
        <w:t xml:space="preserve">Trump is prioritizing </w:t>
      </w:r>
      <w:r w:rsidRPr="00D37B03">
        <w:rPr>
          <w:u w:val="single"/>
        </w:rPr>
        <w:t>bilateral cooperation</w:t>
      </w:r>
      <w:r w:rsidRPr="00D37B03">
        <w:t xml:space="preserve"> with Russia surrounding exploration and development in the Arctic. The plan breaks from that precedent.</w:t>
      </w:r>
    </w:p>
    <w:p w14:paraId="56038C26" w14:textId="77777777" w:rsidR="00D37B03" w:rsidRPr="00D37B03" w:rsidRDefault="00D37B03" w:rsidP="00D37B03">
      <w:r w:rsidRPr="00D37B03">
        <w:rPr>
          <w:rStyle w:val="Style13ptBold"/>
        </w:rPr>
        <w:t>Denisova 25</w:t>
      </w:r>
      <w:r w:rsidRPr="00D37B03">
        <w:t xml:space="preserve"> – News Editor at the Kyiv Independent.</w:t>
      </w:r>
    </w:p>
    <w:p w14:paraId="61248337" w14:textId="77777777" w:rsidR="00D37B03" w:rsidRPr="00D37B03" w:rsidRDefault="00D37B03" w:rsidP="00D37B03">
      <w:r w:rsidRPr="00D37B03">
        <w:t>Kateryna Denisova, “US, Russia reportedly discuss Arctic cooperation as Trump seeks to pull Moscow from Beijing,” Kyiv Independent, 02-27-2025, https://www.yahoo.com/news/us-russia-reportedly-discuss-arctic-094928265.html</w:t>
      </w:r>
    </w:p>
    <w:p w14:paraId="50CAC705" w14:textId="77777777" w:rsidR="00D37B03" w:rsidRPr="00D37B03" w:rsidRDefault="00D37B03" w:rsidP="00D37B03">
      <w:r w:rsidRPr="00D37B03">
        <w:rPr>
          <w:rStyle w:val="Emphasis"/>
        </w:rPr>
        <w:t>American and Russian officials</w:t>
      </w:r>
      <w:r w:rsidRPr="00D37B03">
        <w:rPr>
          <w:rStyle w:val="StyleUnderline"/>
        </w:rPr>
        <w:t xml:space="preserve"> have identified the Arctic as a</w:t>
      </w:r>
      <w:r w:rsidRPr="00D37B03">
        <w:t xml:space="preserve"> possible </w:t>
      </w:r>
      <w:r w:rsidRPr="00D37B03">
        <w:rPr>
          <w:rStyle w:val="StyleUnderline"/>
        </w:rPr>
        <w:t>area of</w:t>
      </w:r>
      <w:r w:rsidRPr="00D37B03">
        <w:t xml:space="preserve"> economic </w:t>
      </w:r>
      <w:r w:rsidRPr="00D37B03">
        <w:rPr>
          <w:rStyle w:val="Emphasis"/>
        </w:rPr>
        <w:t>cooperation</w:t>
      </w:r>
      <w:r w:rsidRPr="00D37B03">
        <w:t>, Bloomberg reported on Feb. 26, citing unnamed sources familiar with the matter.</w:t>
      </w:r>
    </w:p>
    <w:p w14:paraId="0E41F631" w14:textId="77777777" w:rsidR="00D37B03" w:rsidRPr="00D37B03" w:rsidRDefault="00D37B03" w:rsidP="00D37B03">
      <w:r w:rsidRPr="00D37B03">
        <w:t xml:space="preserve">U.S. President Donald </w:t>
      </w:r>
      <w:r w:rsidRPr="00D37B03">
        <w:rPr>
          <w:rStyle w:val="Emphasis"/>
        </w:rPr>
        <w:t>Trump</w:t>
      </w:r>
      <w:r w:rsidRPr="00D37B03">
        <w:t xml:space="preserve"> said that Washington </w:t>
      </w:r>
      <w:r w:rsidRPr="00D37B03">
        <w:rPr>
          <w:rStyle w:val="StyleUnderline"/>
        </w:rPr>
        <w:t xml:space="preserve">and </w:t>
      </w:r>
      <w:r w:rsidRPr="00D37B03">
        <w:rPr>
          <w:rStyle w:val="Emphasis"/>
        </w:rPr>
        <w:t>Moscow</w:t>
      </w:r>
      <w:r w:rsidRPr="00D37B03">
        <w:t xml:space="preserve"> </w:t>
      </w:r>
      <w:r w:rsidRPr="00D37B03">
        <w:rPr>
          <w:rStyle w:val="StyleUnderline"/>
        </w:rPr>
        <w:t xml:space="preserve">are discussing economic agreements, with his administration </w:t>
      </w:r>
      <w:r w:rsidRPr="00D37B03">
        <w:rPr>
          <w:rStyle w:val="Emphasis"/>
        </w:rPr>
        <w:t>adopting a more amicable stance toward Russia</w:t>
      </w:r>
      <w:r w:rsidRPr="00D37B03">
        <w:t xml:space="preserve"> </w:t>
      </w:r>
      <w:r w:rsidRPr="00D37B03">
        <w:rPr>
          <w:rStyle w:val="StyleUnderline"/>
        </w:rPr>
        <w:t>than his predecessor</w:t>
      </w:r>
      <w:r w:rsidRPr="00D37B03">
        <w:t>, Joe Biden.</w:t>
      </w:r>
    </w:p>
    <w:p w14:paraId="138E7472" w14:textId="77777777" w:rsidR="00D37B03" w:rsidRPr="00D37B03" w:rsidRDefault="00D37B03" w:rsidP="00D37B03">
      <w:r w:rsidRPr="00D37B03">
        <w:rPr>
          <w:rStyle w:val="StyleUnderline"/>
        </w:rPr>
        <w:t xml:space="preserve">Moscow is offering </w:t>
      </w:r>
      <w:r w:rsidRPr="00D37B03">
        <w:t xml:space="preserve">the </w:t>
      </w:r>
      <w:r w:rsidRPr="00D37B03">
        <w:rPr>
          <w:rStyle w:val="StyleUnderline"/>
        </w:rPr>
        <w:t>Trump</w:t>
      </w:r>
      <w:r w:rsidRPr="00D37B03">
        <w:t xml:space="preserve"> administration </w:t>
      </w:r>
      <w:r w:rsidRPr="00D37B03">
        <w:rPr>
          <w:rStyle w:val="StyleUnderline"/>
        </w:rPr>
        <w:t xml:space="preserve">a deal on </w:t>
      </w:r>
      <w:r w:rsidRPr="00D37B03">
        <w:rPr>
          <w:rStyle w:val="Emphasis"/>
        </w:rPr>
        <w:t>Russian natural resources</w:t>
      </w:r>
      <w:r w:rsidRPr="00D37B03">
        <w:t xml:space="preserve"> </w:t>
      </w:r>
      <w:r w:rsidRPr="00D37B03">
        <w:rPr>
          <w:rStyle w:val="StyleUnderline"/>
        </w:rPr>
        <w:t xml:space="preserve">and </w:t>
      </w:r>
      <w:r w:rsidRPr="00D37B03">
        <w:rPr>
          <w:rStyle w:val="Emphasis"/>
        </w:rPr>
        <w:t>access to the Arctic</w:t>
      </w:r>
      <w:r w:rsidRPr="00D37B03">
        <w:t>, said Kirill Dmitriev, one of the Russian delegates in recent U.S.-Russian talks in Saudi Arabia.</w:t>
      </w:r>
    </w:p>
    <w:p w14:paraId="5B15E732" w14:textId="77777777" w:rsidR="00D37B03" w:rsidRPr="00D37B03" w:rsidRDefault="00D37B03" w:rsidP="00D37B03">
      <w:pPr>
        <w:rPr>
          <w:rStyle w:val="StyleUnderline"/>
        </w:rPr>
      </w:pPr>
      <w:r w:rsidRPr="00D37B03">
        <w:t xml:space="preserve">The news comes as U.S. Secretary of State Marco Rubio said that the </w:t>
      </w:r>
      <w:r w:rsidRPr="00D37B03">
        <w:rPr>
          <w:rStyle w:val="StyleUnderline"/>
        </w:rPr>
        <w:t>Trump</w:t>
      </w:r>
      <w:r w:rsidRPr="00D37B03">
        <w:t xml:space="preserve"> administration </w:t>
      </w:r>
      <w:r w:rsidRPr="00D37B03">
        <w:rPr>
          <w:rStyle w:val="StyleUnderline"/>
        </w:rPr>
        <w:t xml:space="preserve">is seeking to </w:t>
      </w:r>
      <w:r w:rsidRPr="00D37B03">
        <w:rPr>
          <w:rStyle w:val="Emphasis"/>
        </w:rPr>
        <w:t>disengage Russia</w:t>
      </w:r>
      <w:r w:rsidRPr="00D37B03">
        <w:rPr>
          <w:rStyle w:val="StyleUnderline"/>
        </w:rPr>
        <w:t xml:space="preserve"> from China.</w:t>
      </w:r>
    </w:p>
    <w:p w14:paraId="72534253" w14:textId="77777777" w:rsidR="00D37B03" w:rsidRPr="00D37B03" w:rsidRDefault="00D37B03" w:rsidP="00D37B03"/>
    <w:p w14:paraId="7F247032" w14:textId="77777777" w:rsidR="00D37B03" w:rsidRPr="00D37B03" w:rsidRDefault="00D37B03" w:rsidP="00D37B03">
      <w:pPr>
        <w:pStyle w:val="Heading4"/>
      </w:pPr>
      <w:r w:rsidRPr="00D37B03">
        <w:t xml:space="preserve">Unilateral U.S. exploration and development in the Arctic </w:t>
      </w:r>
      <w:r w:rsidRPr="00D37B03">
        <w:rPr>
          <w:u w:val="single"/>
        </w:rPr>
        <w:t>ruins that cooperation</w:t>
      </w:r>
      <w:r w:rsidRPr="00D37B03">
        <w:t xml:space="preserve"> AND </w:t>
      </w:r>
      <w:r w:rsidRPr="00D37B03">
        <w:rPr>
          <w:u w:val="single"/>
        </w:rPr>
        <w:t>spills over</w:t>
      </w:r>
      <w:r w:rsidRPr="00D37B03">
        <w:t xml:space="preserve"> to deck Arctic relations with Russia.</w:t>
      </w:r>
    </w:p>
    <w:p w14:paraId="33F12CB8" w14:textId="77777777" w:rsidR="00D37B03" w:rsidRPr="00D37B03" w:rsidRDefault="00D37B03" w:rsidP="00D37B03">
      <w:r w:rsidRPr="00D37B03">
        <w:rPr>
          <w:rStyle w:val="Style13ptBold"/>
        </w:rPr>
        <w:t>Yang 24</w:t>
      </w:r>
      <w:r w:rsidRPr="00D37B03">
        <w:t xml:space="preserve"> – Professor in the Elliott School of International Affairs at George Washington University, Senior China Analyst for the U.S. federal government, PhD from George Mason University. </w:t>
      </w:r>
    </w:p>
    <w:p w14:paraId="464D60BE" w14:textId="77777777" w:rsidR="00D37B03" w:rsidRPr="00D37B03" w:rsidRDefault="00D37B03" w:rsidP="00D37B03">
      <w:r w:rsidRPr="00D37B03">
        <w:t xml:space="preserve">Chen Yang, “US should not bring conflict and confrontation into Arctic Source,” China Military Online, 07-28-2024, http://eng.chinamil.com.cn/OPINIONS_209196/Opinions_209197/16327448.html </w:t>
      </w:r>
    </w:p>
    <w:p w14:paraId="218520F5" w14:textId="77777777" w:rsidR="00D37B03" w:rsidRPr="00D37B03" w:rsidRDefault="00D37B03" w:rsidP="00D37B03">
      <w:r w:rsidRPr="00D37B03">
        <w:t>Meanwhile</w:t>
      </w:r>
      <w:r w:rsidRPr="00D37B03">
        <w:rPr>
          <w:rStyle w:val="StyleUnderline"/>
        </w:rPr>
        <w:t xml:space="preserve">, the Arctic region boasts </w:t>
      </w:r>
      <w:r w:rsidRPr="00D37B03">
        <w:rPr>
          <w:rStyle w:val="Emphasis"/>
        </w:rPr>
        <w:t>rich natural resources</w:t>
      </w:r>
      <w:r w:rsidRPr="00D37B03">
        <w:t xml:space="preserve">. </w:t>
      </w:r>
      <w:r w:rsidRPr="00D37B03">
        <w:rPr>
          <w:rStyle w:val="StyleUnderline"/>
        </w:rPr>
        <w:t>It holds</w:t>
      </w:r>
      <w:r w:rsidRPr="00D37B03">
        <w:t xml:space="preserve"> about </w:t>
      </w:r>
      <w:r w:rsidRPr="00D37B03">
        <w:rPr>
          <w:rStyle w:val="Emphasis"/>
        </w:rPr>
        <w:t>13% of the world's oil</w:t>
      </w:r>
      <w:r w:rsidRPr="00D37B03">
        <w:t xml:space="preserve">, </w:t>
      </w:r>
      <w:r w:rsidRPr="00D37B03">
        <w:rPr>
          <w:rStyle w:val="Emphasis"/>
        </w:rPr>
        <w:t>30% of the natural gas</w:t>
      </w:r>
      <w:r w:rsidRPr="00D37B03">
        <w:t xml:space="preserve">, </w:t>
      </w:r>
      <w:r w:rsidRPr="00D37B03">
        <w:rPr>
          <w:rStyle w:val="Emphasis"/>
        </w:rPr>
        <w:t>25% of the coal</w:t>
      </w:r>
      <w:r w:rsidRPr="00D37B03">
        <w:t xml:space="preserve">, </w:t>
      </w:r>
      <w:r w:rsidRPr="00D37B03">
        <w:rPr>
          <w:rStyle w:val="StyleUnderline"/>
        </w:rPr>
        <w:t xml:space="preserve">and a </w:t>
      </w:r>
      <w:r w:rsidRPr="00D37B03">
        <w:rPr>
          <w:rStyle w:val="Emphasis"/>
        </w:rPr>
        <w:t>significant amount of rare minerals</w:t>
      </w:r>
      <w:r w:rsidRPr="00D37B03">
        <w:t xml:space="preserve">. In December 2023, the US unilaterally announced its claims to extend its continental shelf in the Arctic Ocean and other regions. It is widely believed that the move is primarily driven by a desire to access the rich mineral resources in the region, particularly lithium for battery manufacturing and tellurium for solar panel production. According to RIA Novosti, the Arctic Ocean seabed is estimated to contain resources equivalent to 83 billion tons of standard fuel. </w:t>
      </w:r>
      <w:r w:rsidRPr="00D37B03">
        <w:rPr>
          <w:rStyle w:val="StyleUnderline"/>
        </w:rPr>
        <w:t>The possibility of discovering new large-scale oil and gas reserves in unexplored continental shelf areas is</w:t>
      </w:r>
      <w:r w:rsidRPr="00D37B03">
        <w:t xml:space="preserve"> also </w:t>
      </w:r>
      <w:r w:rsidRPr="00D37B03">
        <w:rPr>
          <w:rStyle w:val="StyleUnderline"/>
        </w:rPr>
        <w:t>very high</w:t>
      </w:r>
      <w:r w:rsidRPr="00D37B03">
        <w:t xml:space="preserve">. </w:t>
      </w:r>
      <w:r w:rsidRPr="00D37B03">
        <w:rPr>
          <w:rStyle w:val="StyleUnderline"/>
        </w:rPr>
        <w:t xml:space="preserve">However, the </w:t>
      </w:r>
      <w:r w:rsidRPr="00D37B03">
        <w:rPr>
          <w:rStyle w:val="Emphasis"/>
        </w:rPr>
        <w:t>unilateral pursuit of its interests</w:t>
      </w:r>
      <w:r w:rsidRPr="00D37B03">
        <w:t xml:space="preserve"> </w:t>
      </w:r>
      <w:r w:rsidRPr="00D37B03">
        <w:rPr>
          <w:rStyle w:val="StyleUnderline"/>
        </w:rPr>
        <w:t xml:space="preserve">by the US </w:t>
      </w:r>
      <w:r w:rsidRPr="00D37B03">
        <w:rPr>
          <w:rStyle w:val="Emphasis"/>
        </w:rPr>
        <w:t>undermines the peace</w:t>
      </w:r>
      <w:r w:rsidRPr="00D37B03">
        <w:rPr>
          <w:rStyle w:val="StyleUnderline"/>
        </w:rPr>
        <w:t xml:space="preserve"> and </w:t>
      </w:r>
      <w:r w:rsidRPr="00D37B03">
        <w:rPr>
          <w:rStyle w:val="Emphasis"/>
        </w:rPr>
        <w:t>stability of the Arctic region</w:t>
      </w:r>
      <w:r w:rsidRPr="00D37B03">
        <w:t xml:space="preserve">. </w:t>
      </w:r>
      <w:r w:rsidRPr="00D37B03">
        <w:rPr>
          <w:rStyle w:val="StyleUnderline"/>
        </w:rPr>
        <w:t xml:space="preserve">Its behavior is </w:t>
      </w:r>
      <w:r w:rsidRPr="00D37B03">
        <w:rPr>
          <w:rStyle w:val="Emphasis"/>
        </w:rPr>
        <w:t>detrimental to the efforts of the international community</w:t>
      </w:r>
      <w:r w:rsidRPr="00D37B03">
        <w:t xml:space="preserve"> </w:t>
      </w:r>
      <w:r w:rsidRPr="00D37B03">
        <w:rPr>
          <w:rStyle w:val="StyleUnderline"/>
        </w:rPr>
        <w:t xml:space="preserve">to </w:t>
      </w:r>
      <w:r w:rsidRPr="00D37B03">
        <w:rPr>
          <w:rStyle w:val="Emphasis"/>
        </w:rPr>
        <w:t>jointly explore</w:t>
      </w:r>
      <w:r w:rsidRPr="00D37B03">
        <w:rPr>
          <w:rStyle w:val="StyleUnderline"/>
        </w:rPr>
        <w:t xml:space="preserve"> and </w:t>
      </w:r>
      <w:r w:rsidRPr="00D37B03">
        <w:rPr>
          <w:rStyle w:val="Emphasis"/>
        </w:rPr>
        <w:t>utilize Arctic resources</w:t>
      </w:r>
      <w:r w:rsidRPr="00D37B03">
        <w:t xml:space="preserve"> </w:t>
      </w:r>
      <w:r w:rsidRPr="00D37B03">
        <w:rPr>
          <w:rStyle w:val="StyleUnderline"/>
        </w:rPr>
        <w:t xml:space="preserve">and </w:t>
      </w:r>
      <w:r w:rsidRPr="00D37B03">
        <w:rPr>
          <w:rStyle w:val="Emphasis"/>
        </w:rPr>
        <w:t>contradicts the trend</w:t>
      </w:r>
      <w:r w:rsidRPr="00D37B03">
        <w:rPr>
          <w:rStyle w:val="StyleUnderline"/>
        </w:rPr>
        <w:t xml:space="preserve"> of </w:t>
      </w:r>
      <w:r w:rsidRPr="00D37B03">
        <w:rPr>
          <w:rStyle w:val="Emphasis"/>
        </w:rPr>
        <w:t>peace and cooperation</w:t>
      </w:r>
      <w:r w:rsidRPr="00D37B03">
        <w:t>.</w:t>
      </w:r>
    </w:p>
    <w:p w14:paraId="0B4E18DF" w14:textId="77777777" w:rsidR="00D37B03" w:rsidRPr="00D37B03" w:rsidRDefault="00D37B03" w:rsidP="00D37B03">
      <w:pPr>
        <w:rPr>
          <w:rStyle w:val="StyleUnderline"/>
        </w:rPr>
      </w:pPr>
      <w:r w:rsidRPr="00D37B03">
        <w:rPr>
          <w:rStyle w:val="Emphasis"/>
        </w:rPr>
        <w:t>Peace and stability in the Arctic</w:t>
      </w:r>
      <w:r w:rsidRPr="00D37B03">
        <w:t xml:space="preserve"> </w:t>
      </w:r>
      <w:r w:rsidRPr="00D37B03">
        <w:rPr>
          <w:rStyle w:val="StyleUnderline"/>
        </w:rPr>
        <w:t xml:space="preserve">provide a </w:t>
      </w:r>
      <w:r w:rsidRPr="00D37B03">
        <w:rPr>
          <w:rStyle w:val="Emphasis"/>
        </w:rPr>
        <w:t>significant guarantee</w:t>
      </w:r>
      <w:r w:rsidRPr="00D37B03">
        <w:rPr>
          <w:rStyle w:val="StyleUnderline"/>
        </w:rPr>
        <w:t xml:space="preserve"> </w:t>
      </w:r>
      <w:r w:rsidRPr="00D37B03">
        <w:rPr>
          <w:rStyle w:val="Emphasis"/>
        </w:rPr>
        <w:t>for all activities in the region</w:t>
      </w:r>
      <w:r w:rsidRPr="00D37B03">
        <w:t xml:space="preserve">. </w:t>
      </w:r>
      <w:r w:rsidRPr="00D37B03">
        <w:rPr>
          <w:rStyle w:val="StyleUnderline"/>
        </w:rPr>
        <w:t xml:space="preserve">The US </w:t>
      </w:r>
      <w:r w:rsidRPr="00D37B03">
        <w:rPr>
          <w:rStyle w:val="Emphasis"/>
        </w:rPr>
        <w:t>should not bring conflict</w:t>
      </w:r>
      <w:r w:rsidRPr="00D37B03">
        <w:rPr>
          <w:rStyle w:val="StyleUnderline"/>
        </w:rPr>
        <w:t xml:space="preserve"> and </w:t>
      </w:r>
      <w:r w:rsidRPr="00D37B03">
        <w:rPr>
          <w:rStyle w:val="Emphasis"/>
        </w:rPr>
        <w:t>confrontation into the Arctic</w:t>
      </w:r>
      <w:r w:rsidRPr="00D37B03">
        <w:t xml:space="preserve">. </w:t>
      </w:r>
      <w:r w:rsidRPr="00D37B03">
        <w:rPr>
          <w:rStyle w:val="StyleUnderline"/>
        </w:rPr>
        <w:t xml:space="preserve">Militarization and confrontational actions not only </w:t>
      </w:r>
      <w:r w:rsidRPr="00D37B03">
        <w:rPr>
          <w:rStyle w:val="Emphasis"/>
        </w:rPr>
        <w:t>fail to resolve Arctic issues</w:t>
      </w:r>
      <w:r w:rsidRPr="00D37B03">
        <w:t xml:space="preserve"> </w:t>
      </w:r>
      <w:r w:rsidRPr="00D37B03">
        <w:rPr>
          <w:rStyle w:val="StyleUnderline"/>
        </w:rPr>
        <w:t>but</w:t>
      </w:r>
      <w:r w:rsidRPr="00D37B03">
        <w:t xml:space="preserve"> also </w:t>
      </w:r>
      <w:r w:rsidRPr="00D37B03">
        <w:rPr>
          <w:rStyle w:val="Emphasis"/>
        </w:rPr>
        <w:t>exacerbate regional tensions</w:t>
      </w:r>
      <w:r w:rsidRPr="00D37B03">
        <w:t xml:space="preserve">, </w:t>
      </w:r>
      <w:r w:rsidRPr="00D37B03">
        <w:rPr>
          <w:rStyle w:val="Emphasis"/>
        </w:rPr>
        <w:t>damage the environment</w:t>
      </w:r>
      <w:r w:rsidRPr="00D37B03">
        <w:t xml:space="preserve">, </w:t>
      </w:r>
      <w:r w:rsidRPr="00D37B03">
        <w:rPr>
          <w:rStyle w:val="StyleUnderline"/>
        </w:rPr>
        <w:t xml:space="preserve">and </w:t>
      </w:r>
      <w:r w:rsidRPr="00D37B03">
        <w:rPr>
          <w:rStyle w:val="Emphasis"/>
        </w:rPr>
        <w:t>pose threats to global security</w:t>
      </w:r>
      <w:r w:rsidRPr="00D37B03">
        <w:t xml:space="preserve">. </w:t>
      </w:r>
      <w:r w:rsidRPr="00D37B03">
        <w:rPr>
          <w:rStyle w:val="StyleUnderline"/>
        </w:rPr>
        <w:t xml:space="preserve">As the only superpower, the US </w:t>
      </w:r>
      <w:r w:rsidRPr="00D37B03">
        <w:rPr>
          <w:rStyle w:val="Emphasis"/>
        </w:rPr>
        <w:t>should demonstrate its image</w:t>
      </w:r>
      <w:r w:rsidRPr="00D37B03">
        <w:rPr>
          <w:rStyle w:val="StyleUnderline"/>
        </w:rPr>
        <w:t xml:space="preserve"> as a </w:t>
      </w:r>
      <w:r w:rsidRPr="00D37B03">
        <w:rPr>
          <w:rStyle w:val="Emphasis"/>
        </w:rPr>
        <w:t>responsible major country in Arctic affairs</w:t>
      </w:r>
      <w:r w:rsidRPr="00D37B03">
        <w:rPr>
          <w:rStyle w:val="StyleUnderline"/>
        </w:rPr>
        <w:t xml:space="preserve">, </w:t>
      </w:r>
      <w:r w:rsidRPr="00D37B03">
        <w:rPr>
          <w:rStyle w:val="Emphasis"/>
        </w:rPr>
        <w:t>rather than the opposite</w:t>
      </w:r>
      <w:r w:rsidRPr="00D37B03">
        <w:rPr>
          <w:rStyle w:val="StyleUnderline"/>
        </w:rPr>
        <w:t>.</w:t>
      </w:r>
    </w:p>
    <w:p w14:paraId="4E1CC986" w14:textId="77777777" w:rsidR="00D37B03" w:rsidRPr="00D37B03" w:rsidRDefault="00D37B03" w:rsidP="00D37B03"/>
    <w:p w14:paraId="416C0175" w14:textId="77777777" w:rsidR="00D37B03" w:rsidRPr="00D37B03" w:rsidRDefault="00D37B03" w:rsidP="00D37B03">
      <w:pPr>
        <w:pStyle w:val="Heading4"/>
      </w:pPr>
      <w:r w:rsidRPr="00D37B03">
        <w:t xml:space="preserve">Strong U.S.-Russia relations in the Arctic are key to solve </w:t>
      </w:r>
      <w:r w:rsidRPr="00D37B03">
        <w:rPr>
          <w:u w:val="single"/>
        </w:rPr>
        <w:t>nuclear war</w:t>
      </w:r>
      <w:r w:rsidRPr="00D37B03">
        <w:t xml:space="preserve">, the </w:t>
      </w:r>
      <w:r w:rsidRPr="00D37B03">
        <w:rPr>
          <w:u w:val="single"/>
        </w:rPr>
        <w:t>Ukraine War</w:t>
      </w:r>
      <w:r w:rsidRPr="00D37B03">
        <w:t xml:space="preserve">, </w:t>
      </w:r>
      <w:r w:rsidRPr="00D37B03">
        <w:rPr>
          <w:u w:val="single"/>
        </w:rPr>
        <w:t>environmental challenges</w:t>
      </w:r>
      <w:r w:rsidRPr="00D37B03">
        <w:t xml:space="preserve">, </w:t>
      </w:r>
      <w:r w:rsidRPr="00D37B03">
        <w:rPr>
          <w:u w:val="single"/>
        </w:rPr>
        <w:t>Arctic stability</w:t>
      </w:r>
      <w:r w:rsidRPr="00D37B03">
        <w:t xml:space="preserve">, </w:t>
      </w:r>
      <w:r w:rsidRPr="00D37B03">
        <w:rPr>
          <w:u w:val="single"/>
        </w:rPr>
        <w:t>Middle East Peace</w:t>
      </w:r>
      <w:r w:rsidRPr="00D37B03">
        <w:t xml:space="preserve">, </w:t>
      </w:r>
      <w:r w:rsidRPr="00D37B03">
        <w:rPr>
          <w:u w:val="single"/>
        </w:rPr>
        <w:t>arms control</w:t>
      </w:r>
      <w:r w:rsidRPr="00D37B03">
        <w:t xml:space="preserve">, and </w:t>
      </w:r>
      <w:r w:rsidRPr="00D37B03">
        <w:rPr>
          <w:u w:val="single"/>
        </w:rPr>
        <w:t>global health</w:t>
      </w:r>
      <w:r w:rsidRPr="00D37B03">
        <w:t>, BUT bilateral and multilateral Arctic policy is key.</w:t>
      </w:r>
    </w:p>
    <w:p w14:paraId="6780AEEE" w14:textId="77777777" w:rsidR="00D37B03" w:rsidRPr="00D37B03" w:rsidRDefault="00D37B03" w:rsidP="00D37B03">
      <w:r w:rsidRPr="00D37B03">
        <w:rPr>
          <w:rStyle w:val="Style13ptBold"/>
        </w:rPr>
        <w:t>Devyatkin 25</w:t>
      </w:r>
      <w:r w:rsidRPr="00D37B03">
        <w:t xml:space="preserve"> – Senior Associate at the Arctic Institute, Lecturer and PhD Fellow at the Higher School of Economics, </w:t>
      </w:r>
    </w:p>
    <w:p w14:paraId="4EC3E0F6" w14:textId="77777777" w:rsidR="00D37B03" w:rsidRPr="00D37B03" w:rsidRDefault="00D37B03" w:rsidP="00D37B03">
      <w:r w:rsidRPr="00D37B03">
        <w:t>Pavel Devyatkin, “A New Age for US-Russia Arctic Cooperation?,” The Nation, 03-18-2025, https://www.thenation.com/article/world/russia-putin-trump-climate-diplomacy-war/</w:t>
      </w:r>
    </w:p>
    <w:p w14:paraId="4B9A2AE9" w14:textId="77777777" w:rsidR="00D37B03" w:rsidRPr="00D37B03" w:rsidRDefault="00D37B03" w:rsidP="00D37B03">
      <w:r w:rsidRPr="00D37B03">
        <w:rPr>
          <w:rStyle w:val="StyleUnderline"/>
        </w:rPr>
        <w:t>US-Russia talks</w:t>
      </w:r>
      <w:r w:rsidRPr="00D37B03">
        <w:t xml:space="preserve"> in Saudi Arabia and the Trump-Putin phone call </w:t>
      </w:r>
      <w:r w:rsidRPr="00D37B03">
        <w:rPr>
          <w:rStyle w:val="StyleUnderline"/>
        </w:rPr>
        <w:t xml:space="preserve">signal a possible </w:t>
      </w:r>
      <w:r w:rsidRPr="00D37B03">
        <w:rPr>
          <w:rStyle w:val="Emphasis"/>
        </w:rPr>
        <w:t xml:space="preserve">negotiation for peace in Ukraine </w:t>
      </w:r>
      <w:r w:rsidRPr="00D37B03">
        <w:rPr>
          <w:rStyle w:val="StyleUnderline"/>
        </w:rPr>
        <w:t>and</w:t>
      </w:r>
      <w:r w:rsidRPr="00D37B03">
        <w:t xml:space="preserve"> </w:t>
      </w:r>
      <w:r w:rsidRPr="00D37B03">
        <w:rPr>
          <w:rStyle w:val="Emphasis"/>
        </w:rPr>
        <w:t>new opportunities for the countries’ relations</w:t>
      </w:r>
      <w:r w:rsidRPr="00D37B03">
        <w:t>, including in the Arctic region.</w:t>
      </w:r>
    </w:p>
    <w:p w14:paraId="746D1BE9" w14:textId="77777777" w:rsidR="00D37B03" w:rsidRPr="00D37B03" w:rsidRDefault="00D37B03" w:rsidP="00D37B03">
      <w:r w:rsidRPr="00D37B03">
        <w:rPr>
          <w:rStyle w:val="StyleUnderline"/>
        </w:rPr>
        <w:t>The Arctic</w:t>
      </w:r>
      <w:r w:rsidRPr="00D37B03">
        <w:t xml:space="preserve">, warming four times faster than the rest of the world, may </w:t>
      </w:r>
      <w:r w:rsidRPr="00D37B03">
        <w:rPr>
          <w:rStyle w:val="StyleUnderline"/>
        </w:rPr>
        <w:t xml:space="preserve">be the </w:t>
      </w:r>
      <w:r w:rsidRPr="00D37B03">
        <w:rPr>
          <w:rStyle w:val="Emphasis"/>
        </w:rPr>
        <w:t>key region</w:t>
      </w:r>
      <w:r w:rsidRPr="00D37B03">
        <w:rPr>
          <w:rStyle w:val="StyleUnderline"/>
        </w:rPr>
        <w:t xml:space="preserve"> for the US and Russia to </w:t>
      </w:r>
      <w:r w:rsidRPr="00D37B03">
        <w:rPr>
          <w:rStyle w:val="Emphasis"/>
        </w:rPr>
        <w:t>advance cooperation</w:t>
      </w:r>
      <w:r w:rsidRPr="00D37B03">
        <w:t xml:space="preserve">. </w:t>
      </w:r>
      <w:r w:rsidRPr="00D37B03">
        <w:rPr>
          <w:rStyle w:val="StyleUnderline"/>
        </w:rPr>
        <w:t xml:space="preserve">US-Russia rapprochement may </w:t>
      </w:r>
      <w:r w:rsidRPr="00D37B03">
        <w:rPr>
          <w:rStyle w:val="Emphasis"/>
        </w:rPr>
        <w:t>broadly benefit the world</w:t>
      </w:r>
      <w:r w:rsidRPr="00D37B03">
        <w:t xml:space="preserve"> </w:t>
      </w:r>
      <w:r w:rsidRPr="00D37B03">
        <w:rPr>
          <w:rStyle w:val="StyleUnderline"/>
        </w:rPr>
        <w:t xml:space="preserve">by bringing an </w:t>
      </w:r>
      <w:r w:rsidRPr="00D37B03">
        <w:rPr>
          <w:rStyle w:val="Emphasis"/>
        </w:rPr>
        <w:t>end to the disastrous war in Ukraine</w:t>
      </w:r>
      <w:r w:rsidRPr="00D37B03">
        <w:t xml:space="preserve"> </w:t>
      </w:r>
      <w:r w:rsidRPr="00D37B03">
        <w:rPr>
          <w:rStyle w:val="StyleUnderline"/>
        </w:rPr>
        <w:t xml:space="preserve">and </w:t>
      </w:r>
      <w:r w:rsidRPr="00D37B03">
        <w:rPr>
          <w:rStyle w:val="Emphasis"/>
        </w:rPr>
        <w:t>reducing the risk of nuclear war</w:t>
      </w:r>
      <w:r w:rsidRPr="00D37B03">
        <w:t xml:space="preserve">, but </w:t>
      </w:r>
      <w:r w:rsidRPr="00D37B03">
        <w:rPr>
          <w:rStyle w:val="Emphasis"/>
        </w:rPr>
        <w:t>existential environmental issues</w:t>
      </w:r>
      <w:r w:rsidRPr="00D37B03">
        <w:t xml:space="preserve"> still </w:t>
      </w:r>
      <w:r w:rsidRPr="00D37B03">
        <w:rPr>
          <w:rStyle w:val="Emphasis"/>
        </w:rPr>
        <w:t>demand attention</w:t>
      </w:r>
      <w:r w:rsidRPr="00D37B03">
        <w:t>.</w:t>
      </w:r>
    </w:p>
    <w:p w14:paraId="18D4AFBC" w14:textId="77777777" w:rsidR="00D37B03" w:rsidRPr="00D37B03" w:rsidRDefault="00D37B03" w:rsidP="00D37B03">
      <w:r w:rsidRPr="00D37B03">
        <w:t xml:space="preserve">The Trump administration has started purging government websites of climate data. It is now the task of civil society to elevate climate change as a concern and pressure the </w:t>
      </w:r>
      <w:r w:rsidRPr="00D37B03">
        <w:rPr>
          <w:rStyle w:val="StyleUnderline"/>
        </w:rPr>
        <w:t>two countries</w:t>
      </w:r>
      <w:r w:rsidRPr="00D37B03">
        <w:t xml:space="preserve"> to </w:t>
      </w:r>
      <w:r w:rsidRPr="00D37B03">
        <w:rPr>
          <w:rStyle w:val="Emphasis"/>
        </w:rPr>
        <w:t>include climate change</w:t>
      </w:r>
      <w:r w:rsidRPr="00D37B03">
        <w:t xml:space="preserve"> </w:t>
      </w:r>
      <w:r w:rsidRPr="00D37B03">
        <w:rPr>
          <w:rStyle w:val="StyleUnderline"/>
        </w:rPr>
        <w:t xml:space="preserve">in the </w:t>
      </w:r>
      <w:r w:rsidRPr="00D37B03">
        <w:rPr>
          <w:rStyle w:val="Emphasis"/>
        </w:rPr>
        <w:t>Arctic cooperation agenda</w:t>
      </w:r>
      <w:r w:rsidRPr="00D37B03">
        <w:t>. The Arctic climate crisis is the “canary in the coal mine” for what awaits other regions.</w:t>
      </w:r>
    </w:p>
    <w:p w14:paraId="32667CF7" w14:textId="77777777" w:rsidR="00D37B03" w:rsidRPr="00D37B03" w:rsidRDefault="00D37B03" w:rsidP="00D37B03">
      <w:r w:rsidRPr="00D37B03">
        <w:t xml:space="preserve">At the February 18, 2025, Rubio-Lavrov meeting in Riyadh, Kirill </w:t>
      </w:r>
      <w:r w:rsidRPr="00D37B03">
        <w:rPr>
          <w:rStyle w:val="StyleUnderline"/>
        </w:rPr>
        <w:t>Dmitriev</w:t>
      </w:r>
      <w:r w:rsidRPr="00D37B03">
        <w:t xml:space="preserve">, CEO of the Russian Direct Investment Fund, </w:t>
      </w:r>
      <w:r w:rsidRPr="00D37B03">
        <w:rPr>
          <w:rStyle w:val="StyleUnderline"/>
        </w:rPr>
        <w:t>named the region as a potential setting for US-Russia cooperation:</w:t>
      </w:r>
      <w:r w:rsidRPr="00D37B03">
        <w:rPr>
          <w:rStyle w:val="Emphasis"/>
        </w:rPr>
        <w:t xml:space="preserve"> “We need to pursue joint projects,</w:t>
      </w:r>
      <w:r w:rsidRPr="00D37B03">
        <w:t xml:space="preserve"> including, for example, </w:t>
      </w:r>
      <w:r w:rsidRPr="00D37B03">
        <w:rPr>
          <w:rStyle w:val="Emphasis"/>
        </w:rPr>
        <w:t>in the Arctic</w:t>
      </w:r>
      <w:r w:rsidRPr="00D37B03">
        <w:t xml:space="preserve">.” </w:t>
      </w:r>
      <w:r w:rsidRPr="00D37B03">
        <w:rPr>
          <w:rStyle w:val="StyleUnderline"/>
        </w:rPr>
        <w:t xml:space="preserve">The Arctic region makes sense as a setting for cooperation as the two sides have </w:t>
      </w:r>
      <w:r w:rsidRPr="00D37B03">
        <w:rPr>
          <w:rStyle w:val="Emphasis"/>
        </w:rPr>
        <w:t>explicitly expressed interest</w:t>
      </w:r>
      <w:r w:rsidRPr="00D37B03">
        <w:rPr>
          <w:rStyle w:val="StyleUnderline"/>
        </w:rPr>
        <w:t xml:space="preserve"> in exploring cooperation in </w:t>
      </w:r>
      <w:r w:rsidRPr="00D37B03">
        <w:rPr>
          <w:rStyle w:val="Emphasis"/>
        </w:rPr>
        <w:t>energy</w:t>
      </w:r>
      <w:r w:rsidRPr="00D37B03">
        <w:rPr>
          <w:rStyle w:val="StyleUnderline"/>
        </w:rPr>
        <w:t xml:space="preserve">, </w:t>
      </w:r>
      <w:r w:rsidRPr="00D37B03">
        <w:rPr>
          <w:rStyle w:val="Emphasis"/>
        </w:rPr>
        <w:t>investment</w:t>
      </w:r>
      <w:r w:rsidRPr="00D37B03">
        <w:rPr>
          <w:rStyle w:val="StyleUnderline"/>
        </w:rPr>
        <w:t xml:space="preserve">, and </w:t>
      </w:r>
      <w:r w:rsidRPr="00D37B03">
        <w:rPr>
          <w:rStyle w:val="Emphasis"/>
        </w:rPr>
        <w:t>geopolitical issues</w:t>
      </w:r>
      <w:r w:rsidRPr="00D37B03">
        <w:t xml:space="preserve">. Western sanctions on Russia have led Moscow to step up its cooperation in the Arctic with China in joint energy ventures and grand plans for Arctic shipping. </w:t>
      </w:r>
      <w:r w:rsidRPr="00D37B03">
        <w:rPr>
          <w:rStyle w:val="StyleUnderline"/>
        </w:rPr>
        <w:t xml:space="preserve">US officials now </w:t>
      </w:r>
      <w:r w:rsidRPr="00D37B03">
        <w:rPr>
          <w:rStyle w:val="Emphasis"/>
        </w:rPr>
        <w:t>see Arctic cooperation</w:t>
      </w:r>
      <w:r w:rsidRPr="00D37B03">
        <w:t xml:space="preserve"> </w:t>
      </w:r>
      <w:r w:rsidRPr="00D37B03">
        <w:rPr>
          <w:rStyle w:val="StyleUnderline"/>
        </w:rPr>
        <w:t>as a</w:t>
      </w:r>
      <w:r w:rsidRPr="00D37B03">
        <w:t xml:space="preserve"> potential </w:t>
      </w:r>
      <w:r w:rsidRPr="00D37B03">
        <w:rPr>
          <w:rStyle w:val="StyleUnderline"/>
        </w:rPr>
        <w:t>means to “drive a wedge” between Moscow and Beijing.</w:t>
      </w:r>
    </w:p>
    <w:p w14:paraId="20D4D604" w14:textId="77777777" w:rsidR="00D37B03" w:rsidRPr="00D37B03" w:rsidRDefault="00D37B03" w:rsidP="00D37B03">
      <w:r w:rsidRPr="00D37B03">
        <w:t xml:space="preserve">In my meetings in Moscow with </w:t>
      </w:r>
      <w:r w:rsidRPr="00D37B03">
        <w:rPr>
          <w:rStyle w:val="StyleUnderline"/>
        </w:rPr>
        <w:t>American and Russian diplomats</w:t>
      </w:r>
      <w:r w:rsidRPr="00D37B03">
        <w:t xml:space="preserve"> and businessmen over the past few weeks, it is clear that many </w:t>
      </w:r>
      <w:r w:rsidRPr="00D37B03">
        <w:rPr>
          <w:rStyle w:val="StyleUnderline"/>
        </w:rPr>
        <w:t xml:space="preserve">are interested in </w:t>
      </w:r>
      <w:r w:rsidRPr="00D37B03">
        <w:rPr>
          <w:rStyle w:val="Emphasis"/>
        </w:rPr>
        <w:t>diverse forms of Arctic cooperation</w:t>
      </w:r>
      <w:r w:rsidRPr="00D37B03">
        <w:t>, from cultural diplomacy that celebrates the commonalities of Indigenous peoples on both sides of the Bering Strait, to scientific diplomacy to understand and adapt to climate hazards faced by both nations. Business interests, however, are at the top of the agenda.</w:t>
      </w:r>
    </w:p>
    <w:p w14:paraId="20231978" w14:textId="77777777" w:rsidR="00D37B03" w:rsidRPr="00D37B03" w:rsidRDefault="00D37B03" w:rsidP="00D37B03">
      <w:pPr>
        <w:rPr>
          <w:sz w:val="16"/>
          <w:szCs w:val="16"/>
        </w:rPr>
      </w:pPr>
      <w:r w:rsidRPr="00D37B03">
        <w:rPr>
          <w:sz w:val="16"/>
          <w:szCs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7D94C50A" w14:textId="77777777" w:rsidR="00D37B03" w:rsidRPr="00D37B03" w:rsidRDefault="00D37B03" w:rsidP="00D37B03">
      <w:pPr>
        <w:rPr>
          <w:sz w:val="16"/>
          <w:szCs w:val="16"/>
        </w:rPr>
      </w:pPr>
      <w:r w:rsidRPr="00D37B03">
        <w:rPr>
          <w:sz w:val="16"/>
          <w:szCs w:val="16"/>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4F581687" w14:textId="77777777" w:rsidR="00D37B03" w:rsidRPr="00D37B03" w:rsidRDefault="00D37B03" w:rsidP="00D37B03">
      <w:pPr>
        <w:rPr>
          <w:sz w:val="16"/>
          <w:szCs w:val="16"/>
        </w:rPr>
      </w:pPr>
      <w:r w:rsidRPr="00D37B03">
        <w:rPr>
          <w:sz w:val="16"/>
          <w:szCs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016529AA" w14:textId="77777777" w:rsidR="00D37B03" w:rsidRPr="00D37B03" w:rsidRDefault="00D37B03" w:rsidP="00D37B03">
      <w:r w:rsidRPr="00D37B03">
        <w:rPr>
          <w:rStyle w:val="StyleUnderline"/>
        </w:rPr>
        <w:t>The announced plan to revamp diplomatic relations and restore the staff of the countries’ diplomatic missions will</w:t>
      </w:r>
      <w:r w:rsidRPr="00D37B03">
        <w:t xml:space="preserve"> </w:t>
      </w:r>
      <w:r w:rsidRPr="00D37B03">
        <w:rPr>
          <w:rStyle w:val="Emphasis"/>
        </w:rPr>
        <w:t>significantly reduce</w:t>
      </w:r>
      <w:r w:rsidRPr="00D37B03">
        <w:t xml:space="preserve"> </w:t>
      </w:r>
      <w:r w:rsidRPr="00D37B03">
        <w:rPr>
          <w:rStyle w:val="StyleUnderline"/>
        </w:rPr>
        <w:t xml:space="preserve">the current obstacles to US-Russia </w:t>
      </w:r>
      <w:r w:rsidRPr="00D37B03">
        <w:t>scientific</w:t>
      </w:r>
      <w:r w:rsidRPr="00D37B03">
        <w:rPr>
          <w:rStyle w:val="StyleUnderline"/>
        </w:rPr>
        <w:t xml:space="preserve"> cooperation in the Arctic.</w:t>
      </w:r>
      <w:r w:rsidRPr="00D37B03">
        <w:t xml:space="preserve"> By making it easier to issue visas and travel between the two countries, </w:t>
      </w:r>
      <w:r w:rsidRPr="00D37B03">
        <w:rPr>
          <w:rStyle w:val="StyleUnderline"/>
        </w:rPr>
        <w:t>Americans and Russians will again be able to conduct joint research, expeditions, and scientific conferences</w:t>
      </w:r>
      <w:r w:rsidRPr="00D37B03">
        <w:t xml:space="preserve"> and build models to better understand the unfolding climate emergency. Scientific cooperation to understand the changes affecting sea ice, permafrost, ecosystems, and local communities has been blunted by the political fallout of the war in Ukraine.</w:t>
      </w:r>
    </w:p>
    <w:p w14:paraId="20FC1276" w14:textId="77777777" w:rsidR="00D37B03" w:rsidRPr="00D37B03" w:rsidRDefault="00D37B03" w:rsidP="00D37B03">
      <w:r w:rsidRPr="00D37B03">
        <w:rPr>
          <w:rStyle w:val="Emphasis"/>
        </w:rPr>
        <w:t>Cooperation in the Arctic</w:t>
      </w:r>
      <w:r w:rsidRPr="00D37B03">
        <w:rPr>
          <w:rStyle w:val="StyleUnderline"/>
        </w:rPr>
        <w:t xml:space="preserve"> can help </w:t>
      </w:r>
      <w:r w:rsidRPr="00D37B03">
        <w:rPr>
          <w:rStyle w:val="Emphasis"/>
        </w:rPr>
        <w:t>build regional stability</w:t>
      </w:r>
      <w:r w:rsidRPr="00D37B03">
        <w:t xml:space="preserve">. More importantly, </w:t>
      </w:r>
      <w:r w:rsidRPr="00D37B03">
        <w:rPr>
          <w:rStyle w:val="Emphasis"/>
        </w:rPr>
        <w:t>Arctic cooperation</w:t>
      </w:r>
      <w:r w:rsidRPr="00D37B03">
        <w:rPr>
          <w:rStyle w:val="StyleUnderline"/>
        </w:rPr>
        <w:t xml:space="preserve"> will </w:t>
      </w:r>
      <w:r w:rsidRPr="00D37B03">
        <w:rPr>
          <w:rStyle w:val="Emphasis"/>
        </w:rPr>
        <w:t>build trust</w:t>
      </w:r>
      <w:r w:rsidRPr="00D37B03">
        <w:rPr>
          <w:rStyle w:val="StyleUnderline"/>
        </w:rPr>
        <w:t xml:space="preserve"> between the US and Russia that could </w:t>
      </w:r>
      <w:r w:rsidRPr="00D37B03">
        <w:rPr>
          <w:rStyle w:val="Emphasis"/>
        </w:rPr>
        <w:t>complement</w:t>
      </w:r>
      <w:r w:rsidRPr="00D37B03">
        <w:rPr>
          <w:rStyle w:val="StyleUnderline"/>
        </w:rPr>
        <w:t xml:space="preserve"> or </w:t>
      </w:r>
      <w:r w:rsidRPr="00D37B03">
        <w:rPr>
          <w:rStyle w:val="Emphasis"/>
        </w:rPr>
        <w:t>spill over</w:t>
      </w:r>
      <w:r w:rsidRPr="00D37B03">
        <w:t xml:space="preserve"> </w:t>
      </w:r>
      <w:r w:rsidRPr="00D37B03">
        <w:rPr>
          <w:rStyle w:val="StyleUnderline"/>
        </w:rPr>
        <w:t xml:space="preserve">into </w:t>
      </w:r>
      <w:r w:rsidRPr="00D37B03">
        <w:rPr>
          <w:rStyle w:val="Emphasis"/>
        </w:rPr>
        <w:t>other crucial fields</w:t>
      </w:r>
      <w:r w:rsidRPr="00D37B03">
        <w:rPr>
          <w:rStyle w:val="StyleUnderline"/>
        </w:rPr>
        <w:t xml:space="preserve"> of cooperation such as </w:t>
      </w:r>
      <w:r w:rsidRPr="00D37B03">
        <w:rPr>
          <w:rStyle w:val="Emphasis"/>
        </w:rPr>
        <w:t>arms control</w:t>
      </w:r>
      <w:r w:rsidRPr="00D37B03">
        <w:rPr>
          <w:rStyle w:val="StyleUnderline"/>
        </w:rPr>
        <w:t xml:space="preserve">, </w:t>
      </w:r>
      <w:r w:rsidRPr="00D37B03">
        <w:rPr>
          <w:rStyle w:val="Emphasis"/>
        </w:rPr>
        <w:t>Middle East peace</w:t>
      </w:r>
      <w:r w:rsidRPr="00D37B03">
        <w:rPr>
          <w:rStyle w:val="StyleUnderline"/>
        </w:rPr>
        <w:t xml:space="preserve">, and </w:t>
      </w:r>
      <w:r w:rsidRPr="00D37B03">
        <w:rPr>
          <w:rStyle w:val="Emphasis"/>
        </w:rPr>
        <w:t>global health</w:t>
      </w:r>
      <w:r w:rsidRPr="00D37B03">
        <w:t>.</w:t>
      </w:r>
    </w:p>
    <w:p w14:paraId="015CF916" w14:textId="77777777" w:rsidR="00D37B03" w:rsidRPr="00D37B03" w:rsidRDefault="00D37B03" w:rsidP="00D37B03"/>
    <w:p w14:paraId="66CC7328" w14:textId="77777777" w:rsidR="00D37B03" w:rsidRPr="00D37B03" w:rsidRDefault="00D37B03" w:rsidP="00D37B03">
      <w:pPr>
        <w:pStyle w:val="Heading4"/>
      </w:pPr>
      <w:r w:rsidRPr="00D37B03">
        <w:t xml:space="preserve">Strengthening U.S.-Russia diplomacy around </w:t>
      </w:r>
      <w:r w:rsidRPr="00D37B03">
        <w:rPr>
          <w:u w:val="single"/>
        </w:rPr>
        <w:t>Ukraine</w:t>
      </w:r>
      <w:r w:rsidRPr="00D37B03">
        <w:t xml:space="preserve"> and </w:t>
      </w:r>
      <w:r w:rsidRPr="00D37B03">
        <w:rPr>
          <w:u w:val="single"/>
        </w:rPr>
        <w:t>arms control</w:t>
      </w:r>
      <w:r w:rsidRPr="00D37B03">
        <w:t xml:space="preserve"> prevents </w:t>
      </w:r>
      <w:r w:rsidRPr="00D37B03">
        <w:rPr>
          <w:u w:val="single"/>
        </w:rPr>
        <w:t>extinction</w:t>
      </w:r>
      <w:r w:rsidRPr="00D37B03">
        <w:t>.</w:t>
      </w:r>
    </w:p>
    <w:p w14:paraId="4C6AA388" w14:textId="77777777" w:rsidR="00D37B03" w:rsidRPr="00D37B03" w:rsidRDefault="00D37B03" w:rsidP="00D37B03">
      <w:r w:rsidRPr="00D37B03">
        <w:rPr>
          <w:rStyle w:val="Style13ptBold"/>
        </w:rPr>
        <w:t>Gottemoeller 23</w:t>
      </w:r>
      <w:r w:rsidRPr="00D37B03">
        <w:t xml:space="preserve"> – Professor and William J. Perry Lecturer at Stanford University's Freeman Spogli Institute for International Studies, former Professor of Russian Security at Georgetown University, Senior Fellow in the Carnegie Institute for International Peace, former Deputy Secretary General of NATO, former Under Secretary for Arms Control and International Security at the U.S. Department of State, former Chief U.S. negotiator of the New Strategic Arms Reduction Treaty with Russia.</w:t>
      </w:r>
    </w:p>
    <w:p w14:paraId="32106582" w14:textId="77777777" w:rsidR="00D37B03" w:rsidRPr="00D37B03" w:rsidRDefault="00D37B03" w:rsidP="00D37B03">
      <w:r w:rsidRPr="00D37B03">
        <w:t>Rose Gottemoeller, “The Role of U.S. Diplomacy in Countering Russia’s Nuclear Threats and Misbehavior,” The Strategist, Spring 2023, https://tnsr.org/2023/03/the-role-of-u-s-diplomacy-in-countering-russias-nuclear-threats-and-misbehavior/</w:t>
      </w:r>
    </w:p>
    <w:p w14:paraId="3A13028B" w14:textId="77777777" w:rsidR="00D37B03" w:rsidRPr="00D37B03" w:rsidRDefault="00D37B03" w:rsidP="00D37B03">
      <w:r w:rsidRPr="00D37B03">
        <w:rPr>
          <w:rStyle w:val="StyleUnderline"/>
        </w:rPr>
        <w:t>With the</w:t>
      </w:r>
      <w:r w:rsidRPr="00D37B03">
        <w:t xml:space="preserve"> ongoing </w:t>
      </w:r>
      <w:r w:rsidRPr="00D37B03">
        <w:rPr>
          <w:rStyle w:val="Emphasis"/>
        </w:rPr>
        <w:t>war in Ukraine</w:t>
      </w:r>
      <w:r w:rsidRPr="00D37B03">
        <w:t xml:space="preserve"> </w:t>
      </w:r>
      <w:r w:rsidRPr="00D37B03">
        <w:rPr>
          <w:rStyle w:val="StyleUnderline"/>
        </w:rPr>
        <w:t>and the</w:t>
      </w:r>
      <w:r w:rsidRPr="00D37B03">
        <w:t xml:space="preserve"> recent </w:t>
      </w:r>
      <w:r w:rsidRPr="00D37B03">
        <w:rPr>
          <w:rStyle w:val="Emphasis"/>
        </w:rPr>
        <w:t>suspension of the New START treaty</w:t>
      </w:r>
      <w:r w:rsidRPr="00D37B03">
        <w:t xml:space="preserve">, </w:t>
      </w:r>
      <w:r w:rsidRPr="00D37B03">
        <w:rPr>
          <w:rStyle w:val="Emphasis"/>
        </w:rPr>
        <w:t>concerns about nuclear escalation</w:t>
      </w:r>
      <w:r w:rsidRPr="00D37B03">
        <w:t xml:space="preserve"> </w:t>
      </w:r>
      <w:r w:rsidRPr="00D37B03">
        <w:rPr>
          <w:rStyle w:val="StyleUnderline"/>
        </w:rPr>
        <w:t xml:space="preserve">have been on the </w:t>
      </w:r>
      <w:r w:rsidRPr="00D37B03">
        <w:rPr>
          <w:rStyle w:val="Emphasis"/>
        </w:rPr>
        <w:t>rise</w:t>
      </w:r>
      <w:r w:rsidRPr="00D37B03">
        <w:t xml:space="preserve">. Rose Gottemoeller argues that, </w:t>
      </w:r>
      <w:r w:rsidRPr="00D37B03">
        <w:rPr>
          <w:rStyle w:val="Emphasis"/>
        </w:rPr>
        <w:t>because of the existential threat</w:t>
      </w:r>
      <w:r w:rsidRPr="00D37B03">
        <w:t xml:space="preserve"> that nuclear weapons pose, </w:t>
      </w:r>
      <w:r w:rsidRPr="00D37B03">
        <w:rPr>
          <w:rStyle w:val="StyleUnderline"/>
        </w:rPr>
        <w:t>the U</w:t>
      </w:r>
      <w:r w:rsidRPr="00D37B03">
        <w:t xml:space="preserve">nited </w:t>
      </w:r>
      <w:r w:rsidRPr="00D37B03">
        <w:rPr>
          <w:rStyle w:val="StyleUnderline"/>
        </w:rPr>
        <w:t>S</w:t>
      </w:r>
      <w:r w:rsidRPr="00D37B03">
        <w:t xml:space="preserve">tates </w:t>
      </w:r>
      <w:r w:rsidRPr="00D37B03">
        <w:rPr>
          <w:rStyle w:val="StyleUnderline"/>
        </w:rPr>
        <w:t xml:space="preserve">has a </w:t>
      </w:r>
      <w:r w:rsidRPr="00D37B03">
        <w:rPr>
          <w:rStyle w:val="Emphasis"/>
        </w:rPr>
        <w:t>special responsibility</w:t>
      </w:r>
      <w:r w:rsidRPr="00D37B03">
        <w:t xml:space="preserve"> — </w:t>
      </w:r>
      <w:r w:rsidRPr="00D37B03">
        <w:rPr>
          <w:rStyle w:val="StyleUnderline"/>
        </w:rPr>
        <w:t xml:space="preserve">indeed, an </w:t>
      </w:r>
      <w:r w:rsidRPr="00D37B03">
        <w:rPr>
          <w:rStyle w:val="Emphasis"/>
        </w:rPr>
        <w:t>obligation to humanity</w:t>
      </w:r>
      <w:r w:rsidRPr="00D37B03">
        <w:t xml:space="preserve"> </w:t>
      </w:r>
      <w:r w:rsidRPr="00D37B03">
        <w:rPr>
          <w:rStyle w:val="StyleUnderline"/>
        </w:rPr>
        <w:t xml:space="preserve">— to use </w:t>
      </w:r>
      <w:r w:rsidRPr="00D37B03">
        <w:rPr>
          <w:rStyle w:val="Emphasis"/>
        </w:rPr>
        <w:t>diplomacy to lower the nuclear temperature</w:t>
      </w:r>
      <w:r w:rsidRPr="00D37B03">
        <w:t>. In this article, she discusses the nuclear threat, the importance of diplomacy, and two primary toolsets of diplomacy and negotiation: nurturing communication and attending to process.</w:t>
      </w:r>
    </w:p>
    <w:p w14:paraId="065571EE" w14:textId="77777777" w:rsidR="00D37B03" w:rsidRPr="00D37B03" w:rsidRDefault="00D37B03" w:rsidP="00D37B03">
      <w:pPr>
        <w:rPr>
          <w:rStyle w:val="StyleUnderline"/>
        </w:rPr>
      </w:pPr>
      <w:r w:rsidRPr="00D37B03">
        <w:t xml:space="preserve">These words, spoken long ago by President John F. Kennedy, have a special resonance now, as Russian President Vladimir </w:t>
      </w:r>
      <w:r w:rsidRPr="00D37B03">
        <w:rPr>
          <w:rStyle w:val="StyleUnderline"/>
        </w:rPr>
        <w:t>Putin seems bent on upending the nuclear order that has been in place for over 50 years</w:t>
      </w:r>
      <w:r w:rsidRPr="00D37B03">
        <w:t xml:space="preserve">. From the start of Putin’s adventure in Ukraine, </w:t>
      </w:r>
      <w:r w:rsidRPr="00D37B03">
        <w:rPr>
          <w:rStyle w:val="StyleUnderline"/>
        </w:rPr>
        <w:t>he has threatened “</w:t>
      </w:r>
      <w:r w:rsidRPr="00D37B03">
        <w:rPr>
          <w:rStyle w:val="Emphasis"/>
        </w:rPr>
        <w:t>ominous consequences</w:t>
      </w:r>
      <w:r w:rsidRPr="00D37B03">
        <w:rPr>
          <w:rStyle w:val="StyleUnderline"/>
        </w:rPr>
        <w:t>”</w:t>
      </w:r>
      <w:r w:rsidRPr="00D37B03">
        <w:t xml:space="preserve"> for those who would meddle with Russia’s invasion.1 His loyal deputies amplified these threats, </w:t>
      </w:r>
      <w:r w:rsidRPr="00D37B03">
        <w:rPr>
          <w:rStyle w:val="StyleUnderline"/>
        </w:rPr>
        <w:t>calling for nuclear death to rain down on NATO capitals</w:t>
      </w:r>
      <w:r w:rsidRPr="00D37B03">
        <w:t xml:space="preserve">.2 Thus, the United States and its NATO allies were put on notice from the outset that if their support for Kyiv brought allied soldiers into contact with the Russian invaders, </w:t>
      </w:r>
      <w:r w:rsidRPr="00D37B03">
        <w:rPr>
          <w:rStyle w:val="Emphasis"/>
        </w:rPr>
        <w:t>nuclear escalation could ensue</w:t>
      </w:r>
      <w:r w:rsidRPr="00D37B03">
        <w:t xml:space="preserve">. </w:t>
      </w:r>
      <w:r w:rsidRPr="00D37B03">
        <w:rPr>
          <w:rStyle w:val="StyleUnderline"/>
        </w:rPr>
        <w:t>Not since the darkest days of the Cold War had such explicit nuclear use been promised.</w:t>
      </w:r>
    </w:p>
    <w:p w14:paraId="17006C5D" w14:textId="77777777" w:rsidR="00D37B03" w:rsidRPr="00D37B03" w:rsidRDefault="00D37B03" w:rsidP="00D37B03">
      <w:pPr>
        <w:rPr>
          <w:rStyle w:val="Emphasis"/>
        </w:rPr>
      </w:pPr>
      <w:r w:rsidRPr="00D37B03">
        <w:t>Nonetheless, the primary restraint on strategic nuclear weapons, the New START treaty, remained intact in the first year of the Ukraine war. Although on-site inspections had been paused by mutual agreement in March 2020,3 during the height of the COVID-19 pandemic, the United States and Russia continued to exchange notifications about the status of their nuclear delivery vehicles and launchers on a frequent basis, sometimes multiple times a day. This continued routine provided significant mutual confidence that initiating a nuclear exchange between the United States and Russia was not an aspect of the Kremlin’s nuclear saber-rattling.</w:t>
      </w:r>
    </w:p>
    <w:p w14:paraId="0649E868" w14:textId="77777777" w:rsidR="00D37B03" w:rsidRPr="00D37B03" w:rsidRDefault="00D37B03" w:rsidP="00D37B03">
      <w:r w:rsidRPr="00D37B03">
        <w:t xml:space="preserve">This mutual reassurance took a significant blow when, on Feb. 21, 2023, </w:t>
      </w:r>
      <w:r w:rsidRPr="00D37B03">
        <w:rPr>
          <w:rStyle w:val="StyleUnderline"/>
        </w:rPr>
        <w:t xml:space="preserve">Putin </w:t>
      </w:r>
      <w:r w:rsidRPr="00D37B03">
        <w:rPr>
          <w:rStyle w:val="Emphasis"/>
        </w:rPr>
        <w:t>suspended</w:t>
      </w:r>
      <w:r w:rsidRPr="00D37B03">
        <w:rPr>
          <w:rStyle w:val="StyleUnderline"/>
        </w:rPr>
        <w:t xml:space="preserve"> implementation of the </w:t>
      </w:r>
      <w:r w:rsidRPr="00D37B03">
        <w:rPr>
          <w:rStyle w:val="Emphasis"/>
        </w:rPr>
        <w:t>New START treaty</w:t>
      </w:r>
      <w:r w:rsidRPr="00D37B03">
        <w:t>. He and his government stated that no “business as usual” could be conducted while the United States and its NATO allies continued to support Ukraine in its fight for continued independence and sovereignty.4</w:t>
      </w:r>
    </w:p>
    <w:p w14:paraId="5C658F3C" w14:textId="77777777" w:rsidR="00D37B03" w:rsidRPr="00D37B03" w:rsidRDefault="00D37B03" w:rsidP="00D37B03">
      <w:r w:rsidRPr="00D37B03">
        <w:rPr>
          <w:rStyle w:val="StyleUnderline"/>
        </w:rPr>
        <w:t>This position is at odds with the longstanding tradition</w:t>
      </w:r>
      <w:r w:rsidRPr="00D37B03">
        <w:t xml:space="preserve">, embraced by both the Soviet Union and Russia, as well as the United States, </w:t>
      </w:r>
      <w:r w:rsidRPr="00D37B03">
        <w:rPr>
          <w:rStyle w:val="StyleUnderline"/>
        </w:rPr>
        <w:t>that, where nuclear weapons are concerned, the concept of “business as usual” does not exist</w:t>
      </w:r>
      <w:r w:rsidRPr="00D37B03">
        <w:t xml:space="preserve">. This tradition emerged out of the trauma of the Cuban Missile Crisis, when the United States and Soviet Union, the two largest nuclear powers, </w:t>
      </w:r>
      <w:r w:rsidRPr="00D37B03">
        <w:rPr>
          <w:rStyle w:val="StyleUnderline"/>
        </w:rPr>
        <w:t xml:space="preserve">came to the </w:t>
      </w:r>
      <w:r w:rsidRPr="00D37B03">
        <w:rPr>
          <w:rStyle w:val="Emphasis"/>
        </w:rPr>
        <w:t>brink of nuclear conflagration</w:t>
      </w:r>
      <w:r w:rsidRPr="00D37B03">
        <w:t>. The crisis led to a virtual taboo on brandishing the weapons in the heat of bilateral disagreements. Rarely were nuclear weapons invoked during Cold War struggles.5</w:t>
      </w:r>
    </w:p>
    <w:p w14:paraId="3F34C624" w14:textId="77777777" w:rsidR="00D37B03" w:rsidRPr="00D37B03" w:rsidRDefault="00D37B03" w:rsidP="00D37B03">
      <w:pPr>
        <w:rPr>
          <w:rStyle w:val="StyleUnderline"/>
        </w:rPr>
      </w:pPr>
      <w:r w:rsidRPr="00D37B03">
        <w:t xml:space="preserve">Instead, </w:t>
      </w:r>
      <w:r w:rsidRPr="00D37B03">
        <w:rPr>
          <w:rStyle w:val="StyleUnderline"/>
        </w:rPr>
        <w:t xml:space="preserve">nuclear diplomacy propelled the two countries forward for </w:t>
      </w:r>
      <w:r w:rsidRPr="00D37B03">
        <w:rPr>
          <w:rStyle w:val="Emphasis"/>
        </w:rPr>
        <w:t>over 60 years</w:t>
      </w:r>
      <w:r w:rsidRPr="00D37B03">
        <w:t xml:space="preserve">. </w:t>
      </w:r>
      <w:r w:rsidRPr="00D37B03">
        <w:rPr>
          <w:rStyle w:val="StyleUnderline"/>
        </w:rPr>
        <w:t xml:space="preserve">Diplomacy enabled the United States and the Soviet Union to resolve differences </w:t>
      </w:r>
      <w:r w:rsidRPr="00D37B03">
        <w:rPr>
          <w:rStyle w:val="Emphasis"/>
        </w:rPr>
        <w:t>without resorting to direct combat</w:t>
      </w:r>
      <w:r w:rsidRPr="00D37B03">
        <w:t xml:space="preserve">. Likewise, </w:t>
      </w:r>
      <w:r w:rsidRPr="00D37B03">
        <w:rPr>
          <w:rStyle w:val="StyleUnderline"/>
        </w:rPr>
        <w:t xml:space="preserve">it allowed them to pursue effective efforts to control and limit nuclear weapons and ensure that they </w:t>
      </w:r>
      <w:r w:rsidRPr="00D37B03">
        <w:rPr>
          <w:rStyle w:val="Emphasis"/>
        </w:rPr>
        <w:t>did not proliferate</w:t>
      </w:r>
      <w:r w:rsidRPr="00D37B03">
        <w:rPr>
          <w:rStyle w:val="StyleUnderline"/>
        </w:rPr>
        <w:t>.</w:t>
      </w:r>
    </w:p>
    <w:p w14:paraId="66A228A5" w14:textId="77777777" w:rsidR="00D37B03" w:rsidRPr="00D37B03" w:rsidRDefault="00D37B03" w:rsidP="00D37B03">
      <w:r w:rsidRPr="00D37B03">
        <w:t xml:space="preserve">Throughout this period, </w:t>
      </w:r>
      <w:r w:rsidRPr="00D37B03">
        <w:rPr>
          <w:rStyle w:val="StyleUnderline"/>
        </w:rPr>
        <w:t>diplomacy</w:t>
      </w:r>
      <w:r w:rsidRPr="00D37B03">
        <w:t xml:space="preserve"> served a dual purpose. It </w:t>
      </w:r>
      <w:r w:rsidRPr="00D37B03">
        <w:rPr>
          <w:rStyle w:val="StyleUnderline"/>
        </w:rPr>
        <w:t>was a</w:t>
      </w:r>
      <w:r w:rsidRPr="00D37B03">
        <w:t xml:space="preserve"> way to solve tough problems, but also a </w:t>
      </w:r>
      <w:r w:rsidRPr="00D37B03">
        <w:rPr>
          <w:rStyle w:val="StyleUnderline"/>
        </w:rPr>
        <w:t>means to deliver effective messages about goals, objectives, and national interests</w:t>
      </w:r>
      <w:r w:rsidRPr="00D37B03">
        <w:t xml:space="preserve">. In this way, </w:t>
      </w:r>
      <w:r w:rsidRPr="00D37B03">
        <w:rPr>
          <w:rStyle w:val="StyleUnderline"/>
        </w:rPr>
        <w:t xml:space="preserve">diplomacy was at the heart of U.S. resolve to </w:t>
      </w:r>
      <w:r w:rsidRPr="00D37B03">
        <w:rPr>
          <w:rStyle w:val="Emphasis"/>
        </w:rPr>
        <w:t>sustain mutual deterrence</w:t>
      </w:r>
      <w:r w:rsidRPr="00D37B03">
        <w:rPr>
          <w:rStyle w:val="StyleUnderline"/>
        </w:rPr>
        <w:t xml:space="preserve">, both nuclear and conventional. </w:t>
      </w:r>
      <w:r w:rsidRPr="00D37B03">
        <w:t>Deterrence messaging was a profound aspect of every negotiation that touched on military forces.</w:t>
      </w:r>
    </w:p>
    <w:p w14:paraId="75FE2C69" w14:textId="77777777" w:rsidR="00D37B03" w:rsidRPr="00D37B03" w:rsidRDefault="00D37B03" w:rsidP="00D37B03">
      <w:r w:rsidRPr="00D37B03">
        <w:t>During the current Ukraine crisis, diplomacy between Moscow and Washington has stagnated, with neither capital willing to engage except on focused issues.6 Certainly the Biden administration has been clear that it will not negotiate about Ukraine if Kyiv is not in the room — the president has been forceful on that point since February 2022, when the war began.7</w:t>
      </w:r>
    </w:p>
    <w:p w14:paraId="32FABC9E" w14:textId="77777777" w:rsidR="00D37B03" w:rsidRPr="00D37B03" w:rsidRDefault="00D37B03" w:rsidP="00D37B03">
      <w:r w:rsidRPr="00D37B03">
        <w:t xml:space="preserve">But </w:t>
      </w:r>
      <w:r w:rsidRPr="00D37B03">
        <w:rPr>
          <w:rStyle w:val="Emphasis"/>
        </w:rPr>
        <w:t>by limiting diplomatic engagement</w:t>
      </w:r>
      <w:r w:rsidRPr="00D37B03">
        <w:t xml:space="preserve"> so narrowly, </w:t>
      </w:r>
      <w:r w:rsidRPr="00D37B03">
        <w:rPr>
          <w:rStyle w:val="StyleUnderline"/>
        </w:rPr>
        <w:t xml:space="preserve">the administration has been missing opportunities to pursue a goal that is clearly in the U.S. national interest: </w:t>
      </w:r>
      <w:r w:rsidRPr="00D37B03">
        <w:rPr>
          <w:rStyle w:val="Emphasis"/>
        </w:rPr>
        <w:t>bringing down the nuclear temperature with Moscow</w:t>
      </w:r>
      <w:r w:rsidRPr="00D37B03">
        <w:t>. Moreover, it is losing the chance to deliver clear deterrence messages directly at the negotiating table.</w:t>
      </w:r>
    </w:p>
    <w:p w14:paraId="5822D8A2" w14:textId="77777777" w:rsidR="00D37B03" w:rsidRPr="00D37B03" w:rsidRDefault="00D37B03" w:rsidP="00D37B03">
      <w:pPr>
        <w:rPr>
          <w:rStyle w:val="StyleUnderline"/>
        </w:rPr>
      </w:pPr>
      <w:r w:rsidRPr="00D37B03">
        <w:t xml:space="preserve">This article focuses on how to get </w:t>
      </w:r>
      <w:r w:rsidRPr="00D37B03">
        <w:rPr>
          <w:rStyle w:val="StyleUnderline"/>
        </w:rPr>
        <w:t>diplomacy</w:t>
      </w:r>
      <w:r w:rsidRPr="00D37B03">
        <w:t xml:space="preserve"> </w:t>
      </w:r>
      <w:r w:rsidRPr="00D37B03">
        <w:rPr>
          <w:rStyle w:val="StyleUnderline"/>
        </w:rPr>
        <w:t>between the United States and the Russian Federation</w:t>
      </w:r>
      <w:r w:rsidRPr="00D37B03">
        <w:t xml:space="preserve"> back on track in order to </w:t>
      </w:r>
      <w:r w:rsidRPr="00D37B03">
        <w:rPr>
          <w:rStyle w:val="Emphasis"/>
        </w:rPr>
        <w:t>address the existential threat of nuclear weapons</w:t>
      </w:r>
      <w:r w:rsidRPr="00D37B03">
        <w:t xml:space="preserve">. It does not, of course, discard the necessity of maintaining a defense posture that is potent and convincing. As President Barack Obama said during his Nobel Prize acceptance speech in 2009, “To say that force may sometimes be necessary is not a call to cynicism — it is a recognition of history, the imperfections of man, and the limits of reason.”8 </w:t>
      </w:r>
      <w:r w:rsidRPr="00D37B03">
        <w:rPr>
          <w:rStyle w:val="StyleUnderline"/>
        </w:rPr>
        <w:t xml:space="preserve">The egregious </w:t>
      </w:r>
      <w:r w:rsidRPr="00D37B03">
        <w:rPr>
          <w:rStyle w:val="Emphasis"/>
        </w:rPr>
        <w:t>Russian invasion of Ukraine</w:t>
      </w:r>
      <w:r w:rsidRPr="00D37B03">
        <w:rPr>
          <w:rStyle w:val="StyleUnderline"/>
        </w:rPr>
        <w:t xml:space="preserve"> as well as </w:t>
      </w:r>
      <w:r w:rsidRPr="00D37B03">
        <w:rPr>
          <w:rStyle w:val="Emphasis"/>
        </w:rPr>
        <w:t>China’s growing military forces</w:t>
      </w:r>
      <w:r w:rsidRPr="00D37B03">
        <w:rPr>
          <w:rStyle w:val="StyleUnderline"/>
        </w:rPr>
        <w:t xml:space="preserve"> highlight the </w:t>
      </w:r>
      <w:r w:rsidRPr="00D37B03">
        <w:rPr>
          <w:rStyle w:val="Emphasis"/>
        </w:rPr>
        <w:t>necessity of sustaining a strong deterrence</w:t>
      </w:r>
      <w:r w:rsidRPr="00D37B03">
        <w:rPr>
          <w:rStyle w:val="StyleUnderline"/>
        </w:rPr>
        <w:t xml:space="preserve"> and </w:t>
      </w:r>
      <w:r w:rsidRPr="00D37B03">
        <w:rPr>
          <w:rStyle w:val="Emphasis"/>
        </w:rPr>
        <w:t>defense posture</w:t>
      </w:r>
      <w:r w:rsidRPr="00D37B03">
        <w:rPr>
          <w:rStyle w:val="StyleUnderline"/>
        </w:rPr>
        <w:t>, together with America’s allies and partners.</w:t>
      </w:r>
    </w:p>
    <w:p w14:paraId="4BDD9385" w14:textId="77777777" w:rsidR="00D37B03" w:rsidRPr="00D37B03" w:rsidRDefault="00D37B03" w:rsidP="00D37B03">
      <w:r w:rsidRPr="00D37B03">
        <w:t xml:space="preserve">One might ask, why should Washington make this special effort, when Moscow has left the table and refuses to return? The Kremlin has raised high political barriers to any effort to restore full implementation of the New START treaty and continues to engage in nuclear threats and sabre rattling. However, </w:t>
      </w:r>
      <w:r w:rsidRPr="00D37B03">
        <w:rPr>
          <w:rStyle w:val="StyleUnderline"/>
        </w:rPr>
        <w:t xml:space="preserve">because nuclear war is an </w:t>
      </w:r>
      <w:r w:rsidRPr="00D37B03">
        <w:rPr>
          <w:rStyle w:val="Emphasis"/>
        </w:rPr>
        <w:t>existential threat to countries around the globe</w:t>
      </w:r>
      <w:r w:rsidRPr="00D37B03">
        <w:rPr>
          <w:rStyle w:val="StyleUnderline"/>
        </w:rPr>
        <w:t xml:space="preserve">, the United States has a </w:t>
      </w:r>
      <w:r w:rsidRPr="00D37B03">
        <w:rPr>
          <w:rStyle w:val="Emphasis"/>
        </w:rPr>
        <w:t>special responsibility</w:t>
      </w:r>
      <w:r w:rsidRPr="00D37B03">
        <w:t xml:space="preserve"> — </w:t>
      </w:r>
      <w:r w:rsidRPr="00D37B03">
        <w:rPr>
          <w:rStyle w:val="StyleUnderline"/>
        </w:rPr>
        <w:t xml:space="preserve">indeed, an </w:t>
      </w:r>
      <w:r w:rsidRPr="00D37B03">
        <w:rPr>
          <w:rStyle w:val="Emphasis"/>
        </w:rPr>
        <w:t>obligation to humanity</w:t>
      </w:r>
      <w:r w:rsidRPr="00D37B03">
        <w:t xml:space="preserve"> — </w:t>
      </w:r>
      <w:r w:rsidRPr="00D37B03">
        <w:rPr>
          <w:rStyle w:val="StyleUnderline"/>
        </w:rPr>
        <w:t xml:space="preserve">to try to </w:t>
      </w:r>
      <w:r w:rsidRPr="00D37B03">
        <w:rPr>
          <w:rStyle w:val="Emphasis"/>
        </w:rPr>
        <w:t>keep talking with Moscow</w:t>
      </w:r>
      <w:r w:rsidRPr="00D37B03">
        <w:rPr>
          <w:rStyle w:val="StyleUnderline"/>
        </w:rPr>
        <w:t xml:space="preserve">. Washington should do </w:t>
      </w:r>
      <w:r w:rsidRPr="00D37B03">
        <w:rPr>
          <w:rStyle w:val="Emphasis"/>
        </w:rPr>
        <w:t>everything it can to lower the nuclear temperature</w:t>
      </w:r>
      <w:r w:rsidRPr="00D37B03">
        <w:t xml:space="preserve"> </w:t>
      </w:r>
      <w:r w:rsidRPr="00D37B03">
        <w:rPr>
          <w:rStyle w:val="StyleUnderline"/>
        </w:rPr>
        <w:t>and return New START to full implementation</w:t>
      </w:r>
      <w:r w:rsidRPr="00D37B03">
        <w:t>.</w:t>
      </w:r>
    </w:p>
    <w:p w14:paraId="0E7138E6" w14:textId="77777777" w:rsidR="00D37B03" w:rsidRPr="00D37B03" w:rsidRDefault="00D37B03" w:rsidP="00D37B03">
      <w:r w:rsidRPr="00D37B03">
        <w:t>Using Diplomacy to Lower the Nuclear Temperature</w:t>
      </w:r>
    </w:p>
    <w:p w14:paraId="28A09264" w14:textId="77777777" w:rsidR="00D37B03" w:rsidRPr="00D37B03" w:rsidRDefault="00D37B03" w:rsidP="00D37B03">
      <w:pPr>
        <w:rPr>
          <w:rStyle w:val="StyleUnderline"/>
        </w:rPr>
      </w:pPr>
      <w:r w:rsidRPr="00D37B03">
        <w:rPr>
          <w:rStyle w:val="StyleUnderline"/>
        </w:rPr>
        <w:t>During the Cold War, the United States and the Soviet Union were constantly on the brink of conflict</w:t>
      </w:r>
      <w:r w:rsidRPr="00D37B03">
        <w:t xml:space="preserve">. Washington and Moscow were not generally cooperating to solve problems. One particular </w:t>
      </w:r>
      <w:r w:rsidRPr="00D37B03">
        <w:rPr>
          <w:rStyle w:val="Emphasis"/>
        </w:rPr>
        <w:t>hotspot was the Middle East</w:t>
      </w:r>
      <w:r w:rsidRPr="00D37B03">
        <w:t xml:space="preserve">, where battles between Israel and its Arab neighbors were a regular feature. The United States and Soviet Union were on opposite sides of this struggle. During the Six-Day War in 1967 and a few years later, during the 1973 Yom Kippur War, both sides took steps to raise the readiness of their strategic nuclear forces. In those days, everyone was familiar with what DEFCON 3 meant.9 In Vietnam during the late 1960s, Soviet air defense forces were working side by side with North Vietnam to shoot down U.S. fighter aircraft over Hanoi.10 The late Sen. John McCain knew this story well. </w:t>
      </w:r>
      <w:r w:rsidRPr="00D37B03">
        <w:rPr>
          <w:rStyle w:val="StyleUnderline"/>
        </w:rPr>
        <w:t>Although there were many hot crises between Washington and Moscow during this period, the two capitals were still able to negotiate to constrain nuclear weapons.</w:t>
      </w:r>
    </w:p>
    <w:p w14:paraId="331CE111" w14:textId="77777777" w:rsidR="00D37B03" w:rsidRPr="00D37B03" w:rsidRDefault="00D37B03" w:rsidP="00D37B03">
      <w:pPr>
        <w:rPr>
          <w:rStyle w:val="Emphasis"/>
        </w:rPr>
      </w:pPr>
      <w:r w:rsidRPr="00D37B03">
        <w:rPr>
          <w:rStyle w:val="StyleUnderline"/>
        </w:rPr>
        <w:t>Cold War history shows that it is not only necessary to avoid nuclear threats, but also to control and limit nuclear weapons. The United States and Russia possess by far the largest nuclear arsenals, approximately 4,000 nuclear warheads each. The closest competitor, China, has approximately 400</w:t>
      </w:r>
      <w:r w:rsidRPr="00D37B03">
        <w:t xml:space="preserve">.11 Although </w:t>
      </w:r>
      <w:r w:rsidRPr="00D37B03">
        <w:rPr>
          <w:rStyle w:val="Emphasis"/>
        </w:rPr>
        <w:t>China is fast modernizing</w:t>
      </w:r>
      <w:r w:rsidRPr="00D37B03">
        <w:t xml:space="preserve"> and needs to be part of the calculus, the United States and Russia should take the lead in preventing the </w:t>
      </w:r>
      <w:r w:rsidRPr="00D37B03">
        <w:rPr>
          <w:rStyle w:val="StyleUnderline"/>
        </w:rPr>
        <w:t>crisis</w:t>
      </w:r>
      <w:r w:rsidRPr="00D37B03">
        <w:t xml:space="preserve"> in Ukraine from </w:t>
      </w:r>
      <w:r w:rsidRPr="00D37B03">
        <w:rPr>
          <w:rStyle w:val="Emphasis"/>
        </w:rPr>
        <w:t>escalating to nuclear use.</w:t>
      </w:r>
    </w:p>
    <w:p w14:paraId="75F321BD" w14:textId="77777777" w:rsidR="00D37B03" w:rsidRPr="00D37B03" w:rsidRDefault="00D37B03" w:rsidP="00D37B03">
      <w:r w:rsidRPr="00D37B03">
        <w:t xml:space="preserve">And yet, </w:t>
      </w:r>
      <w:r w:rsidRPr="00D37B03">
        <w:rPr>
          <w:rStyle w:val="StyleUnderline"/>
        </w:rPr>
        <w:t>Putin</w:t>
      </w:r>
      <w:r w:rsidRPr="00D37B03">
        <w:t xml:space="preserve"> and his deputies seem to have decided to set aside this history and its nuclear lessons. They have </w:t>
      </w:r>
      <w:r w:rsidRPr="00D37B03">
        <w:rPr>
          <w:rStyle w:val="StyleUnderline"/>
        </w:rPr>
        <w:t xml:space="preserve">heedlessly raised the nuclear temperature to levels not seen </w:t>
      </w:r>
      <w:r w:rsidRPr="00D37B03">
        <w:rPr>
          <w:rStyle w:val="Emphasis"/>
        </w:rPr>
        <w:t>since the Cuban Missile Crisis 60 years ago</w:t>
      </w:r>
      <w:r w:rsidRPr="00D37B03">
        <w:t xml:space="preserve">. </w:t>
      </w:r>
      <w:r w:rsidRPr="00D37B03">
        <w:rPr>
          <w:rStyle w:val="StyleUnderline"/>
        </w:rPr>
        <w:t>They have furthermore refused to do anything to bring it down</w:t>
      </w:r>
      <w:r w:rsidRPr="00D37B03">
        <w:t xml:space="preserve">. By refusing to implement the New START treaty, they have shown that they do not care to do so. For Russia, evidently, even existential threats to humanity have a tactical political value that can be cashed in on. Nuclear weapons can be used for leverage to try to get the Kremlin what it wants in Ukraine. Putin has even gone so far as to dismiss the importance of the continued survival of Russia. Were </w:t>
      </w:r>
      <w:r w:rsidRPr="00D37B03">
        <w:rPr>
          <w:rStyle w:val="StyleUnderline"/>
        </w:rPr>
        <w:t>Russia</w:t>
      </w:r>
      <w:r w:rsidRPr="00D37B03">
        <w:t xml:space="preserve"> to </w:t>
      </w:r>
      <w:r w:rsidRPr="00D37B03">
        <w:rPr>
          <w:rStyle w:val="StyleUnderline"/>
        </w:rPr>
        <w:t>disappear with the rest of the world in a nuclear conflagration</w:t>
      </w:r>
      <w:r w:rsidRPr="00D37B03">
        <w:t>, as Putin famously stated in 2018, it would be worth it, for a world without Russia is not worth preserving.12</w:t>
      </w:r>
    </w:p>
    <w:p w14:paraId="0B624454" w14:textId="77777777" w:rsidR="00D37B03" w:rsidRPr="00D37B03" w:rsidRDefault="00D37B03" w:rsidP="00D37B03">
      <w:r w:rsidRPr="00D37B03">
        <w:t xml:space="preserve">Notably, the United States and its allies are not the only ones to have recoiled from such apocalyptic visions. Chinese leader </w:t>
      </w:r>
      <w:r w:rsidRPr="00D37B03">
        <w:rPr>
          <w:rStyle w:val="Emphasis"/>
        </w:rPr>
        <w:t>Xi</w:t>
      </w:r>
      <w:r w:rsidRPr="00D37B03">
        <w:t xml:space="preserve"> Jinping </w:t>
      </w:r>
      <w:r w:rsidRPr="00D37B03">
        <w:rPr>
          <w:rStyle w:val="StyleUnderline"/>
        </w:rPr>
        <w:t>and</w:t>
      </w:r>
      <w:r w:rsidRPr="00D37B03">
        <w:t xml:space="preserve"> Indian Prime Minister Narendra </w:t>
      </w:r>
      <w:r w:rsidRPr="00D37B03">
        <w:rPr>
          <w:rStyle w:val="Emphasis"/>
        </w:rPr>
        <w:t>Modi</w:t>
      </w:r>
      <w:r w:rsidRPr="00D37B03">
        <w:t xml:space="preserve"> </w:t>
      </w:r>
      <w:r w:rsidRPr="00D37B03">
        <w:rPr>
          <w:rStyle w:val="StyleUnderline"/>
        </w:rPr>
        <w:t>were</w:t>
      </w:r>
      <w:r w:rsidRPr="00D37B03">
        <w:t xml:space="preserve"> publicly </w:t>
      </w:r>
      <w:r w:rsidRPr="00D37B03">
        <w:rPr>
          <w:rStyle w:val="Emphasis"/>
        </w:rPr>
        <w:t>terse with Putin</w:t>
      </w:r>
      <w:r w:rsidRPr="00D37B03">
        <w:t xml:space="preserve"> during the Shanghai Cooperation Organization summit in Kazakhstan in November 2022, saying that nuclear weapons should not play a part in the Ukraine war.13 These messages have been reiterated at high levels, notably at the Munich Security Conference in February 2023, where Chinese Foreign Minister Wang Yi gave a firm “no” with regard to the use of nuclear weapons in Ukraine.14 These voices are highly valuable, because they are more likely to be heard in Moscow than voices from the United States and its allies.</w:t>
      </w:r>
    </w:p>
    <w:p w14:paraId="53E3F6F2" w14:textId="77777777" w:rsidR="00D37B03" w:rsidRPr="00D37B03" w:rsidRDefault="00D37B03" w:rsidP="00D37B03">
      <w:r w:rsidRPr="00D37B03">
        <w:t xml:space="preserve">However, </w:t>
      </w:r>
      <w:r w:rsidRPr="00D37B03">
        <w:rPr>
          <w:rStyle w:val="StyleUnderline"/>
        </w:rPr>
        <w:t>America and its allies have a continuing responsibility to try to bring down the nuclear temperature despite Putin’s every effort to stoke it.</w:t>
      </w:r>
      <w:r w:rsidRPr="00D37B03">
        <w:t xml:space="preserve"> As Lawrence Freedman has argued, “</w:t>
      </w:r>
      <w:r w:rsidRPr="00D37B03">
        <w:rPr>
          <w:rStyle w:val="StyleUnderline"/>
        </w:rPr>
        <w:t>Anything that generates caution and apprehension has possible deterrent effects, even when the behaviour to be avoided has to be inferred</w:t>
      </w:r>
      <w:r w:rsidRPr="00D37B03">
        <w:t>.”15</w:t>
      </w:r>
    </w:p>
    <w:p w14:paraId="6B859719" w14:textId="77777777" w:rsidR="00D37B03" w:rsidRPr="00D37B03" w:rsidRDefault="00D37B03" w:rsidP="00D37B03">
      <w:r w:rsidRPr="00D37B03">
        <w:t xml:space="preserve">The United States is clearly trying to engender caution and apprehension in the Kremlin through judicious signaling — bomber demonstration flights, flight testing of nuclear missiles, and exercises and training.16 But it has also been careful to avoid taking military steps that could be construed as escalatory.17 </w:t>
      </w:r>
      <w:r w:rsidRPr="00D37B03">
        <w:rPr>
          <w:rStyle w:val="StyleUnderline"/>
        </w:rPr>
        <w:t xml:space="preserve">Diplomatic communications are being </w:t>
      </w:r>
      <w:r w:rsidRPr="00D37B03">
        <w:rPr>
          <w:rStyle w:val="Emphasis"/>
        </w:rPr>
        <w:t>used to bolster these signals</w:t>
      </w:r>
      <w:r w:rsidRPr="00D37B03">
        <w:t xml:space="preserve">, as when CIA Director William Burns, one of the nation’s top diplomats, traveled to Ankara in November to convey messages directly to his counterpart, FSB Director Sergei Naryshkin.18 Thus, the Biden administration is combining military action with some </w:t>
      </w:r>
      <w:r w:rsidRPr="00D37B03">
        <w:rPr>
          <w:rStyle w:val="StyleUnderline"/>
        </w:rPr>
        <w:t>diplomacy</w:t>
      </w:r>
      <w:r w:rsidRPr="00D37B03">
        <w:t xml:space="preserve"> in an effort to </w:t>
      </w:r>
      <w:r w:rsidRPr="00D37B03">
        <w:rPr>
          <w:rStyle w:val="Emphasis"/>
        </w:rPr>
        <w:t>head off</w:t>
      </w:r>
      <w:r w:rsidRPr="00D37B03">
        <w:t xml:space="preserve"> Russian </w:t>
      </w:r>
      <w:r w:rsidRPr="00D37B03">
        <w:rPr>
          <w:rStyle w:val="Emphasis"/>
        </w:rPr>
        <w:t>nuclear use.</w:t>
      </w:r>
    </w:p>
    <w:p w14:paraId="7F029D94" w14:textId="77777777" w:rsidR="00D37B03" w:rsidRPr="00D37B03" w:rsidRDefault="00D37B03" w:rsidP="00D37B03">
      <w:pPr>
        <w:rPr>
          <w:rStyle w:val="StyleUnderline"/>
        </w:rPr>
      </w:pPr>
      <w:r w:rsidRPr="00D37B03">
        <w:t xml:space="preserve">Washington needs to try to change the status quo with Moscow without resorting to the use of force.19 Despite the stark difficulty of dealing with Moscow, </w:t>
      </w:r>
      <w:r w:rsidRPr="00D37B03">
        <w:rPr>
          <w:rStyle w:val="Emphasis"/>
        </w:rPr>
        <w:t>diplomacy has a special advantage at this moment.</w:t>
      </w:r>
      <w:r w:rsidRPr="00D37B03">
        <w:t xml:space="preserve"> It is </w:t>
      </w:r>
      <w:r w:rsidRPr="00D37B03">
        <w:rPr>
          <w:rStyle w:val="StyleUnderline"/>
        </w:rPr>
        <w:t>a powerful instrument that uses human communication skills to get across the benefits of certain behaviors and the costs of others</w:t>
      </w:r>
      <w:r w:rsidRPr="00D37B03">
        <w:t xml:space="preserve">. Although military backing can increase its effectiveness, </w:t>
      </w:r>
      <w:r w:rsidRPr="00D37B03">
        <w:rPr>
          <w:rStyle w:val="StyleUnderline"/>
        </w:rPr>
        <w:t>diplomacy does not require the movement of armed forces, increases in operational readiness, or military exercises in order to be effective. Convincing language and the means to communicate it can alone produce results.</w:t>
      </w:r>
    </w:p>
    <w:p w14:paraId="22642E94" w14:textId="77777777" w:rsidR="00D37B03" w:rsidRPr="00D37B03" w:rsidRDefault="00D37B03" w:rsidP="00D37B03">
      <w:r w:rsidRPr="00D37B03">
        <w:rPr>
          <w:rStyle w:val="StyleUnderline"/>
        </w:rPr>
        <w:t xml:space="preserve">The value of effective diplomacy is </w:t>
      </w:r>
      <w:r w:rsidRPr="00D37B03">
        <w:rPr>
          <w:rStyle w:val="Emphasis"/>
        </w:rPr>
        <w:t>especially clear now,</w:t>
      </w:r>
      <w:r w:rsidRPr="00D37B03">
        <w:t xml:space="preserve"> at a time when the United States should be highly wary of using nuclear exercises or demonstrations to respond to Russia’s nuclear threats. As the nuclear peer of Russia, </w:t>
      </w:r>
      <w:r w:rsidRPr="00D37B03">
        <w:rPr>
          <w:rStyle w:val="StyleUnderline"/>
        </w:rPr>
        <w:t xml:space="preserve">America has a special responsibility: Its diplomats need to try to convince Russia to stop threatening nuclear use and instead </w:t>
      </w:r>
      <w:r w:rsidRPr="00D37B03">
        <w:rPr>
          <w:rStyle w:val="Emphasis"/>
        </w:rPr>
        <w:t>resume responsible nuclear behavior</w:t>
      </w:r>
      <w:r w:rsidRPr="00D37B03">
        <w:t>. This should be a top U.S. national security goal.</w:t>
      </w:r>
    </w:p>
    <w:p w14:paraId="785BA852" w14:textId="77777777" w:rsidR="00D37B03" w:rsidRPr="00D37B03" w:rsidRDefault="00D37B03" w:rsidP="00D37B03">
      <w:r w:rsidRPr="00D37B03">
        <w:t xml:space="preserve">Such negotiations would be a worthy test of diplomacy’s mettle. To have a chance of succeeding, of course, the United States must have a willing partner. Thus, </w:t>
      </w:r>
      <w:r w:rsidRPr="00D37B03">
        <w:rPr>
          <w:rStyle w:val="StyleUnderline"/>
        </w:rPr>
        <w:t xml:space="preserve">the </w:t>
      </w:r>
      <w:r w:rsidRPr="00D37B03">
        <w:rPr>
          <w:rStyle w:val="Emphasis"/>
        </w:rPr>
        <w:t>first challenge</w:t>
      </w:r>
      <w:r w:rsidRPr="00D37B03">
        <w:rPr>
          <w:rStyle w:val="StyleUnderline"/>
        </w:rPr>
        <w:t xml:space="preserve"> is to </w:t>
      </w:r>
      <w:r w:rsidRPr="00D37B03">
        <w:rPr>
          <w:rStyle w:val="Emphasis"/>
        </w:rPr>
        <w:t>bring Russia to the negotiating table</w:t>
      </w:r>
      <w:r w:rsidRPr="00D37B03">
        <w:t>. Making the case to Putin for direct negotiations will, at some point, be necessary, a difficult task at a time when lines of communication between the White House and the Kremlin have been seriously weakened. Neither side has seen much value in tending to them in the midst of the current crisis.</w:t>
      </w:r>
    </w:p>
    <w:p w14:paraId="6F5559B5" w14:textId="77777777" w:rsidR="00D37B03" w:rsidRPr="00D37B03" w:rsidRDefault="00D37B03" w:rsidP="00D37B03">
      <w:pPr>
        <w:rPr>
          <w:rStyle w:val="StyleUnderline"/>
        </w:rPr>
      </w:pPr>
      <w:r w:rsidRPr="00D37B03">
        <w:t xml:space="preserve">Nevertheless, </w:t>
      </w:r>
      <w:r w:rsidRPr="00D37B03">
        <w:rPr>
          <w:rStyle w:val="StyleUnderline"/>
        </w:rPr>
        <w:t xml:space="preserve">functioning lines of communication are a </w:t>
      </w:r>
      <w:r w:rsidRPr="00D37B03">
        <w:rPr>
          <w:rStyle w:val="Emphasis"/>
        </w:rPr>
        <w:t>crucial element of diplomacy</w:t>
      </w:r>
      <w:r w:rsidRPr="00D37B03">
        <w:t xml:space="preserve">. </w:t>
      </w:r>
      <w:r w:rsidRPr="00D37B03">
        <w:rPr>
          <w:rStyle w:val="StyleUnderline"/>
        </w:rPr>
        <w:t>Working directly with a counterpart</w:t>
      </w:r>
      <w:r w:rsidRPr="00D37B03">
        <w:t xml:space="preserve">, no matter how unsavory or unscrupulous, </w:t>
      </w:r>
      <w:r w:rsidRPr="00D37B03">
        <w:rPr>
          <w:rStyle w:val="StyleUnderline"/>
        </w:rPr>
        <w:t>is necessary to the success of any negotiation</w:t>
      </w:r>
      <w:r w:rsidRPr="00D37B03">
        <w:t xml:space="preserve">. </w:t>
      </w:r>
      <w:r w:rsidRPr="00D37B03">
        <w:rPr>
          <w:rStyle w:val="StyleUnderline"/>
        </w:rPr>
        <w:t>Talking</w:t>
      </w:r>
      <w:r w:rsidRPr="00D37B03">
        <w:t xml:space="preserve"> is not a reward for bad behavior. It </w:t>
      </w:r>
      <w:r w:rsidRPr="00D37B03">
        <w:rPr>
          <w:rStyle w:val="StyleUnderline"/>
        </w:rPr>
        <w:t>is the road to altering bad behavior and, in the end, halting it.</w:t>
      </w:r>
    </w:p>
    <w:p w14:paraId="385F61C6" w14:textId="77777777" w:rsidR="00D37B03" w:rsidRPr="00D37B03" w:rsidRDefault="00D37B03" w:rsidP="00D37B03">
      <w:r w:rsidRPr="00D37B03">
        <w:t xml:space="preserve">In diplomacy, </w:t>
      </w:r>
      <w:r w:rsidRPr="00D37B03">
        <w:rPr>
          <w:rStyle w:val="StyleUnderline"/>
        </w:rPr>
        <w:t>problem-solving and deterrence messaging go hand-in-hand</w:t>
      </w:r>
      <w:r w:rsidRPr="00D37B03">
        <w:t xml:space="preserve">. </w:t>
      </w:r>
      <w:r w:rsidRPr="00D37B03">
        <w:rPr>
          <w:rStyle w:val="StyleUnderline"/>
        </w:rPr>
        <w:t>Enabling these two functions to succeed requires injecting new energy into U.S. diplomatic practice regarding Russia.</w:t>
      </w:r>
      <w:r w:rsidRPr="00D37B03">
        <w:t xml:space="preserve"> From the outset, of course, top-level political support from the president and the secretary of state, as well as the secretary of defense and other key cabinet secretaries, will be required. They will have to be persistent and committed to engagement. Such top cover will be absolutely necessary, not only for the diplomats at lower levels to succeed, but also to gain the support or “backstopping” that they will require from U.S. government agencies.</w:t>
      </w:r>
    </w:p>
    <w:p w14:paraId="3E36CDDC" w14:textId="77777777" w:rsidR="00D37B03" w:rsidRPr="00D37B03" w:rsidRDefault="00D37B03" w:rsidP="00D37B03">
      <w:pPr>
        <w:rPr>
          <w:rStyle w:val="StyleUnderline"/>
        </w:rPr>
      </w:pPr>
      <w:r w:rsidRPr="00D37B03">
        <w:t xml:space="preserve">Assuming such top-level political support is forthcoming, </w:t>
      </w:r>
      <w:r w:rsidRPr="00D37B03">
        <w:rPr>
          <w:rStyle w:val="StyleUnderline"/>
        </w:rPr>
        <w:t>U.S. diplomats will benefit from thinking through what factors will be most likely to deliver success in what will amount to an enormous challeng</w:t>
      </w:r>
      <w:r w:rsidRPr="00D37B03">
        <w:t xml:space="preserve">e (indeed, possibly an existential one): </w:t>
      </w:r>
      <w:r w:rsidRPr="00D37B03">
        <w:rPr>
          <w:rStyle w:val="StyleUnderline"/>
        </w:rPr>
        <w:t>backing the Russians off their nuclear threats and returning them to the status of a worthwhile partner in the arena of nuclear control and limitation.</w:t>
      </w:r>
    </w:p>
    <w:p w14:paraId="57843E19" w14:textId="77777777" w:rsidR="00D37B03" w:rsidRPr="00D37B03" w:rsidRDefault="00D37B03" w:rsidP="00D37B03">
      <w:pPr>
        <w:pStyle w:val="Heading2"/>
      </w:pPr>
      <w:r w:rsidRPr="00D37B03">
        <w:t>Uniqueness</w:t>
      </w:r>
    </w:p>
    <w:p w14:paraId="074F225F" w14:textId="77777777" w:rsidR="00D37B03" w:rsidRPr="00D37B03" w:rsidRDefault="00D37B03" w:rsidP="00D37B03">
      <w:pPr>
        <w:pStyle w:val="Heading3"/>
      </w:pPr>
      <w:r w:rsidRPr="00D37B03">
        <w:t>Arctic Relations/Cooperation Strong---2NC/1NR</w:t>
      </w:r>
    </w:p>
    <w:p w14:paraId="01E64F76" w14:textId="77777777" w:rsidR="00D37B03" w:rsidRPr="00D37B03" w:rsidRDefault="00D37B03" w:rsidP="00D37B03">
      <w:pPr>
        <w:pStyle w:val="Heading4"/>
      </w:pPr>
      <w:r w:rsidRPr="00D37B03">
        <w:t>Trump changed the uniqueness situation. He is mending U.S.-Russia relations in the Arctic.</w:t>
      </w:r>
    </w:p>
    <w:p w14:paraId="7B831723" w14:textId="77777777" w:rsidR="00D37B03" w:rsidRPr="00D37B03" w:rsidRDefault="00D37B03" w:rsidP="00D37B03">
      <w:r w:rsidRPr="00D37B03">
        <w:rPr>
          <w:rStyle w:val="Style13ptBold"/>
        </w:rPr>
        <w:t>Ilyushina 25</w:t>
      </w:r>
      <w:r w:rsidRPr="00D37B03">
        <w:t xml:space="preserve"> – Russia Journalist at The Washington Post.</w:t>
      </w:r>
    </w:p>
    <w:p w14:paraId="6F1B9F89" w14:textId="77777777" w:rsidR="00D37B03" w:rsidRPr="00D37B03" w:rsidRDefault="00D37B03" w:rsidP="00D37B03">
      <w:r w:rsidRPr="00D37B03">
        <w:t>Mary Ilyushina, “Lure of the north: What Russia’s Arctic can offer Trump,” The Washington Post, 03-31-2025, https://www.washingtonpost.com/world/2025/03/31/russia-arctic-gas-minerals-trump-putin/</w:t>
      </w:r>
    </w:p>
    <w:p w14:paraId="11C44B6D" w14:textId="77777777" w:rsidR="00D37B03" w:rsidRPr="00D37B03" w:rsidRDefault="00D37B03" w:rsidP="00D37B03">
      <w:r w:rsidRPr="00D37B03">
        <w:t xml:space="preserve">But </w:t>
      </w:r>
      <w:r w:rsidRPr="00D37B03">
        <w:rPr>
          <w:rStyle w:val="StyleUnderline"/>
        </w:rPr>
        <w:t xml:space="preserve">as the Trump administration’s own Arctic </w:t>
      </w:r>
      <w:r w:rsidRPr="00D37B03">
        <w:rPr>
          <w:rStyle w:val="Emphasis"/>
        </w:rPr>
        <w:t>ambitions</w:t>
      </w:r>
      <w:r w:rsidRPr="00D37B03">
        <w:rPr>
          <w:rStyle w:val="StyleUnderline"/>
        </w:rPr>
        <w:t xml:space="preserve"> and </w:t>
      </w:r>
      <w:r w:rsidRPr="00D37B03">
        <w:rPr>
          <w:rStyle w:val="Emphasis"/>
        </w:rPr>
        <w:t>rapport</w:t>
      </w:r>
      <w:r w:rsidRPr="00D37B03">
        <w:rPr>
          <w:rStyle w:val="StyleUnderline"/>
        </w:rPr>
        <w:t xml:space="preserve"> with President Vladimir Putin </w:t>
      </w:r>
      <w:r w:rsidRPr="00D37B03">
        <w:rPr>
          <w:rStyle w:val="Emphasis"/>
        </w:rPr>
        <w:t>grow</w:t>
      </w:r>
      <w:r w:rsidRPr="00D37B03">
        <w:t xml:space="preserve">, </w:t>
      </w:r>
      <w:r w:rsidRPr="00D37B03">
        <w:rPr>
          <w:rStyle w:val="StyleUnderline"/>
        </w:rPr>
        <w:t>Moscow is seeking to leverage its Arctic riches and America’s interest to lobby for</w:t>
      </w:r>
      <w:r w:rsidRPr="00D37B03">
        <w:t xml:space="preserve"> much-anticipated </w:t>
      </w:r>
      <w:r w:rsidRPr="00D37B03">
        <w:rPr>
          <w:rStyle w:val="Emphasis"/>
        </w:rPr>
        <w:t>sanctions relief</w:t>
      </w:r>
      <w:r w:rsidRPr="00D37B03">
        <w:t xml:space="preserve"> </w:t>
      </w:r>
      <w:r w:rsidRPr="00D37B03">
        <w:rPr>
          <w:rStyle w:val="StyleUnderline"/>
        </w:rPr>
        <w:t xml:space="preserve">and </w:t>
      </w:r>
      <w:r w:rsidRPr="00D37B03">
        <w:rPr>
          <w:rStyle w:val="Emphasis"/>
        </w:rPr>
        <w:t>use the icy region</w:t>
      </w:r>
      <w:r w:rsidRPr="00D37B03">
        <w:rPr>
          <w:rStyle w:val="StyleUnderline"/>
        </w:rPr>
        <w:t xml:space="preserve"> as a </w:t>
      </w:r>
      <w:r w:rsidRPr="00D37B03">
        <w:rPr>
          <w:rStyle w:val="Emphasis"/>
        </w:rPr>
        <w:t>testing ground</w:t>
      </w:r>
      <w:r w:rsidRPr="00D37B03">
        <w:rPr>
          <w:rStyle w:val="StyleUnderline"/>
        </w:rPr>
        <w:t xml:space="preserve"> for </w:t>
      </w:r>
      <w:r w:rsidRPr="00D37B03">
        <w:rPr>
          <w:rStyle w:val="Emphasis"/>
        </w:rPr>
        <w:t>rebuilding ties</w:t>
      </w:r>
      <w:r w:rsidRPr="00D37B03">
        <w:rPr>
          <w:rStyle w:val="StyleUnderline"/>
        </w:rPr>
        <w:t xml:space="preserve"> with the United States</w:t>
      </w:r>
      <w:r w:rsidRPr="00D37B03">
        <w:t>.</w:t>
      </w:r>
    </w:p>
    <w:p w14:paraId="328E436E" w14:textId="77777777" w:rsidR="00D37B03" w:rsidRPr="00D37B03" w:rsidRDefault="00D37B03" w:rsidP="00D37B03">
      <w:pPr>
        <w:rPr>
          <w:rStyle w:val="StyleUnderline"/>
        </w:rPr>
      </w:pPr>
      <w:r w:rsidRPr="00D37B03">
        <w:t xml:space="preserve">Speaking to reporters on March 13, President Donald </w:t>
      </w:r>
      <w:r w:rsidRPr="00D37B03">
        <w:rPr>
          <w:rStyle w:val="StyleUnderline"/>
        </w:rPr>
        <w:t xml:space="preserve">Trump signaled the Arctic is on </w:t>
      </w:r>
      <w:r w:rsidRPr="00D37B03">
        <w:rPr>
          <w:rStyle w:val="Emphasis"/>
        </w:rPr>
        <w:t>top of America’s priority list</w:t>
      </w:r>
      <w:r w:rsidRPr="00D37B03">
        <w:t xml:space="preserve"> and reiterated his wish to get Greenland, a Danish territory. In remarks Thursday from Murmansk, in Russia’s Arctic, </w:t>
      </w:r>
      <w:r w:rsidRPr="00D37B03">
        <w:rPr>
          <w:rStyle w:val="Emphasis"/>
        </w:rPr>
        <w:t>Putin spoke favorably of those plans,</w:t>
      </w:r>
      <w:r w:rsidRPr="00D37B03">
        <w:t xml:space="preserve"> </w:t>
      </w:r>
      <w:r w:rsidRPr="00D37B03">
        <w:rPr>
          <w:rStyle w:val="StyleUnderline"/>
        </w:rPr>
        <w:t>calling it a “profound mistake to treat it as some preposterous talk.”</w:t>
      </w:r>
    </w:p>
    <w:p w14:paraId="16BD9A98" w14:textId="77777777" w:rsidR="00D37B03" w:rsidRPr="00D37B03" w:rsidRDefault="00D37B03" w:rsidP="00D37B03">
      <w:r w:rsidRPr="00D37B03">
        <w:t xml:space="preserve">Steve Witkoff, Trump’s special envoy who has been ferrying messages from Washington to Moscow, suggested in an interview with former Fox News host Tucker Carlson that </w:t>
      </w:r>
      <w:r w:rsidRPr="00D37B03">
        <w:rPr>
          <w:rStyle w:val="StyleUnderline"/>
        </w:rPr>
        <w:t xml:space="preserve">the United States and Russia are “thinking about how to </w:t>
      </w:r>
      <w:r w:rsidRPr="00D37B03">
        <w:rPr>
          <w:rStyle w:val="Emphasis"/>
        </w:rPr>
        <w:t>integrate their</w:t>
      </w:r>
      <w:r w:rsidRPr="00D37B03">
        <w:rPr>
          <w:rStyle w:val="StyleUnderline"/>
        </w:rPr>
        <w:t xml:space="preserve"> energy </w:t>
      </w:r>
      <w:r w:rsidRPr="00D37B03">
        <w:rPr>
          <w:rStyle w:val="Emphasis"/>
        </w:rPr>
        <w:t>policies</w:t>
      </w:r>
      <w:r w:rsidRPr="00D37B03">
        <w:rPr>
          <w:rStyle w:val="StyleUnderline"/>
        </w:rPr>
        <w:t xml:space="preserve"> in the Arctic</w:t>
      </w:r>
      <w:r w:rsidRPr="00D37B03">
        <w:t xml:space="preserve">” </w:t>
      </w:r>
      <w:r w:rsidRPr="00D37B03">
        <w:rPr>
          <w:rStyle w:val="StyleUnderline"/>
        </w:rPr>
        <w:t>and “share sea lanes, maybe send LNG gas into Europe together</w:t>
      </w:r>
      <w:r w:rsidRPr="00D37B03">
        <w:t>,” referring to liquefied natural gas.</w:t>
      </w:r>
    </w:p>
    <w:p w14:paraId="02E08593" w14:textId="77777777" w:rsidR="00D37B03" w:rsidRPr="00D37B03" w:rsidRDefault="00D37B03" w:rsidP="00D37B03">
      <w:pPr>
        <w:rPr>
          <w:rStyle w:val="StyleUnderline"/>
        </w:rPr>
      </w:pPr>
      <w:r w:rsidRPr="00D37B03">
        <w:rPr>
          <w:rStyle w:val="StyleUnderline"/>
        </w:rPr>
        <w:t xml:space="preserve">Russia, which </w:t>
      </w:r>
      <w:r w:rsidRPr="00D37B03">
        <w:rPr>
          <w:rStyle w:val="Emphasis"/>
        </w:rPr>
        <w:t>saw an opening in Trump’s</w:t>
      </w:r>
      <w:r w:rsidRPr="00D37B03">
        <w:rPr>
          <w:rStyle w:val="StyleUnderline"/>
        </w:rPr>
        <w:t xml:space="preserve"> business-first approach, swooped into renewed talks with U.S. delegations with business proposals, offering access to the country’s mineral reserves and joint ventures in the Arctic.</w:t>
      </w:r>
    </w:p>
    <w:p w14:paraId="7A710F65" w14:textId="77777777" w:rsidR="00D37B03" w:rsidRPr="00D37B03" w:rsidRDefault="00D37B03" w:rsidP="00D37B03">
      <w:r w:rsidRPr="00D37B03">
        <w:t>“</w:t>
      </w:r>
      <w:r w:rsidRPr="00D37B03">
        <w:rPr>
          <w:rStyle w:val="Emphasis"/>
        </w:rPr>
        <w:t>The Arctic is too important for Cold War-style politics</w:t>
      </w:r>
      <w:r w:rsidRPr="00D37B03">
        <w:t xml:space="preserve">. </w:t>
      </w:r>
      <w:r w:rsidRPr="00D37B03">
        <w:rPr>
          <w:rStyle w:val="StyleUnderline"/>
        </w:rPr>
        <w:t xml:space="preserve">Russia &amp; the U.S. </w:t>
      </w:r>
      <w:r w:rsidRPr="00D37B03">
        <w:rPr>
          <w:rStyle w:val="Emphasis"/>
        </w:rPr>
        <w:t>must find common ground</w:t>
      </w:r>
      <w:r w:rsidRPr="00D37B03">
        <w:rPr>
          <w:rStyle w:val="StyleUnderline"/>
        </w:rPr>
        <w:t xml:space="preserve"> to </w:t>
      </w:r>
      <w:r w:rsidRPr="00D37B03">
        <w:rPr>
          <w:rStyle w:val="Emphasis"/>
        </w:rPr>
        <w:t>ensure stability</w:t>
      </w:r>
      <w:r w:rsidRPr="00D37B03">
        <w:t xml:space="preserve">, </w:t>
      </w:r>
      <w:r w:rsidRPr="00D37B03">
        <w:rPr>
          <w:rStyle w:val="Emphasis"/>
        </w:rPr>
        <w:t xml:space="preserve">resource </w:t>
      </w:r>
      <w:r w:rsidRPr="00D37B03">
        <w:rPr>
          <w:rStyle w:val="StyleUnderline"/>
        </w:rPr>
        <w:t xml:space="preserve">development &amp; </w:t>
      </w:r>
      <w:r w:rsidRPr="00D37B03">
        <w:rPr>
          <w:rStyle w:val="Emphasis"/>
        </w:rPr>
        <w:t>environmental protection</w:t>
      </w:r>
      <w:r w:rsidRPr="00D37B03">
        <w:t>,” Putin’s business envoy in U.S. negotiations, Kirill Dmitriev, recently said on X.</w:t>
      </w:r>
    </w:p>
    <w:p w14:paraId="5E68A255" w14:textId="77777777" w:rsidR="00D37B03" w:rsidRPr="00D37B03" w:rsidRDefault="00D37B03" w:rsidP="00D37B03"/>
    <w:p w14:paraId="6F288565" w14:textId="77777777" w:rsidR="00D37B03" w:rsidRPr="00D37B03" w:rsidRDefault="00D37B03" w:rsidP="00D37B03">
      <w:pPr>
        <w:pStyle w:val="Heading4"/>
      </w:pPr>
      <w:r w:rsidRPr="00D37B03">
        <w:t>U.S. actions in the Arctic are now being filtered through maximizing cooperation with Russia.</w:t>
      </w:r>
    </w:p>
    <w:p w14:paraId="009270D3" w14:textId="77777777" w:rsidR="00D37B03" w:rsidRPr="00D37B03" w:rsidRDefault="00D37B03" w:rsidP="00D37B03">
      <w:r w:rsidRPr="00D37B03">
        <w:rPr>
          <w:rStyle w:val="Style13ptBold"/>
        </w:rPr>
        <w:t>Seethi 25</w:t>
      </w:r>
      <w:r w:rsidRPr="00D37B03">
        <w:t xml:space="preserve"> – Director of the Inter University Centre for Social Science Research and Extension and Professor of Polar Studies and International Relations at Mahatma Gandhi University.</w:t>
      </w:r>
    </w:p>
    <w:p w14:paraId="0CFF0F52" w14:textId="77777777" w:rsidR="00D37B03" w:rsidRPr="00D37B03" w:rsidRDefault="00D37B03" w:rsidP="00D37B03">
      <w:r w:rsidRPr="00D37B03">
        <w:t>K.M. Seethi, “Polar Realignment: Trump, Putin, and the Future of Arctic Power Politics,” The Geopolitics, 03-11-2025, https://thegeopolitics.com/polar-realignment-trump-putin-and-the-future-of-arctic-power-politics/</w:t>
      </w:r>
    </w:p>
    <w:p w14:paraId="2FFB66E7" w14:textId="77777777" w:rsidR="00D37B03" w:rsidRPr="00D37B03" w:rsidRDefault="00D37B03" w:rsidP="00D37B03">
      <w:r w:rsidRPr="00D37B03">
        <w:rPr>
          <w:rStyle w:val="StyleUnderline"/>
        </w:rPr>
        <w:t xml:space="preserve">The Arctic is now at the </w:t>
      </w:r>
      <w:r w:rsidRPr="00D37B03">
        <w:rPr>
          <w:rStyle w:val="Emphasis"/>
        </w:rPr>
        <w:t>epicentre</w:t>
      </w:r>
      <w:r w:rsidRPr="00D37B03">
        <w:rPr>
          <w:rStyle w:val="StyleUnderline"/>
        </w:rPr>
        <w:t xml:space="preserve"> of a potential </w:t>
      </w:r>
      <w:r w:rsidRPr="00D37B03">
        <w:rPr>
          <w:rStyle w:val="Emphasis"/>
        </w:rPr>
        <w:t>geopolitical shift</w:t>
      </w:r>
      <w:r w:rsidRPr="00D37B03">
        <w:rPr>
          <w:rStyle w:val="StyleUnderline"/>
        </w:rPr>
        <w:t>.</w:t>
      </w:r>
      <w:r w:rsidRPr="00D37B03">
        <w:t xml:space="preserve"> </w:t>
      </w:r>
      <w:r w:rsidRPr="00D37B03">
        <w:rPr>
          <w:rStyle w:val="StyleUnderline"/>
        </w:rPr>
        <w:t>With</w:t>
      </w:r>
      <w:r w:rsidRPr="00D37B03">
        <w:t xml:space="preserve"> Donald </w:t>
      </w:r>
      <w:r w:rsidRPr="00D37B03">
        <w:rPr>
          <w:rStyle w:val="StyleUnderline"/>
        </w:rPr>
        <w:t xml:space="preserve">Trump’s return to the White House, his administration’s renewed interest in Arctic dominance, and his </w:t>
      </w:r>
      <w:r w:rsidRPr="00D37B03">
        <w:rPr>
          <w:rStyle w:val="Emphasis"/>
        </w:rPr>
        <w:t>growing rapport with</w:t>
      </w:r>
      <w:r w:rsidRPr="00D37B03">
        <w:rPr>
          <w:rStyle w:val="StyleUnderline"/>
        </w:rPr>
        <w:t xml:space="preserve"> Russian President Vladimir Putin</w:t>
      </w:r>
      <w:r w:rsidRPr="00D37B03">
        <w:t xml:space="preserve">, </w:t>
      </w:r>
      <w:r w:rsidRPr="00D37B03">
        <w:rPr>
          <w:rStyle w:val="StyleUnderline"/>
        </w:rPr>
        <w:t xml:space="preserve">the global political order may be on the brink of a </w:t>
      </w:r>
      <w:r w:rsidRPr="00D37B03">
        <w:rPr>
          <w:rStyle w:val="Emphasis"/>
        </w:rPr>
        <w:t>new strategic shift</w:t>
      </w:r>
      <w:r w:rsidRPr="00D37B03">
        <w:t xml:space="preserve">. </w:t>
      </w:r>
      <w:r w:rsidRPr="00D37B03">
        <w:rPr>
          <w:rStyle w:val="StyleUnderline"/>
        </w:rPr>
        <w:t>What began as high-level discussions on Ukraine in Riyadh</w:t>
      </w:r>
      <w:r w:rsidRPr="00D37B03">
        <w:t xml:space="preserve"> on Feb. 18 </w:t>
      </w:r>
      <w:r w:rsidRPr="00D37B03">
        <w:rPr>
          <w:rStyle w:val="StyleUnderline"/>
        </w:rPr>
        <w:t xml:space="preserve">has unexpectedly </w:t>
      </w:r>
      <w:r w:rsidRPr="00D37B03">
        <w:rPr>
          <w:rStyle w:val="Emphasis"/>
        </w:rPr>
        <w:t>revived talk of U.S.-Russia Arctic collaboration</w:t>
      </w:r>
      <w:r w:rsidRPr="00D37B03">
        <w:rPr>
          <w:rStyle w:val="StyleUnderline"/>
        </w:rPr>
        <w:t>—</w:t>
      </w:r>
      <w:r w:rsidRPr="00D37B03">
        <w:rPr>
          <w:rStyle w:val="Emphasis"/>
        </w:rPr>
        <w:t>signalling a possible rupture in multilateral Arctic governance</w:t>
      </w:r>
      <w:r w:rsidRPr="00D37B03">
        <w:t xml:space="preserve"> </w:t>
      </w:r>
      <w:r w:rsidRPr="00D37B03">
        <w:rPr>
          <w:rStyle w:val="StyleUnderline"/>
        </w:rPr>
        <w:t xml:space="preserve">and the rise of a </w:t>
      </w:r>
      <w:r w:rsidRPr="00D37B03">
        <w:rPr>
          <w:rStyle w:val="Emphasis"/>
        </w:rPr>
        <w:t>new geopolitical engagement</w:t>
      </w:r>
      <w:r w:rsidRPr="00D37B03">
        <w:rPr>
          <w:rStyle w:val="StyleUnderline"/>
        </w:rPr>
        <w:t xml:space="preserve"> in the polar North</w:t>
      </w:r>
      <w:r w:rsidRPr="00D37B03">
        <w:t>.</w:t>
      </w:r>
    </w:p>
    <w:p w14:paraId="5AA76E0A" w14:textId="77777777" w:rsidR="00D37B03" w:rsidRPr="00D37B03" w:rsidRDefault="00D37B03" w:rsidP="00D37B03"/>
    <w:p w14:paraId="64356E14" w14:textId="77777777" w:rsidR="00D37B03" w:rsidRPr="00D37B03" w:rsidRDefault="00D37B03" w:rsidP="00D37B03">
      <w:pPr>
        <w:pStyle w:val="Heading4"/>
      </w:pPr>
      <w:r w:rsidRPr="00D37B03">
        <w:t>This is true across the board.</w:t>
      </w:r>
    </w:p>
    <w:p w14:paraId="70CCE1C2" w14:textId="77777777" w:rsidR="00D37B03" w:rsidRPr="00D37B03" w:rsidRDefault="00D37B03" w:rsidP="00D37B03">
      <w:r w:rsidRPr="00D37B03">
        <w:rPr>
          <w:rStyle w:val="Style13ptBold"/>
        </w:rPr>
        <w:t>Aris 25</w:t>
      </w:r>
      <w:r w:rsidRPr="00D37B03">
        <w:t xml:space="preserve"> – Russia Journalist at BNE.</w:t>
      </w:r>
    </w:p>
    <w:p w14:paraId="7EFDD046" w14:textId="77777777" w:rsidR="00D37B03" w:rsidRPr="00D37B03" w:rsidRDefault="00D37B03" w:rsidP="00D37B03">
      <w:r w:rsidRPr="00D37B03">
        <w:t>Ben Aris, “Trump interested in jointly developing Arctic oil and gas with Russia,” BNE Intellinews, 02-20-2025, https://www.intellinews.com/trump-interested-in-jointly-developing-arctic-oil-and-gas-with-russia-368023/</w:t>
      </w:r>
    </w:p>
    <w:p w14:paraId="6A2C16EC" w14:textId="77777777" w:rsidR="00D37B03" w:rsidRPr="00D37B03" w:rsidRDefault="00D37B03" w:rsidP="00D37B03">
      <w:r w:rsidRPr="00D37B03">
        <w:rPr>
          <w:rStyle w:val="StyleUnderline"/>
        </w:rPr>
        <w:t xml:space="preserve">The US and Russia are looking at </w:t>
      </w:r>
      <w:r w:rsidRPr="00D37B03">
        <w:rPr>
          <w:rStyle w:val="Emphasis"/>
        </w:rPr>
        <w:t>joint energy projects in the Arctic</w:t>
      </w:r>
      <w:r w:rsidRPr="00D37B03">
        <w:t xml:space="preserve">, </w:t>
      </w:r>
      <w:r w:rsidRPr="00D37B03">
        <w:rPr>
          <w:rStyle w:val="StyleUnderline"/>
        </w:rPr>
        <w:t xml:space="preserve">as part of the </w:t>
      </w:r>
      <w:r w:rsidRPr="00D37B03">
        <w:rPr>
          <w:rStyle w:val="Emphasis"/>
        </w:rPr>
        <w:t>ceasefire negotiation</w:t>
      </w:r>
      <w:r w:rsidRPr="00D37B03">
        <w:t xml:space="preserve"> in Riyadh, Russia’s sovereign wealth fund boss Kirill Dmitriev told Politico on February 19.</w:t>
      </w:r>
    </w:p>
    <w:p w14:paraId="38784190" w14:textId="77777777" w:rsidR="00D37B03" w:rsidRPr="00D37B03" w:rsidRDefault="00D37B03" w:rsidP="00D37B03">
      <w:r w:rsidRPr="00D37B03">
        <w:t xml:space="preserve">Kirill Dmitriev, head of the Russian Direct Investment Fund, who participated in the discussions, revealed that </w:t>
      </w:r>
      <w:r w:rsidRPr="00D37B03">
        <w:rPr>
          <w:rStyle w:val="Emphasis"/>
        </w:rPr>
        <w:t>the talks were general</w:t>
      </w:r>
      <w:r w:rsidRPr="00D37B03">
        <w:t xml:space="preserve"> </w:t>
      </w:r>
      <w:r w:rsidRPr="00D37B03">
        <w:rPr>
          <w:rStyle w:val="StyleUnderline"/>
        </w:rPr>
        <w:t>but covered</w:t>
      </w:r>
      <w:r w:rsidRPr="00D37B03">
        <w:t xml:space="preserve"> "specific </w:t>
      </w:r>
      <w:r w:rsidRPr="00D37B03">
        <w:rPr>
          <w:rStyle w:val="StyleUnderline"/>
        </w:rPr>
        <w:t>areas of cooperation</w:t>
      </w:r>
      <w:r w:rsidRPr="00D37B03">
        <w:t>" and several members of the US team have admitted that energy was included in the discussion topics.</w:t>
      </w:r>
    </w:p>
    <w:p w14:paraId="78780561" w14:textId="77777777" w:rsidR="00D37B03" w:rsidRPr="00D37B03" w:rsidRDefault="00D37B03" w:rsidP="00D37B03">
      <w:r w:rsidRPr="00D37B03">
        <w:t>"</w:t>
      </w:r>
      <w:r w:rsidRPr="00D37B03">
        <w:rPr>
          <w:rStyle w:val="Emphasis"/>
        </w:rPr>
        <w:t>It was more a general discussion</w:t>
      </w:r>
      <w:r w:rsidRPr="00D37B03">
        <w:t xml:space="preserve"> – maybe </w:t>
      </w:r>
      <w:r w:rsidRPr="00D37B03">
        <w:rPr>
          <w:rStyle w:val="Emphasis"/>
        </w:rPr>
        <w:t>joint projects in the Arctic</w:t>
      </w:r>
      <w:r w:rsidRPr="00D37B03">
        <w:t>. We specifically discussed the Arctic," Dmitriev said.</w:t>
      </w:r>
    </w:p>
    <w:p w14:paraId="2F7352CD" w14:textId="77777777" w:rsidR="00D37B03" w:rsidRPr="00D37B03" w:rsidRDefault="00D37B03" w:rsidP="00D37B03">
      <w:r w:rsidRPr="00D37B03">
        <w:rPr>
          <w:rStyle w:val="StyleUnderline"/>
        </w:rPr>
        <w:t>Trump seeks to expand American influence in the Arctic</w:t>
      </w:r>
      <w:r w:rsidRPr="00D37B03">
        <w:t xml:space="preserve"> and has considered purchasing Greenland from Denmark, or even taking it by force, because of its strategic location as well as its large deposits of underdeveloped natural resources.</w:t>
      </w:r>
    </w:p>
    <w:p w14:paraId="763C3FFC" w14:textId="77777777" w:rsidR="00D37B03" w:rsidRPr="00D37B03" w:rsidRDefault="00D37B03" w:rsidP="00D37B03">
      <w:r w:rsidRPr="00D37B03">
        <w:t>Previously, ExxonMobil collaborated with Russia's state company Rosneft on Arctic hydrocarbon exploration but exited the project in 2018 due to sanctions. Most of Russia’s gas was exported to Europe from the Arctic regions of the Yamal peninsula, the youngest of Russia’s vast gas fields.</w:t>
      </w:r>
    </w:p>
    <w:p w14:paraId="006FABA0" w14:textId="77777777" w:rsidR="00D37B03" w:rsidRPr="00D37B03" w:rsidRDefault="00D37B03" w:rsidP="00D37B03">
      <w:r w:rsidRPr="00D37B03">
        <w:rPr>
          <w:rStyle w:val="StyleUnderline"/>
        </w:rPr>
        <w:t>The US</w:t>
      </w:r>
      <w:r w:rsidRPr="00D37B03">
        <w:t xml:space="preserve"> educated Dmitriev is Russia’s deal-maker-in-chief and </w:t>
      </w:r>
      <w:r w:rsidRPr="00D37B03">
        <w:rPr>
          <w:rStyle w:val="StyleUnderline"/>
        </w:rPr>
        <w:t>worked on several</w:t>
      </w:r>
      <w:r w:rsidRPr="00D37B03">
        <w:t xml:space="preserve"> US-funded </w:t>
      </w:r>
      <w:r w:rsidRPr="00D37B03">
        <w:rPr>
          <w:rStyle w:val="StyleUnderline"/>
        </w:rPr>
        <w:t>projects to develop Russia’s capital markets</w:t>
      </w:r>
      <w:r w:rsidRPr="00D37B03">
        <w:t xml:space="preserve"> in the 1990s before taking over the sovereign wealth fund in 2011. He has extensive connections amongst leading US funds as well as good relations with sovereign wealth funds in the Middle East.</w:t>
      </w:r>
    </w:p>
    <w:p w14:paraId="5717BD04" w14:textId="77777777" w:rsidR="00D37B03" w:rsidRPr="00D37B03" w:rsidRDefault="00D37B03" w:rsidP="00D37B03">
      <w:r w:rsidRPr="00D37B03">
        <w:t xml:space="preserve">Notably one of the less high-profile members of the five-man Russian delegation to the Riyadh talks is Vladimir Proskuryakov who works in the Russian Embassy in Canada and specializes in Arctic affairs. </w:t>
      </w:r>
      <w:r w:rsidRPr="00D37B03">
        <w:rPr>
          <w:rStyle w:val="StyleUnderline"/>
        </w:rPr>
        <w:t>The delegation is led by veteran diplomats Russian Foreign Minister Sergei Lavrov and Putin’s foreign policy advisor Yuri Ushakov</w:t>
      </w:r>
      <w:r w:rsidRPr="00D37B03">
        <w:t>, so the presence of a low-profile Arctic specialist on the small team is surprising.</w:t>
      </w:r>
    </w:p>
    <w:p w14:paraId="44BB1C85" w14:textId="77777777" w:rsidR="00D37B03" w:rsidRPr="00D37B03" w:rsidRDefault="00D37B03" w:rsidP="00D37B03">
      <w:pPr>
        <w:rPr>
          <w:rStyle w:val="StyleUnderline"/>
        </w:rPr>
      </w:pPr>
      <w:r w:rsidRPr="00D37B03">
        <w:t xml:space="preserve">However, Secretary of State Marco </w:t>
      </w:r>
      <w:r w:rsidRPr="00D37B03">
        <w:rPr>
          <w:rStyle w:val="StyleUnderline"/>
        </w:rPr>
        <w:t xml:space="preserve">Rubio, who led the US delegation in the talks, hinted that business was high on the agenda and said that ending the conflict could “unlock a </w:t>
      </w:r>
      <w:r w:rsidRPr="00D37B03">
        <w:rPr>
          <w:rStyle w:val="Emphasis"/>
        </w:rPr>
        <w:t>historic US-Russia economic alliance</w:t>
      </w:r>
      <w:r w:rsidRPr="00D37B03">
        <w:rPr>
          <w:rStyle w:val="StyleUnderline"/>
        </w:rPr>
        <w:t>”.</w:t>
      </w:r>
    </w:p>
    <w:p w14:paraId="5941E5FE" w14:textId="77777777" w:rsidR="00D37B03" w:rsidRPr="00D37B03" w:rsidRDefault="00D37B03" w:rsidP="00D37B03"/>
    <w:p w14:paraId="50212CA5" w14:textId="77777777" w:rsidR="00D37B03" w:rsidRPr="00D37B03" w:rsidRDefault="00D37B03" w:rsidP="00D37B03">
      <w:pPr>
        <w:pStyle w:val="Heading4"/>
      </w:pPr>
      <w:r w:rsidRPr="00D37B03">
        <w:t>Rapprochement is coming in the Arctic.</w:t>
      </w:r>
    </w:p>
    <w:p w14:paraId="23BA9AF2" w14:textId="77777777" w:rsidR="00D37B03" w:rsidRPr="00D37B03" w:rsidRDefault="00D37B03" w:rsidP="00D37B03">
      <w:r w:rsidRPr="00D37B03">
        <w:rPr>
          <w:rStyle w:val="Style13ptBold"/>
        </w:rPr>
        <w:t>Staalesen 25</w:t>
      </w:r>
      <w:r w:rsidRPr="00D37B03">
        <w:t xml:space="preserve"> – Director at The Independent Barents Observer.</w:t>
      </w:r>
    </w:p>
    <w:p w14:paraId="48D70A0F" w14:textId="77777777" w:rsidR="00D37B03" w:rsidRPr="00D37B03" w:rsidRDefault="00D37B03" w:rsidP="00D37B03">
      <w:r w:rsidRPr="00D37B03">
        <w:t>Atle Staalesen, “Putin's dealmaker with Trump calls for joint action in the Arctic,” The Barents Observer, 03-12-2025, https://www.thebarentsobserver.com/news/putins-dealmaker-with-trump-calls-for-joint-action-in-the-arctic/426481</w:t>
      </w:r>
    </w:p>
    <w:p w14:paraId="7CA9BA9C" w14:textId="77777777" w:rsidR="00D37B03" w:rsidRPr="00D37B03" w:rsidRDefault="00D37B03" w:rsidP="00D37B03">
      <w:r w:rsidRPr="00D37B03">
        <w:rPr>
          <w:rStyle w:val="StyleUnderline"/>
        </w:rPr>
        <w:t>The General Director of the Russian Direct Investment Fund has spent more than two decades on cultivating ties with the US establishment</w:t>
      </w:r>
      <w:r w:rsidRPr="00D37B03">
        <w:t>. Kirill Dmitriev today has close  friends in both the Kremlin and the Washington DC.</w:t>
      </w:r>
    </w:p>
    <w:p w14:paraId="1668F8B9" w14:textId="77777777" w:rsidR="00D37B03" w:rsidRPr="00D37B03" w:rsidRDefault="00D37B03" w:rsidP="00D37B03">
      <w:pPr>
        <w:rPr>
          <w:rStyle w:val="StyleUnderline"/>
        </w:rPr>
      </w:pPr>
      <w:r w:rsidRPr="00D37B03">
        <w:rPr>
          <w:rStyle w:val="StyleUnderline"/>
        </w:rPr>
        <w:t xml:space="preserve">He is now apparently a key go-between for the Kremlin and the White House. </w:t>
      </w:r>
    </w:p>
    <w:p w14:paraId="541A8309" w14:textId="77777777" w:rsidR="00D37B03" w:rsidRPr="00D37B03" w:rsidRDefault="00D37B03" w:rsidP="00D37B03">
      <w:r w:rsidRPr="00D37B03">
        <w:rPr>
          <w:rStyle w:val="StyleUnderline"/>
        </w:rPr>
        <w:t xml:space="preserve">The Arctic should be </w:t>
      </w:r>
      <w:r w:rsidRPr="00D37B03">
        <w:rPr>
          <w:rStyle w:val="Emphasis"/>
        </w:rPr>
        <w:t>part of a rapprochement</w:t>
      </w:r>
      <w:r w:rsidRPr="00D37B03">
        <w:rPr>
          <w:rStyle w:val="StyleUnderline"/>
        </w:rPr>
        <w:t xml:space="preserve"> between the two countries</w:t>
      </w:r>
      <w:r w:rsidRPr="00D37B03">
        <w:t>, Dmitriev argues.</w:t>
      </w:r>
    </w:p>
    <w:p w14:paraId="1821C218" w14:textId="77777777" w:rsidR="00D37B03" w:rsidRPr="00D37B03" w:rsidRDefault="00D37B03" w:rsidP="00D37B03">
      <w:r w:rsidRPr="00D37B03">
        <w:t>"</w:t>
      </w:r>
      <w:r w:rsidRPr="00D37B03">
        <w:rPr>
          <w:rStyle w:val="StyleUnderline"/>
        </w:rPr>
        <w:t xml:space="preserve">The Arctic is </w:t>
      </w:r>
      <w:r w:rsidRPr="00D37B03">
        <w:rPr>
          <w:rStyle w:val="Emphasis"/>
        </w:rPr>
        <w:t>too important for Cold War-style politics</w:t>
      </w:r>
      <w:r w:rsidRPr="00D37B03">
        <w:t xml:space="preserve">. </w:t>
      </w:r>
      <w:r w:rsidRPr="00D37B03">
        <w:rPr>
          <w:rStyle w:val="StyleUnderline"/>
        </w:rPr>
        <w:t>Russia &amp; the US must find common ground to ensure stability, resource development &amp; environmental protection</w:t>
      </w:r>
      <w:r w:rsidRPr="00D37B03">
        <w:t xml:space="preserve">. </w:t>
      </w:r>
      <w:r w:rsidRPr="00D37B03">
        <w:rPr>
          <w:rStyle w:val="Emphasis"/>
        </w:rPr>
        <w:t>Cooperation is</w:t>
      </w:r>
      <w:r w:rsidRPr="00D37B03">
        <w:t xml:space="preserve"> not a choice—it’s </w:t>
      </w:r>
      <w:r w:rsidRPr="00D37B03">
        <w:rPr>
          <w:rStyle w:val="Emphasis"/>
        </w:rPr>
        <w:t>a necessity</w:t>
      </w:r>
      <w:r w:rsidRPr="00D37B03">
        <w:t>. The world is watching," he wrote on X on March 8.</w:t>
      </w:r>
    </w:p>
    <w:p w14:paraId="621FD3AE" w14:textId="77777777" w:rsidR="00D37B03" w:rsidRPr="00D37B03" w:rsidRDefault="00D37B03" w:rsidP="00D37B03">
      <w:r w:rsidRPr="00D37B03">
        <w:rPr>
          <w:rStyle w:val="StyleUnderline"/>
        </w:rPr>
        <w:t>Since</w:t>
      </w:r>
      <w:r w:rsidRPr="00D37B03">
        <w:t xml:space="preserve"> Donald </w:t>
      </w:r>
      <w:r w:rsidRPr="00D37B03">
        <w:rPr>
          <w:rStyle w:val="StyleUnderline"/>
        </w:rPr>
        <w:t>Trump re-took office</w:t>
      </w:r>
      <w:r w:rsidRPr="00D37B03">
        <w:t xml:space="preserve"> in January this year, Kirill </w:t>
      </w:r>
      <w:r w:rsidRPr="00D37B03">
        <w:rPr>
          <w:rStyle w:val="StyleUnderline"/>
        </w:rPr>
        <w:t>Dmitriev has significantly boosted his activity</w:t>
      </w:r>
      <w:r w:rsidRPr="00D37B03">
        <w:t xml:space="preserve"> on Elon Musk's social median platform.</w:t>
      </w:r>
    </w:p>
    <w:p w14:paraId="7A08A68E" w14:textId="77777777" w:rsidR="00D37B03" w:rsidRPr="00D37B03" w:rsidRDefault="00D37B03" w:rsidP="00D37B03">
      <w:r w:rsidRPr="00D37B03">
        <w:t xml:space="preserve">"Just published my first post in 12 years of joining this platform. </w:t>
      </w:r>
      <w:r w:rsidRPr="00D37B03">
        <w:rPr>
          <w:rStyle w:val="Emphasis"/>
        </w:rPr>
        <w:t>More to come as US Russia cooperation</w:t>
      </w:r>
      <w:r w:rsidRPr="00D37B03">
        <w:t xml:space="preserve"> </w:t>
      </w:r>
      <w:r w:rsidRPr="00D37B03">
        <w:rPr>
          <w:rStyle w:val="StyleUnderline"/>
        </w:rPr>
        <w:t>is key to address world challenges</w:t>
      </w:r>
      <w:r w:rsidRPr="00D37B03">
        <w:t>. X platform will help the dialogue," Dmitriev wrote on February 24.</w:t>
      </w:r>
    </w:p>
    <w:p w14:paraId="38EA8874" w14:textId="77777777" w:rsidR="00D37B03" w:rsidRPr="00D37B03" w:rsidRDefault="00D37B03" w:rsidP="00D37B03">
      <w:pPr>
        <w:rPr>
          <w:rStyle w:val="StyleUnderline"/>
        </w:rPr>
      </w:pPr>
      <w:r w:rsidRPr="00D37B03">
        <w:t>"</w:t>
      </w:r>
      <w:r w:rsidRPr="00D37B03">
        <w:rPr>
          <w:rStyle w:val="Emphasis"/>
        </w:rPr>
        <w:t>Russia is open for US Russia economic cooperation</w:t>
      </w:r>
      <w:r w:rsidRPr="00D37B03">
        <w:t xml:space="preserve"> </w:t>
      </w:r>
      <w:r w:rsidRPr="00D37B03">
        <w:rPr>
          <w:rStyle w:val="StyleUnderline"/>
        </w:rPr>
        <w:t xml:space="preserve">and </w:t>
      </w:r>
      <w:r w:rsidRPr="00D37B03">
        <w:rPr>
          <w:rStyle w:val="Emphasis"/>
        </w:rPr>
        <w:t>believes such cooperations is key</w:t>
      </w:r>
      <w:r w:rsidRPr="00D37B03">
        <w:rPr>
          <w:rStyle w:val="StyleUnderline"/>
        </w:rPr>
        <w:t xml:space="preserve"> for more resilient global economy</w:t>
      </w:r>
      <w:r w:rsidRPr="00D37B03">
        <w:t xml:space="preserve">," he followed up in a response to </w:t>
      </w:r>
      <w:r w:rsidRPr="00D37B03">
        <w:rPr>
          <w:rStyle w:val="StyleUnderline"/>
        </w:rPr>
        <w:t>Trump's</w:t>
      </w:r>
      <w:r w:rsidRPr="00D37B03">
        <w:t xml:space="preserve"> report about his "</w:t>
      </w:r>
      <w:r w:rsidRPr="00D37B03">
        <w:rPr>
          <w:rStyle w:val="StyleUnderline"/>
        </w:rPr>
        <w:t>serious discussions with President Vladimir Putin of Russia" and the "major Economic Development transactions which will take place between the United States and Russia."</w:t>
      </w:r>
    </w:p>
    <w:p w14:paraId="18818F27" w14:textId="77777777" w:rsidR="00D37B03" w:rsidRPr="00D37B03" w:rsidRDefault="00D37B03" w:rsidP="00D37B03">
      <w:pPr>
        <w:rPr>
          <w:sz w:val="16"/>
          <w:szCs w:val="16"/>
        </w:rPr>
      </w:pPr>
      <w:r w:rsidRPr="00D37B03">
        <w:rPr>
          <w:sz w:val="16"/>
          <w:szCs w:val="16"/>
        </w:rPr>
        <w:t>Kirill Dmitriev has later published a number of posts that includes praise of Trump and Vice President Vance and disapproval of Volodymyr Zelensky and the Ukrainians, as well as German and EU positions.</w:t>
      </w:r>
    </w:p>
    <w:p w14:paraId="3D5D89CF" w14:textId="77777777" w:rsidR="00D37B03" w:rsidRPr="00D37B03" w:rsidRDefault="00D37B03" w:rsidP="00D37B03">
      <w:pPr>
        <w:rPr>
          <w:sz w:val="16"/>
          <w:szCs w:val="16"/>
        </w:rPr>
      </w:pPr>
      <w:r w:rsidRPr="00D37B03">
        <w:rPr>
          <w:sz w:val="16"/>
          <w:szCs w:val="16"/>
        </w:rPr>
        <w:t>Dmitriev has been General Director of the Russian Direct Investment Fund since 2011. In February 2025, Putin appointed him to the post as Russia's so-called Presidential Special Envoy on Investments and Economic Cooperation with Foreign Countries.</w:t>
      </w:r>
    </w:p>
    <w:p w14:paraId="487C9E58" w14:textId="77777777" w:rsidR="00D37B03" w:rsidRPr="00D37B03" w:rsidRDefault="00D37B03" w:rsidP="00D37B03">
      <w:pPr>
        <w:rPr>
          <w:sz w:val="16"/>
          <w:szCs w:val="16"/>
        </w:rPr>
      </w:pPr>
      <w:r w:rsidRPr="00D37B03">
        <w:rPr>
          <w:sz w:val="16"/>
          <w:szCs w:val="16"/>
        </w:rPr>
        <w:t>The 49-year-old businessman was born in Kyiv and was sent to the US as part of a student exchange program already as a 14-year-old. In 1996, he graduated from Stanford with a bachelor’s degree in economics and four years later with a master's degree from Harvard.</w:t>
      </w:r>
    </w:p>
    <w:p w14:paraId="6FD36F21" w14:textId="77777777" w:rsidR="00D37B03" w:rsidRPr="00D37B03" w:rsidRDefault="00D37B03" w:rsidP="00D37B03">
      <w:pPr>
        <w:rPr>
          <w:sz w:val="16"/>
          <w:szCs w:val="16"/>
        </w:rPr>
      </w:pPr>
      <w:r w:rsidRPr="00D37B03">
        <w:rPr>
          <w:sz w:val="16"/>
          <w:szCs w:val="16"/>
        </w:rPr>
        <w:t>When Donald Trump took office in 2017, Dmitriev was among the first officials from Russia to establish contact with the new administration. During the World Economic Forum in Davos that year, Dmitriev met with Trump advisor Anthony Scaramucci.</w:t>
      </w:r>
    </w:p>
    <w:p w14:paraId="1D5B4B0A" w14:textId="77777777" w:rsidR="00D37B03" w:rsidRPr="00D37B03" w:rsidRDefault="00D37B03" w:rsidP="00D37B03">
      <w:pPr>
        <w:rPr>
          <w:rStyle w:val="StyleUnderline"/>
        </w:rPr>
      </w:pPr>
      <w:r w:rsidRPr="00D37B03">
        <w:t xml:space="preserve">According to media reports, Dmitriev tried to establish a </w:t>
      </w:r>
      <w:r w:rsidRPr="00D37B03">
        <w:rPr>
          <w:rStyle w:val="StyleUnderline"/>
        </w:rPr>
        <w:t xml:space="preserve">communication channel between Putin and Trump. </w:t>
      </w:r>
    </w:p>
    <w:p w14:paraId="525A7076" w14:textId="77777777" w:rsidR="00D37B03" w:rsidRPr="00D37B03" w:rsidRDefault="00D37B03" w:rsidP="00D37B03">
      <w:r w:rsidRPr="00D37B03">
        <w:t xml:space="preserve">The role as mediator is now back on Dmitriev's schedule. He was part of the </w:t>
      </w:r>
      <w:r w:rsidRPr="00D37B03">
        <w:rPr>
          <w:rStyle w:val="StyleUnderline"/>
        </w:rPr>
        <w:t>Russian delegation</w:t>
      </w:r>
      <w:r w:rsidRPr="00D37B03">
        <w:t xml:space="preserve"> that on February 18 </w:t>
      </w:r>
      <w:r w:rsidRPr="00D37B03">
        <w:rPr>
          <w:rStyle w:val="StyleUnderline"/>
        </w:rPr>
        <w:t>met with US Foreign Secretary Marco Rubio and National Security Adviser Michael Waltz in Riyadh</w:t>
      </w:r>
      <w:r w:rsidRPr="00D37B03">
        <w:t>, Saudi Arabia.</w:t>
      </w:r>
    </w:p>
    <w:p w14:paraId="729930B0" w14:textId="77777777" w:rsidR="00D37B03" w:rsidRPr="00D37B03" w:rsidRDefault="00D37B03" w:rsidP="00D37B03">
      <w:pPr>
        <w:rPr>
          <w:rStyle w:val="StyleUnderline"/>
        </w:rPr>
      </w:pPr>
      <w:r w:rsidRPr="00D37B03">
        <w:t xml:space="preserve">Dmitriev has himself a close relationship with the Saudis. On his own website, the businessman proudly describes how he in 2019 was awarded a prize by Crown Prince Mohammed bin Salman for his </w:t>
      </w:r>
      <w:r w:rsidRPr="00D37B03">
        <w:rPr>
          <w:rStyle w:val="StyleUnderline"/>
        </w:rPr>
        <w:t>contributions for a strengthened cooperation between Russia and the Saudi Arabia.</w:t>
      </w:r>
    </w:p>
    <w:p w14:paraId="79EDB743" w14:textId="77777777" w:rsidR="00D37B03" w:rsidRPr="00D37B03" w:rsidRDefault="00D37B03" w:rsidP="00D37B03">
      <w:pPr>
        <w:rPr>
          <w:sz w:val="16"/>
          <w:szCs w:val="16"/>
        </w:rPr>
      </w:pPr>
      <w:r w:rsidRPr="00D37B03">
        <w:rPr>
          <w:sz w:val="16"/>
          <w:szCs w:val="16"/>
        </w:rPr>
        <w:t xml:space="preserve">The leader of the Direct Investment Fund reportedly has a personal connection to members of the Putin family. His wife Natalia Popova is believed to be a close friend of Katarina Tikhonova, the alleged daughter of the Kremlin dictator. Both Tikhonova and Popova hold top leadership posts in the company Innopraktika. </w:t>
      </w:r>
    </w:p>
    <w:p w14:paraId="2F9C71C3" w14:textId="77777777" w:rsidR="00D37B03" w:rsidRPr="00D37B03" w:rsidRDefault="00D37B03" w:rsidP="00D37B03">
      <w:pPr>
        <w:rPr>
          <w:sz w:val="16"/>
          <w:szCs w:val="16"/>
        </w:rPr>
      </w:pPr>
      <w:r w:rsidRPr="00D37B03">
        <w:rPr>
          <w:sz w:val="16"/>
          <w:szCs w:val="16"/>
        </w:rPr>
        <w:t xml:space="preserve">Among the supporters of the Innopraktika Fund is Gazprombank, an investigation shows. </w:t>
      </w:r>
    </w:p>
    <w:p w14:paraId="1FC51963" w14:textId="77777777" w:rsidR="00D37B03" w:rsidRPr="00D37B03" w:rsidRDefault="00D37B03" w:rsidP="00D37B03">
      <w:pPr>
        <w:rPr>
          <w:sz w:val="16"/>
          <w:szCs w:val="16"/>
        </w:rPr>
      </w:pPr>
      <w:r w:rsidRPr="00D37B03">
        <w:rPr>
          <w:sz w:val="16"/>
          <w:szCs w:val="16"/>
        </w:rPr>
        <w:t>Kirill Dmitriev is himself connected to Gazprombank and several more major Russian companies. He is board member of Gazprombank, Rostelekom, Russian Railways and Rosseti, and member of the supervisory council of diamond-mining company Alrosa.</w:t>
      </w:r>
    </w:p>
    <w:p w14:paraId="676BB2BE" w14:textId="77777777" w:rsidR="00D37B03" w:rsidRPr="00D37B03" w:rsidRDefault="00D37B03" w:rsidP="00D37B03">
      <w:pPr>
        <w:rPr>
          <w:sz w:val="16"/>
          <w:szCs w:val="16"/>
        </w:rPr>
      </w:pPr>
      <w:r w:rsidRPr="00D37B03">
        <w:rPr>
          <w:sz w:val="16"/>
          <w:szCs w:val="16"/>
        </w:rPr>
        <w:t>The businessman has expressed strong support for the war of aggression against Ukraine and has since February 2022 been on the sanctions list of the USA. He is also sanctioned by the UK and several more countries.</w:t>
      </w:r>
    </w:p>
    <w:p w14:paraId="29B523AD" w14:textId="77777777" w:rsidR="00D37B03" w:rsidRPr="00D37B03" w:rsidRDefault="00D37B03" w:rsidP="00D37B03">
      <w:r w:rsidRPr="00D37B03">
        <w:t xml:space="preserve">It is not clear what kind of </w:t>
      </w:r>
      <w:r w:rsidRPr="00D37B03">
        <w:rPr>
          <w:rStyle w:val="StyleUnderline"/>
        </w:rPr>
        <w:t>Russian-US cooperation in the Arctic</w:t>
      </w:r>
      <w:r w:rsidRPr="00D37B03">
        <w:t xml:space="preserve"> Dmitriev has </w:t>
      </w:r>
      <w:r w:rsidRPr="00D37B03">
        <w:rPr>
          <w:rStyle w:val="StyleUnderline"/>
        </w:rPr>
        <w:t>in mind</w:t>
      </w:r>
      <w:r w:rsidRPr="00D37B03">
        <w:t xml:space="preserve">. The two countries before Russia's annexation of the Crimea had a comprehensive oil and gas cooperation in the region, and ExxonMobil in 2014 drilled a historical well in the Kara Sea. </w:t>
      </w:r>
    </w:p>
    <w:p w14:paraId="252678F8" w14:textId="77777777" w:rsidR="00D37B03" w:rsidRPr="00D37B03" w:rsidRDefault="00D37B03" w:rsidP="00D37B03">
      <w:r w:rsidRPr="00D37B03">
        <w:t>The cooperation never paid off and ExxonMobil lost up to $1 billion.</w:t>
      </w:r>
    </w:p>
    <w:p w14:paraId="4FFB82C2" w14:textId="77777777" w:rsidR="00D37B03" w:rsidRPr="00D37B03" w:rsidRDefault="00D37B03" w:rsidP="00D37B03">
      <w:pPr>
        <w:rPr>
          <w:rStyle w:val="StyleUnderline"/>
        </w:rPr>
      </w:pPr>
      <w:r w:rsidRPr="00D37B03">
        <w:rPr>
          <w:rStyle w:val="StyleUnderline"/>
        </w:rPr>
        <w:t>When Trump</w:t>
      </w:r>
      <w:r w:rsidRPr="00D37B03">
        <w:t xml:space="preserve"> in 2017 </w:t>
      </w:r>
      <w:r w:rsidRPr="00D37B03">
        <w:rPr>
          <w:rStyle w:val="StyleUnderline"/>
        </w:rPr>
        <w:t>appointed</w:t>
      </w:r>
      <w:r w:rsidRPr="00D37B03">
        <w:t xml:space="preserve"> ExxonMobil CEO Rex Tillerson to the post as US </w:t>
      </w:r>
      <w:r w:rsidRPr="00D37B03">
        <w:rPr>
          <w:rStyle w:val="StyleUnderline"/>
        </w:rPr>
        <w:t>Secretary of State</w:t>
      </w:r>
      <w:r w:rsidRPr="00D37B03">
        <w:t xml:space="preserve">, many Russians hoped that </w:t>
      </w:r>
      <w:r w:rsidRPr="00D37B03">
        <w:rPr>
          <w:rStyle w:val="StyleUnderline"/>
        </w:rPr>
        <w:t xml:space="preserve">Russian-US cooperation in the Arctic would get a boost. </w:t>
      </w:r>
    </w:p>
    <w:p w14:paraId="7ED41CF2" w14:textId="77777777" w:rsidR="00D37B03" w:rsidRPr="00D37B03" w:rsidRDefault="00D37B03" w:rsidP="00D37B03">
      <w:pPr>
        <w:pStyle w:val="Heading3"/>
      </w:pPr>
      <w:r w:rsidRPr="00D37B03">
        <w:t>AT: Greenland/Denmark Threats Thump</w:t>
      </w:r>
    </w:p>
    <w:p w14:paraId="2A677344" w14:textId="77777777" w:rsidR="00D37B03" w:rsidRPr="00D37B03" w:rsidRDefault="00D37B03" w:rsidP="00D37B03">
      <w:pPr>
        <w:pStyle w:val="Heading4"/>
      </w:pPr>
      <w:r w:rsidRPr="00D37B03">
        <w:t>Russia likes Trump’s threats towards Greenland and Denmark.</w:t>
      </w:r>
    </w:p>
    <w:p w14:paraId="5DBDBB36" w14:textId="77777777" w:rsidR="00D37B03" w:rsidRPr="00D37B03" w:rsidRDefault="00D37B03" w:rsidP="00D37B03">
      <w:r w:rsidRPr="00D37B03">
        <w:rPr>
          <w:rStyle w:val="Style13ptBold"/>
        </w:rPr>
        <w:t>Parlow 25</w:t>
      </w:r>
      <w:r w:rsidRPr="00D37B03">
        <w:t xml:space="preserve"> – Arctic Researcher at A.L. Parlow &amp; Associates, M.A. in International Law from Oxford University.</w:t>
      </w:r>
    </w:p>
    <w:p w14:paraId="52C3F9B5" w14:textId="77777777" w:rsidR="00D37B03" w:rsidRPr="00D37B03" w:rsidRDefault="00D37B03" w:rsidP="00D37B03">
      <w:r w:rsidRPr="00D37B03">
        <w:t>Anita Parlow, “Trump’s Geopolitical Alignment With the Kremlin - Prioritizing Power Over Democratic Principles and Arctic Security,” High North News, 05-14-2025, https://www.highnorthnews.com/en/trumps-geopolitical-alignment-kremlin-prioritizing-power-over-democratic-principles-and-arctic</w:t>
      </w:r>
    </w:p>
    <w:p w14:paraId="434F6E98" w14:textId="77777777" w:rsidR="00D37B03" w:rsidRPr="00D37B03" w:rsidRDefault="00D37B03" w:rsidP="00D37B03">
      <w:pPr>
        <w:rPr>
          <w:rStyle w:val="StyleUnderline"/>
        </w:rPr>
      </w:pPr>
      <w:r w:rsidRPr="00D37B03">
        <w:rPr>
          <w:rStyle w:val="StyleUnderline"/>
        </w:rPr>
        <w:t>Should Trump expand upon his efforts to absorb Greenland, a territory of NATO</w:t>
      </w:r>
      <w:r w:rsidRPr="00D37B03">
        <w:t xml:space="preserve"> founding-member Denmark</w:t>
      </w:r>
      <w:r w:rsidRPr="00D37B03">
        <w:rPr>
          <w:rStyle w:val="StyleUnderline"/>
        </w:rPr>
        <w:t>, it could provoke a crisis, potentially fracturing the alliance.</w:t>
      </w:r>
    </w:p>
    <w:p w14:paraId="59528EE4" w14:textId="77777777" w:rsidR="00D37B03" w:rsidRPr="00D37B03" w:rsidRDefault="00D37B03" w:rsidP="00D37B03">
      <w:r w:rsidRPr="00D37B03">
        <w:rPr>
          <w:rStyle w:val="StyleUnderline"/>
        </w:rPr>
        <w:t xml:space="preserve">For Putin, such a rupture would amount to a </w:t>
      </w:r>
      <w:r w:rsidRPr="00D37B03">
        <w:rPr>
          <w:rStyle w:val="Emphasis"/>
        </w:rPr>
        <w:t>long-desired geopolitical victory</w:t>
      </w:r>
      <w:r w:rsidRPr="00D37B03">
        <w:rPr>
          <w:rStyle w:val="StyleUnderline"/>
        </w:rPr>
        <w:t xml:space="preserve">, </w:t>
      </w:r>
      <w:r w:rsidRPr="00D37B03">
        <w:rPr>
          <w:rStyle w:val="Emphasis"/>
        </w:rPr>
        <w:t>weakening the NATO alliance</w:t>
      </w:r>
      <w:r w:rsidRPr="00D37B03">
        <w:t xml:space="preserve"> without firing a shot. </w:t>
      </w:r>
    </w:p>
    <w:p w14:paraId="4F409A38" w14:textId="77777777" w:rsidR="00D37B03" w:rsidRPr="00D37B03" w:rsidRDefault="00D37B03" w:rsidP="00D37B03">
      <w:r w:rsidRPr="00D37B03">
        <w:t>Greenland’s Prime Minister Múte Bourup Egede and Prime Minister Mette Frederiksen of Denmark have presented a united front, emphasizing that Greenland, the strategically located, mineral-rich, semi-autonomous island, is “not for sale.”</w:t>
      </w:r>
    </w:p>
    <w:p w14:paraId="7C692491" w14:textId="77777777" w:rsidR="00D37B03" w:rsidRPr="00D37B03" w:rsidRDefault="00D37B03" w:rsidP="00D37B03">
      <w:r w:rsidRPr="00D37B03">
        <w:t>While seeking to reinforce ties with their longstanding ally, the United States, the embattled leaders are simultaneously resisting President Trump’s vow to assert control over the self-governing territory.</w:t>
      </w:r>
    </w:p>
    <w:p w14:paraId="68ACC0CA" w14:textId="77777777" w:rsidR="00D37B03" w:rsidRPr="00D37B03" w:rsidRDefault="00D37B03" w:rsidP="00D37B03">
      <w:pPr>
        <w:rPr>
          <w:rStyle w:val="StyleUnderline"/>
        </w:rPr>
      </w:pPr>
      <w:r w:rsidRPr="00D37B03">
        <w:t xml:space="preserve">Around the same time, </w:t>
      </w:r>
      <w:r w:rsidRPr="00D37B03">
        <w:rPr>
          <w:rStyle w:val="StyleUnderline"/>
        </w:rPr>
        <w:t>Trump praised Putin’s conduct in Ukraine, claiming Russia made a “pretty big concession” by “not taking the whole country.”</w:t>
      </w:r>
    </w:p>
    <w:p w14:paraId="466CF7CC" w14:textId="77777777" w:rsidR="00D37B03" w:rsidRPr="00D37B03" w:rsidRDefault="00D37B03" w:rsidP="00D37B03">
      <w:pPr>
        <w:rPr>
          <w:rStyle w:val="StyleUnderline"/>
        </w:rPr>
      </w:pPr>
      <w:r w:rsidRPr="00D37B03">
        <w:rPr>
          <w:rStyle w:val="StyleUnderline"/>
        </w:rPr>
        <w:t>When asked whether Ukraine would need to cede more territory for peace, Trump responded in-kind to Putin’s remarks regarding Greenland:</w:t>
      </w:r>
    </w:p>
    <w:p w14:paraId="5D6B34F5" w14:textId="77777777" w:rsidR="00D37B03" w:rsidRPr="00D37B03" w:rsidRDefault="00D37B03" w:rsidP="00D37B03">
      <w:pPr>
        <w:rPr>
          <w:rStyle w:val="StyleUnderline"/>
        </w:rPr>
      </w:pPr>
      <w:r w:rsidRPr="00D37B03">
        <w:rPr>
          <w:rStyle w:val="StyleUnderline"/>
        </w:rPr>
        <w:t>“It depends what territory”.</w:t>
      </w:r>
    </w:p>
    <w:p w14:paraId="74DB91C3" w14:textId="77777777" w:rsidR="00D37B03" w:rsidRPr="00D37B03" w:rsidRDefault="00D37B03" w:rsidP="00D37B03">
      <w:r w:rsidRPr="00D37B03">
        <w:t>On April 2, 2025, the White House hosted Kirill Dmitriev, head of Russia’s sovereign wealth fund, a Stanford-educated, former Goldman-Sachs investment banker, for a meeting with Trump’s envoy, Steve Witkoff, a wealthy real estate salesman.</w:t>
      </w:r>
    </w:p>
    <w:p w14:paraId="2673E239" w14:textId="77777777" w:rsidR="00D37B03" w:rsidRPr="00D37B03" w:rsidRDefault="00D37B03" w:rsidP="00D37B03">
      <w:r w:rsidRPr="00D37B03">
        <w:t xml:space="preserve">The meeting, a follow-up to their </w:t>
      </w:r>
      <w:r w:rsidRPr="00D37B03">
        <w:rPr>
          <w:rStyle w:val="StyleUnderline"/>
        </w:rPr>
        <w:t>U.S.-Russia summit in Riyadh, expressed as efforts to achieve a cease-fire</w:t>
      </w:r>
      <w:r w:rsidRPr="00D37B03">
        <w:t>, yet, conducted without Ukrainian or European representatives.</w:t>
      </w:r>
    </w:p>
    <w:p w14:paraId="46BA6C43" w14:textId="77777777" w:rsidR="00D37B03" w:rsidRPr="00D37B03" w:rsidRDefault="00D37B03" w:rsidP="00D37B03">
      <w:r w:rsidRPr="00D37B03">
        <w:t xml:space="preserve">Following the meeting, </w:t>
      </w:r>
      <w:r w:rsidRPr="00D37B03">
        <w:rPr>
          <w:rStyle w:val="StyleUnderline"/>
        </w:rPr>
        <w:t>Dmitriev expressed what appears to be the Kremlin’s priority: Russian-US joint ventures in energy production in the Arctic</w:t>
      </w:r>
      <w:r w:rsidRPr="00D37B03">
        <w:t>.</w:t>
      </w:r>
    </w:p>
    <w:p w14:paraId="78D83215" w14:textId="77777777" w:rsidR="00D37B03" w:rsidRPr="00D37B03" w:rsidRDefault="00D37B03" w:rsidP="00D37B03"/>
    <w:p w14:paraId="1906577A" w14:textId="77777777" w:rsidR="00D37B03" w:rsidRPr="00D37B03" w:rsidRDefault="00D37B03" w:rsidP="00D37B03">
      <w:pPr>
        <w:pStyle w:val="Heading4"/>
      </w:pPr>
      <w:r w:rsidRPr="00D37B03">
        <w:t>That’s Russia’s official stance.</w:t>
      </w:r>
    </w:p>
    <w:p w14:paraId="2356A2F0" w14:textId="77777777" w:rsidR="00D37B03" w:rsidRPr="00D37B03" w:rsidRDefault="00D37B03" w:rsidP="00D37B03">
      <w:r w:rsidRPr="00D37B03">
        <w:rPr>
          <w:rStyle w:val="Style13ptBold"/>
        </w:rPr>
        <w:t>Ilyushina 25</w:t>
      </w:r>
      <w:r w:rsidRPr="00D37B03">
        <w:t xml:space="preserve"> – Russia Journalist at The Washington Post.</w:t>
      </w:r>
    </w:p>
    <w:p w14:paraId="4DB58CD4" w14:textId="77777777" w:rsidR="00D37B03" w:rsidRPr="00D37B03" w:rsidRDefault="00D37B03" w:rsidP="00D37B03">
      <w:r w:rsidRPr="00D37B03">
        <w:t>Mary Ilyushina, “Lure of the north: What Russia’s Arctic can offer Trump,” The Washington Post, 03-31-2025, https://www.washingtonpost.com/world/2025/03/31/russia-arctic-gas-minerals-trump-putin/</w:t>
      </w:r>
    </w:p>
    <w:p w14:paraId="48E89155" w14:textId="77777777" w:rsidR="00D37B03" w:rsidRPr="00D37B03" w:rsidRDefault="00D37B03" w:rsidP="00D37B03">
      <w:r w:rsidRPr="00D37B03">
        <w:t xml:space="preserve">Speaking to reporters on March 13, President Donald </w:t>
      </w:r>
      <w:r w:rsidRPr="00D37B03">
        <w:rPr>
          <w:rStyle w:val="StyleUnderline"/>
        </w:rPr>
        <w:t xml:space="preserve">Trump signaled the Arctic is on </w:t>
      </w:r>
      <w:r w:rsidRPr="00D37B03">
        <w:rPr>
          <w:rStyle w:val="Emphasis"/>
        </w:rPr>
        <w:t>top of America’s priority list</w:t>
      </w:r>
      <w:r w:rsidRPr="00D37B03">
        <w:t xml:space="preserve"> </w:t>
      </w:r>
      <w:r w:rsidRPr="00D37B03">
        <w:rPr>
          <w:rStyle w:val="StyleUnderline"/>
        </w:rPr>
        <w:t xml:space="preserve">and </w:t>
      </w:r>
      <w:r w:rsidRPr="00D37B03">
        <w:rPr>
          <w:rStyle w:val="Emphasis"/>
        </w:rPr>
        <w:t>reiterated his wish to get Greenland</w:t>
      </w:r>
      <w:r w:rsidRPr="00D37B03">
        <w:t xml:space="preserve">, a Danish territory. In remarks Thursday from Murmansk, in Russia’s Arctic, </w:t>
      </w:r>
      <w:r w:rsidRPr="00D37B03">
        <w:rPr>
          <w:rStyle w:val="Emphasis"/>
        </w:rPr>
        <w:t>Putin spoke favorably of those plans,</w:t>
      </w:r>
      <w:r w:rsidRPr="00D37B03">
        <w:t xml:space="preserve"> calling it a “profound mistake to treat it as some preposterous talk.”</w:t>
      </w:r>
    </w:p>
    <w:p w14:paraId="1D1C4E6F" w14:textId="77777777" w:rsidR="00D37B03" w:rsidRPr="00D37B03" w:rsidRDefault="00D37B03" w:rsidP="00D37B03"/>
    <w:p w14:paraId="61F9C905" w14:textId="77777777" w:rsidR="00D37B03" w:rsidRPr="00D37B03" w:rsidRDefault="00D37B03" w:rsidP="00D37B03">
      <w:pPr>
        <w:pStyle w:val="Heading4"/>
      </w:pPr>
      <w:r w:rsidRPr="00D37B03">
        <w:t>It’s a bluff. No one thinks that Trump is serious about buying Greenland.</w:t>
      </w:r>
    </w:p>
    <w:p w14:paraId="46A1B6B5" w14:textId="77777777" w:rsidR="00D37B03" w:rsidRPr="00D37B03" w:rsidRDefault="00D37B03" w:rsidP="00D37B03">
      <w:r w:rsidRPr="00D37B03">
        <w:rPr>
          <w:rStyle w:val="Style13ptBold"/>
        </w:rPr>
        <w:t>Pereira 25</w:t>
      </w:r>
      <w:r w:rsidRPr="00D37B03">
        <w:t xml:space="preserve"> – International Affairs Journalist at ABC News.</w:t>
      </w:r>
    </w:p>
    <w:p w14:paraId="44EB1B31" w14:textId="77777777" w:rsidR="00D37B03" w:rsidRPr="00D37B03" w:rsidRDefault="00D37B03" w:rsidP="00D37B03">
      <w:r w:rsidRPr="00D37B03">
        <w:t>Ivan Pereira, “Trump has options to acquire Greenland, but few are realistic: Expert,” ABC News, 03-28-2025, https://abcnews.go.com/Politics/trump-options-acquire-greenland-realistic-expert/story?id=120231501</w:t>
      </w:r>
    </w:p>
    <w:p w14:paraId="0A7EEDB0" w14:textId="77777777" w:rsidR="00D37B03" w:rsidRPr="00D37B03" w:rsidRDefault="00D37B03" w:rsidP="00D37B03">
      <w:pPr>
        <w:rPr>
          <w:rStyle w:val="StyleUnderline"/>
        </w:rPr>
      </w:pPr>
      <w:r w:rsidRPr="00D37B03">
        <w:t xml:space="preserve">However, </w:t>
      </w:r>
      <w:r w:rsidRPr="00D37B03">
        <w:rPr>
          <w:rStyle w:val="Emphasis"/>
        </w:rPr>
        <w:t>international policy</w:t>
      </w:r>
      <w:r w:rsidRPr="00D37B03">
        <w:t xml:space="preserve">, </w:t>
      </w:r>
      <w:r w:rsidRPr="00D37B03">
        <w:rPr>
          <w:rStyle w:val="Emphasis"/>
        </w:rPr>
        <w:t>laws</w:t>
      </w:r>
      <w:r w:rsidRPr="00D37B03">
        <w:t xml:space="preserve"> </w:t>
      </w:r>
      <w:r w:rsidRPr="00D37B03">
        <w:rPr>
          <w:rStyle w:val="StyleUnderline"/>
        </w:rPr>
        <w:t xml:space="preserve">and </w:t>
      </w:r>
      <w:r w:rsidRPr="00D37B03">
        <w:rPr>
          <w:rStyle w:val="Emphasis"/>
        </w:rPr>
        <w:t>decades-long economic and political partnerships</w:t>
      </w:r>
      <w:r w:rsidRPr="00D37B03">
        <w:t xml:space="preserve"> </w:t>
      </w:r>
      <w:r w:rsidRPr="00D37B03">
        <w:rPr>
          <w:rStyle w:val="StyleUnderline"/>
        </w:rPr>
        <w:t xml:space="preserve">make Trump's wishes </w:t>
      </w:r>
      <w:r w:rsidRPr="00D37B03">
        <w:rPr>
          <w:rStyle w:val="Emphasis"/>
        </w:rPr>
        <w:t>extremely improbable</w:t>
      </w:r>
      <w:r w:rsidRPr="00D37B03">
        <w:rPr>
          <w:rStyle w:val="StyleUnderline"/>
        </w:rPr>
        <w:t>, according to Phillip Lipscy, professor of political science at the University of Toronto.</w:t>
      </w:r>
    </w:p>
    <w:p w14:paraId="427125F8" w14:textId="77777777" w:rsidR="00D37B03" w:rsidRPr="00D37B03" w:rsidRDefault="00D37B03" w:rsidP="00D37B03">
      <w:r w:rsidRPr="00D37B03">
        <w:t>"</w:t>
      </w:r>
      <w:r w:rsidRPr="00D37B03">
        <w:rPr>
          <w:rStyle w:val="StyleUnderline"/>
        </w:rPr>
        <w:t>This kind of rhetoric hasn't been part of U.S. foreign policymaking since World War II,"</w:t>
      </w:r>
      <w:r w:rsidRPr="00D37B03">
        <w:t xml:space="preserve"> he told ABC News. "If the United States moves forward with this, this would be a game changer."</w:t>
      </w:r>
    </w:p>
    <w:p w14:paraId="09CA7B4E" w14:textId="77777777" w:rsidR="00D37B03" w:rsidRPr="00D37B03" w:rsidRDefault="00D37B03" w:rsidP="00D37B03">
      <w:pPr>
        <w:rPr>
          <w:sz w:val="16"/>
          <w:szCs w:val="16"/>
        </w:rPr>
      </w:pPr>
      <w:r w:rsidRPr="00D37B03">
        <w:rPr>
          <w:sz w:val="16"/>
          <w:szCs w:val="16"/>
        </w:rPr>
        <w:t>Lipscy noted that while acquiring Greenland would bolster the U.S.'s security in the Arctic Circle, such a move is not needed because of NATO nations' strong military and naval presence.</w:t>
      </w:r>
    </w:p>
    <w:p w14:paraId="37E91B81" w14:textId="77777777" w:rsidR="00D37B03" w:rsidRPr="00D37B03" w:rsidRDefault="00D37B03" w:rsidP="00D37B03">
      <w:pPr>
        <w:rPr>
          <w:sz w:val="16"/>
          <w:szCs w:val="16"/>
        </w:rPr>
      </w:pPr>
      <w:r w:rsidRPr="00D37B03">
        <w:rPr>
          <w:sz w:val="16"/>
          <w:szCs w:val="16"/>
        </w:rPr>
        <w:t>Annexation is not new in U.S. history, going back to the Louisiana Purchase in 1803, when the U.S acquired a major portion of what is now the central part of the country was acquired in a deal with France.</w:t>
      </w:r>
    </w:p>
    <w:p w14:paraId="04D0F83D" w14:textId="77777777" w:rsidR="00D37B03" w:rsidRPr="00D37B03" w:rsidRDefault="00D37B03" w:rsidP="00D37B03">
      <w:r w:rsidRPr="00D37B03">
        <w:t xml:space="preserve">The last time that the U.S. was given land that became territories was when it acquired three Pacific Ocean island groups as part of the post-World War II agreement with the United Nations in 1947 known as the </w:t>
      </w:r>
      <w:r w:rsidRPr="00D37B03">
        <w:rPr>
          <w:rStyle w:val="StyleUnderline"/>
        </w:rPr>
        <w:t>Trust Territory</w:t>
      </w:r>
      <w:r w:rsidRPr="00D37B03">
        <w:t xml:space="preserve"> of the Pacific Islands.</w:t>
      </w:r>
    </w:p>
    <w:p w14:paraId="5FCFDD80" w14:textId="77777777" w:rsidR="00D37B03" w:rsidRPr="00D37B03" w:rsidRDefault="00D37B03" w:rsidP="00D37B03">
      <w:r w:rsidRPr="00D37B03">
        <w:t xml:space="preserve">That deal </w:t>
      </w:r>
      <w:r w:rsidRPr="00D37B03">
        <w:rPr>
          <w:rStyle w:val="Emphasis"/>
        </w:rPr>
        <w:t>took years of negotiating</w:t>
      </w:r>
      <w:r w:rsidRPr="00D37B03">
        <w:t xml:space="preserve"> and an agreement from several nations who worked out the geopolitical landscape of post-war Oceania.</w:t>
      </w:r>
    </w:p>
    <w:p w14:paraId="4471712F" w14:textId="77777777" w:rsidR="00D37B03" w:rsidRPr="00D37B03" w:rsidRDefault="00D37B03" w:rsidP="00D37B03">
      <w:r w:rsidRPr="00D37B03">
        <w:t>Only one of those island groups, the Marianas Islands, remains a U.S. territory.</w:t>
      </w:r>
    </w:p>
    <w:p w14:paraId="4F0FF150" w14:textId="77777777" w:rsidR="00D37B03" w:rsidRPr="00D37B03" w:rsidRDefault="00D37B03" w:rsidP="00D37B03">
      <w:pPr>
        <w:rPr>
          <w:rStyle w:val="StyleUnderline"/>
        </w:rPr>
      </w:pPr>
      <w:r w:rsidRPr="00D37B03">
        <w:t xml:space="preserve">Lipscy said such </w:t>
      </w:r>
      <w:r w:rsidRPr="00D37B03">
        <w:rPr>
          <w:rStyle w:val="StyleUnderline"/>
        </w:rPr>
        <w:t>deals between sovereign nations have dwindled over the decades in exchange for agreements such as limited military partnerships, trade deals and other treaties, which take far less time and help keep the sovereignty of nations.</w:t>
      </w:r>
    </w:p>
    <w:p w14:paraId="31A970B7" w14:textId="77777777" w:rsidR="00D37B03" w:rsidRPr="00D37B03" w:rsidRDefault="00D37B03" w:rsidP="00D37B03">
      <w:pPr>
        <w:rPr>
          <w:sz w:val="16"/>
          <w:szCs w:val="16"/>
        </w:rPr>
      </w:pPr>
      <w:r w:rsidRPr="00D37B03">
        <w:rPr>
          <w:sz w:val="16"/>
          <w:szCs w:val="16"/>
        </w:rPr>
        <w:t>Trump and the U.S. would have to negotiate with Denmark's government for a sale or an annexation of Greenland if he were to take over the land without violating international law or using the military to take the country by force.</w:t>
      </w:r>
    </w:p>
    <w:p w14:paraId="4C55F07A" w14:textId="77777777" w:rsidR="00D37B03" w:rsidRPr="00D37B03" w:rsidRDefault="00D37B03" w:rsidP="00D37B03">
      <w:r w:rsidRPr="00D37B03">
        <w:rPr>
          <w:rStyle w:val="StyleUnderline"/>
        </w:rPr>
        <w:t xml:space="preserve">Greenland's </w:t>
      </w:r>
      <w:r w:rsidRPr="00D37B03">
        <w:rPr>
          <w:rStyle w:val="Emphasis"/>
        </w:rPr>
        <w:t>politics</w:t>
      </w:r>
      <w:r w:rsidRPr="00D37B03">
        <w:rPr>
          <w:rStyle w:val="StyleUnderline"/>
        </w:rPr>
        <w:t xml:space="preserve"> are already </w:t>
      </w:r>
      <w:r w:rsidRPr="00D37B03">
        <w:rPr>
          <w:rStyle w:val="Emphasis"/>
        </w:rPr>
        <w:t>making any such negotiation difficult</w:t>
      </w:r>
      <w:r w:rsidRPr="00D37B03">
        <w:t>, according to Lipscy.</w:t>
      </w:r>
    </w:p>
    <w:p w14:paraId="17F7438D" w14:textId="77777777" w:rsidR="00D37B03" w:rsidRPr="00D37B03" w:rsidRDefault="00D37B03" w:rsidP="00D37B03">
      <w:r w:rsidRPr="00D37B03">
        <w:rPr>
          <w:rStyle w:val="StyleUnderline"/>
        </w:rPr>
        <w:t>Greenland is a self-sovereign territory</w:t>
      </w:r>
      <w:r w:rsidRPr="00D37B03">
        <w:t xml:space="preserve"> of Denmark with its own elected government, with Denmark's parliament handling international matters.</w:t>
      </w:r>
    </w:p>
    <w:p w14:paraId="03E739CA" w14:textId="77777777" w:rsidR="00D37B03" w:rsidRPr="00D37B03" w:rsidRDefault="00D37B03" w:rsidP="00D37B03">
      <w:r w:rsidRPr="00D37B03">
        <w:t>There has been a movement within the island to be independent from Denmark that will be a key factor in any future plans of a U.S. acquisition, according to Lipscy.</w:t>
      </w:r>
    </w:p>
    <w:p w14:paraId="58A0AB62" w14:textId="77777777" w:rsidR="00D37B03" w:rsidRPr="00D37B03" w:rsidRDefault="00D37B03" w:rsidP="00D37B03">
      <w:r w:rsidRPr="00D37B03">
        <w:t xml:space="preserve">"Certainly, there may be a diplomatic solution that starts with an independent Greenland…but </w:t>
      </w:r>
      <w:r w:rsidRPr="00D37B03">
        <w:rPr>
          <w:rStyle w:val="StyleUnderline"/>
        </w:rPr>
        <w:t>it's difficult to see that situation,"</w:t>
      </w:r>
      <w:r w:rsidRPr="00D37B03">
        <w:t xml:space="preserve"> he said.</w:t>
      </w:r>
    </w:p>
    <w:p w14:paraId="26DBC6DD" w14:textId="77777777" w:rsidR="00D37B03" w:rsidRPr="00D37B03" w:rsidRDefault="00D37B03" w:rsidP="00D37B03">
      <w:r w:rsidRPr="00D37B03">
        <w:t xml:space="preserve">In elections earlier this month, </w:t>
      </w:r>
      <w:r w:rsidRPr="00D37B03">
        <w:rPr>
          <w:rStyle w:val="Emphasis"/>
        </w:rPr>
        <w:t>pro-independence parties</w:t>
      </w:r>
      <w:r w:rsidRPr="00D37B03">
        <w:t xml:space="preserve"> </w:t>
      </w:r>
      <w:r w:rsidRPr="00D37B03">
        <w:rPr>
          <w:rStyle w:val="StyleUnderline"/>
        </w:rPr>
        <w:t xml:space="preserve">won the </w:t>
      </w:r>
      <w:r w:rsidRPr="00D37B03">
        <w:rPr>
          <w:rStyle w:val="Emphasis"/>
        </w:rPr>
        <w:t>most seats in parliament</w:t>
      </w:r>
      <w:r w:rsidRPr="00D37B03">
        <w:t xml:space="preserve"> but </w:t>
      </w:r>
      <w:r w:rsidRPr="00D37B03">
        <w:rPr>
          <w:rStyle w:val="StyleUnderline"/>
        </w:rPr>
        <w:t xml:space="preserve">neither want to be part of the U.S. </w:t>
      </w:r>
      <w:r w:rsidRPr="00D37B03">
        <w:t>Greenland is now forming a coalition government in the wake of the election.</w:t>
      </w:r>
    </w:p>
    <w:p w14:paraId="5868D437" w14:textId="77777777" w:rsidR="00D37B03" w:rsidRPr="00D37B03" w:rsidRDefault="00D37B03" w:rsidP="00D37B03">
      <w:r w:rsidRPr="00D37B03">
        <w:rPr>
          <w:rStyle w:val="StyleUnderline"/>
        </w:rPr>
        <w:t xml:space="preserve">Greenland's government and its residents have </w:t>
      </w:r>
      <w:r w:rsidRPr="00D37B03">
        <w:rPr>
          <w:rStyle w:val="Emphasis"/>
        </w:rPr>
        <w:t>loudly protested Trump</w:t>
      </w:r>
      <w:r w:rsidRPr="00D37B03">
        <w:t xml:space="preserve"> since he began talking about acquiring it in December. He floated the idea earlier in his first term in 2019 but didn't pursue it.</w:t>
      </w:r>
    </w:p>
    <w:p w14:paraId="48A22A35" w14:textId="77777777" w:rsidR="00D37B03" w:rsidRPr="00D37B03" w:rsidRDefault="00D37B03" w:rsidP="00D37B03">
      <w:r w:rsidRPr="00D37B03">
        <w:t>"</w:t>
      </w:r>
      <w:r w:rsidRPr="00D37B03">
        <w:rPr>
          <w:rStyle w:val="StyleUnderline"/>
        </w:rPr>
        <w:t>Greenland belongs to the Greenlanders</w:t>
      </w:r>
      <w:r w:rsidRPr="00D37B03">
        <w:t xml:space="preserve">. We are not Americans, we are not Danes because we are Greenlanders. This is what the Americans and their leaders need to understand. </w:t>
      </w:r>
      <w:r w:rsidRPr="00D37B03">
        <w:rPr>
          <w:rStyle w:val="StyleUnderline"/>
        </w:rPr>
        <w:t>We cannot be bought and we cannot be ignored</w:t>
      </w:r>
      <w:r w:rsidRPr="00D37B03">
        <w:t>," Greenland’s Prime Minister Mute Bourup Egede said in a Facebook post earlier this month.</w:t>
      </w:r>
    </w:p>
    <w:p w14:paraId="103A0022" w14:textId="77777777" w:rsidR="00D37B03" w:rsidRPr="00D37B03" w:rsidRDefault="00D37B03" w:rsidP="00D37B03">
      <w:r w:rsidRPr="00D37B03">
        <w:t>Egede also called Friday's visit by the Vances and other U.S. officials, including national security adviser Mike Waltz and Energy Secretary Chris Wright, part of a "very aggressive American pressure against the Greenlandic community" and called for the international community to rebuke it.</w:t>
      </w:r>
    </w:p>
    <w:p w14:paraId="1C23D9C4" w14:textId="77777777" w:rsidR="00D37B03" w:rsidRPr="00D37B03" w:rsidRDefault="00D37B03" w:rsidP="00D37B03">
      <w:r w:rsidRPr="00D37B03">
        <w:rPr>
          <w:rStyle w:val="StyleUnderline"/>
        </w:rPr>
        <w:t>The Danish government</w:t>
      </w:r>
      <w:r w:rsidRPr="00D37B03">
        <w:t xml:space="preserve"> has also </w:t>
      </w:r>
      <w:r w:rsidRPr="00D37B03">
        <w:rPr>
          <w:rStyle w:val="StyleUnderline"/>
        </w:rPr>
        <w:t>pushed back</w:t>
      </w:r>
      <w:r w:rsidRPr="00D37B03">
        <w:t xml:space="preserve"> hard on Trump's calls to acquire Greenland and has encouraged its residents to speak out against it.</w:t>
      </w:r>
    </w:p>
    <w:p w14:paraId="2665FDA2" w14:textId="77777777" w:rsidR="00D37B03" w:rsidRPr="00D37B03" w:rsidRDefault="00D37B03" w:rsidP="00D37B03">
      <w:r w:rsidRPr="00D37B03">
        <w:t>"</w:t>
      </w:r>
      <w:r w:rsidRPr="00D37B03">
        <w:rPr>
          <w:rStyle w:val="Emphasis"/>
        </w:rPr>
        <w:t>They know well that Greenland isn't for sale</w:t>
      </w:r>
      <w:r w:rsidRPr="00D37B03">
        <w:t>. They know well that Greenland doesn't want to be a part of the United States," Danish Prime Mette Frederiksen said in a statement Wednesday.</w:t>
      </w:r>
    </w:p>
    <w:p w14:paraId="31C009FE" w14:textId="77777777" w:rsidR="00D37B03" w:rsidRPr="00D37B03" w:rsidRDefault="00D37B03" w:rsidP="00D37B03">
      <w:r w:rsidRPr="00D37B03">
        <w:t>"The attention is overwhelming and the pressure is great. But it's in times like these that you show what fabric you're made of. You haven't let yourselves be cowed. You have stood up for who you are - and you have shown what you stand for. It has my deepest respect," she added.</w:t>
      </w:r>
    </w:p>
    <w:p w14:paraId="2F4C1C75" w14:textId="77777777" w:rsidR="00D37B03" w:rsidRPr="00D37B03" w:rsidRDefault="00D37B03" w:rsidP="00D37B03">
      <w:r w:rsidRPr="00D37B03">
        <w:t xml:space="preserve">Frederiksen said that </w:t>
      </w:r>
      <w:r w:rsidRPr="00D37B03">
        <w:rPr>
          <w:rStyle w:val="StyleUnderline"/>
        </w:rPr>
        <w:t>other European nations are also on Denmark's side</w:t>
      </w:r>
      <w:r w:rsidRPr="00D37B03">
        <w:t xml:space="preserve"> in this back-and-forth with Trump, already hampering the ties between the U.S. and its allies since Trump regained office.</w:t>
      </w:r>
    </w:p>
    <w:p w14:paraId="15EC7D69" w14:textId="77777777" w:rsidR="00D37B03" w:rsidRPr="00D37B03" w:rsidRDefault="00D37B03" w:rsidP="00D37B03">
      <w:r w:rsidRPr="00D37B03">
        <w:t xml:space="preserve">Lipscy said that such </w:t>
      </w:r>
      <w:r w:rsidRPr="00D37B03">
        <w:rPr>
          <w:rStyle w:val="Emphasis"/>
        </w:rPr>
        <w:t>a purchase would take a long time</w:t>
      </w:r>
      <w:r w:rsidRPr="00D37B03">
        <w:t xml:space="preserve"> </w:t>
      </w:r>
      <w:r w:rsidRPr="00D37B03">
        <w:rPr>
          <w:rStyle w:val="StyleUnderline"/>
        </w:rPr>
        <w:t>and would</w:t>
      </w:r>
      <w:r w:rsidRPr="00D37B03">
        <w:t xml:space="preserve"> likely </w:t>
      </w:r>
      <w:r w:rsidRPr="00D37B03">
        <w:rPr>
          <w:rStyle w:val="Emphasis"/>
        </w:rPr>
        <w:t>stretch long beyond Trump's term</w:t>
      </w:r>
      <w:r w:rsidRPr="00D37B03">
        <w:t>, especially if the Greenland and Danish leadership and their people continue to reject Trump's calls.</w:t>
      </w:r>
    </w:p>
    <w:p w14:paraId="2C93F4DF" w14:textId="77777777" w:rsidR="00D37B03" w:rsidRPr="00D37B03" w:rsidRDefault="00D37B03" w:rsidP="00D37B03">
      <w:pPr>
        <w:rPr>
          <w:sz w:val="16"/>
          <w:szCs w:val="16"/>
        </w:rPr>
      </w:pPr>
      <w:r w:rsidRPr="00D37B03">
        <w:rPr>
          <w:sz w:val="16"/>
          <w:szCs w:val="16"/>
        </w:rPr>
        <w:t>If Trump continued to ignore the wishes of Greenland and Denmark, it would also strain those relationships and affect economic, national security and political alliances that have been in place since the end of World War II, Lipscy said.</w:t>
      </w:r>
    </w:p>
    <w:p w14:paraId="4325CCAE" w14:textId="77777777" w:rsidR="00D37B03" w:rsidRPr="00D37B03" w:rsidRDefault="00D37B03" w:rsidP="00D37B03">
      <w:pPr>
        <w:rPr>
          <w:sz w:val="16"/>
          <w:szCs w:val="16"/>
        </w:rPr>
      </w:pPr>
      <w:r w:rsidRPr="00D37B03">
        <w:rPr>
          <w:sz w:val="16"/>
          <w:szCs w:val="16"/>
        </w:rPr>
        <w:t>"It would signal the U.S. can no longer be trusted to be a reliable partner and hold international norms," he said. "No one would want to do any type of deal, partnership or negotiation."</w:t>
      </w:r>
    </w:p>
    <w:p w14:paraId="1C29F57F" w14:textId="77777777" w:rsidR="00D37B03" w:rsidRPr="00D37B03" w:rsidRDefault="00D37B03" w:rsidP="00D37B03">
      <w:pPr>
        <w:rPr>
          <w:sz w:val="16"/>
          <w:szCs w:val="16"/>
        </w:rPr>
      </w:pPr>
      <w:r w:rsidRPr="00D37B03">
        <w:rPr>
          <w:sz w:val="16"/>
          <w:szCs w:val="16"/>
        </w:rPr>
        <w:t>Trump has refused to rule out military action to take over Greenland, but Lipscy said that a full-on military acquisition would also not sit well in the domestic and international political field and, most importantly, among the American people.</w:t>
      </w:r>
    </w:p>
    <w:p w14:paraId="10BBCB27" w14:textId="77777777" w:rsidR="00D37B03" w:rsidRPr="00D37B03" w:rsidRDefault="00D37B03" w:rsidP="00D37B03">
      <w:pPr>
        <w:rPr>
          <w:sz w:val="16"/>
          <w:szCs w:val="16"/>
        </w:rPr>
      </w:pPr>
      <w:r w:rsidRPr="00D37B03">
        <w:rPr>
          <w:sz w:val="16"/>
          <w:szCs w:val="16"/>
        </w:rPr>
        <w:t>A poll released by the Wall Street Journal days before Trump returned to the White House found that 68% of Americans opposed the idea.</w:t>
      </w:r>
    </w:p>
    <w:p w14:paraId="0F6D4B9F" w14:textId="77777777" w:rsidR="00D37B03" w:rsidRPr="00D37B03" w:rsidRDefault="00D37B03" w:rsidP="00D37B03">
      <w:pPr>
        <w:rPr>
          <w:sz w:val="16"/>
          <w:szCs w:val="16"/>
        </w:rPr>
      </w:pPr>
      <w:r w:rsidRPr="00D37B03">
        <w:rPr>
          <w:sz w:val="16"/>
          <w:szCs w:val="16"/>
        </w:rPr>
        <w:t>"The idea of territorial expansion is coming predominantly from the president himself and there isn't any widespread agreement on acquiring from the public or the Republican Party," Lipscy said.</w:t>
      </w:r>
    </w:p>
    <w:p w14:paraId="6EFACBEE" w14:textId="77777777" w:rsidR="00D37B03" w:rsidRPr="00D37B03" w:rsidRDefault="00D37B03" w:rsidP="00D37B03">
      <w:pPr>
        <w:rPr>
          <w:rStyle w:val="StyleUnderline"/>
        </w:rPr>
      </w:pPr>
      <w:r w:rsidRPr="00D37B03">
        <w:t xml:space="preserve">He predicted that while Trump may be "banging the table" more to make his goal a reality, it won’t move the needle beyond his base because </w:t>
      </w:r>
      <w:r w:rsidRPr="00D37B03">
        <w:rPr>
          <w:rStyle w:val="StyleUnderline"/>
        </w:rPr>
        <w:t xml:space="preserve">the general public knows that such a move would be </w:t>
      </w:r>
      <w:r w:rsidRPr="00D37B03">
        <w:rPr>
          <w:rStyle w:val="Emphasis"/>
        </w:rPr>
        <w:t>costly</w:t>
      </w:r>
      <w:r w:rsidRPr="00D37B03">
        <w:rPr>
          <w:rStyle w:val="StyleUnderline"/>
        </w:rPr>
        <w:t xml:space="preserve"> and ultimately </w:t>
      </w:r>
      <w:r w:rsidRPr="00D37B03">
        <w:rPr>
          <w:rStyle w:val="Emphasis"/>
        </w:rPr>
        <w:t>not help national security</w:t>
      </w:r>
      <w:r w:rsidRPr="00D37B03">
        <w:rPr>
          <w:rStyle w:val="StyleUnderline"/>
        </w:rPr>
        <w:t>.</w:t>
      </w:r>
    </w:p>
    <w:p w14:paraId="266E5A01" w14:textId="77777777" w:rsidR="00D37B03" w:rsidRPr="00D37B03" w:rsidRDefault="00D37B03" w:rsidP="00D37B03"/>
    <w:p w14:paraId="727FAB9B" w14:textId="77777777" w:rsidR="00D37B03" w:rsidRPr="00D37B03" w:rsidRDefault="00D37B03" w:rsidP="00D37B03">
      <w:pPr>
        <w:pStyle w:val="Heading3"/>
      </w:pPr>
      <w:r w:rsidRPr="00D37B03">
        <w:t>AT: Canada Threats Thump</w:t>
      </w:r>
    </w:p>
    <w:p w14:paraId="26E751F2" w14:textId="77777777" w:rsidR="00D37B03" w:rsidRPr="00D37B03" w:rsidRDefault="00D37B03" w:rsidP="00D37B03">
      <w:pPr>
        <w:pStyle w:val="Heading4"/>
      </w:pPr>
      <w:r w:rsidRPr="00D37B03">
        <w:t>Russia doesn’t care about Trump’s 51</w:t>
      </w:r>
      <w:r w:rsidRPr="00D37B03">
        <w:rPr>
          <w:vertAlign w:val="superscript"/>
        </w:rPr>
        <w:t>st</w:t>
      </w:r>
      <w:r w:rsidRPr="00D37B03">
        <w:t xml:space="preserve"> state policy.</w:t>
      </w:r>
    </w:p>
    <w:p w14:paraId="133F757A" w14:textId="77777777" w:rsidR="00D37B03" w:rsidRPr="00D37B03" w:rsidRDefault="00D37B03" w:rsidP="00D37B03">
      <w:r w:rsidRPr="00D37B03">
        <w:rPr>
          <w:rStyle w:val="Style13ptBold"/>
        </w:rPr>
        <w:t>Parlow 25</w:t>
      </w:r>
      <w:r w:rsidRPr="00D37B03">
        <w:t xml:space="preserve"> – Arctic Researcher at A.L. Parlow &amp; Associates, M.A. in International Law from Oxford University.</w:t>
      </w:r>
    </w:p>
    <w:p w14:paraId="048A8485" w14:textId="77777777" w:rsidR="00D37B03" w:rsidRPr="00D37B03" w:rsidRDefault="00D37B03" w:rsidP="00D37B03">
      <w:r w:rsidRPr="00D37B03">
        <w:t>Anita Parlow, “Trump’s Geopolitical Alignment With the Kremlin - Prioritizing Power Over Democratic Principles and Arctic Security,” High North News, 05-14-2025, https://www.highnorthnews.com/en/trumps-geopolitical-alignment-kremlin-prioritizing-power-over-democratic-principles-and-arctic</w:t>
      </w:r>
    </w:p>
    <w:p w14:paraId="510A8276" w14:textId="77777777" w:rsidR="00D37B03" w:rsidRPr="00D37B03" w:rsidRDefault="00D37B03" w:rsidP="00D37B03">
      <w:r w:rsidRPr="00D37B03">
        <w:rPr>
          <w:rStyle w:val="StyleUnderline"/>
        </w:rPr>
        <w:t xml:space="preserve">Trump’s </w:t>
      </w:r>
      <w:r w:rsidRPr="00D37B03">
        <w:rPr>
          <w:rStyle w:val="Emphasis"/>
        </w:rPr>
        <w:t>increasingly close alignment with Putin</w:t>
      </w:r>
      <w:r w:rsidRPr="00D37B03">
        <w:t xml:space="preserve"> </w:t>
      </w:r>
      <w:r w:rsidRPr="00D37B03">
        <w:rPr>
          <w:rStyle w:val="StyleUnderline"/>
        </w:rPr>
        <w:t xml:space="preserve">appears to be </w:t>
      </w:r>
      <w:r w:rsidRPr="00D37B03">
        <w:rPr>
          <w:rStyle w:val="Emphasis"/>
        </w:rPr>
        <w:t>redirecting American foreign policy</w:t>
      </w:r>
      <w:r w:rsidRPr="00D37B03">
        <w:t xml:space="preserve"> </w:t>
      </w:r>
      <w:r w:rsidRPr="00D37B03">
        <w:rPr>
          <w:rStyle w:val="StyleUnderline"/>
        </w:rPr>
        <w:t>away from its allies and toward transactional arrangements that sidelines the architecture of multilateral engagement</w:t>
      </w:r>
      <w:r w:rsidRPr="00D37B03">
        <w:t>, defined by the rules-based international order, operative since the end of World War 2.</w:t>
      </w:r>
    </w:p>
    <w:p w14:paraId="1B3BBFC9" w14:textId="77777777" w:rsidR="00D37B03" w:rsidRPr="00D37B03" w:rsidRDefault="00D37B03" w:rsidP="00D37B03">
      <w:r w:rsidRPr="00D37B03">
        <w:rPr>
          <w:rStyle w:val="StyleUnderline"/>
        </w:rPr>
        <w:t>As Trump threatens to absorb Canada as “a 51st state</w:t>
      </w:r>
      <w:r w:rsidRPr="00D37B03">
        <w:t xml:space="preserve">,” annex the Panama Canal, </w:t>
      </w:r>
      <w:r w:rsidRPr="00D37B03">
        <w:rPr>
          <w:rStyle w:val="StyleUnderline"/>
        </w:rPr>
        <w:t>and purchase Greenland</w:t>
      </w:r>
      <w:r w:rsidRPr="00D37B03">
        <w:t xml:space="preserve">, while simultaneously reducing support for NATO, </w:t>
      </w:r>
      <w:r w:rsidRPr="00D37B03">
        <w:rPr>
          <w:rStyle w:val="StyleUnderline"/>
        </w:rPr>
        <w:t xml:space="preserve">Putin appears to have offered an </w:t>
      </w:r>
      <w:r w:rsidRPr="00D37B03">
        <w:rPr>
          <w:rStyle w:val="Emphasis"/>
        </w:rPr>
        <w:t>endorsement of Trump’s ambition</w:t>
      </w:r>
      <w:r w:rsidRPr="00D37B03">
        <w:t>.</w:t>
      </w:r>
    </w:p>
    <w:p w14:paraId="5E395078" w14:textId="77777777" w:rsidR="00D37B03" w:rsidRPr="00D37B03" w:rsidRDefault="00D37B03" w:rsidP="00D37B03">
      <w:pPr>
        <w:rPr>
          <w:rStyle w:val="Emphasis"/>
        </w:rPr>
      </w:pPr>
      <w:r w:rsidRPr="00D37B03">
        <w:t xml:space="preserve">At a recent Arctic forum in the Russian port city of Murmansk, </w:t>
      </w:r>
      <w:r w:rsidRPr="00D37B03">
        <w:rPr>
          <w:rStyle w:val="StyleUnderline"/>
        </w:rPr>
        <w:t xml:space="preserve">Putin reportedly said, “As for Greenland, this is an issue that concerns two specific states and has </w:t>
      </w:r>
      <w:r w:rsidRPr="00D37B03">
        <w:rPr>
          <w:rStyle w:val="Emphasis"/>
        </w:rPr>
        <w:t>nothing to do with us.”</w:t>
      </w:r>
    </w:p>
    <w:p w14:paraId="57D0EC40" w14:textId="77777777" w:rsidR="00D37B03" w:rsidRPr="00D37B03" w:rsidRDefault="00D37B03" w:rsidP="00D37B03">
      <w:r w:rsidRPr="00D37B03">
        <w:rPr>
          <w:rStyle w:val="StyleUnderline"/>
        </w:rPr>
        <w:t xml:space="preserve">It appears a statement that expressed both </w:t>
      </w:r>
      <w:r w:rsidRPr="00D37B03">
        <w:rPr>
          <w:rStyle w:val="Emphasis"/>
        </w:rPr>
        <w:t>support</w:t>
      </w:r>
      <w:r w:rsidRPr="00D37B03">
        <w:rPr>
          <w:rStyle w:val="StyleUnderline"/>
        </w:rPr>
        <w:t xml:space="preserve"> and </w:t>
      </w:r>
      <w:r w:rsidRPr="00D37B03">
        <w:rPr>
          <w:rStyle w:val="Emphasis"/>
        </w:rPr>
        <w:t>noninterference</w:t>
      </w:r>
      <w:r w:rsidRPr="00D37B03">
        <w:t xml:space="preserve">. </w:t>
      </w:r>
    </w:p>
    <w:p w14:paraId="0504393B" w14:textId="77777777" w:rsidR="00D37B03" w:rsidRPr="00D37B03" w:rsidRDefault="00D37B03" w:rsidP="00D37B03"/>
    <w:p w14:paraId="0E144814" w14:textId="77777777" w:rsidR="00D37B03" w:rsidRPr="00D37B03" w:rsidRDefault="00D37B03" w:rsidP="00D37B03">
      <w:pPr>
        <w:pStyle w:val="Heading3"/>
      </w:pPr>
      <w:r w:rsidRPr="00D37B03">
        <w:t>AT: Ukraine Thumps</w:t>
      </w:r>
    </w:p>
    <w:p w14:paraId="3B1DF138" w14:textId="77777777" w:rsidR="00D37B03" w:rsidRPr="00D37B03" w:rsidRDefault="00D37B03" w:rsidP="00D37B03">
      <w:pPr>
        <w:pStyle w:val="Heading4"/>
      </w:pPr>
      <w:r w:rsidRPr="00D37B03">
        <w:t>Cooperation persists, despite Ukraine.</w:t>
      </w:r>
    </w:p>
    <w:p w14:paraId="06BBD5E7" w14:textId="77777777" w:rsidR="00D37B03" w:rsidRPr="00D37B03" w:rsidRDefault="00D37B03" w:rsidP="00D37B03">
      <w:r w:rsidRPr="00D37B03">
        <w:rPr>
          <w:rStyle w:val="Style13ptBold"/>
        </w:rPr>
        <w:t>Drozdiak and Nardelli 25</w:t>
      </w:r>
      <w:r w:rsidRPr="00D37B03">
        <w:t xml:space="preserve"> – Russia Contributors at Bloomberg News.</w:t>
      </w:r>
    </w:p>
    <w:p w14:paraId="6F09A940" w14:textId="77777777" w:rsidR="00D37B03" w:rsidRPr="00D37B03" w:rsidRDefault="00D37B03" w:rsidP="00D37B03">
      <w:r w:rsidRPr="00D37B03">
        <w:t>Natalia Drozdiak and Alberto Nardelli, “Arctic trade routes and resource exploration could bring U.S. and Russia together: sources,” National Post, 02-26-2025, https://nationalpost.com/news/world/us-russia-arctic-trade-routes</w:t>
      </w:r>
    </w:p>
    <w:p w14:paraId="60AEEE24" w14:textId="77777777" w:rsidR="00D37B03" w:rsidRPr="00D37B03" w:rsidRDefault="00D37B03" w:rsidP="00D37B03">
      <w:pPr>
        <w:rPr>
          <w:rStyle w:val="StyleUnderline"/>
        </w:rPr>
      </w:pPr>
      <w:r w:rsidRPr="00D37B03">
        <w:rPr>
          <w:rStyle w:val="StyleUnderline"/>
        </w:rPr>
        <w:t>U.S. and Russian officials have identified the Arctic as</w:t>
      </w:r>
      <w:r w:rsidRPr="00D37B03">
        <w:t xml:space="preserve"> </w:t>
      </w:r>
      <w:r w:rsidRPr="00D37B03">
        <w:rPr>
          <w:rStyle w:val="StyleUnderline"/>
        </w:rPr>
        <w:t>a</w:t>
      </w:r>
      <w:r w:rsidRPr="00D37B03">
        <w:t xml:space="preserve"> possible </w:t>
      </w:r>
      <w:r w:rsidRPr="00D37B03">
        <w:rPr>
          <w:rStyle w:val="StyleUnderline"/>
        </w:rPr>
        <w:t xml:space="preserve">area for </w:t>
      </w:r>
      <w:r w:rsidRPr="00D37B03">
        <w:t xml:space="preserve">economic </w:t>
      </w:r>
      <w:r w:rsidRPr="00D37B03">
        <w:rPr>
          <w:rStyle w:val="StyleUnderline"/>
        </w:rPr>
        <w:t>cooperation</w:t>
      </w:r>
      <w:r w:rsidRPr="00D37B03">
        <w:t xml:space="preserve">, according to people familiar with the situation, </w:t>
      </w:r>
      <w:r w:rsidRPr="00D37B03">
        <w:rPr>
          <w:rStyle w:val="StyleUnderline"/>
        </w:rPr>
        <w:t xml:space="preserve">part of the </w:t>
      </w:r>
      <w:r w:rsidRPr="00D37B03">
        <w:rPr>
          <w:rStyle w:val="Emphasis"/>
        </w:rPr>
        <w:t>broader detente</w:t>
      </w:r>
      <w:r w:rsidRPr="00D37B03">
        <w:rPr>
          <w:rStyle w:val="StyleUnderline"/>
        </w:rPr>
        <w:t xml:space="preserve"> President Donald Trump is pursuing with Moscow.</w:t>
      </w:r>
    </w:p>
    <w:p w14:paraId="31F2B884" w14:textId="77777777" w:rsidR="00D37B03" w:rsidRPr="00D37B03" w:rsidRDefault="00D37B03" w:rsidP="00D37B03">
      <w:r w:rsidRPr="00D37B03">
        <w:rPr>
          <w:rStyle w:val="StyleUnderline"/>
        </w:rPr>
        <w:t>Discussions have included</w:t>
      </w:r>
      <w:r w:rsidRPr="00D37B03">
        <w:t xml:space="preserve"> natural </w:t>
      </w:r>
      <w:r w:rsidRPr="00D37B03">
        <w:rPr>
          <w:rStyle w:val="Emphasis"/>
        </w:rPr>
        <w:t>resources exploration</w:t>
      </w:r>
      <w:r w:rsidRPr="00D37B03">
        <w:t xml:space="preserve"> </w:t>
      </w:r>
      <w:r w:rsidRPr="00D37B03">
        <w:rPr>
          <w:rStyle w:val="StyleUnderline"/>
        </w:rPr>
        <w:t xml:space="preserve">and </w:t>
      </w:r>
      <w:r w:rsidRPr="00D37B03">
        <w:rPr>
          <w:rStyle w:val="Emphasis"/>
        </w:rPr>
        <w:t>trade</w:t>
      </w:r>
      <w:r w:rsidRPr="00D37B03">
        <w:t xml:space="preserve"> routes, said the people, who asked not to be identified as the discussions are private and at an early stage. </w:t>
      </w:r>
      <w:r w:rsidRPr="00D37B03">
        <w:rPr>
          <w:rStyle w:val="StyleUnderline"/>
        </w:rPr>
        <w:t>Cooperation over energy exploration is also seen as a goal by the U.S.,</w:t>
      </w:r>
      <w:r w:rsidRPr="00D37B03">
        <w:t xml:space="preserve"> one of the people said.</w:t>
      </w:r>
    </w:p>
    <w:p w14:paraId="479D66D6" w14:textId="77777777" w:rsidR="00D37B03" w:rsidRPr="00D37B03" w:rsidRDefault="00D37B03" w:rsidP="00D37B03">
      <w:r w:rsidRPr="00D37B03">
        <w:rPr>
          <w:rStyle w:val="StyleUnderline"/>
        </w:rPr>
        <w:t>The topic emerged as Trump has</w:t>
      </w:r>
      <w:r w:rsidRPr="00D37B03">
        <w:t xml:space="preserve"> </w:t>
      </w:r>
      <w:r w:rsidRPr="00D37B03">
        <w:rPr>
          <w:rStyle w:val="Emphasis"/>
        </w:rPr>
        <w:t>aggressively pursued an end to the war in Ukraine</w:t>
      </w:r>
      <w:r w:rsidRPr="00D37B03">
        <w:t xml:space="preserve">, including direct talks with Russia’s President Vladimir Putin. </w:t>
      </w:r>
      <w:r w:rsidRPr="00D37B03">
        <w:rPr>
          <w:rStyle w:val="Emphasis"/>
        </w:rPr>
        <w:t>Both sides</w:t>
      </w:r>
      <w:r w:rsidRPr="00D37B03">
        <w:rPr>
          <w:rStyle w:val="StyleUnderline"/>
        </w:rPr>
        <w:t xml:space="preserve"> have recently signalled that they’re open to business ventures and cooperation</w:t>
      </w:r>
      <w:r w:rsidRPr="00D37B03">
        <w:t>, alarming European and NATO allies, which have sought to isolate Moscow since its full-scale invasion of Ukraine three years ago.</w:t>
      </w:r>
    </w:p>
    <w:p w14:paraId="7C7EF322" w14:textId="77777777" w:rsidR="00D37B03" w:rsidRPr="00D37B03" w:rsidRDefault="00D37B03" w:rsidP="00D37B03">
      <w:r w:rsidRPr="00D37B03">
        <w:rPr>
          <w:rStyle w:val="StyleUnderline"/>
        </w:rPr>
        <w:t>U.S. and Russian officials plan to meet</w:t>
      </w:r>
      <w:r w:rsidRPr="00D37B03">
        <w:t xml:space="preserve"> in Istanbul on </w:t>
      </w:r>
      <w:r w:rsidRPr="00D37B03">
        <w:rPr>
          <w:rStyle w:val="StyleUnderline"/>
        </w:rPr>
        <w:t>Thursday to discuss restoring embassy staffing levels</w:t>
      </w:r>
      <w:r w:rsidRPr="00D37B03">
        <w:t>, according to Russian Foreign Minister Sergei Lavrov.</w:t>
      </w:r>
    </w:p>
    <w:p w14:paraId="2D4265ED" w14:textId="77777777" w:rsidR="00D37B03" w:rsidRPr="00D37B03" w:rsidRDefault="00D37B03" w:rsidP="00D37B03">
      <w:r w:rsidRPr="00D37B03">
        <w:t xml:space="preserve">One of the people said </w:t>
      </w:r>
      <w:r w:rsidRPr="00D37B03">
        <w:rPr>
          <w:rStyle w:val="StyleUnderline"/>
        </w:rPr>
        <w:t>U.S. officials see Arctic cooperation as a way to drive a wedge between Moscow and Beijing</w:t>
      </w:r>
      <w:r w:rsidRPr="00D37B03">
        <w:t xml:space="preserve">, but cautioned that was unlikely to succeed given how much closer Russia and China have grown in recent years, </w:t>
      </w:r>
      <w:r w:rsidRPr="00D37B03">
        <w:rPr>
          <w:rStyle w:val="StyleUnderline"/>
        </w:rPr>
        <w:t>particularly</w:t>
      </w:r>
      <w:r w:rsidRPr="00D37B03">
        <w:t xml:space="preserve"> with their “no-limits” partnership </w:t>
      </w:r>
      <w:r w:rsidRPr="00D37B03">
        <w:rPr>
          <w:rStyle w:val="Emphasis"/>
        </w:rPr>
        <w:t>since the war in Ukraine began</w:t>
      </w:r>
      <w:r w:rsidRPr="00D37B03">
        <w:t>.</w:t>
      </w:r>
    </w:p>
    <w:p w14:paraId="674CF143" w14:textId="77777777" w:rsidR="00D37B03" w:rsidRPr="00D37B03" w:rsidRDefault="00D37B03" w:rsidP="00D37B03"/>
    <w:p w14:paraId="0DD09213" w14:textId="77777777" w:rsidR="00D37B03" w:rsidRPr="00D37B03" w:rsidRDefault="00D37B03" w:rsidP="00D37B03">
      <w:pPr>
        <w:pStyle w:val="Heading4"/>
      </w:pPr>
      <w:r w:rsidRPr="00D37B03">
        <w:t>Ukraine isn’t a barrier to Arctic cooperation.</w:t>
      </w:r>
    </w:p>
    <w:p w14:paraId="1580AA9D" w14:textId="77777777" w:rsidR="00D37B03" w:rsidRPr="00D37B03" w:rsidRDefault="00D37B03" w:rsidP="00D37B03">
      <w:r w:rsidRPr="00D37B03">
        <w:rPr>
          <w:rStyle w:val="Style13ptBold"/>
        </w:rPr>
        <w:t>Meduza 25</w:t>
      </w:r>
      <w:r w:rsidRPr="00D37B03">
        <w:t xml:space="preserve"> – a Russia Research Magazine.</w:t>
      </w:r>
    </w:p>
    <w:p w14:paraId="041DF5FF" w14:textId="77777777" w:rsidR="00D37B03" w:rsidRPr="00D37B03" w:rsidRDefault="00D37B03" w:rsidP="00D37B03">
      <w:r w:rsidRPr="00D37B03">
        <w:t>Meduza, “Breaking the ice As the U.S. and Russia tease Arctic cooperation, climate science could offer common ground — but neither side seems interested,” Meduza, 04-22-2025, https://meduza.io/en/feature/2025/04/22/breaking-the-ice</w:t>
      </w:r>
    </w:p>
    <w:p w14:paraId="0C72EA84" w14:textId="77777777" w:rsidR="00D37B03" w:rsidRPr="00D37B03" w:rsidRDefault="00D37B03" w:rsidP="00D37B03">
      <w:r w:rsidRPr="00D37B03">
        <w:t xml:space="preserve">Indeed, </w:t>
      </w:r>
      <w:r w:rsidRPr="00D37B03">
        <w:rPr>
          <w:rStyle w:val="StyleUnderline"/>
        </w:rPr>
        <w:t xml:space="preserve">while Trump has yet to deliver the swift peace in Ukraine he once promised, talk of U.S.- Russia cooperation in the Arctic has expanded into </w:t>
      </w:r>
      <w:r w:rsidRPr="00D37B03">
        <w:rPr>
          <w:rStyle w:val="Emphasis"/>
        </w:rPr>
        <w:t>ambitious</w:t>
      </w:r>
      <w:r w:rsidRPr="00D37B03">
        <w:t xml:space="preserve"> (if vague) </w:t>
      </w:r>
      <w:r w:rsidRPr="00D37B03">
        <w:rPr>
          <w:rStyle w:val="Emphasis"/>
        </w:rPr>
        <w:t>proposals</w:t>
      </w:r>
      <w:r w:rsidRPr="00D37B03">
        <w:t xml:space="preserve"> — </w:t>
      </w:r>
      <w:r w:rsidRPr="00D37B03">
        <w:rPr>
          <w:rStyle w:val="Emphasis"/>
        </w:rPr>
        <w:t>potentially spanning everything</w:t>
      </w:r>
      <w:r w:rsidRPr="00D37B03">
        <w:t xml:space="preserve"> from trade routes to energy development projects, according to Trump envoy Steve Witkoff. But even amid the attempted rapprochement between Washington and Moscow, serious obstacles to Arctic cooperation remain.</w:t>
      </w:r>
    </w:p>
    <w:p w14:paraId="2F9B8A3E" w14:textId="77777777" w:rsidR="00D37B03" w:rsidRPr="00D37B03" w:rsidRDefault="00D37B03" w:rsidP="00D37B03"/>
    <w:p w14:paraId="7D134084" w14:textId="77777777" w:rsidR="00D37B03" w:rsidRPr="00D37B03" w:rsidRDefault="00D37B03" w:rsidP="00D37B03">
      <w:pPr>
        <w:pStyle w:val="Heading3"/>
      </w:pPr>
      <w:r w:rsidRPr="00D37B03">
        <w:t>AT: Resource Development Thumps</w:t>
      </w:r>
    </w:p>
    <w:p w14:paraId="669EF98B" w14:textId="77777777" w:rsidR="00D37B03" w:rsidRPr="00D37B03" w:rsidRDefault="00D37B03" w:rsidP="00D37B03">
      <w:pPr>
        <w:pStyle w:val="Heading4"/>
      </w:pPr>
      <w:r w:rsidRPr="00D37B03">
        <w:t>Resource development doesn’t thump currently, BUT if combined with other things, it could push Russia over the edge.</w:t>
      </w:r>
    </w:p>
    <w:p w14:paraId="7BD8316B"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2FECD39A"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2B7E8CFE" w14:textId="77777777" w:rsidR="00D37B03" w:rsidRPr="00D37B03" w:rsidRDefault="00D37B03" w:rsidP="00D37B03">
      <w:r w:rsidRPr="00D37B03">
        <w:t xml:space="preserve">However, </w:t>
      </w:r>
      <w:r w:rsidRPr="00D37B03">
        <w:rPr>
          <w:rStyle w:val="StyleUnderline"/>
        </w:rPr>
        <w:t xml:space="preserve">Russia is </w:t>
      </w:r>
      <w:r w:rsidRPr="00D37B03">
        <w:rPr>
          <w:rStyle w:val="Emphasis"/>
        </w:rPr>
        <w:t>unlikely to discontinue cooperation</w:t>
      </w:r>
      <w:r w:rsidRPr="00D37B03">
        <w:t xml:space="preserve"> </w:t>
      </w:r>
      <w:r w:rsidRPr="00D37B03">
        <w:rPr>
          <w:rStyle w:val="StyleUnderline"/>
        </w:rPr>
        <w:t xml:space="preserve">with other Arctic states </w:t>
      </w:r>
      <w:r w:rsidRPr="00D37B03">
        <w:rPr>
          <w:rStyle w:val="Emphasis"/>
        </w:rPr>
        <w:t>solely due to</w:t>
      </w:r>
      <w:r w:rsidRPr="00D37B03">
        <w:rPr>
          <w:rStyle w:val="StyleUnderline"/>
        </w:rPr>
        <w:t xml:space="preserve"> </w:t>
      </w:r>
      <w:r w:rsidRPr="00D37B03">
        <w:rPr>
          <w:rStyle w:val="Emphasis"/>
        </w:rPr>
        <w:t>angst over resources</w:t>
      </w:r>
      <w:r w:rsidRPr="00D37B03">
        <w:t xml:space="preserve">. </w:t>
      </w:r>
      <w:r w:rsidRPr="00D37B03">
        <w:rPr>
          <w:rStyle w:val="StyleUnderline"/>
        </w:rPr>
        <w:t xml:space="preserve">Russia’s oil, natural gas, minerals, fish stocks, and other resources are </w:t>
      </w:r>
      <w:r w:rsidRPr="00D37B03">
        <w:rPr>
          <w:rStyle w:val="Emphasis"/>
        </w:rPr>
        <w:t>not under any major threat</w:t>
      </w:r>
      <w:r w:rsidRPr="00D37B03">
        <w:t>. In addition, destabilizing the region could limit Russia’s potential for benefiting from them. Other than the upcoming CLCS decision (which will be discussed next), there are no major territorial disputes between Russia and its Arctic neighbors in which there might be substantial resources at stake</w:t>
      </w:r>
      <w:r w:rsidRPr="00D37B03">
        <w:rPr>
          <w:rStyle w:val="Emphasis"/>
        </w:rPr>
        <w:t>. No non‐Arctic states appear poised to clash with Russia over resource control</w:t>
      </w:r>
      <w:r w:rsidRPr="00D37B03">
        <w:t>. Further, the difficulty of resource exploitation in this harsh, remote region alone is sufficient to severely hinder economic profitability in many cases,1 let alone if a conflict were to put at risk personnel, ships, and infrastructure needed to support these activities.</w:t>
      </w:r>
    </w:p>
    <w:p w14:paraId="30F3C224" w14:textId="77777777" w:rsidR="00D37B03" w:rsidRPr="00D37B03" w:rsidRDefault="00D37B03" w:rsidP="00D37B03">
      <w:pPr>
        <w:pStyle w:val="Heading2"/>
      </w:pPr>
      <w:r w:rsidRPr="00D37B03">
        <w:t>Link</w:t>
      </w:r>
    </w:p>
    <w:p w14:paraId="126BBF10" w14:textId="77777777" w:rsidR="00D37B03" w:rsidRPr="00D37B03" w:rsidRDefault="00D37B03" w:rsidP="00D37B03">
      <w:pPr>
        <w:pStyle w:val="Heading3"/>
      </w:pPr>
      <w:r w:rsidRPr="00D37B03">
        <w:t>Link---Unilateral Action---2NC/1NR</w:t>
      </w:r>
    </w:p>
    <w:p w14:paraId="4A8D9670" w14:textId="77777777" w:rsidR="00D37B03" w:rsidRPr="00D37B03" w:rsidRDefault="00D37B03" w:rsidP="00D37B03">
      <w:pPr>
        <w:pStyle w:val="Heading4"/>
      </w:pPr>
      <w:r w:rsidRPr="00D37B03">
        <w:t>Caution is key. Sudden shifts in Arctic policy risk miscalculation and breakdowns in U.S.-Russian dialogue. That’s especially true because of fiat, since the plan is perceived as a bolt from the blue.</w:t>
      </w:r>
    </w:p>
    <w:p w14:paraId="34D1276C" w14:textId="77777777" w:rsidR="00D37B03" w:rsidRPr="00D37B03" w:rsidRDefault="00D37B03" w:rsidP="00D37B03">
      <w:r w:rsidRPr="00D37B03">
        <w:rPr>
          <w:rStyle w:val="Style13ptBold"/>
        </w:rPr>
        <w:t>Bentham and Childs 21</w:t>
      </w:r>
      <w:r w:rsidRPr="00D37B03">
        <w:t xml:space="preserve"> – Research Associate for Defence and Military Analysis at the International Institute for Strategic Studies; Senior Fellow for Naval Forces and Maritime Security at the International Institute for Strategic Studies.</w:t>
      </w:r>
    </w:p>
    <w:p w14:paraId="56E220D1" w14:textId="77777777" w:rsidR="00D37B03" w:rsidRPr="00D37B03" w:rsidRDefault="00D37B03" w:rsidP="00D37B03">
      <w:r w:rsidRPr="00D37B03">
        <w:t>Jonathan Bentham and Nick Childs, “Arctic competition: proceed with caution?,” International Institute for Strategic Studies, 11-05-2021, https://www.iiss.org/online-analysis/military-balance/2021/11/arctic-competition-proceed-with-caution/</w:t>
      </w:r>
    </w:p>
    <w:p w14:paraId="3C11CFD0" w14:textId="77777777" w:rsidR="00D37B03" w:rsidRPr="00D37B03" w:rsidRDefault="00D37B03" w:rsidP="00D37B03">
      <w:pPr>
        <w:rPr>
          <w:rStyle w:val="Emphasis"/>
        </w:rPr>
      </w:pPr>
      <w:r w:rsidRPr="00D37B03">
        <w:rPr>
          <w:rStyle w:val="Emphasis"/>
        </w:rPr>
        <w:t xml:space="preserve">A need for caution  </w:t>
      </w:r>
    </w:p>
    <w:p w14:paraId="125E28E5" w14:textId="77777777" w:rsidR="00D37B03" w:rsidRPr="00D37B03" w:rsidRDefault="00D37B03" w:rsidP="00D37B03">
      <w:r w:rsidRPr="00D37B03">
        <w:t xml:space="preserve">General </w:t>
      </w:r>
      <w:r w:rsidRPr="00D37B03">
        <w:rPr>
          <w:rStyle w:val="StyleUnderline"/>
        </w:rPr>
        <w:t>governance issues in the region still appear to be well managed</w:t>
      </w:r>
      <w:r w:rsidRPr="00D37B03">
        <w:t xml:space="preserve"> through the Arctic Council, </w:t>
      </w:r>
      <w:r w:rsidRPr="00D37B03">
        <w:rPr>
          <w:rStyle w:val="Emphasis"/>
        </w:rPr>
        <w:t>but</w:t>
      </w:r>
      <w:r w:rsidRPr="00D37B03">
        <w:t xml:space="preserve"> its remit does not cover defence and security matters. The current absence of any forum for such </w:t>
      </w:r>
      <w:r w:rsidRPr="00D37B03">
        <w:rPr>
          <w:rStyle w:val="StyleUnderline"/>
        </w:rPr>
        <w:t>discussions</w:t>
      </w:r>
      <w:r w:rsidRPr="00D37B03">
        <w:t xml:space="preserve"> which </w:t>
      </w:r>
      <w:r w:rsidRPr="00D37B03">
        <w:rPr>
          <w:rStyle w:val="Emphasis"/>
        </w:rPr>
        <w:t>includes all the key players</w:t>
      </w:r>
      <w:r w:rsidRPr="00D37B03">
        <w:t xml:space="preserve"> is clearly seen as a concern. </w:t>
      </w:r>
    </w:p>
    <w:p w14:paraId="415393DC" w14:textId="77777777" w:rsidR="00D37B03" w:rsidRPr="00D37B03" w:rsidRDefault="00D37B03" w:rsidP="00D37B03">
      <w:r w:rsidRPr="00D37B03">
        <w:t xml:space="preserve">Some of the </w:t>
      </w:r>
      <w:r w:rsidRPr="00D37B03">
        <w:rPr>
          <w:rStyle w:val="Emphasis"/>
        </w:rPr>
        <w:t>drivers of friction in the Arctic</w:t>
      </w:r>
      <w:r w:rsidRPr="00D37B03">
        <w:t xml:space="preserve"> </w:t>
      </w:r>
      <w:r w:rsidRPr="00D37B03">
        <w:rPr>
          <w:rStyle w:val="StyleUnderline"/>
        </w:rPr>
        <w:t>may</w:t>
      </w:r>
      <w:r w:rsidRPr="00D37B03">
        <w:t xml:space="preserve"> also still have relatively long time-horizons, </w:t>
      </w:r>
      <w:r w:rsidRPr="00D37B03">
        <w:rPr>
          <w:rStyle w:val="Emphasis"/>
        </w:rPr>
        <w:t>leaving room for diplomatic manoeuvre</w:t>
      </w:r>
      <w:r w:rsidRPr="00D37B03">
        <w:t xml:space="preserve">. </w:t>
      </w:r>
      <w:r w:rsidRPr="00D37B03">
        <w:rPr>
          <w:rStyle w:val="StyleUnderline"/>
        </w:rPr>
        <w:t xml:space="preserve">Yet there are tensions between environmental and security agendas in the region and </w:t>
      </w:r>
      <w:r w:rsidRPr="00D37B03">
        <w:rPr>
          <w:rStyle w:val="Emphasis"/>
        </w:rPr>
        <w:t>uncertainty persists</w:t>
      </w:r>
      <w:r w:rsidRPr="00D37B03">
        <w:rPr>
          <w:rStyle w:val="StyleUnderline"/>
        </w:rPr>
        <w:t xml:space="preserve"> regarding the prospects of </w:t>
      </w:r>
      <w:r w:rsidRPr="00D37B03">
        <w:rPr>
          <w:rStyle w:val="Emphasis"/>
        </w:rPr>
        <w:t>reconciling the competing</w:t>
      </w:r>
      <w:r w:rsidRPr="00D37B03">
        <w:rPr>
          <w:rStyle w:val="StyleUnderline"/>
        </w:rPr>
        <w:t xml:space="preserve"> interests of key actors.</w:t>
      </w:r>
      <w:r w:rsidRPr="00D37B03">
        <w:t xml:space="preserve"> In these circumstances, military investments and </w:t>
      </w:r>
      <w:r w:rsidRPr="00D37B03">
        <w:rPr>
          <w:rStyle w:val="StyleUnderline"/>
        </w:rPr>
        <w:t>activities within the region and those aimed at the region</w:t>
      </w:r>
      <w:r w:rsidRPr="00D37B03">
        <w:t xml:space="preserve"> seem set to continue, with the growing prospect – and therefore </w:t>
      </w:r>
      <w:r w:rsidRPr="00D37B03">
        <w:rPr>
          <w:rStyle w:val="StyleUnderline"/>
        </w:rPr>
        <w:t>risk</w:t>
      </w:r>
      <w:r w:rsidRPr="00D37B03">
        <w:t xml:space="preserve"> – of close encounters that could lead to </w:t>
      </w:r>
      <w:r w:rsidRPr="00D37B03">
        <w:rPr>
          <w:rStyle w:val="Emphasis"/>
        </w:rPr>
        <w:t>miscalculation</w:t>
      </w:r>
      <w:r w:rsidRPr="00D37B03">
        <w:t xml:space="preserve"> </w:t>
      </w:r>
      <w:r w:rsidRPr="00D37B03">
        <w:rPr>
          <w:rStyle w:val="StyleUnderline"/>
        </w:rPr>
        <w:t xml:space="preserve">and </w:t>
      </w:r>
      <w:r w:rsidRPr="00D37B03">
        <w:rPr>
          <w:rStyle w:val="Emphasis"/>
        </w:rPr>
        <w:t>misinterpretation</w:t>
      </w:r>
      <w:r w:rsidRPr="00D37B03">
        <w:t xml:space="preserve">. </w:t>
      </w:r>
    </w:p>
    <w:p w14:paraId="3E5C4161" w14:textId="77777777" w:rsidR="00D37B03" w:rsidRPr="00D37B03" w:rsidRDefault="00D37B03" w:rsidP="00D37B03"/>
    <w:p w14:paraId="7444F3A3" w14:textId="77777777" w:rsidR="00D37B03" w:rsidRPr="00D37B03" w:rsidRDefault="00D37B03" w:rsidP="00D37B03">
      <w:pPr>
        <w:pStyle w:val="Heading4"/>
      </w:pPr>
      <w:r w:rsidRPr="00D37B03">
        <w:t>The U.S. must proceed with caution. Realist and unilateral U.S. actions cause Russian backlash, but slow, cooperation-based policies avoid that.</w:t>
      </w:r>
    </w:p>
    <w:p w14:paraId="1443A669" w14:textId="77777777" w:rsidR="00D37B03" w:rsidRPr="00D37B03" w:rsidRDefault="00D37B03" w:rsidP="00D37B03">
      <w:r w:rsidRPr="00D37B03">
        <w:rPr>
          <w:rStyle w:val="Style13ptBold"/>
        </w:rPr>
        <w:t>Godzimirski 19</w:t>
      </w:r>
      <w:r w:rsidRPr="00D37B03">
        <w:t xml:space="preserve"> – PhD, Research Professor at the Norwegian Institute of International Affairs.</w:t>
      </w:r>
    </w:p>
    <w:p w14:paraId="0253B6BB" w14:textId="77777777" w:rsidR="00D37B03" w:rsidRPr="00D37B03" w:rsidRDefault="00D37B03" w:rsidP="00D37B03">
      <w:r w:rsidRPr="00D37B03">
        <w:t>Jakub M. Godzimirski, “Can cooperative Russian and Western Arctic policies survive the current crisis in Russian-Western relations? (CANARCT),” Norwegien Policy Institute, https://www.nupi.no/en/projects-centers/can-cooperative-russian-and-western-arctic-policies-survive-the-current-crisis-in-russian-western-relations</w:t>
      </w:r>
    </w:p>
    <w:p w14:paraId="6095DA54" w14:textId="77777777" w:rsidR="00D37B03" w:rsidRPr="00D37B03" w:rsidRDefault="00D37B03" w:rsidP="00D37B03">
      <w:pPr>
        <w:rPr>
          <w:rStyle w:val="StyleUnderline"/>
        </w:rPr>
      </w:pPr>
      <w:r w:rsidRPr="00D37B03">
        <w:rPr>
          <w:rStyle w:val="StyleUnderline"/>
        </w:rPr>
        <w:t>Is Russia's Arctic policy developing in a more confrontational direction</w:t>
      </w:r>
      <w:r w:rsidRPr="00D37B03">
        <w:t xml:space="preserve">? </w:t>
      </w:r>
      <w:r w:rsidRPr="00D37B03">
        <w:rPr>
          <w:rStyle w:val="StyleUnderline"/>
        </w:rPr>
        <w:t xml:space="preserve">Or will it remain conducive to </w:t>
      </w:r>
      <w:r w:rsidRPr="00D37B03">
        <w:rPr>
          <w:rStyle w:val="Emphasis"/>
        </w:rPr>
        <w:t>constructive cooperation</w:t>
      </w:r>
      <w:r w:rsidRPr="00D37B03">
        <w:t xml:space="preserve"> with other states in the region, </w:t>
      </w:r>
      <w:r w:rsidRPr="00D37B03">
        <w:rPr>
          <w:rStyle w:val="StyleUnderline"/>
        </w:rPr>
        <w:t xml:space="preserve">thus </w:t>
      </w:r>
      <w:r w:rsidRPr="00D37B03">
        <w:rPr>
          <w:rStyle w:val="Emphasis"/>
        </w:rPr>
        <w:t>preserving the Arctic as a distinct policy field</w:t>
      </w:r>
      <w:r w:rsidRPr="00D37B03">
        <w:rPr>
          <w:rStyle w:val="StyleUnderline"/>
        </w:rPr>
        <w:t>?</w:t>
      </w:r>
    </w:p>
    <w:p w14:paraId="6FE5C3C6" w14:textId="77777777" w:rsidR="00D37B03" w:rsidRPr="00D37B03" w:rsidRDefault="00D37B03" w:rsidP="00D37B03">
      <w:r w:rsidRPr="00D37B03">
        <w:t xml:space="preserve">We hypothesize </w:t>
      </w:r>
      <w:r w:rsidRPr="00D37B03">
        <w:rPr>
          <w:rStyle w:val="Emphasis"/>
        </w:rPr>
        <w:t>three</w:t>
      </w:r>
      <w:r w:rsidRPr="00D37B03">
        <w:t xml:space="preserve"> potential and </w:t>
      </w:r>
      <w:r w:rsidRPr="00D37B03">
        <w:rPr>
          <w:rStyle w:val="Emphasis"/>
        </w:rPr>
        <w:t>distinct modes of policy-making</w:t>
      </w:r>
      <w:r w:rsidRPr="00D37B03">
        <w:t xml:space="preserve"> </w:t>
      </w:r>
      <w:r w:rsidRPr="00D37B03">
        <w:rPr>
          <w:rStyle w:val="StyleUnderline"/>
        </w:rPr>
        <w:t xml:space="preserve">that may result in </w:t>
      </w:r>
      <w:r w:rsidRPr="00D37B03">
        <w:rPr>
          <w:rStyle w:val="Emphasis"/>
        </w:rPr>
        <w:t>different Russian approaches to the Arctic</w:t>
      </w:r>
      <w:r w:rsidRPr="00D37B03">
        <w:t xml:space="preserve">: </w:t>
      </w:r>
      <w:r w:rsidRPr="00D37B03">
        <w:rPr>
          <w:rStyle w:val="Emphasis"/>
        </w:rPr>
        <w:t>a "realist mode</w:t>
      </w:r>
      <w:r w:rsidRPr="00D37B03">
        <w:t xml:space="preserve">" </w:t>
      </w:r>
      <w:r w:rsidRPr="00D37B03">
        <w:rPr>
          <w:rStyle w:val="StyleUnderline"/>
        </w:rPr>
        <w:t>centred on</w:t>
      </w:r>
      <w:r w:rsidRPr="00D37B03">
        <w:t xml:space="preserve"> security and </w:t>
      </w:r>
      <w:r w:rsidRPr="00D37B03">
        <w:rPr>
          <w:rStyle w:val="Emphasis"/>
        </w:rPr>
        <w:t>distribution of power</w:t>
      </w:r>
      <w:r w:rsidRPr="00D37B03">
        <w:t xml:space="preserve">, </w:t>
      </w:r>
      <w:r w:rsidRPr="00D37B03">
        <w:rPr>
          <w:rStyle w:val="Emphasis"/>
        </w:rPr>
        <w:t>an "institutionalist mode"</w:t>
      </w:r>
      <w:r w:rsidRPr="00D37B03">
        <w:t xml:space="preserve"> </w:t>
      </w:r>
      <w:r w:rsidRPr="00D37B03">
        <w:rPr>
          <w:rStyle w:val="Emphasis"/>
        </w:rPr>
        <w:t>centred on preserving cooperation</w:t>
      </w:r>
      <w:r w:rsidRPr="00D37B03">
        <w:t xml:space="preserve"> </w:t>
      </w:r>
      <w:r w:rsidRPr="00D37B03">
        <w:rPr>
          <w:rStyle w:val="StyleUnderline"/>
        </w:rPr>
        <w:t xml:space="preserve">within </w:t>
      </w:r>
      <w:r w:rsidRPr="00D37B03">
        <w:rPr>
          <w:rStyle w:val="Emphasis"/>
        </w:rPr>
        <w:t>established institutional regimes</w:t>
      </w:r>
      <w:r w:rsidRPr="00D37B03">
        <w:rPr>
          <w:rStyle w:val="StyleUnderline"/>
        </w:rPr>
        <w:t>, and a "</w:t>
      </w:r>
      <w:r w:rsidRPr="00D37B03">
        <w:rPr>
          <w:rStyle w:val="Emphasis"/>
        </w:rPr>
        <w:t>diplomatic management mode</w:t>
      </w:r>
      <w:r w:rsidRPr="00D37B03">
        <w:rPr>
          <w:rStyle w:val="StyleUnderline"/>
        </w:rPr>
        <w:t xml:space="preserve">" </w:t>
      </w:r>
      <w:r w:rsidRPr="00D37B03">
        <w:t xml:space="preserve">also centred on security interests, but </w:t>
      </w:r>
      <w:r w:rsidRPr="00D37B03">
        <w:rPr>
          <w:rStyle w:val="Emphasis"/>
        </w:rPr>
        <w:t>characterized by cautious adjustment of courses of action</w:t>
      </w:r>
      <w:r w:rsidRPr="00D37B03">
        <w:t xml:space="preserve"> within different policy and geographical areas.</w:t>
      </w:r>
    </w:p>
    <w:p w14:paraId="5C946C0D" w14:textId="77777777" w:rsidR="00D37B03" w:rsidRPr="00D37B03" w:rsidRDefault="00D37B03" w:rsidP="00D37B03">
      <w:pPr>
        <w:rPr>
          <w:rStyle w:val="StyleUnderline"/>
        </w:rPr>
      </w:pPr>
      <w:r w:rsidRPr="00D37B03">
        <w:t xml:space="preserve">This project traces the changing weight of these modes in the Russian debate on the Arctic, as well as how these modes condition Russian policies in and on the region. Our analytical point of departure is that </w:t>
      </w:r>
      <w:r w:rsidRPr="00D37B03">
        <w:rPr>
          <w:rStyle w:val="StyleUnderline"/>
        </w:rPr>
        <w:t xml:space="preserve">Russian Arctic policy must be understood as a product of a </w:t>
      </w:r>
      <w:r w:rsidRPr="00D37B03">
        <w:rPr>
          <w:rStyle w:val="Emphasis"/>
        </w:rPr>
        <w:t>dynamic "two-level game"</w:t>
      </w:r>
      <w:r w:rsidRPr="00D37B03">
        <w:rPr>
          <w:rStyle w:val="StyleUnderline"/>
        </w:rPr>
        <w:t xml:space="preserve"> between domestic and international factors.</w:t>
      </w:r>
    </w:p>
    <w:p w14:paraId="450228EE" w14:textId="77777777" w:rsidR="00D37B03" w:rsidRPr="00D37B03" w:rsidRDefault="00D37B03" w:rsidP="00D37B03">
      <w:r w:rsidRPr="00D37B03">
        <w:t>On the one hand, official policies are shaped by domestic actors and institutions that protect and project various views and interests, and are therefore subject to negotiation on the domestic arena. On the other hand</w:t>
      </w:r>
      <w:r w:rsidRPr="00D37B03">
        <w:rPr>
          <w:rStyle w:val="StyleUnderline"/>
        </w:rPr>
        <w:t>, a state's security policies and relations are not formulated in isolation from the policies of other states. If the Arctic comes to be viewed</w:t>
      </w:r>
      <w:r w:rsidRPr="00D37B03">
        <w:t xml:space="preserve"> </w:t>
      </w:r>
      <w:r w:rsidRPr="00D37B03">
        <w:rPr>
          <w:rStyle w:val="StyleUnderline"/>
        </w:rPr>
        <w:t>also by Western Arctic powers as primarily an arena for state-</w:t>
      </w:r>
      <w:r w:rsidRPr="00D37B03">
        <w:rPr>
          <w:rStyle w:val="Emphasis"/>
        </w:rPr>
        <w:t>contestation</w:t>
      </w:r>
      <w:r w:rsidRPr="00D37B03">
        <w:t xml:space="preserve"> </w:t>
      </w:r>
      <w:r w:rsidRPr="00D37B03">
        <w:rPr>
          <w:rStyle w:val="StyleUnderline"/>
        </w:rPr>
        <w:t xml:space="preserve">and </w:t>
      </w:r>
      <w:r w:rsidRPr="00D37B03">
        <w:rPr>
          <w:rStyle w:val="Emphasis"/>
        </w:rPr>
        <w:t>security</w:t>
      </w:r>
      <w:r w:rsidRPr="00D37B03">
        <w:t xml:space="preserve">, </w:t>
      </w:r>
      <w:r w:rsidRPr="00D37B03">
        <w:rPr>
          <w:rStyle w:val="StyleUnderline"/>
        </w:rPr>
        <w:t>that will play into and shape Russian policies</w:t>
      </w:r>
      <w:r w:rsidRPr="00D37B03">
        <w:t>. In line with these assumptions, the project will complement the study of how Russian Arctic policy is produced with supplementary case studies of the Arctic policies of two of Russia's Western Arctic partners, Norway and the USA.</w:t>
      </w:r>
    </w:p>
    <w:p w14:paraId="7EE9161D" w14:textId="77777777" w:rsidR="00D37B03" w:rsidRPr="00D37B03" w:rsidRDefault="00D37B03" w:rsidP="00D37B03"/>
    <w:p w14:paraId="4F0246B4" w14:textId="77777777" w:rsidR="00D37B03" w:rsidRPr="00D37B03" w:rsidRDefault="00D37B03" w:rsidP="00D37B03">
      <w:pPr>
        <w:pStyle w:val="Heading4"/>
      </w:pPr>
      <w:r w:rsidRPr="00D37B03">
        <w:t>That’s magnified by the fact that Russian reactions cannot be predicted in advance, making erring away from sudden policy shifts a necessary.</w:t>
      </w:r>
    </w:p>
    <w:p w14:paraId="255F3E16"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51DD8B89"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3B3EF3CA" w14:textId="77777777" w:rsidR="00D37B03" w:rsidRPr="00D37B03" w:rsidRDefault="00D37B03" w:rsidP="00D37B03">
      <w:pPr>
        <w:rPr>
          <w:rStyle w:val="StyleUnderline"/>
        </w:rPr>
      </w:pPr>
      <w:r w:rsidRPr="00D37B03">
        <w:rPr>
          <w:rStyle w:val="Emphasis"/>
        </w:rPr>
        <w:t>Russia’s cooperative stance</w:t>
      </w:r>
      <w:r w:rsidRPr="00D37B03">
        <w:t xml:space="preserve"> </w:t>
      </w:r>
      <w:r w:rsidRPr="00D37B03">
        <w:rPr>
          <w:rStyle w:val="StyleUnderline"/>
        </w:rPr>
        <w:t xml:space="preserve">in the Arctic </w:t>
      </w:r>
      <w:r w:rsidRPr="00D37B03">
        <w:rPr>
          <w:rStyle w:val="Emphasis"/>
        </w:rPr>
        <w:t>cannot be taken for granted</w:t>
      </w:r>
      <w:r w:rsidRPr="00D37B03">
        <w:t xml:space="preserve">. </w:t>
      </w:r>
      <w:r w:rsidRPr="00D37B03">
        <w:rPr>
          <w:rStyle w:val="StyleUnderline"/>
        </w:rPr>
        <w:t>Anticipating Russia’s behavior in the Arctic raises the question of whether its intentions can be confidently inferred from past behavior</w:t>
      </w:r>
      <w:r w:rsidRPr="00D37B03">
        <w:t xml:space="preserve">. </w:t>
      </w:r>
      <w:r w:rsidRPr="00D37B03">
        <w:rPr>
          <w:rStyle w:val="StyleUnderline"/>
        </w:rPr>
        <w:t xml:space="preserve">Russia’s intervention in Ukraine has been </w:t>
      </w:r>
      <w:r w:rsidRPr="00D37B03">
        <w:rPr>
          <w:rStyle w:val="Emphasis"/>
        </w:rPr>
        <w:t>widely described as a surprise</w:t>
      </w:r>
      <w:r w:rsidRPr="00D37B03">
        <w:t xml:space="preserve">—even seasoned observers did not expect the Maidan protests in Kyiv to trigger such an aggressive move from Russia. In the Arctic, the number of mechanisms (e.g.,  agreements, diplomatic organizations) through which Russia cooperates on Arctic affairs could make it difficult to abandon this stance in rapid fashion. Yet, </w:t>
      </w:r>
      <w:r w:rsidRPr="00D37B03">
        <w:rPr>
          <w:rStyle w:val="StyleUnderline"/>
        </w:rPr>
        <w:t>Russia has shown</w:t>
      </w:r>
      <w:r w:rsidRPr="00D37B03">
        <w:t xml:space="preserve"> some </w:t>
      </w:r>
      <w:r w:rsidRPr="00D37B03">
        <w:rPr>
          <w:rStyle w:val="Emphasis"/>
        </w:rPr>
        <w:t>unpredictable behavior</w:t>
      </w:r>
      <w:r w:rsidRPr="00D37B03">
        <w:t xml:space="preserve"> in that region as well. For instance, it reacted very mildly to Greenpeace activists boarding the Prirazlomnaya oil rig in August 2012, but arrested the crew and impounded their ship in a similar incident the following year.1 This, </w:t>
      </w:r>
      <w:r w:rsidRPr="00D37B03">
        <w:rPr>
          <w:rStyle w:val="StyleUnderline"/>
        </w:rPr>
        <w:t>in addition to its mix of cooperative and assertive rhetoric on the Arctic, makes Russia’s intentions particularly difficult to read.</w:t>
      </w:r>
    </w:p>
    <w:p w14:paraId="791B713C" w14:textId="77777777" w:rsidR="00D37B03" w:rsidRPr="00D37B03" w:rsidRDefault="00D37B03" w:rsidP="00D37B03"/>
    <w:p w14:paraId="2CD3F75F" w14:textId="77777777" w:rsidR="00D37B03" w:rsidRPr="00D37B03" w:rsidRDefault="00D37B03" w:rsidP="00D37B03">
      <w:pPr>
        <w:pStyle w:val="Heading3"/>
      </w:pPr>
      <w:r w:rsidRPr="00D37B03">
        <w:t>Link---Development---2NC/1NR</w:t>
      </w:r>
    </w:p>
    <w:p w14:paraId="5AC5B2A1" w14:textId="77777777" w:rsidR="00D37B03" w:rsidRPr="00D37B03" w:rsidRDefault="00D37B03" w:rsidP="00D37B03">
      <w:pPr>
        <w:pStyle w:val="Heading4"/>
      </w:pPr>
      <w:r w:rsidRPr="00D37B03">
        <w:t>U.S. development of the Arctic will be perceived as hostile by Russia. The link threshold is very low.</w:t>
      </w:r>
    </w:p>
    <w:p w14:paraId="6D62B063" w14:textId="77777777" w:rsidR="00D37B03" w:rsidRPr="00D37B03" w:rsidRDefault="00D37B03" w:rsidP="00D37B03">
      <w:r w:rsidRPr="00D37B03">
        <w:rPr>
          <w:rStyle w:val="Style13ptBold"/>
        </w:rPr>
        <w:t>Åtland 14</w:t>
      </w:r>
      <w:r w:rsidRPr="00D37B03">
        <w:t xml:space="preserve"> – Senior Research Fellow with the Norwegian Defence Research Establishment, PhD in Political Science from the University of Tromsø, M.A. in Russian Studies from the University of Oslo.</w:t>
      </w:r>
    </w:p>
    <w:p w14:paraId="7E15C75D" w14:textId="77777777" w:rsidR="00D37B03" w:rsidRPr="00D37B03" w:rsidRDefault="00D37B03" w:rsidP="00D37B03">
      <w:r w:rsidRPr="00D37B03">
        <w:t>Kristian Åtland, “Russian-Western Relations in the Arctic: Perceptions, Policies, and Prospects,” European Leadership Network, 03-25-2014, https://europeanleadershipnetwork.org/commentary/russian-western-relations-in-the-arctic-perceptions-policies-and-prospects/</w:t>
      </w:r>
    </w:p>
    <w:p w14:paraId="248E2F4D" w14:textId="77777777" w:rsidR="00D37B03" w:rsidRPr="00D37B03" w:rsidRDefault="00D37B03" w:rsidP="00D37B03">
      <w:pPr>
        <w:rPr>
          <w:rStyle w:val="StyleUnderline"/>
        </w:rPr>
      </w:pPr>
      <w:r w:rsidRPr="00D37B03">
        <w:rPr>
          <w:rStyle w:val="StyleUnderline"/>
        </w:rPr>
        <w:t>Russian policymakers and media have</w:t>
      </w:r>
      <w:r w:rsidRPr="00D37B03">
        <w:t xml:space="preserve"> in recent years </w:t>
      </w:r>
      <w:r w:rsidRPr="00D37B03">
        <w:rPr>
          <w:rStyle w:val="StyleUnderline"/>
        </w:rPr>
        <w:t xml:space="preserve">had a tendency to </w:t>
      </w:r>
      <w:r w:rsidRPr="00D37B03">
        <w:rPr>
          <w:rStyle w:val="Emphasis"/>
        </w:rPr>
        <w:t>portray any foreign military activity</w:t>
      </w:r>
      <w:r w:rsidRPr="00D37B03">
        <w:rPr>
          <w:rStyle w:val="StyleUnderline"/>
        </w:rPr>
        <w:t xml:space="preserve"> in the Arctic as </w:t>
      </w:r>
      <w:r w:rsidRPr="00D37B03">
        <w:rPr>
          <w:rStyle w:val="Emphasis"/>
        </w:rPr>
        <w:t>hostile</w:t>
      </w:r>
      <w:r w:rsidRPr="00D37B03">
        <w:rPr>
          <w:rStyle w:val="StyleUnderline"/>
        </w:rPr>
        <w:t xml:space="preserve"> and </w:t>
      </w:r>
      <w:r w:rsidRPr="00D37B03">
        <w:rPr>
          <w:rStyle w:val="Emphasis"/>
        </w:rPr>
        <w:t>provocative</w:t>
      </w:r>
      <w:r w:rsidRPr="00D37B03">
        <w:t xml:space="preserve">, </w:t>
      </w:r>
      <w:r w:rsidRPr="00D37B03">
        <w:rPr>
          <w:rStyle w:val="StyleUnderline"/>
        </w:rPr>
        <w:t xml:space="preserve">even when such activity takes place </w:t>
      </w:r>
      <w:r w:rsidRPr="00D37B03">
        <w:rPr>
          <w:rStyle w:val="Emphasis"/>
        </w:rPr>
        <w:t>well outside the country’s</w:t>
      </w:r>
      <w:r w:rsidRPr="00D37B03">
        <w:t xml:space="preserve"> territorial </w:t>
      </w:r>
      <w:r w:rsidRPr="00D37B03">
        <w:rPr>
          <w:rStyle w:val="Emphasis"/>
        </w:rPr>
        <w:t>waters or airspace</w:t>
      </w:r>
      <w:r w:rsidRPr="00D37B03">
        <w:t xml:space="preserve"> </w:t>
      </w:r>
      <w:r w:rsidRPr="00D37B03">
        <w:rPr>
          <w:rStyle w:val="StyleUnderline"/>
        </w:rPr>
        <w:t xml:space="preserve">and </w:t>
      </w:r>
      <w:r w:rsidRPr="00D37B03">
        <w:rPr>
          <w:rStyle w:val="Emphasis"/>
        </w:rPr>
        <w:t>does not infringe on recognized Russian rights</w:t>
      </w:r>
      <w:r w:rsidRPr="00D37B03">
        <w:t xml:space="preserve">. </w:t>
      </w:r>
      <w:r w:rsidRPr="00D37B03">
        <w:rPr>
          <w:rStyle w:val="StyleUnderline"/>
        </w:rPr>
        <w:t>The Russians are concerned that</w:t>
      </w:r>
      <w:r w:rsidRPr="00D37B03">
        <w:t xml:space="preserve"> foreign </w:t>
      </w:r>
      <w:r w:rsidRPr="00D37B03">
        <w:rPr>
          <w:rStyle w:val="StyleUnderline"/>
        </w:rPr>
        <w:t>state</w:t>
      </w:r>
      <w:r w:rsidRPr="00D37B03">
        <w:t xml:space="preserve"> or non-state actors </w:t>
      </w:r>
      <w:r w:rsidRPr="00D37B03">
        <w:rPr>
          <w:rStyle w:val="StyleUnderline"/>
        </w:rPr>
        <w:t xml:space="preserve">may try to </w:t>
      </w:r>
      <w:r w:rsidRPr="00D37B03">
        <w:rPr>
          <w:rStyle w:val="Emphasis"/>
        </w:rPr>
        <w:t>take control of natural resources</w:t>
      </w:r>
      <w:r w:rsidRPr="00D37B03">
        <w:t xml:space="preserve"> and</w:t>
      </w:r>
      <w:r w:rsidRPr="00D37B03">
        <w:rPr>
          <w:rStyle w:val="StyleUnderline"/>
        </w:rPr>
        <w:t>/or shipping lanes rightfully belonging to the Russian Federation</w:t>
      </w:r>
      <w:r w:rsidRPr="00D37B03">
        <w:t xml:space="preserve">. According to a recent statement by Nikolai Patrushev, Secretary of the Russian Security Council, the United States, Norway, Denmark, and Canada are pursuing “a common and coordinated policy aimed at denying Russia access to the riches of the Arctic continental shelf”. In a somewhat similar manner, Canada’s Prime Minister, Stephen Harper, has stated on several occasions that </w:t>
      </w:r>
      <w:r w:rsidRPr="00D37B03">
        <w:rPr>
          <w:rStyle w:val="StyleUnderline"/>
        </w:rPr>
        <w:t>his country faces “increasingly aggressive Russian actions”, necessitating adequate defensive measures.</w:t>
      </w:r>
    </w:p>
    <w:p w14:paraId="7DB961D4" w14:textId="77777777" w:rsidR="00D37B03" w:rsidRPr="00D37B03" w:rsidRDefault="00D37B03" w:rsidP="00D37B03">
      <w:r w:rsidRPr="00D37B03">
        <w:t xml:space="preserve">Obviously, statements such as the ones cited above are often intended for domestic audiences and should not necessarily be taken at face value. At the same time, there are many indications that </w:t>
      </w:r>
      <w:r w:rsidRPr="00D37B03">
        <w:rPr>
          <w:rStyle w:val="Emphasis"/>
        </w:rPr>
        <w:t>the security concerns are genuine</w:t>
      </w:r>
      <w:r w:rsidRPr="00D37B03">
        <w:t xml:space="preserve">, </w:t>
      </w:r>
      <w:r w:rsidRPr="00D37B03">
        <w:rPr>
          <w:rStyle w:val="StyleUnderline"/>
        </w:rPr>
        <w:t xml:space="preserve">and </w:t>
      </w:r>
      <w:r w:rsidRPr="00D37B03">
        <w:rPr>
          <w:rStyle w:val="Emphasis"/>
        </w:rPr>
        <w:t>that fear is a factor in Arctic politics</w:t>
      </w:r>
      <w:r w:rsidRPr="00D37B03">
        <w:t xml:space="preserve"> also in 2014. Many Arctic </w:t>
      </w:r>
      <w:r w:rsidRPr="00D37B03">
        <w:rPr>
          <w:rStyle w:val="StyleUnderline"/>
        </w:rPr>
        <w:t>states are concerned that their neighbors</w:t>
      </w:r>
      <w:r w:rsidRPr="00D37B03">
        <w:t xml:space="preserve"> or outside actors </w:t>
      </w:r>
      <w:r w:rsidRPr="00D37B03">
        <w:rPr>
          <w:rStyle w:val="StyleUnderline"/>
        </w:rPr>
        <w:t xml:space="preserve">may attempt to </w:t>
      </w:r>
      <w:r w:rsidRPr="00D37B03">
        <w:rPr>
          <w:rStyle w:val="Emphasis"/>
        </w:rPr>
        <w:t>infringe on their rights and interests</w:t>
      </w:r>
      <w:r w:rsidRPr="00D37B03">
        <w:rPr>
          <w:rStyle w:val="StyleUnderline"/>
        </w:rPr>
        <w:t>, including the access to natural resources or shipping lanes of considerable value to their national economies</w:t>
      </w:r>
      <w:r w:rsidRPr="00D37B03">
        <w:t xml:space="preserve">. </w:t>
      </w:r>
      <w:r w:rsidRPr="00D37B03">
        <w:rPr>
          <w:rStyle w:val="StyleUnderline"/>
        </w:rPr>
        <w:t xml:space="preserve">None of the states that surround the Arctic Ocean </w:t>
      </w:r>
      <w:r w:rsidRPr="00D37B03">
        <w:rPr>
          <w:rStyle w:val="Emphasis"/>
        </w:rPr>
        <w:t>exclude the possibility</w:t>
      </w:r>
      <w:r w:rsidRPr="00D37B03">
        <w:rPr>
          <w:rStyle w:val="StyleUnderline"/>
        </w:rPr>
        <w:t xml:space="preserve"> of </w:t>
      </w:r>
      <w:r w:rsidRPr="00D37B03">
        <w:rPr>
          <w:rStyle w:val="Emphasis"/>
        </w:rPr>
        <w:t>interstate disputes in the region</w:t>
      </w:r>
      <w:r w:rsidRPr="00D37B03">
        <w:t>, and none of them are willing to rely on anyone except themselves to protect their northern maritime borders, sovereignty, and sovereign rights.</w:t>
      </w:r>
    </w:p>
    <w:p w14:paraId="4BEAFF72" w14:textId="77777777" w:rsidR="00D37B03" w:rsidRPr="00D37B03" w:rsidRDefault="00D37B03" w:rsidP="00D37B03">
      <w:r w:rsidRPr="00D37B03">
        <w:rPr>
          <w:rStyle w:val="StyleUnderline"/>
        </w:rPr>
        <w:t>For Russia as</w:t>
      </w:r>
      <w:r w:rsidRPr="00D37B03">
        <w:t xml:space="preserve"> well as for other Arctic rim states, </w:t>
      </w:r>
      <w:r w:rsidRPr="00D37B03">
        <w:rPr>
          <w:rStyle w:val="Emphasis"/>
        </w:rPr>
        <w:t>the stakes are undoubtedly high</w:t>
      </w:r>
      <w:r w:rsidRPr="00D37B03">
        <w:t xml:space="preserve">. It is estimated that some </w:t>
      </w:r>
      <w:r w:rsidRPr="00D37B03">
        <w:rPr>
          <w:rStyle w:val="StyleUnderline"/>
        </w:rPr>
        <w:t>30 per cent of the world’s undiscovered reserves of natural gas, and 13 per cent of the undiscovered reserves of oil, are located north of the Arctic Circle</w:t>
      </w:r>
      <w:r w:rsidRPr="00D37B03">
        <w:t xml:space="preserve">. </w:t>
      </w:r>
      <w:r w:rsidRPr="00D37B03">
        <w:rPr>
          <w:rStyle w:val="StyleUnderline"/>
        </w:rPr>
        <w:t>Among the areas specified for future development are Russia’s Yamal Peninsula in northwestern Siberia</w:t>
      </w:r>
      <w:r w:rsidRPr="00D37B03">
        <w:t xml:space="preserve"> and the continental shelf in the Barents and Kara Seas. In a more distant future, petroleum operations in areas further north and east may become a reality. Russia will soon claim ownership to a shelf area of 1.2 million square kilometers (460,000 square miles) between the outer limits of the country’s current 200-nautical-mile economic zone and the North Pole. Efforts are also taken to facilitate an increase in ship traffic along the northern coast of the Eurasian continent. The annual number of passages along this northern waterway is still fairly modest (71 in 2013), but cargo volumes are growing year by year.</w:t>
      </w:r>
    </w:p>
    <w:p w14:paraId="115694F4" w14:textId="77777777" w:rsidR="00D37B03" w:rsidRPr="00D37B03" w:rsidRDefault="00D37B03" w:rsidP="00D37B03">
      <w:r w:rsidRPr="00D37B03">
        <w:rPr>
          <w:rStyle w:val="StyleUnderline"/>
        </w:rPr>
        <w:t>The</w:t>
      </w:r>
      <w:r w:rsidRPr="00D37B03">
        <w:t xml:space="preserve"> Arctic coastal </w:t>
      </w:r>
      <w:r w:rsidRPr="00D37B03">
        <w:rPr>
          <w:rStyle w:val="StyleUnderline"/>
        </w:rPr>
        <w:t>states’ security concerns</w:t>
      </w:r>
      <w:r w:rsidRPr="00D37B03">
        <w:t xml:space="preserve"> on the northern frontier </w:t>
      </w:r>
      <w:r w:rsidRPr="00D37B03">
        <w:rPr>
          <w:rStyle w:val="StyleUnderline"/>
        </w:rPr>
        <w:t>are shaped</w:t>
      </w:r>
      <w:r w:rsidRPr="00D37B03">
        <w:t xml:space="preserve"> not only by the region’s emerging role as an arena for economic and industrial activity, but also </w:t>
      </w:r>
      <w:r w:rsidRPr="00D37B03">
        <w:rPr>
          <w:rStyle w:val="StyleUnderline"/>
        </w:rPr>
        <w:t xml:space="preserve">by the region’s place in the </w:t>
      </w:r>
      <w:r w:rsidRPr="00D37B03">
        <w:rPr>
          <w:rStyle w:val="Emphasis"/>
        </w:rPr>
        <w:t>nuclear deterrence strategies</w:t>
      </w:r>
      <w:r w:rsidRPr="00D37B03">
        <w:rPr>
          <w:rStyle w:val="StyleUnderline"/>
        </w:rPr>
        <w:t xml:space="preserve"> of Russia</w:t>
      </w:r>
      <w:r w:rsidRPr="00D37B03">
        <w:t xml:space="preserve"> and the United States. During the Cold War, the Soviet Union and the United States developed long-range nuclear weapons that could be launched across the Arctic Ocean, either from locations on land, from the sea, or from the air. The number of deployed warheads has been reduced significantly since then, but all elements of the nuclear triads are still in operation and thus relevant to the security situation in the region. The weapons have also become more sophisticated, most notably with the development of land- and sea-based anti-ballistic missile (ABM) systems, particularly after the collapse of the ABM Treaty regime in the early 2000s. The latter development is likely to remain a source of contention between the United States and Russia, which sees sea-based ABM systems as a potential threat to its nuclear deterrent in the Arctic.</w:t>
      </w:r>
    </w:p>
    <w:p w14:paraId="419D14A1" w14:textId="77777777" w:rsidR="00D37B03" w:rsidRPr="00D37B03" w:rsidRDefault="00D37B03" w:rsidP="00D37B03">
      <w:pPr>
        <w:rPr>
          <w:rStyle w:val="StyleUnderline"/>
        </w:rPr>
      </w:pPr>
      <w:r w:rsidRPr="00D37B03">
        <w:t xml:space="preserve">When developing strategies to cope with future threats that might arise, </w:t>
      </w:r>
      <w:r w:rsidRPr="00D37B03">
        <w:rPr>
          <w:rStyle w:val="StyleUnderline"/>
        </w:rPr>
        <w:t xml:space="preserve">security analysts have a </w:t>
      </w:r>
      <w:r w:rsidRPr="00D37B03">
        <w:rPr>
          <w:rStyle w:val="Emphasis"/>
        </w:rPr>
        <w:t>tendency to “assume the worst</w:t>
      </w:r>
      <w:r w:rsidRPr="00D37B03">
        <w:t>”, that is, scenarios that do not necessarily reflect the current state of affairs. No</w:t>
      </w:r>
      <w:r w:rsidRPr="00D37B03">
        <w:rPr>
          <w:rStyle w:val="StyleUnderline"/>
        </w:rPr>
        <w:t xml:space="preserve">t knowing the (future) intentions of their neighbors or outside actors, they are afraid to risk shortfalls in military capability, and may therefore </w:t>
      </w:r>
      <w:r w:rsidRPr="00D37B03">
        <w:rPr>
          <w:rStyle w:val="Emphasis"/>
        </w:rPr>
        <w:t>chose to “play it safe”.</w:t>
      </w:r>
      <w:r w:rsidRPr="00D37B03">
        <w:t xml:space="preserve"> </w:t>
      </w:r>
      <w:r w:rsidRPr="00D37B03">
        <w:rPr>
          <w:rStyle w:val="StyleUnderline"/>
        </w:rPr>
        <w:t xml:space="preserve">Based on their own interpretation of other actors’ intentions and military potential, they may advocate measures to </w:t>
      </w:r>
      <w:r w:rsidRPr="00D37B03">
        <w:rPr>
          <w:rStyle w:val="Emphasis"/>
        </w:rPr>
        <w:t>strengthen domestic military capabilities</w:t>
      </w:r>
      <w:r w:rsidRPr="00D37B03">
        <w:t xml:space="preserve">. </w:t>
      </w:r>
      <w:r w:rsidRPr="00D37B03">
        <w:rPr>
          <w:rStyle w:val="StyleUnderline"/>
        </w:rPr>
        <w:t xml:space="preserve">Once implemented, these measures may be perceived by other </w:t>
      </w:r>
      <w:r w:rsidRPr="00D37B03">
        <w:rPr>
          <w:rStyle w:val="Emphasis"/>
        </w:rPr>
        <w:t>states as potentially threatening</w:t>
      </w:r>
      <w:r w:rsidRPr="00D37B03">
        <w:rPr>
          <w:rStyle w:val="StyleUnderline"/>
        </w:rPr>
        <w:t xml:space="preserve">, and </w:t>
      </w:r>
      <w:r w:rsidRPr="00D37B03">
        <w:rPr>
          <w:rStyle w:val="Emphasis"/>
        </w:rPr>
        <w:t>lead to military or other counter-measures</w:t>
      </w:r>
      <w:r w:rsidRPr="00D37B03">
        <w:t xml:space="preserve">. In the International Relations literature, </w:t>
      </w:r>
      <w:r w:rsidRPr="00D37B03">
        <w:rPr>
          <w:rStyle w:val="StyleUnderline"/>
        </w:rPr>
        <w:t xml:space="preserve">this phenomenon is often referred to as “the </w:t>
      </w:r>
      <w:r w:rsidRPr="00D37B03">
        <w:rPr>
          <w:rStyle w:val="Emphasis"/>
        </w:rPr>
        <w:t>security dilemma</w:t>
      </w:r>
      <w:r w:rsidRPr="00D37B03">
        <w:rPr>
          <w:rStyle w:val="StyleUnderline"/>
        </w:rPr>
        <w:t>”.</w:t>
      </w:r>
    </w:p>
    <w:p w14:paraId="422D42F9" w14:textId="77777777" w:rsidR="00D37B03" w:rsidRPr="00D37B03" w:rsidRDefault="00D37B03" w:rsidP="00D37B03"/>
    <w:p w14:paraId="5D6F262B" w14:textId="77777777" w:rsidR="00D37B03" w:rsidRPr="00D37B03" w:rsidRDefault="00D37B03" w:rsidP="00D37B03">
      <w:pPr>
        <w:pStyle w:val="Heading4"/>
      </w:pPr>
      <w:r w:rsidRPr="00D37B03">
        <w:t>U.S. Arctic development triggers existential anxieties for Russia that provokes a dramatic counterreaction.</w:t>
      </w:r>
    </w:p>
    <w:p w14:paraId="0C18260D" w14:textId="77777777" w:rsidR="00D37B03" w:rsidRPr="00D37B03" w:rsidRDefault="00D37B03" w:rsidP="00D37B03">
      <w:r w:rsidRPr="00D37B03">
        <w:rPr>
          <w:rStyle w:val="Style13ptBold"/>
        </w:rPr>
        <w:t>Komin and Hasa 25</w:t>
      </w:r>
      <w:r w:rsidRPr="00D37B03">
        <w:t xml:space="preserve"> – Fellow at the European Council on Foreign Relations, M.A. in Political Science from the Higher School of Economics; Fellow at the European Council on Foreign Relations, M.A. in Politics from the University of Edinburgh, M.A. in European Studies from the College of Europe.</w:t>
      </w:r>
    </w:p>
    <w:p w14:paraId="15787FD1" w14:textId="77777777" w:rsidR="00D37B03" w:rsidRPr="00D37B03" w:rsidRDefault="00D37B03" w:rsidP="00D37B03">
      <w:r w:rsidRPr="00D37B03">
        <w:t>Mikhail Komin and Joanna Hasa, “The bear beneath the ice: Russia’s ambitions in the Arctic,” European Council on Foreign Relations, 05-27-2025, https://ecfr.eu/publication/the-bear-beneath-the-ice-russias-ambitions-in-the-arctic/#on-thin-ice</w:t>
      </w:r>
    </w:p>
    <w:p w14:paraId="4ACC2627" w14:textId="77777777" w:rsidR="00D37B03" w:rsidRPr="00D37B03" w:rsidRDefault="00D37B03" w:rsidP="00D37B03">
      <w:r w:rsidRPr="00D37B03">
        <w:rPr>
          <w:rStyle w:val="StyleUnderline"/>
        </w:rPr>
        <w:t>Moscow</w:t>
      </w:r>
      <w:r w:rsidRPr="00D37B03">
        <w:t xml:space="preserve"> often </w:t>
      </w:r>
      <w:r w:rsidRPr="00D37B03">
        <w:rPr>
          <w:rStyle w:val="StyleUnderline"/>
        </w:rPr>
        <w:t xml:space="preserve">frames its foreign and domestic policies as defensive responses to perceived threats, aiming to protect its </w:t>
      </w:r>
      <w:r w:rsidRPr="00D37B03">
        <w:rPr>
          <w:rStyle w:val="Emphasis"/>
        </w:rPr>
        <w:t>national interests</w:t>
      </w:r>
      <w:r w:rsidRPr="00D37B03">
        <w:rPr>
          <w:rStyle w:val="StyleUnderline"/>
        </w:rPr>
        <w:t xml:space="preserve"> and </w:t>
      </w:r>
      <w:r w:rsidRPr="00D37B03">
        <w:rPr>
          <w:rStyle w:val="Emphasis"/>
        </w:rPr>
        <w:t>legitimate its assertiveness</w:t>
      </w:r>
      <w:r w:rsidRPr="00D37B03">
        <w:t xml:space="preserve">. </w:t>
      </w:r>
      <w:r w:rsidRPr="00D37B03">
        <w:rPr>
          <w:rStyle w:val="StyleUnderline"/>
        </w:rPr>
        <w:t xml:space="preserve">As such, the Kremlin’s actions provide a </w:t>
      </w:r>
      <w:r w:rsidRPr="00D37B03">
        <w:rPr>
          <w:rStyle w:val="Emphasis"/>
        </w:rPr>
        <w:t>window into its insecurities</w:t>
      </w:r>
      <w:r w:rsidRPr="00D37B03">
        <w:rPr>
          <w:rStyle w:val="StyleUnderline"/>
        </w:rPr>
        <w:t xml:space="preserve">. </w:t>
      </w:r>
      <w:r w:rsidRPr="00D37B03">
        <w:rPr>
          <w:rStyle w:val="Emphasis"/>
        </w:rPr>
        <w:t>These are particularly acute in the Arctic</w:t>
      </w:r>
      <w:r w:rsidRPr="00D37B03">
        <w:t xml:space="preserve">, </w:t>
      </w:r>
      <w:r w:rsidRPr="00D37B03">
        <w:rPr>
          <w:rStyle w:val="StyleUnderline"/>
        </w:rPr>
        <w:t xml:space="preserve">where concerns over </w:t>
      </w:r>
      <w:r w:rsidRPr="00D37B03">
        <w:rPr>
          <w:rStyle w:val="Emphasis"/>
        </w:rPr>
        <w:t>nuclear military vulnerabilities</w:t>
      </w:r>
      <w:r w:rsidRPr="00D37B03">
        <w:t xml:space="preserve"> </w:t>
      </w:r>
      <w:r w:rsidRPr="00D37B03">
        <w:rPr>
          <w:rStyle w:val="StyleUnderline"/>
        </w:rPr>
        <w:t xml:space="preserve">and the </w:t>
      </w:r>
      <w:r w:rsidRPr="00D37B03">
        <w:rPr>
          <w:rStyle w:val="Emphasis"/>
        </w:rPr>
        <w:t>capacity to extract Arctic resources</w:t>
      </w:r>
      <w:r w:rsidRPr="00D37B03">
        <w:t xml:space="preserve"> </w:t>
      </w:r>
      <w:r w:rsidRPr="00D37B03">
        <w:rPr>
          <w:rStyle w:val="StyleUnderline"/>
        </w:rPr>
        <w:t xml:space="preserve">have </w:t>
      </w:r>
      <w:r w:rsidRPr="00D37B03">
        <w:rPr>
          <w:rStyle w:val="Emphasis"/>
        </w:rPr>
        <w:t>massively influenced Russia’s policy rationale</w:t>
      </w:r>
      <w:r w:rsidRPr="00D37B03">
        <w:t>.</w:t>
      </w:r>
    </w:p>
    <w:p w14:paraId="14E08CF9" w14:textId="77777777" w:rsidR="00D37B03" w:rsidRPr="00D37B03" w:rsidRDefault="00D37B03" w:rsidP="00D37B03">
      <w:r w:rsidRPr="00D37B03">
        <w:t>Military insecurity</w:t>
      </w:r>
    </w:p>
    <w:p w14:paraId="058CE807" w14:textId="77777777" w:rsidR="00D37B03" w:rsidRPr="00D37B03" w:rsidRDefault="00D37B03" w:rsidP="00D37B03">
      <w:pPr>
        <w:rPr>
          <w:rStyle w:val="StyleUnderline"/>
        </w:rPr>
      </w:pPr>
      <w:r w:rsidRPr="00D37B03">
        <w:t xml:space="preserve">Russia’s relations with Western countries in the Arctic have been entangled in a “security dilemma” for over a decade: </w:t>
      </w:r>
      <w:r w:rsidRPr="00D37B03">
        <w:rPr>
          <w:rStyle w:val="StyleUnderline"/>
        </w:rPr>
        <w:t xml:space="preserve">actions taken by one state to enhance its security often lead to countermeasures by others, fuelling a </w:t>
      </w:r>
      <w:r w:rsidRPr="00D37B03">
        <w:rPr>
          <w:rStyle w:val="Emphasis"/>
        </w:rPr>
        <w:t>cycle of tension</w:t>
      </w:r>
      <w:r w:rsidRPr="00D37B03">
        <w:rPr>
          <w:rStyle w:val="StyleUnderline"/>
        </w:rPr>
        <w:t xml:space="preserve"> and </w:t>
      </w:r>
      <w:r w:rsidRPr="00D37B03">
        <w:rPr>
          <w:rStyle w:val="Emphasis"/>
        </w:rPr>
        <w:t>militarisation</w:t>
      </w:r>
      <w:r w:rsidRPr="00D37B03">
        <w:rPr>
          <w:rStyle w:val="StyleUnderline"/>
        </w:rPr>
        <w:t>.</w:t>
      </w:r>
    </w:p>
    <w:p w14:paraId="09AE1788" w14:textId="77777777" w:rsidR="00D37B03" w:rsidRPr="00D37B03" w:rsidRDefault="00D37B03" w:rsidP="00D37B03">
      <w:r w:rsidRPr="00D37B03">
        <w:t xml:space="preserve">While the EU has focused more on a peaceful agenda related to climate and Indigenous issues, the US and some NATO member states have been developing their military capabilities in the Arctic in response to similar actions by the Kremlin. For example, since 2022, the US expanded NATO military exercises and infrastructure upgrades in Alaska, while Norway has undertaken comparable efforts to bolster its Arctic defence posture using its own military base. Such </w:t>
      </w:r>
      <w:r w:rsidRPr="00D37B03">
        <w:rPr>
          <w:rStyle w:val="StyleUnderline"/>
        </w:rPr>
        <w:t xml:space="preserve">Western actions have </w:t>
      </w:r>
      <w:r w:rsidRPr="00D37B03">
        <w:rPr>
          <w:rStyle w:val="Emphasis"/>
        </w:rPr>
        <w:t>only increased</w:t>
      </w:r>
      <w:r w:rsidRPr="00D37B03">
        <w:rPr>
          <w:rStyle w:val="StyleUnderline"/>
        </w:rPr>
        <w:t xml:space="preserve"> Russia’s perceived military insecurities</w:t>
      </w:r>
      <w:r w:rsidRPr="00D37B03">
        <w:t>.</w:t>
      </w:r>
    </w:p>
    <w:p w14:paraId="76C97EB7" w14:textId="77777777" w:rsidR="00D37B03" w:rsidRPr="00D37B03" w:rsidRDefault="00D37B03" w:rsidP="00D37B03">
      <w:pPr>
        <w:rPr>
          <w:sz w:val="16"/>
          <w:szCs w:val="16"/>
        </w:rPr>
      </w:pPr>
      <w:r w:rsidRPr="00D37B03">
        <w:rPr>
          <w:sz w:val="16"/>
          <w:szCs w:val="16"/>
        </w:rPr>
        <w:t>In particular, Russia’s main military insecurityin the Arctic stems from the Kremlin’s nuclear deterrence strategy. A significant share of Russia’s nuclear arsenal is deployed on Arctic-based submarines, which form the core of its second-strike capability. Russia’s ability to deploy these submarines in the northern seas while remaining undetected by foreign forces is key to its nuclear deterrence strategy. As a result, the Kremlin views Western reconnaissance, research and patrols as potential threats aimed at detecting these assets.</w:t>
      </w:r>
    </w:p>
    <w:p w14:paraId="2B0F292B" w14:textId="77777777" w:rsidR="00D37B03" w:rsidRPr="00D37B03" w:rsidRDefault="00D37B03" w:rsidP="00D37B03">
      <w:pPr>
        <w:rPr>
          <w:sz w:val="16"/>
          <w:szCs w:val="16"/>
        </w:rPr>
      </w:pPr>
      <w:r w:rsidRPr="00D37B03">
        <w:rPr>
          <w:sz w:val="16"/>
          <w:szCs w:val="16"/>
        </w:rPr>
        <w:t>The alarming rate of Arctic ice melt in recent years has further fuelled Russia’s anxious reactions. The reduction in ice cover along with the development of modern acoustic and radar methods can help reveal previously hidden Russian submarines, increasing their vulnerability. Ice melt also brings broader security concerns for the Kremlin. As navigation becomes easier, Russia’s vast northern coastline is losing its natural defence barrier. Moscow increasingly fears this may weaken its Northern Fleet’s ability to deter a conventional Western attack from the north, prompting further militarisation of the region.</w:t>
      </w:r>
    </w:p>
    <w:p w14:paraId="7FAB25AB" w14:textId="77777777" w:rsidR="00D37B03" w:rsidRPr="00D37B03" w:rsidRDefault="00D37B03" w:rsidP="00D37B03">
      <w:r w:rsidRPr="00D37B03">
        <w:t>Economic insecurity</w:t>
      </w:r>
    </w:p>
    <w:p w14:paraId="63D10329" w14:textId="77777777" w:rsidR="00D37B03" w:rsidRPr="00D37B03" w:rsidRDefault="00D37B03" w:rsidP="00D37B03">
      <w:r w:rsidRPr="00D37B03">
        <w:t xml:space="preserve">The second </w:t>
      </w:r>
      <w:r w:rsidRPr="00D37B03">
        <w:rPr>
          <w:rStyle w:val="StyleUnderline"/>
        </w:rPr>
        <w:t xml:space="preserve">insecurity shaping Russia’s Arctic policy is over the </w:t>
      </w:r>
      <w:r w:rsidRPr="00D37B03">
        <w:rPr>
          <w:rStyle w:val="Emphasis"/>
        </w:rPr>
        <w:t>perceived threat to its ability</w:t>
      </w:r>
      <w:r w:rsidRPr="00D37B03">
        <w:rPr>
          <w:rStyle w:val="StyleUnderline"/>
        </w:rPr>
        <w:t xml:space="preserve"> to safely and effectively extract oil and gas</w:t>
      </w:r>
      <w:r w:rsidRPr="00D37B03">
        <w:t xml:space="preserve">. Russian officials frequently cite that around 80% of the country’s natural gas and 17% of its oil reserves are located within the Russian Arctic zone. </w:t>
      </w:r>
      <w:r w:rsidRPr="00D37B03">
        <w:rPr>
          <w:rStyle w:val="StyleUnderline"/>
        </w:rPr>
        <w:t>The Kremlin has even dubbed the Arctic as its “</w:t>
      </w:r>
      <w:r w:rsidRPr="00D37B03">
        <w:rPr>
          <w:rStyle w:val="Emphasis"/>
        </w:rPr>
        <w:t>resource base of the 21st century</w:t>
      </w:r>
      <w:r w:rsidRPr="00D37B03">
        <w:rPr>
          <w:rStyle w:val="StyleUnderline"/>
        </w:rPr>
        <w:t>”.</w:t>
      </w:r>
      <w:r w:rsidRPr="00D37B03">
        <w:t xml:space="preserve"> However, over two-thirds of these reserves—particularly those located offshore—are hard-to-cover and inaccessible due to technological limitations. At the same time, fields with more accessible extraction—mostly located in other regions of Russia—are gradually being depleted.</w:t>
      </w:r>
    </w:p>
    <w:p w14:paraId="6473276A" w14:textId="77777777" w:rsidR="00D37B03" w:rsidRPr="00D37B03" w:rsidRDefault="00D37B03" w:rsidP="00D37B03">
      <w:r w:rsidRPr="00D37B03">
        <w:rPr>
          <w:rStyle w:val="StyleUnderline"/>
        </w:rPr>
        <w:t xml:space="preserve">For a country that relies on oil and gas for 20% of its GDP, </w:t>
      </w:r>
      <w:r w:rsidRPr="00D37B03">
        <w:rPr>
          <w:rStyle w:val="Emphasis"/>
        </w:rPr>
        <w:t>this is an existential issue</w:t>
      </w:r>
      <w:r w:rsidRPr="00D37B03">
        <w:t>.  In response, Russian state companies actively sought partnerships with international firms to develop Arctic projects—fully aware of their dependence on foreign technology and despite tightening regulations on foreign investment in the Arctic. One frequently highlighted success story was the cooperation between Rosneft and ExxonMobil in the Kara Sea, which gave Russia access to technologies for deepwater drilling. This collaboration was widely publicised in Russia, along with Putin’s personal involvement, as a major strategic win.</w:t>
      </w:r>
    </w:p>
    <w:p w14:paraId="30BC0073" w14:textId="77777777" w:rsidR="00D37B03" w:rsidRPr="00D37B03" w:rsidRDefault="00D37B03" w:rsidP="00D37B03">
      <w:pPr>
        <w:rPr>
          <w:rStyle w:val="StyleUnderline"/>
        </w:rPr>
      </w:pPr>
      <w:r w:rsidRPr="00D37B03">
        <w:t xml:space="preserve">That trajectory changed dramatically in 2014 when the US and the EU imposed sanctions on Russia after its illegal annexation of Crimea. These included restrictions on the export of technologies and equipment critical for Arctic resource development, effectively stopping or delaying parts of Russian Arctic projects and shutting down joint ventures like the one with ExxonMobil. The sanctions were a targeted </w:t>
      </w:r>
      <w:r w:rsidRPr="00D37B03">
        <w:rPr>
          <w:rStyle w:val="StyleUnderline"/>
        </w:rPr>
        <w:t xml:space="preserve">blow to Russia’s ability to develop energy reserves, a move which the Kremlin </w:t>
      </w:r>
      <w:r w:rsidRPr="00D37B03">
        <w:rPr>
          <w:rStyle w:val="Emphasis"/>
        </w:rPr>
        <w:t>saw as “clearly aggressive</w:t>
      </w:r>
      <w:r w:rsidRPr="00D37B03">
        <w:t xml:space="preserve">”. In the aftermath, </w:t>
      </w:r>
      <w:r w:rsidRPr="00D37B03">
        <w:rPr>
          <w:rStyle w:val="StyleUnderline"/>
        </w:rPr>
        <w:t xml:space="preserve">a sense of </w:t>
      </w:r>
      <w:r w:rsidRPr="00D37B03">
        <w:rPr>
          <w:rStyle w:val="Emphasis"/>
        </w:rPr>
        <w:t>strategic vulnerability</w:t>
      </w:r>
      <w:r w:rsidRPr="00D37B03">
        <w:rPr>
          <w:rStyle w:val="StyleUnderline"/>
        </w:rPr>
        <w:t xml:space="preserve"> and </w:t>
      </w:r>
      <w:r w:rsidRPr="00D37B03">
        <w:rPr>
          <w:rStyle w:val="Emphasis"/>
        </w:rPr>
        <w:t>paranoia</w:t>
      </w:r>
      <w:r w:rsidRPr="00D37B03">
        <w:rPr>
          <w:rStyle w:val="StyleUnderline"/>
        </w:rPr>
        <w:t xml:space="preserve"> </w:t>
      </w:r>
      <w:r w:rsidRPr="00D37B03">
        <w:rPr>
          <w:rStyle w:val="Emphasis"/>
        </w:rPr>
        <w:t>intensified among Russian officials</w:t>
      </w:r>
      <w:r w:rsidRPr="00D37B03">
        <w:rPr>
          <w:rStyle w:val="StyleUnderline"/>
        </w:rPr>
        <w:t xml:space="preserve">, built on the idea that the West is pursuing a </w:t>
      </w:r>
      <w:r w:rsidRPr="00D37B03">
        <w:rPr>
          <w:rStyle w:val="Emphasis"/>
        </w:rPr>
        <w:t>policy of taking Russia’s natural resources</w:t>
      </w:r>
      <w:r w:rsidRPr="00D37B03">
        <w:rPr>
          <w:rStyle w:val="StyleUnderline"/>
        </w:rPr>
        <w:t>.</w:t>
      </w:r>
    </w:p>
    <w:p w14:paraId="376A07AE" w14:textId="77777777" w:rsidR="00D37B03" w:rsidRPr="00D37B03" w:rsidRDefault="00D37B03" w:rsidP="00D37B03">
      <w:r w:rsidRPr="00D37B03">
        <w:t>Having a meltdown</w:t>
      </w:r>
    </w:p>
    <w:p w14:paraId="79B5781F" w14:textId="77777777" w:rsidR="00D37B03" w:rsidRPr="00D37B03" w:rsidRDefault="00D37B03" w:rsidP="00D37B03">
      <w:r w:rsidRPr="00D37B03">
        <w:rPr>
          <w:rStyle w:val="StyleUnderline"/>
        </w:rPr>
        <w:t>The Kremlin’s growing insecurities about Russia’s military and resource capabilities have deepened significantly since the invasion of Ukraine</w:t>
      </w:r>
      <w:r w:rsidRPr="00D37B03">
        <w:t xml:space="preserve">. The accession of Finland and Sweden to </w:t>
      </w:r>
      <w:r w:rsidRPr="00D37B03">
        <w:rPr>
          <w:rStyle w:val="StyleUnderline"/>
        </w:rPr>
        <w:t>NATO</w:t>
      </w:r>
      <w:r w:rsidRPr="00D37B03">
        <w:t xml:space="preserve"> has left Russia effectively “encircled” by the alliance’s members in the Arctic. This </w:t>
      </w:r>
      <w:r w:rsidRPr="00D37B03">
        <w:rPr>
          <w:rStyle w:val="StyleUnderline"/>
        </w:rPr>
        <w:t>intensified its feelings of vulnerability</w:t>
      </w:r>
      <w:r w:rsidRPr="00D37B03">
        <w:t>, as did the 2022 sabotage of the Nord Stream pipelines. Although Russia had already halted gas deliveries through the pipelines, the attack exposed its inability to secure critical infrastructure in the Baltic Sea. In 2024, a successful Ukrainian drone strike on the Olenya airbase—located above the Arctic Circle and home to Russia’s strategic bomber aircraft—dealt another blow to Kremlin confidence.</w:t>
      </w:r>
    </w:p>
    <w:p w14:paraId="41CE3C44" w14:textId="77777777" w:rsidR="00D37B03" w:rsidRPr="00D37B03" w:rsidRDefault="00D37B03" w:rsidP="00D37B03">
      <w:pPr>
        <w:rPr>
          <w:sz w:val="16"/>
          <w:szCs w:val="16"/>
        </w:rPr>
      </w:pPr>
      <w:r w:rsidRPr="00D37B03">
        <w:rPr>
          <w:sz w:val="16"/>
          <w:szCs w:val="16"/>
        </w:rPr>
        <w:t>In parallel, Western sanctions targeting Russia’s Arctic projects have intensified since 2022, with the 17th EU package adopted in May 2025. They have largely focused on a deep insecurity for Russia: liquefied natural gas (LNG). But the Kremlin has little room for manoeuvre against these measures. It has promoted projects like Arctic LNG 2 as replacements for lost pipeline gas exports to Europe. But Western countries have imposed successive sanctions aimed at undermining the project’s viability including blacklisting the operating company, restricting access to LNG ice-class tankers and targeting tanker operators. As a result, despite reported efforts by Russia to circumvent some of these restrictions on Western equipment, the timeline for Arctic LNG 2 has repeatedly been delayed.</w:t>
      </w:r>
    </w:p>
    <w:p w14:paraId="1FEAD20C" w14:textId="77777777" w:rsidR="00D37B03" w:rsidRPr="00D37B03" w:rsidRDefault="00D37B03" w:rsidP="00D37B03">
      <w:r w:rsidRPr="00D37B03">
        <w:t xml:space="preserve">These events have hastened the security dilemma in the Arctic. </w:t>
      </w:r>
      <w:r w:rsidRPr="00D37B03">
        <w:rPr>
          <w:rStyle w:val="StyleUnderline"/>
        </w:rPr>
        <w:t>Russian officials</w:t>
      </w:r>
      <w:r w:rsidRPr="00D37B03">
        <w:t xml:space="preserve"> now </w:t>
      </w:r>
      <w:r w:rsidRPr="00D37B03">
        <w:rPr>
          <w:rStyle w:val="Emphasis"/>
        </w:rPr>
        <w:t>interpret nearly all NATO activity in the region</w:t>
      </w:r>
      <w:r w:rsidRPr="00D37B03">
        <w:t xml:space="preserve"> as </w:t>
      </w:r>
      <w:r w:rsidRPr="00D37B03">
        <w:rPr>
          <w:rStyle w:val="StyleUnderline"/>
        </w:rPr>
        <w:t xml:space="preserve">threatening and a “potential </w:t>
      </w:r>
      <w:r w:rsidRPr="00D37B03">
        <w:rPr>
          <w:rStyle w:val="Emphasis"/>
        </w:rPr>
        <w:t>prelude to direct confrontation</w:t>
      </w:r>
      <w:r w:rsidRPr="00D37B03">
        <w:t xml:space="preserve">” </w:t>
      </w:r>
      <w:r w:rsidRPr="00D37B03">
        <w:rPr>
          <w:rStyle w:val="StyleUnderline"/>
        </w:rPr>
        <w:t xml:space="preserve">while they widely perceive America’s Arctic strategy as </w:t>
      </w:r>
      <w:r w:rsidRPr="00D37B03">
        <w:rPr>
          <w:rStyle w:val="Emphasis"/>
        </w:rPr>
        <w:t>overtly “confrontational”</w:t>
      </w:r>
      <w:r w:rsidRPr="00D37B03">
        <w:rPr>
          <w:rStyle w:val="StyleUnderline"/>
        </w:rPr>
        <w:t xml:space="preserve"> and Western sanctions as a </w:t>
      </w:r>
      <w:r w:rsidRPr="00D37B03">
        <w:rPr>
          <w:rStyle w:val="Emphasis"/>
        </w:rPr>
        <w:t>targeted offensive.</w:t>
      </w:r>
    </w:p>
    <w:p w14:paraId="0E88EBEE" w14:textId="77777777" w:rsidR="00D37B03" w:rsidRPr="00D37B03" w:rsidRDefault="00D37B03" w:rsidP="00D37B03">
      <w:pPr>
        <w:pStyle w:val="Heading3"/>
      </w:pPr>
      <w:r w:rsidRPr="00D37B03">
        <w:t>Link---Exploration---2NC/1NR</w:t>
      </w:r>
    </w:p>
    <w:p w14:paraId="35CFCD92" w14:textId="77777777" w:rsidR="00D37B03" w:rsidRPr="00D37B03" w:rsidRDefault="00D37B03" w:rsidP="00D37B03">
      <w:pPr>
        <w:pStyle w:val="Heading4"/>
      </w:pPr>
      <w:r w:rsidRPr="00D37B03">
        <w:t>Cooperation is solving Arctic exploration now, but unilateral expansion of exploration would disrupt progress AND cause escalation.</w:t>
      </w:r>
    </w:p>
    <w:p w14:paraId="000E3827" w14:textId="77777777" w:rsidR="00D37B03" w:rsidRPr="00D37B03" w:rsidRDefault="00D37B03" w:rsidP="00D37B03">
      <w:r w:rsidRPr="00D37B03">
        <w:rPr>
          <w:rStyle w:val="Style13ptBold"/>
        </w:rPr>
        <w:t>Gosnell 18</w:t>
      </w:r>
      <w:r w:rsidRPr="00D37B03">
        <w:t xml:space="preserve"> – Senior Instructor in the Political Science Department at the U.S. Naval Academy, PhD Candidate in International Security and Economic Policy at the University of Maryland, M.A. in Security Studies from Georgetown University.</w:t>
      </w:r>
    </w:p>
    <w:p w14:paraId="3C8CE90A" w14:textId="77777777" w:rsidR="00D37B03" w:rsidRPr="00D37B03" w:rsidRDefault="00D37B03" w:rsidP="00D37B03">
      <w:r w:rsidRPr="00D37B03">
        <w:t>Rachael Gosnell, “Caution in the High North: Geopolitical and Economic Challenges of the Arctic Maritime Environment,” War on the Rocks, 06-25-2018, https://warontherocks.com/2018/06/caution-in-the-high-north-geopolitical-and-economic-challenges-of-the-arctic-maritime-environment/</w:t>
      </w:r>
    </w:p>
    <w:p w14:paraId="04D4F94F" w14:textId="77777777" w:rsidR="00D37B03" w:rsidRPr="00D37B03" w:rsidRDefault="00D37B03" w:rsidP="00D37B03">
      <w:r w:rsidRPr="00D37B03">
        <w:t>Concerns for the International Community</w:t>
      </w:r>
    </w:p>
    <w:p w14:paraId="796CF030" w14:textId="77777777" w:rsidR="00D37B03" w:rsidRPr="00D37B03" w:rsidRDefault="00D37B03" w:rsidP="00D37B03">
      <w:r w:rsidRPr="00D37B03">
        <w:t xml:space="preserve">Although maritime traffic in the region is a fraction of overall global traffic, it accounts for a significant number of vessel incidents (such as groundings, mechanical failure, ice damage, fires). In 2016, there were 55 reported shipping incidents north of the Arctic Circle, with the majority stemming from machinery damage or failure, followed by vessels that were wrecked or stranded. </w:t>
      </w:r>
      <w:r w:rsidRPr="00D37B03">
        <w:rPr>
          <w:rStyle w:val="StyleUnderline"/>
        </w:rPr>
        <w:t>The rising number of vessels in the region</w:t>
      </w:r>
      <w:r w:rsidRPr="00D37B03">
        <w:t xml:space="preserve"> — to include an increase in tourism and recreational traffic </w:t>
      </w:r>
      <w:r w:rsidRPr="00D37B03">
        <w:rPr>
          <w:rStyle w:val="StyleUnderline"/>
        </w:rPr>
        <w:t xml:space="preserve">— is </w:t>
      </w:r>
      <w:r w:rsidRPr="00D37B03">
        <w:rPr>
          <w:rStyle w:val="Emphasis"/>
        </w:rPr>
        <w:t>worrisome</w:t>
      </w:r>
      <w:r w:rsidRPr="00D37B03">
        <w:t xml:space="preserve"> </w:t>
      </w:r>
      <w:r w:rsidRPr="00D37B03">
        <w:rPr>
          <w:rStyle w:val="StyleUnderline"/>
        </w:rPr>
        <w:t xml:space="preserve">due to the </w:t>
      </w:r>
      <w:r w:rsidRPr="00D37B03">
        <w:rPr>
          <w:rStyle w:val="Emphasis"/>
        </w:rPr>
        <w:t>increased potential for incidents</w:t>
      </w:r>
      <w:r w:rsidRPr="00D37B03">
        <w:t xml:space="preserve">, </w:t>
      </w:r>
      <w:r w:rsidRPr="00D37B03">
        <w:rPr>
          <w:rStyle w:val="Emphasis"/>
        </w:rPr>
        <w:t>the lack of robust response capabilities</w:t>
      </w:r>
      <w:r w:rsidRPr="00D37B03">
        <w:t>, and the limitations of operating in the harsh environment of the Arctic.</w:t>
      </w:r>
    </w:p>
    <w:p w14:paraId="63474CE2" w14:textId="77777777" w:rsidR="00D37B03" w:rsidRPr="00D37B03" w:rsidRDefault="00D37B03" w:rsidP="00D37B03">
      <w:pPr>
        <w:rPr>
          <w:rStyle w:val="StyleUnderline"/>
        </w:rPr>
      </w:pPr>
      <w:r w:rsidRPr="00D37B03">
        <w:rPr>
          <w:rStyle w:val="StyleUnderline"/>
        </w:rPr>
        <w:t>To address the growing concerns abou</w:t>
      </w:r>
      <w:r w:rsidRPr="00D37B03">
        <w:t xml:space="preserve">t the safety of </w:t>
      </w:r>
      <w:r w:rsidRPr="00D37B03">
        <w:rPr>
          <w:rStyle w:val="StyleUnderline"/>
        </w:rPr>
        <w:t>ships</w:t>
      </w:r>
      <w:r w:rsidRPr="00D37B03">
        <w:t xml:space="preserve"> and lack of defined maritime standards in </w:t>
      </w:r>
      <w:r w:rsidRPr="00D37B03">
        <w:rPr>
          <w:rStyle w:val="StyleUnderline"/>
        </w:rPr>
        <w:t>the</w:t>
      </w:r>
      <w:r w:rsidRPr="00D37B03">
        <w:t xml:space="preserve"> Arctic, the United Nations’ International Maritime Organization drafted the </w:t>
      </w:r>
      <w:r w:rsidRPr="00D37B03">
        <w:rPr>
          <w:rStyle w:val="StyleUnderline"/>
        </w:rPr>
        <w:t>Polar Code</w:t>
      </w:r>
      <w:r w:rsidRPr="00D37B03">
        <w:t xml:space="preserve">, which </w:t>
      </w:r>
      <w:r w:rsidRPr="00D37B03">
        <w:rPr>
          <w:rStyle w:val="StyleUnderline"/>
        </w:rPr>
        <w:t>took effect on Jan. 1, 2017 for ships operating in polar waters</w:t>
      </w:r>
      <w:r w:rsidRPr="00D37B03">
        <w:t xml:space="preserve">. This code establishes mandatory regulations and standards for vessels operating in ice-covered waters. The Polar Code will require regular updates to keep pace with changes in ice conditions and risk. Further, the International Maritime Organization lacks its own enforcement mechanism and instead relies on classification societies, the entities that certify ships for operation, to ensure compliance prior to issuing a Polar Code certification. </w:t>
      </w:r>
      <w:r w:rsidRPr="00D37B03">
        <w:rPr>
          <w:rStyle w:val="StyleUnderline"/>
        </w:rPr>
        <w:t xml:space="preserve">Safety of maritime traffic in the region </w:t>
      </w:r>
      <w:r w:rsidRPr="00D37B03">
        <w:rPr>
          <w:rStyle w:val="Emphasis"/>
        </w:rPr>
        <w:t>demands improved governance</w:t>
      </w:r>
      <w:r w:rsidRPr="00D37B03">
        <w:t xml:space="preserve">, response capabilities, and maritime domain awareness. In addition to updating the Polar Code to reflect the evolving Arctic maritime environment, the </w:t>
      </w:r>
      <w:r w:rsidRPr="00D37B03">
        <w:rPr>
          <w:rStyle w:val="StyleUnderline"/>
        </w:rPr>
        <w:t>international community must pay more attention to ensure strict protocols and response capabilities.</w:t>
      </w:r>
    </w:p>
    <w:p w14:paraId="415D6639" w14:textId="77777777" w:rsidR="00D37B03" w:rsidRPr="00D37B03" w:rsidRDefault="00D37B03" w:rsidP="00D37B03">
      <w:r w:rsidRPr="00D37B03">
        <w:rPr>
          <w:rStyle w:val="StyleUnderline"/>
        </w:rPr>
        <w:t xml:space="preserve">Given how </w:t>
      </w:r>
      <w:r w:rsidRPr="00D37B03">
        <w:rPr>
          <w:rStyle w:val="Emphasis"/>
        </w:rPr>
        <w:t>severe the consequences</w:t>
      </w:r>
      <w:r w:rsidRPr="00D37B03">
        <w:rPr>
          <w:rStyle w:val="StyleUnderline"/>
        </w:rPr>
        <w:t xml:space="preserve"> of a </w:t>
      </w:r>
      <w:r w:rsidRPr="00D37B03">
        <w:rPr>
          <w:rStyle w:val="Emphasis"/>
        </w:rPr>
        <w:t>potential regional disaster would be</w:t>
      </w:r>
      <w:r w:rsidRPr="00D37B03">
        <w:t xml:space="preserve">, and the current paucity of response capabilities, </w:t>
      </w:r>
      <w:r w:rsidRPr="00D37B03">
        <w:rPr>
          <w:rStyle w:val="StyleUnderline"/>
        </w:rPr>
        <w:t xml:space="preserve">the Arctic is a region </w:t>
      </w:r>
      <w:r w:rsidRPr="00D37B03">
        <w:rPr>
          <w:rStyle w:val="Emphasis"/>
        </w:rPr>
        <w:t>particularly well suited to cooperation</w:t>
      </w:r>
      <w:r w:rsidRPr="00D37B03">
        <w:t xml:space="preserve">. Some </w:t>
      </w:r>
      <w:r w:rsidRPr="00D37B03">
        <w:rPr>
          <w:rStyle w:val="StyleUnderline"/>
        </w:rPr>
        <w:t xml:space="preserve">international organizations are </w:t>
      </w:r>
      <w:r w:rsidRPr="00D37B03">
        <w:rPr>
          <w:rStyle w:val="Emphasis"/>
        </w:rPr>
        <w:t>already cooperating</w:t>
      </w:r>
      <w:r w:rsidRPr="00D37B03">
        <w:rPr>
          <w:rStyle w:val="StyleUnderline"/>
        </w:rPr>
        <w:t xml:space="preserve"> to </w:t>
      </w:r>
      <w:r w:rsidRPr="00D37B03">
        <w:rPr>
          <w:rStyle w:val="Emphasis"/>
        </w:rPr>
        <w:t>address regional challenges</w:t>
      </w:r>
      <w:r w:rsidRPr="00D37B03">
        <w:t>. The Arctic Council has proven to be an effective coordinating mechanism for the region. Established by the Ottawa Declaration in 1996, the council’s members include the eight Arctic nations as well as six international organizations representing indigenous peoples. Thirteen non-Arctic states have been approved as observers, including China, South Korea, Singapore, Japan, France, Germany, and the United Kingdom. The Chair of the Arctic Council rotates every two years and the current chair, Finland, has established a priority of increasing cooperation and improving connectivity in the Arctic.</w:t>
      </w:r>
    </w:p>
    <w:p w14:paraId="372776AB" w14:textId="77777777" w:rsidR="00D37B03" w:rsidRPr="00D37B03" w:rsidRDefault="00D37B03" w:rsidP="00D37B03">
      <w:pPr>
        <w:rPr>
          <w:sz w:val="16"/>
          <w:szCs w:val="16"/>
        </w:rPr>
      </w:pPr>
      <w:r w:rsidRPr="00D37B03">
        <w:rPr>
          <w:sz w:val="16"/>
          <w:szCs w:val="16"/>
        </w:rPr>
        <w:t>Yet despite the noteworthy progress of the International Maritime Organization and the Arctic Council, the international community faces a number of limitations. The Arctic Council’s mandate specifically excludes military security. The annual Arctic Security Forces Roundtable offers a suitable venue for such discussions, but Russia was excluded from this year’s conference due to ongoing tensions stemming from the Crimea annexation. Moreover, the international community is not prepared to respond to a near-term Arctic emergency. The absence of well-developed protocols, significant infrastructure, hydrographic surveys, communications capabilities, emergency response assets, and operational proficiency all pose challenges to a coordinated emergency response.</w:t>
      </w:r>
    </w:p>
    <w:p w14:paraId="00004F6C" w14:textId="77777777" w:rsidR="00D37B03" w:rsidRPr="00D37B03" w:rsidRDefault="00D37B03" w:rsidP="00D37B03">
      <w:pPr>
        <w:rPr>
          <w:sz w:val="16"/>
          <w:szCs w:val="16"/>
        </w:rPr>
      </w:pPr>
      <w:r w:rsidRPr="00D37B03">
        <w:rPr>
          <w:sz w:val="16"/>
          <w:szCs w:val="16"/>
        </w:rPr>
        <w:t>Implications for International Security</w:t>
      </w:r>
    </w:p>
    <w:p w14:paraId="26F398C9" w14:textId="77777777" w:rsidR="00D37B03" w:rsidRPr="00D37B03" w:rsidRDefault="00D37B03" w:rsidP="00D37B03">
      <w:r w:rsidRPr="00D37B03">
        <w:rPr>
          <w:rStyle w:val="Emphasis"/>
        </w:rPr>
        <w:t>Despite</w:t>
      </w:r>
      <w:r w:rsidRPr="00D37B03">
        <w:t xml:space="preserve"> these </w:t>
      </w:r>
      <w:r w:rsidRPr="00D37B03">
        <w:rPr>
          <w:rStyle w:val="Emphasis"/>
        </w:rPr>
        <w:t>challenges</w:t>
      </w:r>
      <w:r w:rsidRPr="00D37B03">
        <w:t xml:space="preserve">, </w:t>
      </w:r>
      <w:r w:rsidRPr="00D37B03">
        <w:rPr>
          <w:rStyle w:val="StyleUnderline"/>
        </w:rPr>
        <w:t xml:space="preserve">the Arctic is </w:t>
      </w:r>
      <w:r w:rsidRPr="00D37B03">
        <w:rPr>
          <w:rStyle w:val="Emphasis"/>
        </w:rPr>
        <w:t>not doomed to falling into the trap</w:t>
      </w:r>
      <w:r w:rsidRPr="00D37B03">
        <w:rPr>
          <w:rStyle w:val="StyleUnderline"/>
        </w:rPr>
        <w:t xml:space="preserve"> of the </w:t>
      </w:r>
      <w:r w:rsidRPr="00D37B03">
        <w:rPr>
          <w:rStyle w:val="Emphasis"/>
        </w:rPr>
        <w:t>security dilemma</w:t>
      </w:r>
      <w:r w:rsidRPr="00D37B03">
        <w:t xml:space="preserve">. </w:t>
      </w:r>
      <w:r w:rsidRPr="00D37B03">
        <w:rPr>
          <w:rStyle w:val="StyleUnderline"/>
        </w:rPr>
        <w:t>The Arctic Council has been a useful forum for cooperation on critical issues</w:t>
      </w:r>
      <w:r w:rsidRPr="00D37B03">
        <w:t xml:space="preserve"> like the protection of indigenous peoples, environmental concerns, and search and rescue. </w:t>
      </w:r>
      <w:r w:rsidRPr="00D37B03">
        <w:rPr>
          <w:rStyle w:val="StyleUnderline"/>
        </w:rPr>
        <w:t>Thus far, the council has proven to be an effective coordinating mechanism for nations to address non-security challenges and opportunities</w:t>
      </w:r>
      <w:r w:rsidRPr="00D37B03">
        <w:t xml:space="preserve">. The difficult conditions of the region — </w:t>
      </w:r>
      <w:r w:rsidRPr="00D37B03">
        <w:rPr>
          <w:rStyle w:val="StyleUnderline"/>
        </w:rPr>
        <w:t xml:space="preserve">and the </w:t>
      </w:r>
      <w:r w:rsidRPr="00D37B03">
        <w:rPr>
          <w:rStyle w:val="Emphasis"/>
        </w:rPr>
        <w:t>need for extensive international cooperation</w:t>
      </w:r>
      <w:r w:rsidRPr="00D37B03">
        <w:t xml:space="preserve"> to protect the unique environment — </w:t>
      </w:r>
      <w:r w:rsidRPr="00D37B03">
        <w:rPr>
          <w:rStyle w:val="StyleUnderline"/>
        </w:rPr>
        <w:t>make it ideally suited for working cooperatively</w:t>
      </w:r>
      <w:r w:rsidRPr="00D37B03">
        <w:t>.</w:t>
      </w:r>
    </w:p>
    <w:p w14:paraId="6A39137C" w14:textId="77777777" w:rsidR="00D37B03" w:rsidRPr="00D37B03" w:rsidRDefault="00D37B03" w:rsidP="00D37B03">
      <w:r w:rsidRPr="00D37B03">
        <w:rPr>
          <w:rStyle w:val="Emphasis"/>
        </w:rPr>
        <w:t>Significant progress has been made on Arctic governance</w:t>
      </w:r>
      <w:r w:rsidRPr="00D37B03">
        <w:t xml:space="preserve">, </w:t>
      </w:r>
      <w:r w:rsidRPr="00D37B03">
        <w:rPr>
          <w:rStyle w:val="StyleUnderline"/>
        </w:rPr>
        <w:t>but there is still much to be done</w:t>
      </w:r>
      <w:r w:rsidRPr="00D37B03">
        <w:t xml:space="preserve">. Overall Arctic activity is experiencing an upward trend — this will almost certainly continue as natural resources become increasingly accessible. The region’s bathymetric and climatological dangers, high costs, and uncertain governance preclude it from becoming a major </w:t>
      </w:r>
      <w:r w:rsidRPr="00D37B03">
        <w:rPr>
          <w:rStyle w:val="Emphasis"/>
        </w:rPr>
        <w:t>maritime</w:t>
      </w:r>
      <w:r w:rsidRPr="00D37B03">
        <w:t xml:space="preserve"> trade </w:t>
      </w:r>
      <w:r w:rsidRPr="00D37B03">
        <w:rPr>
          <w:rStyle w:val="Emphasis"/>
        </w:rPr>
        <w:t>route</w:t>
      </w:r>
      <w:r w:rsidRPr="00D37B03">
        <w:t xml:space="preserve"> in the near future and </w:t>
      </w:r>
      <w:r w:rsidRPr="00D37B03">
        <w:rPr>
          <w:rStyle w:val="StyleUnderline"/>
        </w:rPr>
        <w:t xml:space="preserve">will require a more </w:t>
      </w:r>
      <w:r w:rsidRPr="00D37B03">
        <w:rPr>
          <w:rStyle w:val="Emphasis"/>
        </w:rPr>
        <w:t>measured approach</w:t>
      </w:r>
      <w:r w:rsidRPr="00D37B03">
        <w:t>. Maritime activity is likely to remain limited predominantly to destination shipping, fishing, and tourism rather than becoming a viable alternative to the Suez Canal.</w:t>
      </w:r>
    </w:p>
    <w:p w14:paraId="2AAD7A14" w14:textId="77777777" w:rsidR="00D37B03" w:rsidRPr="00D37B03" w:rsidRDefault="00D37B03" w:rsidP="00D37B03">
      <w:pPr>
        <w:rPr>
          <w:rStyle w:val="StyleUnderline"/>
        </w:rPr>
      </w:pPr>
      <w:r w:rsidRPr="00D37B03">
        <w:t xml:space="preserve">Despite this limited scope of future activity, </w:t>
      </w:r>
      <w:r w:rsidRPr="00D37B03">
        <w:rPr>
          <w:rStyle w:val="StyleUnderline"/>
        </w:rPr>
        <w:t>failure of the Arctic stakeholders to cooperate</w:t>
      </w:r>
      <w:r w:rsidRPr="00D37B03">
        <w:t xml:space="preserve"> now </w:t>
      </w:r>
      <w:r w:rsidRPr="00D37B03">
        <w:rPr>
          <w:rStyle w:val="Emphasis"/>
        </w:rPr>
        <w:t>could be catastrophic in a crisis</w:t>
      </w:r>
      <w:r w:rsidRPr="00D37B03">
        <w:t xml:space="preserve">. </w:t>
      </w:r>
      <w:r w:rsidRPr="00D37B03">
        <w:rPr>
          <w:rStyle w:val="StyleUnderline"/>
        </w:rPr>
        <w:t>An Arctic emergency</w:t>
      </w:r>
      <w:r w:rsidRPr="00D37B03">
        <w:t xml:space="preserve"> on the scale of Costa Concordia or Deepwater Horizon </w:t>
      </w:r>
      <w:r w:rsidRPr="00D37B03">
        <w:rPr>
          <w:rStyle w:val="StyleUnderline"/>
        </w:rPr>
        <w:t>would</w:t>
      </w:r>
      <w:r w:rsidRPr="00D37B03">
        <w:t xml:space="preserve"> almost certainly </w:t>
      </w:r>
      <w:r w:rsidRPr="00D37B03">
        <w:rPr>
          <w:rStyle w:val="StyleUnderline"/>
        </w:rPr>
        <w:t>result in high environmental and human costs given the lack of search and rescue capabilities, poor communications, and subpar regional infrastructure currently in place.</w:t>
      </w:r>
    </w:p>
    <w:p w14:paraId="5C3118AC" w14:textId="77777777" w:rsidR="00D37B03" w:rsidRPr="00D37B03" w:rsidRDefault="00D37B03" w:rsidP="00D37B03">
      <w:r w:rsidRPr="00D37B03">
        <w:rPr>
          <w:rStyle w:val="Emphasis"/>
        </w:rPr>
        <w:t>These issues affect all Arctic nations</w:t>
      </w:r>
      <w:r w:rsidRPr="00D37B03">
        <w:t xml:space="preserve">, as well as the organizations and non-Arctic nations with economic and environmental interests in the region. Indeed, the Arctic presents a unique geopolitical challenge, combining the traditional strategic interests of the Arctic nations — and those, such as China, with stated regional economic interests — with a distinct demand for international cooperation to protect its fragile environment and indigenous communities. </w:t>
      </w:r>
      <w:r w:rsidRPr="00D37B03">
        <w:rPr>
          <w:rStyle w:val="StyleUnderline"/>
        </w:rPr>
        <w:t>Thus far, stakeholders have cooperated to resolve the most pressing issues</w:t>
      </w:r>
      <w:r w:rsidRPr="00D37B03">
        <w:t xml:space="preserve"> by implementing protocols for shipping and signing agreements on search and rescue, prevention of oil pollution, and regulation of fishing. </w:t>
      </w:r>
      <w:r w:rsidRPr="00D37B03">
        <w:rPr>
          <w:rStyle w:val="StyleUnderline"/>
        </w:rPr>
        <w:t>This cooperation offers cause for optimism that the Arctic could remain insulated from geopolitical tension in more developed parts of the globe</w:t>
      </w:r>
      <w:r w:rsidRPr="00D37B03">
        <w:t xml:space="preserve">. </w:t>
      </w:r>
      <w:r w:rsidRPr="00D37B03">
        <w:rPr>
          <w:rStyle w:val="StyleUnderline"/>
        </w:rPr>
        <w:t xml:space="preserve">Yet as the region warms, tensions may rise </w:t>
      </w:r>
      <w:r w:rsidRPr="00D37B03">
        <w:rPr>
          <w:rStyle w:val="Emphasis"/>
        </w:rPr>
        <w:t>due to economic competition</w:t>
      </w:r>
      <w:r w:rsidRPr="00D37B03">
        <w:t xml:space="preserve"> </w:t>
      </w:r>
      <w:r w:rsidRPr="00D37B03">
        <w:rPr>
          <w:rStyle w:val="StyleUnderline"/>
        </w:rPr>
        <w:t xml:space="preserve">or </w:t>
      </w:r>
      <w:r w:rsidRPr="00D37B03">
        <w:rPr>
          <w:rStyle w:val="Emphasis"/>
        </w:rPr>
        <w:t>spillover</w:t>
      </w:r>
      <w:r w:rsidRPr="00D37B03">
        <w:t xml:space="preserve"> from other global disputes. </w:t>
      </w:r>
      <w:r w:rsidRPr="00D37B03">
        <w:rPr>
          <w:rStyle w:val="Emphasis"/>
        </w:rPr>
        <w:t>It is critical to</w:t>
      </w:r>
      <w:r w:rsidRPr="00D37B03">
        <w:t xml:space="preserve"> strengthen the mechanisms and support of the Arctic Council and to continue to </w:t>
      </w:r>
      <w:r w:rsidRPr="00D37B03">
        <w:rPr>
          <w:rStyle w:val="Emphasis"/>
        </w:rPr>
        <w:t>work cooperatively</w:t>
      </w:r>
      <w:r w:rsidRPr="00D37B03">
        <w:t xml:space="preserve"> to ensure the safety and security of the Arctic. The region is well-positioned to be peacefully developed, but the geostrategic conditions are in place for a potential conflict if the international community fails to act.</w:t>
      </w:r>
    </w:p>
    <w:p w14:paraId="628C5C4B" w14:textId="77777777" w:rsidR="00D37B03" w:rsidRPr="00D37B03" w:rsidRDefault="00D37B03" w:rsidP="00D37B03"/>
    <w:p w14:paraId="3DBD92F8" w14:textId="77777777" w:rsidR="00D37B03" w:rsidRPr="00D37B03" w:rsidRDefault="00D37B03" w:rsidP="00D37B03">
      <w:pPr>
        <w:pStyle w:val="Heading4"/>
      </w:pPr>
      <w:r w:rsidRPr="00D37B03">
        <w:t>Exploration makes Russia feel encircled, freaking it out.</w:t>
      </w:r>
    </w:p>
    <w:p w14:paraId="2CBC1940"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472167F8"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679E6604" w14:textId="77777777" w:rsidR="00D37B03" w:rsidRPr="00D37B03" w:rsidRDefault="00D37B03" w:rsidP="00D37B03">
      <w:r w:rsidRPr="00D37B03">
        <w:t xml:space="preserve">Finally, </w:t>
      </w:r>
      <w:r w:rsidRPr="00D37B03">
        <w:rPr>
          <w:rStyle w:val="StyleUnderline"/>
        </w:rPr>
        <w:t>Russia has</w:t>
      </w:r>
      <w:r w:rsidRPr="00D37B03">
        <w:t xml:space="preserve"> historically </w:t>
      </w:r>
      <w:r w:rsidRPr="00D37B03">
        <w:rPr>
          <w:rStyle w:val="Emphasis"/>
        </w:rPr>
        <w:t>been particularly wary of encirclement</w:t>
      </w:r>
      <w:r w:rsidRPr="00D37B03">
        <w:t>—</w:t>
      </w:r>
      <w:r w:rsidRPr="00D37B03">
        <w:rPr>
          <w:rStyle w:val="StyleUnderline"/>
        </w:rPr>
        <w:t>a concern amplified by the fall of the Soviet Union</w:t>
      </w:r>
      <w:r w:rsidRPr="00D37B03">
        <w:t xml:space="preserve">, which removed overnight the security brought by a string of buffer states between Russia and the West.14 </w:t>
      </w:r>
      <w:r w:rsidRPr="00D37B03">
        <w:rPr>
          <w:rStyle w:val="StyleUnderline"/>
        </w:rPr>
        <w:t>The Arctic</w:t>
      </w:r>
      <w:r w:rsidRPr="00D37B03">
        <w:t xml:space="preserve">, as a long, seasonally ice-covered coastline, </w:t>
      </w:r>
      <w:r w:rsidRPr="00D37B03">
        <w:rPr>
          <w:rStyle w:val="Emphasis"/>
        </w:rPr>
        <w:t>protects Russia’s north</w:t>
      </w:r>
      <w:r w:rsidRPr="00D37B03">
        <w:t xml:space="preserve">. </w:t>
      </w:r>
      <w:r w:rsidRPr="00D37B03">
        <w:rPr>
          <w:rStyle w:val="StyleUnderline"/>
        </w:rPr>
        <w:t>From its position in the Kola Peninsula in northwestern Russia, the Northern Fleet can access the Atlantic without the proximity of NATO countries</w:t>
      </w:r>
      <w:r w:rsidRPr="00D37B03">
        <w:t xml:space="preserve">—unlike the Baltic and Black Sea Fleets, which have to navigate close to NATO members to reach the Atlantic.15 </w:t>
      </w:r>
      <w:r w:rsidRPr="00D37B03">
        <w:rPr>
          <w:rStyle w:val="StyleUnderline"/>
        </w:rPr>
        <w:t>This notion of encirclement is also present in the perception by Russia that other Arctic states are leagued against it to limit its presence in the Arctic</w:t>
      </w:r>
      <w:r w:rsidRPr="00D37B03">
        <w:t>.16 Reflecting this concern</w:t>
      </w:r>
      <w:r w:rsidRPr="00D37B03">
        <w:rPr>
          <w:rStyle w:val="StyleUnderline"/>
        </w:rPr>
        <w:t>, Deputy Prime Minister in charge of Defense Dmitry Rogozin noted an emphasis on the Arctic and Atlantic in his report to Putin on the 2015 Maritime Doctrine</w:t>
      </w:r>
      <w:r w:rsidRPr="00D37B03">
        <w:t>.17</w:t>
      </w:r>
    </w:p>
    <w:p w14:paraId="42BC87E3" w14:textId="77777777" w:rsidR="00D37B03" w:rsidRPr="00D37B03" w:rsidRDefault="00D37B03" w:rsidP="00D37B03"/>
    <w:p w14:paraId="55B5E089" w14:textId="77777777" w:rsidR="00D37B03" w:rsidRPr="00D37B03" w:rsidRDefault="00D37B03" w:rsidP="00D37B03">
      <w:pPr>
        <w:pStyle w:val="Heading4"/>
      </w:pPr>
      <w:r w:rsidRPr="00D37B03">
        <w:t>And it increases the risk of miscommunication and misinterpretation.</w:t>
      </w:r>
    </w:p>
    <w:p w14:paraId="3D73D624"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1FEAEBE9"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12691267" w14:textId="77777777" w:rsidR="00D37B03" w:rsidRPr="00D37B03" w:rsidRDefault="00D37B03" w:rsidP="00D37B03">
      <w:r w:rsidRPr="00D37B03">
        <w:t xml:space="preserve">Another plausible </w:t>
      </w:r>
      <w:r w:rsidRPr="00D37B03">
        <w:rPr>
          <w:rStyle w:val="StyleUnderline"/>
        </w:rPr>
        <w:t xml:space="preserve">risk related to increasing access is that of </w:t>
      </w:r>
      <w:r w:rsidRPr="00D37B03">
        <w:rPr>
          <w:rStyle w:val="Emphasis"/>
        </w:rPr>
        <w:t>miscommunication</w:t>
      </w:r>
      <w:r w:rsidRPr="00D37B03">
        <w:rPr>
          <w:rStyle w:val="StyleUnderline"/>
        </w:rPr>
        <w:t xml:space="preserve"> and </w:t>
      </w:r>
      <w:r w:rsidRPr="00D37B03">
        <w:rPr>
          <w:rStyle w:val="Emphasis"/>
        </w:rPr>
        <w:t>misinterpretation</w:t>
      </w:r>
      <w:r w:rsidRPr="00D37B03">
        <w:t xml:space="preserve"> </w:t>
      </w:r>
      <w:r w:rsidRPr="00D37B03">
        <w:rPr>
          <w:rStyle w:val="StyleUnderline"/>
        </w:rPr>
        <w:t xml:space="preserve">during </w:t>
      </w:r>
      <w:r w:rsidRPr="00D37B03">
        <w:rPr>
          <w:rStyle w:val="Emphasis"/>
        </w:rPr>
        <w:t>routine activities</w:t>
      </w:r>
      <w:r w:rsidRPr="00D37B03">
        <w:t xml:space="preserve">, </w:t>
      </w:r>
      <w:r w:rsidRPr="00D37B03">
        <w:rPr>
          <w:rStyle w:val="StyleUnderline"/>
        </w:rPr>
        <w:t xml:space="preserve">such as </w:t>
      </w:r>
      <w:r w:rsidRPr="00D37B03">
        <w:rPr>
          <w:rStyle w:val="Emphasis"/>
        </w:rPr>
        <w:t>exercises</w:t>
      </w:r>
      <w:r w:rsidRPr="00D37B03">
        <w:rPr>
          <w:rStyle w:val="StyleUnderline"/>
        </w:rPr>
        <w:t xml:space="preserve"> and </w:t>
      </w:r>
      <w:r w:rsidRPr="00D37B03">
        <w:rPr>
          <w:rStyle w:val="Emphasis"/>
        </w:rPr>
        <w:t>patrols</w:t>
      </w:r>
      <w:r w:rsidRPr="00D37B03">
        <w:t xml:space="preserve">, </w:t>
      </w:r>
      <w:r w:rsidRPr="00D37B03">
        <w:rPr>
          <w:rStyle w:val="StyleUnderline"/>
        </w:rPr>
        <w:t xml:space="preserve">which are likely to increase because of the </w:t>
      </w:r>
      <w:r w:rsidRPr="00D37B03">
        <w:rPr>
          <w:rStyle w:val="Emphasis"/>
        </w:rPr>
        <w:t>enhanced need for security</w:t>
      </w:r>
      <w:r w:rsidRPr="00D37B03">
        <w:rPr>
          <w:rStyle w:val="StyleUnderline"/>
        </w:rPr>
        <w:t xml:space="preserve"> and </w:t>
      </w:r>
      <w:r w:rsidRPr="00D37B03">
        <w:rPr>
          <w:rStyle w:val="Emphasis"/>
        </w:rPr>
        <w:t>monitoring</w:t>
      </w:r>
      <w:r w:rsidRPr="00D37B03">
        <w:rPr>
          <w:rStyle w:val="StyleUnderline"/>
        </w:rPr>
        <w:t xml:space="preserve"> that </w:t>
      </w:r>
      <w:r w:rsidRPr="00D37B03">
        <w:rPr>
          <w:rStyle w:val="Emphasis"/>
        </w:rPr>
        <w:t>comes with greater access</w:t>
      </w:r>
      <w:r w:rsidRPr="00D37B03">
        <w:t xml:space="preserve">. </w:t>
      </w:r>
      <w:r w:rsidRPr="00D37B03">
        <w:rPr>
          <w:rStyle w:val="StyleUnderline"/>
        </w:rPr>
        <w:t xml:space="preserve">The </w:t>
      </w:r>
      <w:r w:rsidRPr="00D37B03">
        <w:rPr>
          <w:rStyle w:val="Emphasis"/>
        </w:rPr>
        <w:t>increased interaction of military assets</w:t>
      </w:r>
      <w:r w:rsidRPr="00D37B03">
        <w:rPr>
          <w:rStyle w:val="StyleUnderline"/>
        </w:rPr>
        <w:t xml:space="preserve"> in an area that is not very well serviced by global communications could lead to </w:t>
      </w:r>
      <w:r w:rsidRPr="00D37B03">
        <w:rPr>
          <w:rStyle w:val="Emphasis"/>
        </w:rPr>
        <w:t>rapid escalation</w:t>
      </w:r>
      <w:r w:rsidRPr="00D37B03">
        <w:rPr>
          <w:rStyle w:val="StyleUnderline"/>
        </w:rPr>
        <w:t xml:space="preserve"> of </w:t>
      </w:r>
      <w:r w:rsidRPr="00D37B03">
        <w:rPr>
          <w:rStyle w:val="Emphasis"/>
        </w:rPr>
        <w:t>individually small incidents</w:t>
      </w:r>
      <w:r w:rsidRPr="00D37B03">
        <w:t>.</w:t>
      </w:r>
    </w:p>
    <w:p w14:paraId="63F3BB34" w14:textId="77777777" w:rsidR="00D37B03" w:rsidRPr="00D37B03" w:rsidRDefault="00D37B03" w:rsidP="00D37B03">
      <w:pPr>
        <w:pStyle w:val="Heading3"/>
      </w:pPr>
    </w:p>
    <w:p w14:paraId="1861A62A" w14:textId="77777777" w:rsidR="00D37B03" w:rsidRPr="00D37B03" w:rsidRDefault="00D37B03" w:rsidP="00D37B03">
      <w:pPr>
        <w:pStyle w:val="Heading3"/>
      </w:pPr>
      <w:r w:rsidRPr="00D37B03">
        <w:t>Link---Resource Development (Fossil Fuels/REMs)---2NC/1NR</w:t>
      </w:r>
    </w:p>
    <w:p w14:paraId="75305ECA" w14:textId="77777777" w:rsidR="00D37B03" w:rsidRPr="00D37B03" w:rsidRDefault="00D37B03" w:rsidP="00D37B03">
      <w:pPr>
        <w:pStyle w:val="Heading4"/>
      </w:pPr>
      <w:r w:rsidRPr="00D37B03">
        <w:t>Russia cares a ton about Arctic resources, and U.S. development of them would freak them out.</w:t>
      </w:r>
    </w:p>
    <w:p w14:paraId="5BB15ACD"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3DF54835"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05DFFC03" w14:textId="77777777" w:rsidR="00D37B03" w:rsidRPr="00D37B03" w:rsidRDefault="00D37B03" w:rsidP="00D37B03">
      <w:r w:rsidRPr="00D37B03">
        <w:t xml:space="preserve">Another plausible </w:t>
      </w:r>
      <w:r w:rsidRPr="00D37B03">
        <w:rPr>
          <w:rStyle w:val="StyleUnderline"/>
        </w:rPr>
        <w:t xml:space="preserve">risk related to increasing access is that of </w:t>
      </w:r>
      <w:r w:rsidRPr="00D37B03">
        <w:rPr>
          <w:rStyle w:val="Emphasis"/>
        </w:rPr>
        <w:t>miscommunication</w:t>
      </w:r>
      <w:r w:rsidRPr="00D37B03">
        <w:rPr>
          <w:rStyle w:val="StyleUnderline"/>
        </w:rPr>
        <w:t xml:space="preserve"> and </w:t>
      </w:r>
      <w:r w:rsidRPr="00D37B03">
        <w:rPr>
          <w:rStyle w:val="Emphasis"/>
        </w:rPr>
        <w:t>misinterpretation</w:t>
      </w:r>
      <w:r w:rsidRPr="00D37B03">
        <w:t xml:space="preserve"> </w:t>
      </w:r>
      <w:r w:rsidRPr="00D37B03">
        <w:rPr>
          <w:rStyle w:val="StyleUnderline"/>
        </w:rPr>
        <w:t xml:space="preserve">during </w:t>
      </w:r>
      <w:r w:rsidRPr="00D37B03">
        <w:rPr>
          <w:rStyle w:val="Emphasis"/>
        </w:rPr>
        <w:t>routine activities</w:t>
      </w:r>
      <w:r w:rsidRPr="00D37B03">
        <w:t xml:space="preserve">, </w:t>
      </w:r>
      <w:r w:rsidRPr="00D37B03">
        <w:rPr>
          <w:rStyle w:val="StyleUnderline"/>
        </w:rPr>
        <w:t xml:space="preserve">such as </w:t>
      </w:r>
      <w:r w:rsidRPr="00D37B03">
        <w:rPr>
          <w:rStyle w:val="Emphasis"/>
        </w:rPr>
        <w:t>exercises</w:t>
      </w:r>
      <w:r w:rsidRPr="00D37B03">
        <w:rPr>
          <w:rStyle w:val="StyleUnderline"/>
        </w:rPr>
        <w:t xml:space="preserve"> and </w:t>
      </w:r>
      <w:r w:rsidRPr="00D37B03">
        <w:rPr>
          <w:rStyle w:val="Emphasis"/>
        </w:rPr>
        <w:t>patrols</w:t>
      </w:r>
      <w:r w:rsidRPr="00D37B03">
        <w:t xml:space="preserve">, </w:t>
      </w:r>
      <w:r w:rsidRPr="00D37B03">
        <w:rPr>
          <w:rStyle w:val="StyleUnderline"/>
        </w:rPr>
        <w:t xml:space="preserve">which are likely to increase because of the </w:t>
      </w:r>
      <w:r w:rsidRPr="00D37B03">
        <w:rPr>
          <w:rStyle w:val="Emphasis"/>
        </w:rPr>
        <w:t>enhanced need for security</w:t>
      </w:r>
      <w:r w:rsidRPr="00D37B03">
        <w:rPr>
          <w:rStyle w:val="StyleUnderline"/>
        </w:rPr>
        <w:t xml:space="preserve"> and </w:t>
      </w:r>
      <w:r w:rsidRPr="00D37B03">
        <w:rPr>
          <w:rStyle w:val="Emphasis"/>
        </w:rPr>
        <w:t>monitoring</w:t>
      </w:r>
      <w:r w:rsidRPr="00D37B03">
        <w:rPr>
          <w:rStyle w:val="StyleUnderline"/>
        </w:rPr>
        <w:t xml:space="preserve"> that </w:t>
      </w:r>
      <w:r w:rsidRPr="00D37B03">
        <w:rPr>
          <w:rStyle w:val="Emphasis"/>
        </w:rPr>
        <w:t>comes with greater access</w:t>
      </w:r>
      <w:r w:rsidRPr="00D37B03">
        <w:t xml:space="preserve">. </w:t>
      </w:r>
      <w:r w:rsidRPr="00D37B03">
        <w:rPr>
          <w:rStyle w:val="StyleUnderline"/>
        </w:rPr>
        <w:t xml:space="preserve">The </w:t>
      </w:r>
      <w:r w:rsidRPr="00D37B03">
        <w:rPr>
          <w:rStyle w:val="Emphasis"/>
        </w:rPr>
        <w:t>increased interaction of military assets</w:t>
      </w:r>
      <w:r w:rsidRPr="00D37B03">
        <w:rPr>
          <w:rStyle w:val="StyleUnderline"/>
        </w:rPr>
        <w:t xml:space="preserve"> in an area that is not very well serviced by global communications could lead to </w:t>
      </w:r>
      <w:r w:rsidRPr="00D37B03">
        <w:rPr>
          <w:rStyle w:val="Emphasis"/>
        </w:rPr>
        <w:t>rapid escalation</w:t>
      </w:r>
      <w:r w:rsidRPr="00D37B03">
        <w:rPr>
          <w:rStyle w:val="StyleUnderline"/>
        </w:rPr>
        <w:t xml:space="preserve"> of </w:t>
      </w:r>
      <w:r w:rsidRPr="00D37B03">
        <w:rPr>
          <w:rStyle w:val="Emphasis"/>
        </w:rPr>
        <w:t>individually small incidents</w:t>
      </w:r>
      <w:r w:rsidRPr="00D37B03">
        <w:t>.</w:t>
      </w:r>
    </w:p>
    <w:p w14:paraId="7CD3C1FF" w14:textId="77777777" w:rsidR="00D37B03" w:rsidRPr="00D37B03" w:rsidRDefault="00D37B03" w:rsidP="00D37B03">
      <w:r w:rsidRPr="00D37B03">
        <w:t>Increased Interest in Arctic Resources</w:t>
      </w:r>
    </w:p>
    <w:p w14:paraId="62C65BB4" w14:textId="77777777" w:rsidR="00D37B03" w:rsidRPr="00D37B03" w:rsidRDefault="00D37B03" w:rsidP="00D37B03">
      <w:pPr>
        <w:rPr>
          <w:rStyle w:val="StyleUnderline"/>
        </w:rPr>
      </w:pPr>
      <w:r w:rsidRPr="00D37B03">
        <w:rPr>
          <w:rStyle w:val="StyleUnderline"/>
        </w:rPr>
        <w:t>Increasing Arctic maritime access has raised expectations about unlocking precious energy reserves that</w:t>
      </w:r>
      <w:r w:rsidRPr="00D37B03">
        <w:t xml:space="preserve"> to date </w:t>
      </w:r>
      <w:r w:rsidRPr="00D37B03">
        <w:rPr>
          <w:rStyle w:val="StyleUnderline"/>
        </w:rPr>
        <w:t>have been too difficult to extract</w:t>
      </w:r>
      <w:r w:rsidRPr="00D37B03">
        <w:t xml:space="preserve">. In 2008, the USGS raised global interest in the region by publishing estimates of the yet-untapped reservoirs of oil and natural gas believed to be buried in the Arctic.16 Could competition for Arctic resources, which not only include hydrocarbons but also minerals and fish, drive the region toward conflict? </w:t>
      </w:r>
      <w:r w:rsidRPr="00D37B03">
        <w:rPr>
          <w:rStyle w:val="StyleUnderline"/>
        </w:rPr>
        <w:t>Russia</w:t>
      </w:r>
      <w:r w:rsidRPr="00D37B03">
        <w:t xml:space="preserve">, in particular, </w:t>
      </w:r>
      <w:r w:rsidRPr="00D37B03">
        <w:rPr>
          <w:rStyle w:val="Emphasis"/>
        </w:rPr>
        <w:t>has a high stake in developing Arctic resources</w:t>
      </w:r>
      <w:r w:rsidRPr="00D37B03">
        <w:t xml:space="preserve">, </w:t>
      </w:r>
      <w:r w:rsidRPr="00D37B03">
        <w:rPr>
          <w:rStyle w:val="StyleUnderline"/>
        </w:rPr>
        <w:t xml:space="preserve">with its </w:t>
      </w:r>
      <w:r w:rsidRPr="00D37B03">
        <w:rPr>
          <w:rStyle w:val="Emphasis"/>
        </w:rPr>
        <w:t>lion’s share of territory</w:t>
      </w:r>
      <w:r w:rsidRPr="00D37B03">
        <w:rPr>
          <w:rStyle w:val="StyleUnderline"/>
        </w:rPr>
        <w:t xml:space="preserve"> and </w:t>
      </w:r>
      <w:r w:rsidRPr="00D37B03">
        <w:rPr>
          <w:rStyle w:val="Emphasis"/>
        </w:rPr>
        <w:t>high hopes for economic progress</w:t>
      </w:r>
      <w:r w:rsidRPr="00D37B03">
        <w:rPr>
          <w:rStyle w:val="StyleUnderline"/>
        </w:rPr>
        <w:t xml:space="preserve"> driven by the exploitation of resources in its northern territories.</w:t>
      </w:r>
    </w:p>
    <w:p w14:paraId="6EB90332" w14:textId="77777777" w:rsidR="00D37B03" w:rsidRPr="00D37B03" w:rsidRDefault="00D37B03" w:rsidP="00D37B03">
      <w:pPr>
        <w:rPr>
          <w:sz w:val="16"/>
          <w:szCs w:val="16"/>
        </w:rPr>
      </w:pPr>
      <w:r w:rsidRPr="00D37B03">
        <w:rPr>
          <w:sz w:val="16"/>
          <w:szCs w:val="16"/>
        </w:rPr>
        <w:t>We begin by briefly overviewing the Arctic resources that have brought global attention to the region, starting with hydrocarbons. As global energy demand increases and conventional fossil fuel supplies dwindle, the oil and gas industries have begun to seek new reserves in more-extreme environments, such as deep-ocean drilling and exploration in the Arctic.17 Until recently, most oil and gas exploration and production in the Arctic has been limited to onshore or near-shore operations.18 Increasingly, companies are prospecting in areas far off shore that were previously determined to be economically infeasible for exploration. These activities could pay off: The 2008 USGS estimates of “undiscovered” Arctic hydrocarbon reserves total 1,669 trillion cubic feet of natural gas, 44 billion barrels of natural gas liquids, and 90 billion barrels of oil.19 These numbers represent approximately 30 percent of the world’s gas and 13 percent of global oil that have not yet been successfully prospected, but appear to exist, geologically speaking, and may be recoverable without relying on major technological breakthroughs.20</w:t>
      </w:r>
    </w:p>
    <w:p w14:paraId="4ABC8A34" w14:textId="77777777" w:rsidR="00D37B03" w:rsidRPr="00D37B03" w:rsidRDefault="00D37B03" w:rsidP="00D37B03">
      <w:pPr>
        <w:rPr>
          <w:sz w:val="16"/>
          <w:szCs w:val="16"/>
        </w:rPr>
      </w:pPr>
      <w:r w:rsidRPr="00D37B03">
        <w:rPr>
          <w:sz w:val="16"/>
          <w:szCs w:val="16"/>
        </w:rPr>
        <w:t>Across the Arctic region, natural gas is about three times more abundant than oil. Most of the natural gas is in Russia,21 while the largest amount of “undiscovered” oil may be in the Alaskan Arctic. Most of these resources are projected to exist offshore, on continental shelves in less than 500 meters of water.22 Russia has submitted a bid to the CLCS to extend its continental shelf (discussed in the next section); if approved, it will provide the country exclusive exploitation rights to continental shelf reserves that may represent up to 60 percent of Russia’s total hydrocarbon resources.23</w:t>
      </w:r>
    </w:p>
    <w:p w14:paraId="3E0EBC3D" w14:textId="77777777" w:rsidR="00D37B03" w:rsidRPr="00D37B03" w:rsidRDefault="00D37B03" w:rsidP="00D37B03">
      <w:pPr>
        <w:rPr>
          <w:sz w:val="16"/>
          <w:szCs w:val="16"/>
        </w:rPr>
      </w:pPr>
      <w:r w:rsidRPr="00D37B03">
        <w:rPr>
          <w:sz w:val="16"/>
          <w:szCs w:val="16"/>
        </w:rPr>
        <w:t>Assuming geological estimates are correct, the economic feasibility of the oil and gas buried deep beneath the Arctic Ocean is dependent on a number of factors—principally global energy prices, but also advances in and availability of the infrastructure and technology required to bring these hydrocarbons to market. Environmental and other regulations on operations are also important considerations. Combined, these challenges and constraints make investing in “undiscovered” hydrocarbon prospecting and extraction quite risky. Although many companies are still involved in a number of Arctic drilling projects, Shell’s well-publicized exit in 2015 from the North Slope of Alaska suggests that not all energy companies are willing to stomach the inherent uncertainty and extremely high cost that go along with Arctic resource extraction.24</w:t>
      </w:r>
    </w:p>
    <w:p w14:paraId="565857B6" w14:textId="77777777" w:rsidR="00D37B03" w:rsidRPr="00D37B03" w:rsidRDefault="00D37B03" w:rsidP="00D37B03">
      <w:r w:rsidRPr="00D37B03">
        <w:rPr>
          <w:rStyle w:val="StyleUnderline"/>
        </w:rPr>
        <w:t xml:space="preserve">Mining of metals and rare-earth minerals in the Arctic has </w:t>
      </w:r>
      <w:r w:rsidRPr="00D37B03">
        <w:rPr>
          <w:rStyle w:val="Emphasis"/>
        </w:rPr>
        <w:t>great economic potential</w:t>
      </w:r>
      <w:r w:rsidRPr="00D37B03">
        <w:t>.25 Large deposits are known to exist across the Arctic—in Russia, several new mines are being developed along the Yamal Peninsula and other Arctic coastal areas. Greenland’s mineral deposits have also gained attention as ice sheets shrink and changes are made to mining policies and regulations.26 The Red Dog mine in Arctic Alaska is a world leader in producing zinc,27 and one of the world’s largest diamond mines opened in 2016 in northern Canada.28</w:t>
      </w:r>
    </w:p>
    <w:p w14:paraId="1629BC02" w14:textId="77777777" w:rsidR="00D37B03" w:rsidRPr="00D37B03" w:rsidRDefault="00D37B03" w:rsidP="00D37B03">
      <w:pPr>
        <w:rPr>
          <w:sz w:val="16"/>
          <w:szCs w:val="16"/>
        </w:rPr>
      </w:pPr>
      <w:r w:rsidRPr="00D37B03">
        <w:rPr>
          <w:rStyle w:val="StyleUnderline"/>
        </w:rPr>
        <w:t xml:space="preserve">The Arctic also </w:t>
      </w:r>
      <w:r w:rsidRPr="00D37B03">
        <w:rPr>
          <w:rStyle w:val="Emphasis"/>
        </w:rPr>
        <w:t>hosts valuable fisheries</w:t>
      </w:r>
      <w:r w:rsidRPr="00D37B03">
        <w:t>, which, as climate warms, may become even larger and more diverse if habitats shift northward as predicted. The Arctic coastal states regulate fishing within 200 nautical miles (nm) of their coastlines as well as inland fishing. Management of these fisheries varies; for example, Russia engages in commercial fishing, whereas the United States has prohibited it.29 There also may be lucrative fishing now, and especially in a warmer future, in the central Arctic Ocean, outside of the coastal states’ exclusive economic zones (EEZs).30 Although fishing in this area is impractical, if not infeasible, due to sea ice</w:t>
      </w:r>
      <w:r w:rsidRPr="00D37B03">
        <w:rPr>
          <w:rStyle w:val="StyleUnderline"/>
        </w:rPr>
        <w:t>, the Arctic Coastal states have recognized its potential dra</w:t>
      </w:r>
      <w:r w:rsidRPr="00D37B03">
        <w:t xml:space="preserve">w in the future for China and other countries that suffer from depleted fish stocks closer to home, and are taking diplomatic and policy steps to ensure that the high seas of the central Arctic remain closed to commercial fishing, at least until more research can be conducted to inform appropriate management for these fisheries.31 The resulting declaration, signed in 2015, was also a notable diplomatic achievement for Russia and its Arctic coastal neighbors at a </w:t>
      </w:r>
      <w:r w:rsidRPr="00D37B03">
        <w:rPr>
          <w:sz w:val="16"/>
          <w:szCs w:val="16"/>
        </w:rPr>
        <w:t>time of otherwise strained relationships in the wake of ongoing tensions over Ukraine.</w:t>
      </w:r>
    </w:p>
    <w:p w14:paraId="5A1E58DD" w14:textId="77777777" w:rsidR="00D37B03" w:rsidRPr="00D37B03" w:rsidRDefault="00D37B03" w:rsidP="00D37B03">
      <w:pPr>
        <w:rPr>
          <w:sz w:val="16"/>
          <w:szCs w:val="16"/>
        </w:rPr>
      </w:pPr>
      <w:r w:rsidRPr="00D37B03">
        <w:rPr>
          <w:sz w:val="16"/>
          <w:szCs w:val="16"/>
        </w:rPr>
        <w:t>Although there is no doubt that the Arctic contains vast economic potential for Russia and others, there are some important reasons why this factor, on its own, is unlikely to diminish Russia’s cooperation with its Arctic neighbors. Potential for high global energy prices, along with the development of the necessary infrastructure and access to extraction technologies, will be instrumental in determining the magnitude of impact from this factor. In addition, Russia’s natural gas, oil, minerals, fish stocks, and other resources are not under any major threat, real or perceived, from inside or outside the Arctic. Other than the upcoming CLCS decision we will discuss next, there are no major territorial disputes between Russia and its Arctic neighbors in which there might be substantial resources at stake. Even if Russia is not successful in its bid for certain contested areas of the Arctic Ocean seabed, it has other hydrocarbon resources within its EEZ that can be developed. For example, only about 20 percent of the Barents Sea and 15 percent of the Kara Sea have been explored; the East Siberian Sea, Laptev Sea, and the portion of the Chukchi Sea off the Russian coast have not been explored at all.32 In the Barents and Kara seas, approximately 430 million tons of oil and 8.5 trillion cubic meters of natural gas have been discovered on the Russian continental shelf but are yet to be developed.33</w:t>
      </w:r>
    </w:p>
    <w:p w14:paraId="594402B5" w14:textId="77777777" w:rsidR="00D37B03" w:rsidRPr="00D37B03" w:rsidRDefault="00D37B03" w:rsidP="00D37B03">
      <w:pPr>
        <w:rPr>
          <w:sz w:val="16"/>
          <w:szCs w:val="16"/>
        </w:rPr>
      </w:pPr>
      <w:r w:rsidRPr="00D37B03">
        <w:rPr>
          <w:sz w:val="16"/>
          <w:szCs w:val="16"/>
        </w:rPr>
        <w:t>It could be argued that tensions around resources may come from non-Arctic nations. China, in particular, has shown an interest in Arctic resources. However, Russia has carefully made China a partner, not an adversary, in Arctic resource extraction. For example, the countries are collaborating in efforts to extract natural gas from the Yamal Peninsula. Further, Russia and China appear poised to collaborate, rather than compete, when it comes to mining because it could give them a strategic advantage in controlling rare-earth metals that the United States and other developed countries desperately need for a large number of industries.34 The Arctic Coastal states, including Russia, have also involved China in discussions about prohibiting commercial fishing in the Arctic high seas, clearly acknowledging its Arctic interests and attempting to secure its compliance with the regulation in so doing.</w:t>
      </w:r>
    </w:p>
    <w:p w14:paraId="2128AD3A" w14:textId="77777777" w:rsidR="00D37B03" w:rsidRPr="00D37B03" w:rsidRDefault="00D37B03" w:rsidP="00D37B03">
      <w:pPr>
        <w:rPr>
          <w:sz w:val="16"/>
          <w:szCs w:val="16"/>
        </w:rPr>
      </w:pPr>
      <w:r w:rsidRPr="00D37B03">
        <w:rPr>
          <w:sz w:val="16"/>
          <w:szCs w:val="16"/>
        </w:rPr>
        <w:t>Destabilizing the region could also limit Russia’s potential to benefit from its Arctic resources, which its national priorities clearly indicate it wishes to do. The difficulty of resource exploration and exploitation in this harsh, remote region hugely complicates the road to profitability,35 let alone if a conflict were to put at risk personnel, ships, infrastructure, and sea lanes needed to support these activities and bring resources to global markets. Further, Russia has long been dependent on western technology for oil and gas exploitation. If sanctions remain in place and western companies advance offshore drilling technology, Russia’s access to these innovations may be delayed or prevented altogether, limiting the nation’s ability to economically exploit some of its offshore energy reserves.36</w:t>
      </w:r>
    </w:p>
    <w:p w14:paraId="308A4AE2" w14:textId="77777777" w:rsidR="00D37B03" w:rsidRPr="00D37B03" w:rsidRDefault="00D37B03" w:rsidP="00D37B03">
      <w:r w:rsidRPr="00D37B03">
        <w:t xml:space="preserve">However, </w:t>
      </w:r>
      <w:r w:rsidRPr="00D37B03">
        <w:rPr>
          <w:rStyle w:val="Emphasis"/>
        </w:rPr>
        <w:t>Russia’s priorities could change</w:t>
      </w:r>
      <w:r w:rsidRPr="00D37B03">
        <w:t xml:space="preserve">, </w:t>
      </w:r>
      <w:r w:rsidRPr="00D37B03">
        <w:rPr>
          <w:rStyle w:val="Emphasis"/>
        </w:rPr>
        <w:t>depending on its strategic circumstances</w:t>
      </w:r>
      <w:r w:rsidRPr="00D37B03">
        <w:t xml:space="preserve">, </w:t>
      </w:r>
      <w:r w:rsidRPr="00D37B03">
        <w:rPr>
          <w:rStyle w:val="StyleUnderline"/>
        </w:rPr>
        <w:t>which could influence its responses to Arctic events</w:t>
      </w:r>
      <w:r w:rsidRPr="00D37B03">
        <w:t xml:space="preserve">. </w:t>
      </w:r>
      <w:r w:rsidRPr="00D37B03">
        <w:rPr>
          <w:rStyle w:val="StyleUnderline"/>
        </w:rPr>
        <w:t xml:space="preserve">Consider, for example, a situation in which </w:t>
      </w:r>
      <w:r w:rsidRPr="00D37B03">
        <w:rPr>
          <w:rStyle w:val="Emphasis"/>
        </w:rPr>
        <w:t>Russia perceives a threat to its Arctic influence</w:t>
      </w:r>
      <w:r w:rsidRPr="00D37B03">
        <w:rPr>
          <w:rStyle w:val="StyleUnderline"/>
        </w:rPr>
        <w:t xml:space="preserve"> and </w:t>
      </w:r>
      <w:r w:rsidRPr="00D37B03">
        <w:rPr>
          <w:rStyle w:val="Emphasis"/>
        </w:rPr>
        <w:t>infrastructure</w:t>
      </w:r>
      <w:r w:rsidRPr="00D37B03">
        <w:rPr>
          <w:rStyle w:val="StyleUnderline"/>
        </w:rPr>
        <w:t xml:space="preserve"> from fishing or research vessels flagged to other Arctic countries operating close to or (illegally) just within the Russian EEZ</w:t>
      </w:r>
      <w:r w:rsidRPr="00D37B03">
        <w:t xml:space="preserve">. </w:t>
      </w:r>
      <w:r w:rsidRPr="00D37B03">
        <w:rPr>
          <w:rStyle w:val="StyleUnderline"/>
        </w:rPr>
        <w:t xml:space="preserve">If Russia were to interdict and hold these in response, </w:t>
      </w:r>
      <w:r w:rsidRPr="00D37B03">
        <w:rPr>
          <w:rStyle w:val="Emphasis"/>
        </w:rPr>
        <w:t>tensions could rise</w:t>
      </w:r>
      <w:r w:rsidRPr="00D37B03">
        <w:t xml:space="preserve"> </w:t>
      </w:r>
      <w:r w:rsidRPr="00D37B03">
        <w:rPr>
          <w:rStyle w:val="StyleUnderline"/>
        </w:rPr>
        <w:t xml:space="preserve">and </w:t>
      </w:r>
      <w:r w:rsidRPr="00D37B03">
        <w:rPr>
          <w:rStyle w:val="Emphasis"/>
        </w:rPr>
        <w:t>amplify other disagreements</w:t>
      </w:r>
      <w:r w:rsidRPr="00D37B03">
        <w:t xml:space="preserve">, </w:t>
      </w:r>
      <w:r w:rsidRPr="00D37B03">
        <w:rPr>
          <w:rStyle w:val="StyleUnderline"/>
        </w:rPr>
        <w:t xml:space="preserve">leading Russia to consider </w:t>
      </w:r>
      <w:r w:rsidRPr="00D37B03">
        <w:rPr>
          <w:rStyle w:val="Emphasis"/>
        </w:rPr>
        <w:t>suspending cooperation in the Arctic</w:t>
      </w:r>
      <w:r w:rsidRPr="00D37B03">
        <w:t xml:space="preserve">. </w:t>
      </w:r>
      <w:r w:rsidRPr="00D37B03">
        <w:rPr>
          <w:rStyle w:val="StyleUnderline"/>
        </w:rPr>
        <w:t xml:space="preserve">Russia has </w:t>
      </w:r>
      <w:r w:rsidRPr="00D37B03">
        <w:rPr>
          <w:rStyle w:val="Emphasis"/>
        </w:rPr>
        <w:t>displayed a willingness to react with military force</w:t>
      </w:r>
      <w:r w:rsidRPr="00D37B03">
        <w:rPr>
          <w:rStyle w:val="StyleUnderline"/>
        </w:rPr>
        <w:t xml:space="preserve"> to the incursion from another state</w:t>
      </w:r>
      <w:r w:rsidRPr="00D37B03">
        <w:t xml:space="preserve"> in its EEZ, </w:t>
      </w:r>
      <w:r w:rsidRPr="00D37B03">
        <w:rPr>
          <w:rStyle w:val="StyleUnderline"/>
        </w:rPr>
        <w:t xml:space="preserve">particularly if it is perceived as an immediate threat to military or energy infrastructure. </w:t>
      </w:r>
      <w:r w:rsidRPr="00D37B03">
        <w:t>For example, in 2013, Russia arrested the crew of Greenpeace vessel Arctic Sunrise that attempted to climb its oil rig and charged them first with piracy, then hooliganism (punishable by 15 and 7 years in prison, respectively), while seizing the ship.37 Earlier in 2012, Russian Border Guard fired at, disabled, and boarded a Chinese vessel illegally fishing in Russia’s EEZ.38</w:t>
      </w:r>
    </w:p>
    <w:p w14:paraId="44679E83" w14:textId="77777777" w:rsidR="00D37B03" w:rsidRPr="00D37B03" w:rsidRDefault="00D37B03" w:rsidP="00D37B03">
      <w:pPr>
        <w:pStyle w:val="Heading3"/>
      </w:pPr>
      <w:r w:rsidRPr="00D37B03">
        <w:t>Link---REMs---2NC/1NR</w:t>
      </w:r>
    </w:p>
    <w:p w14:paraId="5638DC55" w14:textId="77777777" w:rsidR="00D37B03" w:rsidRPr="00D37B03" w:rsidRDefault="00D37B03" w:rsidP="00D37B03">
      <w:pPr>
        <w:pStyle w:val="Heading4"/>
      </w:pPr>
      <w:r w:rsidRPr="00D37B03">
        <w:t>Trying to develop REMs in the Arctic would initiate a Cold War between the U.S. and Russia.</w:t>
      </w:r>
    </w:p>
    <w:p w14:paraId="5E69936D" w14:textId="77777777" w:rsidR="00D37B03" w:rsidRPr="00D37B03" w:rsidRDefault="00D37B03" w:rsidP="00D37B03">
      <w:r w:rsidRPr="00D37B03">
        <w:rPr>
          <w:rStyle w:val="Style13ptBold"/>
        </w:rPr>
        <w:t>Rowe 22</w:t>
      </w:r>
      <w:r w:rsidRPr="00D37B03">
        <w:t xml:space="preserve"> – Arctic Journalist at Geographical.</w:t>
      </w:r>
    </w:p>
    <w:p w14:paraId="1349A1AE" w14:textId="77777777" w:rsidR="00D37B03" w:rsidRPr="00D37B03" w:rsidRDefault="00D37B03" w:rsidP="00D37B03">
      <w:r w:rsidRPr="00D37B03">
        <w:t>Mark Rowe, “Arctic nations are squaring up to exploit the region’s rich natural resources,” Geographical, 08-12-2022, https://geographical.co.uk/geopolitics/the-world-is-gearing-up-to-mine-the-arctic</w:t>
      </w:r>
    </w:p>
    <w:p w14:paraId="0ACC44F7" w14:textId="77777777" w:rsidR="00D37B03" w:rsidRPr="00D37B03" w:rsidRDefault="00D37B03" w:rsidP="00D37B03">
      <w:pPr>
        <w:rPr>
          <w:rStyle w:val="StyleUnderline"/>
        </w:rPr>
      </w:pPr>
      <w:r w:rsidRPr="00D37B03">
        <w:t xml:space="preserve">Is </w:t>
      </w:r>
      <w:r w:rsidRPr="00D37B03">
        <w:rPr>
          <w:rStyle w:val="Emphasis"/>
        </w:rPr>
        <w:t>a new Great Game set to be played out</w:t>
      </w:r>
      <w:r w:rsidRPr="00D37B03">
        <w:t xml:space="preserve">, with major powers scrambling for their ice axes and crampons in a bid to gain early footholds? There are certainly parallels between the end of the Cold War and today’s climate change. ‘During the Cold War, the Arctic was cold in all its guises; literally and also politically, it was a place apart,’ says Caroline Kennedy-Pipe, head of politics and international studies at the University of Loughborough. Since the 1990s, as the Cold War melted away, so has Arctic melting accelerated. ‘What happens in the Arctic doesn’t stay in the Arctic. Just as melting Arctic glaciers lead to sea-level rise in the eastern Mediterranean, so are </w:t>
      </w:r>
      <w:r w:rsidRPr="00D37B03">
        <w:rPr>
          <w:rStyle w:val="StyleUnderline"/>
        </w:rPr>
        <w:t>the emerging geopolitics of the Arctic impacting how the world’s major powers interact with one another.’</w:t>
      </w:r>
    </w:p>
    <w:p w14:paraId="597E6669" w14:textId="77777777" w:rsidR="00D37B03" w:rsidRPr="00D37B03" w:rsidRDefault="00D37B03" w:rsidP="00D37B03">
      <w:pPr>
        <w:rPr>
          <w:sz w:val="16"/>
          <w:szCs w:val="16"/>
        </w:rPr>
      </w:pPr>
      <w:r w:rsidRPr="00D37B03">
        <w:rPr>
          <w:sz w:val="16"/>
          <w:szCs w:val="16"/>
        </w:rPr>
        <w:t>The Arctic Circle encompasses about six per cent of the Earth’s surface, an area of more than 21 million square kilometres. Around 40 per cent of this area is land (belonging to various countries) and more than a third is made up of the same countries’ continental shelves, which sit under less than 500 metres of water. The rest of the region is made up of the international waters that lie beyond the 200-nautical-mile limit of the exclusive economic zones of the eight Arctic nation states: Russia, the USA, Canada, Denmark (through Greenland), Sweden, Finland, Norway and Iceland. More water gets exposed each year. In late 2020, according to NASA and the National Snow and Ice Data Center, sea ice cover shrank to 3.74 million square kilometres – 2.48 million square kilometres below the 1981–2010 average and the second-lowest extent since modern record-keeping began during the late 1970s. The startling decrease was linked to a Siberian heatwave in spring 2020 that began the year’s Arctic sea ice melt season unusually early. Last year, Arctic temperatures were 8–10°C warmer than average.</w:t>
      </w:r>
    </w:p>
    <w:p w14:paraId="612BAA33" w14:textId="77777777" w:rsidR="00D37B03" w:rsidRPr="00D37B03" w:rsidRDefault="00D37B03" w:rsidP="00D37B03">
      <w:pPr>
        <w:rPr>
          <w:sz w:val="16"/>
          <w:szCs w:val="16"/>
        </w:rPr>
      </w:pPr>
      <w:r w:rsidRPr="00D37B03">
        <w:rPr>
          <w:sz w:val="16"/>
          <w:szCs w:val="16"/>
        </w:rPr>
        <w:t>The main Arctic regions linked to oil and gas exploitation are the Beaufort Sea (North Slope, Alaska, and Mackenzie Delta, Canada) and the northwest Russian Arctic (Barents Sea and West Siberia). Oil and gas are also found in the Canadian Arctic Archipelago (Nunavut). According to the US Geological Survey (USGS), up to 90 billion barrels of oil, 1,669 trillion cubic feet of natural gas, and 44 billion barrels of liquid natural gas may remain in the Arctic, around 84 per cent of it in offshore areas. This translates to roughly 22 per cent of the undiscovered, technically recoverable fossil fuel resources in the world. The USGS says that the ‘extensive Arctic continental shelves may constitute the… geographically largest unexplored prospective area for petroleum remaining on Earth’.</w:t>
      </w:r>
    </w:p>
    <w:p w14:paraId="632D617C" w14:textId="77777777" w:rsidR="00D37B03" w:rsidRPr="00D37B03" w:rsidRDefault="00D37B03" w:rsidP="00D37B03">
      <w:pPr>
        <w:rPr>
          <w:sz w:val="16"/>
          <w:szCs w:val="16"/>
        </w:rPr>
      </w:pPr>
      <w:r w:rsidRPr="00D37B03">
        <w:rPr>
          <w:sz w:val="16"/>
          <w:szCs w:val="16"/>
        </w:rPr>
        <w:t xml:space="preserve">For now, however, oil and gas aren’t at the top of the international wishlist. ‘If you want to get oil and gas out of the Arctic, it’s going to cost you a lot – setting up the infrastructure, transporting it,’ says Nima Khorrami, a research associate at the Washington DC-based Arctic Institute. ‘Why do that when there’s still so much available in the Middle East?’ </w:t>
      </w:r>
    </w:p>
    <w:p w14:paraId="5F01AEA8" w14:textId="77777777" w:rsidR="00D37B03" w:rsidRPr="00D37B03" w:rsidRDefault="00D37B03" w:rsidP="00D37B03">
      <w:r w:rsidRPr="00D37B03">
        <w:t xml:space="preserve">Instead, </w:t>
      </w:r>
      <w:r w:rsidRPr="00D37B03">
        <w:rPr>
          <w:rStyle w:val="Emphasis"/>
        </w:rPr>
        <w:t>the main drivers of the Arctic resource rush</w:t>
      </w:r>
      <w:r w:rsidRPr="00D37B03">
        <w:t xml:space="preserve"> </w:t>
      </w:r>
      <w:r w:rsidRPr="00D37B03">
        <w:rPr>
          <w:rStyle w:val="StyleUnderline"/>
        </w:rPr>
        <w:t xml:space="preserve">are </w:t>
      </w:r>
      <w:r w:rsidRPr="00D37B03">
        <w:rPr>
          <w:rStyle w:val="Emphasis"/>
        </w:rPr>
        <w:t>minerals</w:t>
      </w:r>
      <w:r w:rsidRPr="00D37B03">
        <w:rPr>
          <w:rStyle w:val="StyleUnderline"/>
        </w:rPr>
        <w:t xml:space="preserve">, in particular </w:t>
      </w:r>
      <w:r w:rsidRPr="00D37B03">
        <w:rPr>
          <w:rStyle w:val="Emphasis"/>
        </w:rPr>
        <w:t>rare earth metals</w:t>
      </w:r>
      <w:r w:rsidRPr="00D37B03">
        <w:t xml:space="preserve"> such as neodymium, praseodymium, terbium and dysprosium. </w:t>
      </w:r>
      <w:r w:rsidRPr="00D37B03">
        <w:rPr>
          <w:rStyle w:val="StyleUnderline"/>
        </w:rPr>
        <w:t xml:space="preserve">These minerals are key to the world’s </w:t>
      </w:r>
      <w:r w:rsidRPr="00D37B03">
        <w:rPr>
          <w:rStyle w:val="Emphasis"/>
        </w:rPr>
        <w:t>electric-vehicle</w:t>
      </w:r>
      <w:r w:rsidRPr="00D37B03">
        <w:rPr>
          <w:rStyle w:val="StyleUnderline"/>
        </w:rPr>
        <w:t xml:space="preserve"> and </w:t>
      </w:r>
      <w:r w:rsidRPr="00D37B03">
        <w:rPr>
          <w:rStyle w:val="Emphasis"/>
        </w:rPr>
        <w:t>renewable-energy revolutions</w:t>
      </w:r>
      <w:r w:rsidRPr="00D37B03">
        <w:rPr>
          <w:rStyle w:val="StyleUnderline"/>
        </w:rPr>
        <w:t xml:space="preserve">, </w:t>
      </w:r>
      <w:r w:rsidRPr="00D37B03">
        <w:rPr>
          <w:rStyle w:val="Emphasis"/>
        </w:rPr>
        <w:t>underpinning battery technology</w:t>
      </w:r>
      <w:r w:rsidRPr="00D37B03">
        <w:t xml:space="preserve"> </w:t>
      </w:r>
      <w:r w:rsidRPr="00D37B03">
        <w:rPr>
          <w:rStyle w:val="StyleUnderline"/>
        </w:rPr>
        <w:t xml:space="preserve">and </w:t>
      </w:r>
      <w:r w:rsidRPr="00D37B03">
        <w:rPr>
          <w:rStyle w:val="Emphasis"/>
        </w:rPr>
        <w:t>wind turbines</w:t>
      </w:r>
      <w:r w:rsidRPr="00D37B03">
        <w:t xml:space="preserve"> among other things. However, it’s worth noting that lead, iron, nickel, zinc, gold, silver, coal, mica, precious stones and construction minerals such as sand, gravel and crushed rock are also believed to be present in significant quantities.</w:t>
      </w:r>
    </w:p>
    <w:p w14:paraId="5E96505A" w14:textId="77777777" w:rsidR="00D37B03" w:rsidRPr="00D37B03" w:rsidRDefault="00D37B03" w:rsidP="00D37B03">
      <w:r w:rsidRPr="00D37B03">
        <w:rPr>
          <w:rStyle w:val="StyleUnderline"/>
        </w:rPr>
        <w:t xml:space="preserve">The estimated value of minerals in Arctic Russia stands at </w:t>
      </w:r>
      <w:r w:rsidRPr="00D37B03">
        <w:rPr>
          <w:rStyle w:val="Emphasis"/>
        </w:rPr>
        <w:t>$US1.5–2 trillion</w:t>
      </w:r>
      <w:r w:rsidRPr="00D37B03">
        <w:t>. The Geological Survey of Norway concluded that the subsurface of the Kola Peninsula contains a ‘remarkable’ abundance of various minerals. Meanwhile, the Canadian Shield, which extends through eastern and central Canada from the Great Lakes to the Arctic Ocean, features high-grade metamorphic rocks that hold large reserves of copper, gold, lead, molybdenum and uranium. In Greenland, melting ice is exposing mineral belts that are highly likely to contain gold, nickel, platinum-group elements, copper, lead, zinc, molybdenum, diamonds and rare earth elements.</w:t>
      </w:r>
    </w:p>
    <w:p w14:paraId="4795670F" w14:textId="77777777" w:rsidR="00D37B03" w:rsidRPr="00D37B03" w:rsidRDefault="00D37B03" w:rsidP="00D37B03">
      <w:pPr>
        <w:rPr>
          <w:sz w:val="16"/>
          <w:szCs w:val="16"/>
        </w:rPr>
      </w:pPr>
      <w:r w:rsidRPr="00D37B03">
        <w:rPr>
          <w:sz w:val="16"/>
          <w:szCs w:val="16"/>
        </w:rPr>
        <w:t xml:space="preserve">Most of the known resources are located within the boundaries of Arctic nation states, making their ownership and rights to any exploitation politically uncontroversial and beyond challenge. ‘The land masses are pretty much clearly defined among the Arctic Eight and their exclusive economic zones,’ says Boulègue. ‘On land and within their continental shelves, there is no scramble for resources.’ </w:t>
      </w:r>
    </w:p>
    <w:p w14:paraId="499F8689" w14:textId="77777777" w:rsidR="00D37B03" w:rsidRPr="00D37B03" w:rsidRDefault="00D37B03" w:rsidP="00D37B03">
      <w:r w:rsidRPr="00D37B03">
        <w:t xml:space="preserve">Yet </w:t>
      </w:r>
      <w:r w:rsidRPr="00D37B03">
        <w:rPr>
          <w:rStyle w:val="StyleUnderline"/>
        </w:rPr>
        <w:t xml:space="preserve">the melting Arctic and the remaining space are </w:t>
      </w:r>
      <w:r w:rsidRPr="00D37B03">
        <w:rPr>
          <w:rStyle w:val="Emphasis"/>
        </w:rPr>
        <w:t>intensely intertwined</w:t>
      </w:r>
      <w:r w:rsidRPr="00D37B03">
        <w:rPr>
          <w:rStyle w:val="StyleUnderline"/>
        </w:rPr>
        <w:t xml:space="preserve"> with geopolitics</w:t>
      </w:r>
      <w:r w:rsidRPr="00D37B03">
        <w:t xml:space="preserve">. Back in 2007, </w:t>
      </w:r>
      <w:r w:rsidRPr="00D37B03">
        <w:rPr>
          <w:rStyle w:val="StyleUnderline"/>
        </w:rPr>
        <w:t>Russia dispatched a submarine to plant a titanium flag on the seabed four kilometres beneath the North Pole, symbolically staking a claim to more than a million square kilometres of seabed around the pole and the billions of dollars of oil and gas reserves</w:t>
      </w:r>
      <w:r w:rsidRPr="00D37B03">
        <w:t xml:space="preserve"> thought to lie therein. Although the act was interpreted as Russia thumbing its nose at the rest of the world, </w:t>
      </w:r>
      <w:r w:rsidRPr="00D37B03">
        <w:rPr>
          <w:rStyle w:val="Emphasis"/>
        </w:rPr>
        <w:t>it’s clear that Moscow meant business</w:t>
      </w:r>
      <w:r w:rsidRPr="00D37B03">
        <w:t>.</w:t>
      </w:r>
    </w:p>
    <w:p w14:paraId="07F918AE" w14:textId="77777777" w:rsidR="00D37B03" w:rsidRPr="00D37B03" w:rsidRDefault="00D37B03" w:rsidP="00D37B03">
      <w:r w:rsidRPr="00D37B03">
        <w:t>‘</w:t>
      </w:r>
      <w:r w:rsidRPr="00D37B03">
        <w:rPr>
          <w:rStyle w:val="Emphasis"/>
        </w:rPr>
        <w:t>Culturally and historically</w:t>
      </w:r>
      <w:r w:rsidRPr="00D37B03">
        <w:rPr>
          <w:rStyle w:val="StyleUnderline"/>
        </w:rPr>
        <w:t xml:space="preserve">, the Arctic is </w:t>
      </w:r>
      <w:r w:rsidRPr="00D37B03">
        <w:rPr>
          <w:rStyle w:val="Emphasis"/>
        </w:rPr>
        <w:t>hugely important to Russia</w:t>
      </w:r>
      <w:r w:rsidRPr="00D37B03">
        <w:t>,’ says Kennedy-Pipe. ‘</w:t>
      </w:r>
      <w:r w:rsidRPr="00D37B03">
        <w:rPr>
          <w:rStyle w:val="StyleUnderline"/>
        </w:rPr>
        <w:t>But it’s also important militarily and for security as it provides access to the Atlantic Ocean</w:t>
      </w:r>
      <w:r w:rsidRPr="00D37B03">
        <w:t xml:space="preserve">. Now it also offers an opportunity to harvest oil and gas. </w:t>
      </w:r>
      <w:r w:rsidRPr="00D37B03">
        <w:rPr>
          <w:rStyle w:val="StyleUnderline"/>
        </w:rPr>
        <w:t>Russia sees an ice-free northern sea route as key for transporting coal</w:t>
      </w:r>
      <w:r w:rsidRPr="00D37B03">
        <w:t xml:space="preserve"> to India and China, but it also looks at a map and sees that </w:t>
      </w:r>
      <w:r w:rsidRPr="00D37B03">
        <w:rPr>
          <w:rStyle w:val="StyleUnderline"/>
        </w:rPr>
        <w:t>it’s a short distance for a nuclear missile to travel</w:t>
      </w:r>
      <w:r w:rsidRPr="00D37B03">
        <w:t xml:space="preserve"> from North America over the Arctic. It will look to defend its Arctic space vigorously.’</w:t>
      </w:r>
    </w:p>
    <w:p w14:paraId="7A3475B1" w14:textId="77777777" w:rsidR="00D37B03" w:rsidRPr="00D37B03" w:rsidRDefault="00D37B03" w:rsidP="00D37B03">
      <w:r w:rsidRPr="00D37B03">
        <w:t>Last month, Russia extended its Arctic seabed claim by 703,000 square kilometres, taking it right up against areas also coveted by Greenland and Canada. The focus of this trio is the Lomonosov Ridge, a subsea mountain range that stretches across the North Pole between Russia, Greenland and Canada</w:t>
      </w:r>
      <w:r w:rsidRPr="00D37B03">
        <w:rPr>
          <w:rStyle w:val="StyleUnderline"/>
        </w:rPr>
        <w:t>. If the ridge is proved to be part of a continental shelf, it can be exploited by the owner of that shelf</w:t>
      </w:r>
      <w:r w:rsidRPr="00D37B03">
        <w:t>. Under the UN Law of the Sea, access to anything beyond the continental shelf is prohibited, but this may soon change (see Digging in the Deep Blue on page 25).</w:t>
      </w:r>
    </w:p>
    <w:p w14:paraId="49940721" w14:textId="77777777" w:rsidR="00D37B03" w:rsidRPr="00D37B03" w:rsidRDefault="00D37B03" w:rsidP="00D37B03"/>
    <w:p w14:paraId="4EE25255" w14:textId="77777777" w:rsidR="00D37B03" w:rsidRPr="00D37B03" w:rsidRDefault="00D37B03" w:rsidP="00D37B03">
      <w:pPr>
        <w:pStyle w:val="Heading4"/>
      </w:pPr>
      <w:r w:rsidRPr="00D37B03">
        <w:t>Trump and Putin are currently negotiating over Arctic REMs. The plan breaks that cooperation, which is incredibly important to Putin.</w:t>
      </w:r>
    </w:p>
    <w:p w14:paraId="5B7D5C72" w14:textId="77777777" w:rsidR="00D37B03" w:rsidRPr="00D37B03" w:rsidRDefault="00D37B03" w:rsidP="00D37B03">
      <w:r w:rsidRPr="00D37B03">
        <w:rPr>
          <w:rStyle w:val="Style13ptBold"/>
        </w:rPr>
        <w:t>Depledge and Pipe 25</w:t>
      </w:r>
      <w:r w:rsidRPr="00D37B03">
        <w:t xml:space="preserve"> – Senior Lecturer in Geopolitics &amp; Security at Loughborough University, PhD from the University of London, MPhil in Geographical Research from the University of Cambridge, M.A. in Political Theory from the University of Sheffield; Professor of War Studies at Loughborough University, holds a MSc Econ in Strategic Studies and a DPhil in International Relations.</w:t>
      </w:r>
    </w:p>
    <w:p w14:paraId="73506BE2" w14:textId="77777777" w:rsidR="00D37B03" w:rsidRPr="00D37B03" w:rsidRDefault="00D37B03" w:rsidP="00D37B03">
      <w:r w:rsidRPr="00D37B03">
        <w:t>Duncan Depledge and Caroline Kennedy-Pipe, “Growing Trump-Putin detente could spell trouble for the Arctic,” The Conversation, 03-05-2025, https://theconversation.com/growing-trump-putin-detente-could-spell-trouble-for-the-arctic-251386</w:t>
      </w:r>
    </w:p>
    <w:p w14:paraId="6F47C192" w14:textId="77777777" w:rsidR="00D37B03" w:rsidRPr="00D37B03" w:rsidRDefault="00D37B03" w:rsidP="00D37B03">
      <w:pPr>
        <w:rPr>
          <w:rStyle w:val="StyleUnderline"/>
        </w:rPr>
      </w:pPr>
      <w:r w:rsidRPr="00D37B03">
        <w:t xml:space="preserve">Currently, </w:t>
      </w:r>
      <w:r w:rsidRPr="00D37B03">
        <w:rPr>
          <w:rStyle w:val="StyleUnderline"/>
        </w:rPr>
        <w:t>Trump and Putin are primarily focused on</w:t>
      </w:r>
      <w:r w:rsidRPr="00D37B03">
        <w:t xml:space="preserve"> Ukrainian territory and </w:t>
      </w:r>
      <w:r w:rsidRPr="00D37B03">
        <w:rPr>
          <w:rStyle w:val="Emphasis"/>
        </w:rPr>
        <w:t>mineral assets</w:t>
      </w:r>
      <w:r w:rsidRPr="00D37B03">
        <w:t xml:space="preserve">. But </w:t>
      </w:r>
      <w:r w:rsidRPr="00D37B03">
        <w:rPr>
          <w:rStyle w:val="StyleUnderline"/>
        </w:rPr>
        <w:t xml:space="preserve">discussions have also begun on where else “deals” might be made, </w:t>
      </w:r>
      <w:r w:rsidRPr="00D37B03">
        <w:rPr>
          <w:rStyle w:val="Emphasis"/>
        </w:rPr>
        <w:t>including in the Arctic</w:t>
      </w:r>
      <w:r w:rsidRPr="00D37B03">
        <w:rPr>
          <w:rStyle w:val="StyleUnderline"/>
        </w:rPr>
        <w:t>.</w:t>
      </w:r>
    </w:p>
    <w:p w14:paraId="2EDA03A3" w14:textId="77777777" w:rsidR="00D37B03" w:rsidRPr="00D37B03" w:rsidRDefault="00D37B03" w:rsidP="00D37B03">
      <w:r w:rsidRPr="00D37B03">
        <w:rPr>
          <w:rStyle w:val="Emphasis"/>
        </w:rPr>
        <w:t>A carve up of the Arctic is an attractive proposition</w:t>
      </w:r>
      <w:r w:rsidRPr="00D37B03">
        <w:t xml:space="preserve"> </w:t>
      </w:r>
      <w:r w:rsidRPr="00D37B03">
        <w:rPr>
          <w:rStyle w:val="StyleUnderline"/>
        </w:rPr>
        <w:t xml:space="preserve">for the two countries </w:t>
      </w:r>
      <w:r w:rsidRPr="00D37B03">
        <w:rPr>
          <w:rStyle w:val="Emphasis"/>
        </w:rPr>
        <w:t>given the importance both leaders attach</w:t>
      </w:r>
      <w:r w:rsidRPr="00D37B03">
        <w:rPr>
          <w:rStyle w:val="StyleUnderline"/>
        </w:rPr>
        <w:t xml:space="preserve"> to </w:t>
      </w:r>
      <w:r w:rsidRPr="00D37B03">
        <w:rPr>
          <w:rStyle w:val="Emphasis"/>
        </w:rPr>
        <w:t>mineral resource wealth</w:t>
      </w:r>
      <w:r w:rsidRPr="00D37B03">
        <w:t xml:space="preserve">. As in the case of </w:t>
      </w:r>
      <w:r w:rsidRPr="00D37B03">
        <w:rPr>
          <w:rStyle w:val="StyleUnderline"/>
        </w:rPr>
        <w:t>Ukraine, such an approach would reflect Trump’s predisposition for transactional geopolitics</w:t>
      </w:r>
      <w:r w:rsidRPr="00D37B03">
        <w:t xml:space="preserve"> at the expense of multilateral approaches.</w:t>
      </w:r>
    </w:p>
    <w:p w14:paraId="7CCA58F5" w14:textId="77777777" w:rsidR="00D37B03" w:rsidRPr="00D37B03" w:rsidRDefault="00D37B03" w:rsidP="00D37B03"/>
    <w:p w14:paraId="79C3998C" w14:textId="77777777" w:rsidR="00D37B03" w:rsidRPr="00D37B03" w:rsidRDefault="00D37B03" w:rsidP="00D37B03">
      <w:pPr>
        <w:pStyle w:val="Heading4"/>
      </w:pPr>
      <w:r w:rsidRPr="00D37B03">
        <w:t>It spills over to relations as a whole. Russia views REM cooperation as a way to get sanctions lifted, but the plan breaks the deal.</w:t>
      </w:r>
    </w:p>
    <w:p w14:paraId="5FE69B73" w14:textId="77777777" w:rsidR="00D37B03" w:rsidRPr="00D37B03" w:rsidRDefault="00D37B03" w:rsidP="00D37B03">
      <w:r w:rsidRPr="00D37B03">
        <w:rPr>
          <w:rStyle w:val="Style13ptBold"/>
        </w:rPr>
        <w:t>TB 25</w:t>
      </w:r>
      <w:r w:rsidRPr="00D37B03">
        <w:t xml:space="preserve"> – an international affairs publication.</w:t>
      </w:r>
    </w:p>
    <w:p w14:paraId="2CE673E7" w14:textId="77777777" w:rsidR="00D37B03" w:rsidRPr="00D37B03" w:rsidRDefault="00D37B03" w:rsidP="00D37B03">
      <w:r w:rsidRPr="00D37B03">
        <w:t>The Bell, “Rare earth mineral diplomacy,” The Bell, 03-01-2025, https://en.thebell.io/rare-earth-mineral-diplomacy/</w:t>
      </w:r>
    </w:p>
    <w:p w14:paraId="1FF938B1" w14:textId="77777777" w:rsidR="00D37B03" w:rsidRPr="00D37B03" w:rsidRDefault="00D37B03" w:rsidP="00D37B03">
      <w:pPr>
        <w:rPr>
          <w:rStyle w:val="StyleUnderline"/>
        </w:rPr>
      </w:pPr>
      <w:r w:rsidRPr="00D37B03">
        <w:rPr>
          <w:rStyle w:val="StyleUnderline"/>
        </w:rPr>
        <w:t>While Ukraine and the U.S. were negotiating the terms of the agreement, Russia was</w:t>
      </w:r>
      <w:r w:rsidRPr="00D37B03">
        <w:t xml:space="preserve"> also </w:t>
      </w:r>
      <w:r w:rsidRPr="00D37B03">
        <w:rPr>
          <w:rStyle w:val="StyleUnderline"/>
        </w:rPr>
        <w:t>seeking to get in on the action</w:t>
      </w:r>
      <w:r w:rsidRPr="00D37B03">
        <w:t xml:space="preserve">. Russian President Vladimir </w:t>
      </w:r>
      <w:r w:rsidRPr="00D37B03">
        <w:rPr>
          <w:rStyle w:val="StyleUnderline"/>
        </w:rPr>
        <w:t>Putin</w:t>
      </w:r>
      <w:r w:rsidRPr="00D37B03">
        <w:t xml:space="preserve"> this week </w:t>
      </w:r>
      <w:r w:rsidRPr="00D37B03">
        <w:rPr>
          <w:rStyle w:val="StyleUnderline"/>
        </w:rPr>
        <w:t>offered the U.S. joint projects in aluminum production, deposits</w:t>
      </w:r>
      <w:r w:rsidRPr="00D37B03">
        <w:t xml:space="preserve"> in eastern Ukraine, </w:t>
      </w:r>
      <w:r w:rsidRPr="00D37B03">
        <w:rPr>
          <w:rStyle w:val="StyleUnderline"/>
        </w:rPr>
        <w:t xml:space="preserve">and </w:t>
      </w:r>
      <w:r w:rsidRPr="00D37B03">
        <w:rPr>
          <w:rStyle w:val="Emphasis"/>
        </w:rPr>
        <w:t>exploration of the Arctic</w:t>
      </w:r>
      <w:r w:rsidRPr="00D37B03">
        <w:t xml:space="preserve">. This was the idea of Kirill Dmitriyev, head of the Russian Direct Investment Fund, a source close to the talks told Bloomberg. </w:t>
      </w:r>
      <w:r w:rsidRPr="00D37B03">
        <w:rPr>
          <w:rStyle w:val="StyleUnderline"/>
        </w:rPr>
        <w:t xml:space="preserve">Dmitriyev had apparently persuaded Putin that </w:t>
      </w:r>
      <w:r w:rsidRPr="00D37B03">
        <w:rPr>
          <w:rStyle w:val="Emphasis"/>
        </w:rPr>
        <w:t>the way to develop relations with Trump</w:t>
      </w:r>
      <w:r w:rsidRPr="00D37B03">
        <w:rPr>
          <w:rStyle w:val="StyleUnderline"/>
        </w:rPr>
        <w:t xml:space="preserve"> was to </w:t>
      </w:r>
      <w:r w:rsidRPr="00D37B03">
        <w:rPr>
          <w:rStyle w:val="Emphasis"/>
        </w:rPr>
        <w:t>“sell” him business opportunities</w:t>
      </w:r>
      <w:r w:rsidRPr="00D37B03">
        <w:rPr>
          <w:rStyle w:val="StyleUnderline"/>
        </w:rPr>
        <w:t>.</w:t>
      </w:r>
    </w:p>
    <w:p w14:paraId="370094A0" w14:textId="77777777" w:rsidR="00D37B03" w:rsidRPr="00D37B03" w:rsidRDefault="00D37B03" w:rsidP="00D37B03">
      <w:r w:rsidRPr="00D37B03">
        <w:t>At the moment, Russia has three offers on the table:</w:t>
      </w:r>
    </w:p>
    <w:p w14:paraId="2C528C0D" w14:textId="77777777" w:rsidR="00D37B03" w:rsidRPr="00D37B03" w:rsidRDefault="00D37B03" w:rsidP="00D37B03">
      <w:r w:rsidRPr="00D37B03">
        <w:t xml:space="preserve">Putin stated that </w:t>
      </w:r>
      <w:r w:rsidRPr="00D37B03">
        <w:rPr>
          <w:rStyle w:val="StyleUnderline"/>
        </w:rPr>
        <w:t>Russia’s reserves of rare earth minerals are far greater</w:t>
      </w:r>
      <w:r w:rsidRPr="00D37B03">
        <w:t xml:space="preserve"> than Ukraine’s</w:t>
      </w:r>
      <w:r w:rsidRPr="00D37B03">
        <w:rPr>
          <w:rStyle w:val="StyleUnderline"/>
        </w:rPr>
        <w:t xml:space="preserve">, and </w:t>
      </w:r>
      <w:r w:rsidRPr="00D37B03">
        <w:rPr>
          <w:rStyle w:val="Emphasis"/>
        </w:rPr>
        <w:t>invited the U.S. to cooperate</w:t>
      </w:r>
      <w:r w:rsidRPr="00D37B03">
        <w:t xml:space="preserve"> </w:t>
      </w:r>
      <w:r w:rsidRPr="00D37B03">
        <w:rPr>
          <w:rStyle w:val="StyleUnderline"/>
        </w:rPr>
        <w:t>in their extraction</w:t>
      </w:r>
      <w:r w:rsidRPr="00D37B03">
        <w:t xml:space="preserve"> in occupied areas of Ukraine. The Kremlin likely hopes that this will become a route to the recognition of these areas as part of Russia.</w:t>
      </w:r>
    </w:p>
    <w:p w14:paraId="75D3A4F6" w14:textId="77777777" w:rsidR="00D37B03" w:rsidRPr="00D37B03" w:rsidRDefault="00D37B03" w:rsidP="00D37B03">
      <w:pPr>
        <w:rPr>
          <w:sz w:val="16"/>
          <w:szCs w:val="16"/>
        </w:rPr>
      </w:pPr>
      <w:r w:rsidRPr="00D37B03">
        <w:rPr>
          <w:sz w:val="16"/>
          <w:szCs w:val="16"/>
        </w:rPr>
        <w:t>Putin also said that Russia was ready to supply 2 million tons of aluminium to the U.S. if the current prohibitive 200% tariff was lifted. Putin offered the U.S. a joint aluminum production project in Krasnoyarsk Krai, renewing unrealized Soviet-era plans to build new aluminum factories powered by cheap hydroelectricity.</w:t>
      </w:r>
    </w:p>
    <w:p w14:paraId="536C7431" w14:textId="77777777" w:rsidR="00D37B03" w:rsidRPr="00D37B03" w:rsidRDefault="00D37B03" w:rsidP="00D37B03">
      <w:r w:rsidRPr="00D37B03">
        <w:t xml:space="preserve">Finally, the </w:t>
      </w:r>
      <w:r w:rsidRPr="00D37B03">
        <w:rPr>
          <w:rStyle w:val="StyleUnderline"/>
        </w:rPr>
        <w:t>Arctic</w:t>
      </w:r>
      <w:r w:rsidRPr="00D37B03">
        <w:t xml:space="preserve">. While Putin has not mentioned this publicly, Dmitriyev has done so  – and Bloomberg confirmed the </w:t>
      </w:r>
      <w:r w:rsidRPr="00D37B03">
        <w:rPr>
          <w:rStyle w:val="Emphasis"/>
        </w:rPr>
        <w:t>talks are real</w:t>
      </w:r>
      <w:r w:rsidRPr="00D37B03">
        <w:t xml:space="preserve">. Russia is </w:t>
      </w:r>
      <w:r w:rsidRPr="00D37B03">
        <w:rPr>
          <w:rStyle w:val="StyleUnderline"/>
        </w:rPr>
        <w:t>reportedly inviting U.S. companies to take part in</w:t>
      </w:r>
      <w:r w:rsidRPr="00D37B03">
        <w:t xml:space="preserve"> oil, gas and rare earth </w:t>
      </w:r>
      <w:r w:rsidRPr="00D37B03">
        <w:rPr>
          <w:rStyle w:val="StyleUnderline"/>
        </w:rPr>
        <w:t>mineral extraction in the Arctic</w:t>
      </w:r>
      <w:r w:rsidRPr="00D37B03">
        <w:t>, as well as investing in the development of the Northern Sea Passage.</w:t>
      </w:r>
    </w:p>
    <w:p w14:paraId="02B25B57" w14:textId="77777777" w:rsidR="00D37B03" w:rsidRPr="00D37B03" w:rsidRDefault="00D37B03" w:rsidP="00D37B03">
      <w:pPr>
        <w:rPr>
          <w:rStyle w:val="StyleUnderline"/>
        </w:rPr>
      </w:pPr>
      <w:r w:rsidRPr="00D37B03">
        <w:t xml:space="preserve">Of course, </w:t>
      </w:r>
      <w:r w:rsidRPr="00D37B03">
        <w:rPr>
          <w:rStyle w:val="StyleUnderline"/>
        </w:rPr>
        <w:t>none of these projects could happen until Western sanctions are</w:t>
      </w:r>
      <w:r w:rsidRPr="00D37B03">
        <w:t xml:space="preserve"> lifted. As things stand, </w:t>
      </w:r>
      <w:r w:rsidRPr="00D37B03">
        <w:rPr>
          <w:rStyle w:val="StyleUnderline"/>
        </w:rPr>
        <w:t>the sanctions</w:t>
      </w:r>
      <w:r w:rsidRPr="00D37B03">
        <w:t xml:space="preserve">, which Trump last week extended for another year, </w:t>
      </w:r>
      <w:r w:rsidRPr="00D37B03">
        <w:rPr>
          <w:rStyle w:val="StyleUnderline"/>
        </w:rPr>
        <w:t>mean that any investment and joint projects are implausible for now.</w:t>
      </w:r>
    </w:p>
    <w:p w14:paraId="0F66BC6D" w14:textId="77777777" w:rsidR="00D37B03" w:rsidRPr="00D37B03" w:rsidRDefault="00D37B03" w:rsidP="00D37B03">
      <w:r w:rsidRPr="00D37B03">
        <w:t>Why the world should care</w:t>
      </w:r>
    </w:p>
    <w:p w14:paraId="73574E54" w14:textId="77777777" w:rsidR="00D37B03" w:rsidRPr="00D37B03" w:rsidRDefault="00D37B03" w:rsidP="00D37B03">
      <w:r w:rsidRPr="00D37B03">
        <w:t xml:space="preserve">Both Ukraine and </w:t>
      </w:r>
      <w:r w:rsidRPr="00D37B03">
        <w:rPr>
          <w:rStyle w:val="Emphasis"/>
        </w:rPr>
        <w:t>Russia see the U.S as a key player in the conflict</w:t>
      </w:r>
      <w:r w:rsidRPr="00D37B03">
        <w:t xml:space="preserve">, </w:t>
      </w:r>
      <w:r w:rsidRPr="00D37B03">
        <w:rPr>
          <w:rStyle w:val="StyleUnderline"/>
        </w:rPr>
        <w:t xml:space="preserve">and </w:t>
      </w:r>
      <w:r w:rsidRPr="00D37B03">
        <w:rPr>
          <w:rStyle w:val="Emphasis"/>
        </w:rPr>
        <w:t>want to curry favor with commercial proposals</w:t>
      </w:r>
      <w:r w:rsidRPr="00D37B03">
        <w:t xml:space="preserve">. But these </w:t>
      </w:r>
      <w:r w:rsidRPr="00D37B03">
        <w:rPr>
          <w:rStyle w:val="Emphasis"/>
        </w:rPr>
        <w:t>commercial proposals are more political than anything else</w:t>
      </w:r>
      <w:r w:rsidRPr="00D37B03">
        <w:t xml:space="preserve">. With the deal, Ukraine was trying to give the U.S. a stake in the conflict with Russia, halting a push for peace on Russian terms. </w:t>
      </w:r>
      <w:r w:rsidRPr="00D37B03">
        <w:rPr>
          <w:rStyle w:val="StyleUnderline"/>
        </w:rPr>
        <w:t>Russia</w:t>
      </w:r>
      <w:r w:rsidRPr="00D37B03">
        <w:t xml:space="preserve">, meanwhile, wants </w:t>
      </w:r>
      <w:r w:rsidRPr="00D37B03">
        <w:rPr>
          <w:rStyle w:val="StyleUnderline"/>
        </w:rPr>
        <w:t>to encourage the U.S. to lift sanctions</w:t>
      </w:r>
      <w:r w:rsidRPr="00D37B03">
        <w:t>. But what happens now that the natural resources deal looks to have been abandoned? There are two possibilities: either Trump pursues Russia talks without Ukraine at the table; or he washes his hands of the entire conflict.</w:t>
      </w:r>
    </w:p>
    <w:p w14:paraId="7764EE37" w14:textId="77777777" w:rsidR="00D37B03" w:rsidRPr="00D37B03" w:rsidRDefault="00D37B03" w:rsidP="00D37B03">
      <w:pPr>
        <w:pStyle w:val="Heading3"/>
      </w:pPr>
      <w:r w:rsidRPr="00D37B03">
        <w:t>Link---Fossil Fuels---2NC/1NR</w:t>
      </w:r>
    </w:p>
    <w:p w14:paraId="76139E00" w14:textId="77777777" w:rsidR="00D37B03" w:rsidRPr="00D37B03" w:rsidRDefault="00D37B03" w:rsidP="00D37B03">
      <w:pPr>
        <w:pStyle w:val="Heading4"/>
      </w:pPr>
      <w:r w:rsidRPr="00D37B03">
        <w:t>The U.S. and Russia are prioritizing cooperation on Arctic fossil fuel development. Maintaining that is key to broader relations, but the plan breaks it.</w:t>
      </w:r>
    </w:p>
    <w:p w14:paraId="69A16719" w14:textId="77777777" w:rsidR="00D37B03" w:rsidRPr="00D37B03" w:rsidRDefault="00D37B03" w:rsidP="00D37B03">
      <w:r w:rsidRPr="00D37B03">
        <w:rPr>
          <w:rStyle w:val="Style13ptBold"/>
        </w:rPr>
        <w:t>Aris 25</w:t>
      </w:r>
      <w:r w:rsidRPr="00D37B03">
        <w:t xml:space="preserve"> – Editor and Russia Journalist at BNE News, MSc in Diplomacy from Imperial College London.</w:t>
      </w:r>
    </w:p>
    <w:p w14:paraId="6FFD2915" w14:textId="77777777" w:rsidR="00D37B03" w:rsidRPr="00D37B03" w:rsidRDefault="00D37B03" w:rsidP="00D37B03">
      <w:r w:rsidRPr="00D37B03">
        <w:t>Ben Aris, “Trump interested in jointly developing Arctic oil and gas with Russia,” BNE News, 02-20-2025, https://www.intellinews.com/trump-interested-in-jointly-developing-arctic-oil-and-gas-with-russia-368023/</w:t>
      </w:r>
    </w:p>
    <w:p w14:paraId="5E1E0642" w14:textId="77777777" w:rsidR="00D37B03" w:rsidRPr="00D37B03" w:rsidRDefault="00D37B03" w:rsidP="00D37B03">
      <w:r w:rsidRPr="00D37B03">
        <w:rPr>
          <w:rStyle w:val="StyleUnderline"/>
        </w:rPr>
        <w:t xml:space="preserve">The US and Russia are looking at </w:t>
      </w:r>
      <w:r w:rsidRPr="00D37B03">
        <w:rPr>
          <w:rStyle w:val="Emphasis"/>
        </w:rPr>
        <w:t>joint energy projects in the Arctic</w:t>
      </w:r>
      <w:r w:rsidRPr="00D37B03">
        <w:t xml:space="preserve">, </w:t>
      </w:r>
      <w:r w:rsidRPr="00D37B03">
        <w:rPr>
          <w:rStyle w:val="Emphasis"/>
        </w:rPr>
        <w:t>as part of the ceasefire negotiation in Riyadh</w:t>
      </w:r>
      <w:r w:rsidRPr="00D37B03">
        <w:t>, Russia’s sovereign wealth fund boss Kirill Dmitriev told Politico on February 19.</w:t>
      </w:r>
    </w:p>
    <w:p w14:paraId="40E30717" w14:textId="77777777" w:rsidR="00D37B03" w:rsidRPr="00D37B03" w:rsidRDefault="00D37B03" w:rsidP="00D37B03">
      <w:r w:rsidRPr="00D37B03">
        <w:t xml:space="preserve">Kirill Dmitriev, head of the Russian Direct Investment Fund, who participated in the discussions, revealed that the talks were general but covered "specific areas of cooperation" and several members of the US team have admitted that </w:t>
      </w:r>
      <w:r w:rsidRPr="00D37B03">
        <w:rPr>
          <w:rStyle w:val="StyleUnderline"/>
        </w:rPr>
        <w:t>energy was included in the discussion topics</w:t>
      </w:r>
      <w:r w:rsidRPr="00D37B03">
        <w:t>.</w:t>
      </w:r>
    </w:p>
    <w:p w14:paraId="6093D385" w14:textId="77777777" w:rsidR="00D37B03" w:rsidRPr="00D37B03" w:rsidRDefault="00D37B03" w:rsidP="00D37B03">
      <w:r w:rsidRPr="00D37B03">
        <w:t xml:space="preserve">"It was more a general discussion – maybe </w:t>
      </w:r>
      <w:r w:rsidRPr="00D37B03">
        <w:rPr>
          <w:rStyle w:val="StyleUnderline"/>
        </w:rPr>
        <w:t xml:space="preserve">joint projects in the Arctic. We </w:t>
      </w:r>
      <w:r w:rsidRPr="00D37B03">
        <w:rPr>
          <w:rStyle w:val="Emphasis"/>
        </w:rPr>
        <w:t>specifically discussed</w:t>
      </w:r>
      <w:r w:rsidRPr="00D37B03">
        <w:rPr>
          <w:rStyle w:val="StyleUnderline"/>
        </w:rPr>
        <w:t xml:space="preserve"> the Arctic</w:t>
      </w:r>
      <w:r w:rsidRPr="00D37B03">
        <w:t>," Dmitriev said.</w:t>
      </w:r>
    </w:p>
    <w:p w14:paraId="2226912D" w14:textId="77777777" w:rsidR="00D37B03" w:rsidRPr="00D37B03" w:rsidRDefault="00D37B03" w:rsidP="00D37B03">
      <w:pPr>
        <w:rPr>
          <w:sz w:val="16"/>
          <w:szCs w:val="16"/>
        </w:rPr>
      </w:pPr>
      <w:r w:rsidRPr="00D37B03">
        <w:rPr>
          <w:sz w:val="16"/>
          <w:szCs w:val="16"/>
        </w:rPr>
        <w:t>Trump seeks to expand American influence in the Arctic and has considered purchasing Greenland from Denmark, or even taking it by force, because of its strategic location as well as its large deposits of underdeveloped natural resources.</w:t>
      </w:r>
    </w:p>
    <w:p w14:paraId="3C9C287D" w14:textId="77777777" w:rsidR="00D37B03" w:rsidRPr="00D37B03" w:rsidRDefault="00D37B03" w:rsidP="00D37B03">
      <w:pPr>
        <w:rPr>
          <w:sz w:val="16"/>
          <w:szCs w:val="16"/>
        </w:rPr>
      </w:pPr>
      <w:r w:rsidRPr="00D37B03">
        <w:rPr>
          <w:sz w:val="16"/>
          <w:szCs w:val="16"/>
        </w:rPr>
        <w:t>Previously, ExxonMobil collaborated with Russia's state company Rosneft on Arctic hydrocarbon exploration but exited the project in 2018 due to sanctions. Most of Russia’s gas was exported to Europe from the Arctic regions of the Yamal peninsula, the youngest of Russia’s vast gas fields.</w:t>
      </w:r>
    </w:p>
    <w:p w14:paraId="4DCA25A4" w14:textId="77777777" w:rsidR="00D37B03" w:rsidRPr="00D37B03" w:rsidRDefault="00D37B03" w:rsidP="00D37B03">
      <w:pPr>
        <w:rPr>
          <w:sz w:val="16"/>
          <w:szCs w:val="16"/>
        </w:rPr>
      </w:pPr>
      <w:r w:rsidRPr="00D37B03">
        <w:rPr>
          <w:sz w:val="16"/>
          <w:szCs w:val="16"/>
        </w:rPr>
        <w:t>The US educated Dmitriev is Russia’s deal-maker-in-chief and worked on several US-funded projects to develop Russia’s capital markets in the 1990s before taking over the sovereign wealth fund in 2011. He has extensive connections amongst leading US funds as well as good relations with sovereign wealth funds in the Middle East.</w:t>
      </w:r>
    </w:p>
    <w:p w14:paraId="5F12E370" w14:textId="77777777" w:rsidR="00D37B03" w:rsidRPr="00D37B03" w:rsidRDefault="00D37B03" w:rsidP="00D37B03">
      <w:pPr>
        <w:rPr>
          <w:sz w:val="16"/>
          <w:szCs w:val="16"/>
        </w:rPr>
      </w:pPr>
      <w:r w:rsidRPr="00D37B03">
        <w:rPr>
          <w:sz w:val="16"/>
          <w:szCs w:val="16"/>
        </w:rPr>
        <w:t>Notably one of the less high-profile members of the five-man Russian delegation to the Riyadh talks is Vladimir Proskuryakov who works in the Russian Embassy in Canada and specializes in Arctic affairs. The delegation is led by veteran diplomats Russian Foreign Minister Sergei Lavrov and Putin’s foreign policy advisor Yuri Ushakov, so the presence of a low-profile Arctic specialist on the small team is surprising.</w:t>
      </w:r>
    </w:p>
    <w:p w14:paraId="72AC17E0" w14:textId="77777777" w:rsidR="00D37B03" w:rsidRPr="00D37B03" w:rsidRDefault="00D37B03" w:rsidP="00D37B03">
      <w:pPr>
        <w:rPr>
          <w:rStyle w:val="StyleUnderline"/>
        </w:rPr>
      </w:pPr>
      <w:r w:rsidRPr="00D37B03">
        <w:t xml:space="preserve">However, Secretary of State Marco Rubio, who led the US delegation in the talks, hinted that </w:t>
      </w:r>
      <w:r w:rsidRPr="00D37B03">
        <w:rPr>
          <w:rStyle w:val="Emphasis"/>
        </w:rPr>
        <w:t>business was high on the agenda</w:t>
      </w:r>
      <w:r w:rsidRPr="00D37B03">
        <w:t xml:space="preserve"> </w:t>
      </w:r>
      <w:r w:rsidRPr="00D37B03">
        <w:rPr>
          <w:rStyle w:val="StyleUnderline"/>
        </w:rPr>
        <w:t>and said that ending the conflict could “</w:t>
      </w:r>
      <w:r w:rsidRPr="00D37B03">
        <w:rPr>
          <w:rStyle w:val="Emphasis"/>
        </w:rPr>
        <w:t>unlock a historic US-Russia economic alliance</w:t>
      </w:r>
      <w:r w:rsidRPr="00D37B03">
        <w:rPr>
          <w:rStyle w:val="StyleUnderline"/>
        </w:rPr>
        <w:t>”.</w:t>
      </w:r>
    </w:p>
    <w:p w14:paraId="4F1CE48F" w14:textId="77777777" w:rsidR="00D37B03" w:rsidRPr="00D37B03" w:rsidRDefault="00D37B03" w:rsidP="00D37B03">
      <w:r w:rsidRPr="00D37B03">
        <w:rPr>
          <w:rStyle w:val="StyleUnderline"/>
        </w:rPr>
        <w:t>Trump has voted to make the US rich again by unlocking its “black goal” and campaigned under the slogan of “drill, baby, drill” as he intends to massively expand America’s oil production</w:t>
      </w:r>
      <w:r w:rsidRPr="00D37B03">
        <w:t>. Amongst his first acts as president was to withdraw from the Paris Agreement and so end the US commitment to reduce the use and production of fossil fuels.</w:t>
      </w:r>
    </w:p>
    <w:p w14:paraId="22792947" w14:textId="77777777" w:rsidR="00D37B03" w:rsidRPr="00D37B03" w:rsidRDefault="00D37B03" w:rsidP="00D37B03">
      <w:pPr>
        <w:rPr>
          <w:rStyle w:val="StyleUnderline"/>
        </w:rPr>
      </w:pPr>
      <w:r w:rsidRPr="00D37B03">
        <w:t xml:space="preserve">With the Western Siberian oil fields in decline, </w:t>
      </w:r>
      <w:r w:rsidRPr="00D37B03">
        <w:rPr>
          <w:rStyle w:val="StyleUnderline"/>
        </w:rPr>
        <w:t>the main source of production for most of the Soviet-era and the Eastern Siberian fields underdeveloped and lacking transport infrastructure, the attention has shifter the vast deposits in the Arctic regions and the Yamal peninsula, which current account for the bulk of Russia’s proven reserves.</w:t>
      </w:r>
    </w:p>
    <w:p w14:paraId="1D314EC7" w14:textId="77777777" w:rsidR="00D37B03" w:rsidRPr="00D37B03" w:rsidRDefault="00D37B03" w:rsidP="00D37B03">
      <w:pPr>
        <w:pStyle w:val="Heading3"/>
      </w:pPr>
    </w:p>
    <w:p w14:paraId="07A7F4CC" w14:textId="77777777" w:rsidR="00D37B03" w:rsidRPr="00D37B03" w:rsidRDefault="00D37B03" w:rsidP="00D37B03">
      <w:pPr>
        <w:pStyle w:val="Heading3"/>
      </w:pPr>
      <w:r w:rsidRPr="00D37B03">
        <w:t>Link---Military Activity (General)---2NC/1NR</w:t>
      </w:r>
    </w:p>
    <w:p w14:paraId="5166FB0B" w14:textId="77777777" w:rsidR="00D37B03" w:rsidRPr="00D37B03" w:rsidRDefault="00D37B03" w:rsidP="00D37B03">
      <w:pPr>
        <w:pStyle w:val="Heading4"/>
      </w:pPr>
      <w:r w:rsidRPr="00D37B03">
        <w:t>Military activity in the Arctic would end cooperation with Russia, no matter the size.</w:t>
      </w:r>
    </w:p>
    <w:p w14:paraId="76B9B307" w14:textId="77777777" w:rsidR="00D37B03" w:rsidRPr="00D37B03" w:rsidRDefault="00D37B03" w:rsidP="00D37B03">
      <w:r w:rsidRPr="00D37B03">
        <w:rPr>
          <w:rStyle w:val="Style13ptBold"/>
        </w:rPr>
        <w:t>Åtland 14</w:t>
      </w:r>
      <w:r w:rsidRPr="00D37B03">
        <w:t xml:space="preserve"> – Senior Research Fellow with the Norwegian Defence Research Establishment, PhD in Political Science from the University of Tromsø, M.A. in Russian Studies from the University of Oslo.</w:t>
      </w:r>
    </w:p>
    <w:p w14:paraId="4D16122C" w14:textId="77777777" w:rsidR="00D37B03" w:rsidRPr="00D37B03" w:rsidRDefault="00D37B03" w:rsidP="00D37B03">
      <w:r w:rsidRPr="00D37B03">
        <w:t>Kristian Åtland, “Russian-Western Relations in the Arctic: Perceptions, Policies, and Prospects,” European Leadership Network, 03-25-2014, https://europeanleadershipnetwork.org/commentary/russian-western-relations-in-the-arctic-perceptions-policies-and-prospects/</w:t>
      </w:r>
    </w:p>
    <w:p w14:paraId="62C3FAEC" w14:textId="77777777" w:rsidR="00D37B03" w:rsidRPr="00D37B03" w:rsidRDefault="00D37B03" w:rsidP="00D37B03">
      <w:r w:rsidRPr="00D37B03">
        <w:rPr>
          <w:rStyle w:val="StyleUnderline"/>
        </w:rPr>
        <w:t xml:space="preserve">Russian policymakers and media have in recent years had a tendency to portray </w:t>
      </w:r>
      <w:r w:rsidRPr="00D37B03">
        <w:rPr>
          <w:rStyle w:val="Emphasis"/>
        </w:rPr>
        <w:t>any foreign military activity</w:t>
      </w:r>
      <w:r w:rsidRPr="00D37B03">
        <w:t xml:space="preserve"> </w:t>
      </w:r>
      <w:r w:rsidRPr="00D37B03">
        <w:rPr>
          <w:rStyle w:val="StyleUnderline"/>
        </w:rPr>
        <w:t xml:space="preserve">in the Arctic as </w:t>
      </w:r>
      <w:r w:rsidRPr="00D37B03">
        <w:rPr>
          <w:rStyle w:val="Emphasis"/>
        </w:rPr>
        <w:t>hostile</w:t>
      </w:r>
      <w:r w:rsidRPr="00D37B03">
        <w:rPr>
          <w:rStyle w:val="StyleUnderline"/>
        </w:rPr>
        <w:t xml:space="preserve"> and </w:t>
      </w:r>
      <w:r w:rsidRPr="00D37B03">
        <w:rPr>
          <w:rStyle w:val="Emphasis"/>
        </w:rPr>
        <w:t>provocative</w:t>
      </w:r>
      <w:r w:rsidRPr="00D37B03">
        <w:rPr>
          <w:rStyle w:val="StyleUnderline"/>
        </w:rPr>
        <w:t xml:space="preserve">, even when such activity takes place </w:t>
      </w:r>
      <w:r w:rsidRPr="00D37B03">
        <w:rPr>
          <w:rStyle w:val="Emphasis"/>
        </w:rPr>
        <w:t>well outside the country’s territorial waters</w:t>
      </w:r>
      <w:r w:rsidRPr="00D37B03">
        <w:t xml:space="preserve"> </w:t>
      </w:r>
      <w:r w:rsidRPr="00D37B03">
        <w:rPr>
          <w:rStyle w:val="StyleUnderline"/>
        </w:rPr>
        <w:t xml:space="preserve">or </w:t>
      </w:r>
      <w:r w:rsidRPr="00D37B03">
        <w:rPr>
          <w:rStyle w:val="Emphasis"/>
        </w:rPr>
        <w:t>airspace</w:t>
      </w:r>
      <w:r w:rsidRPr="00D37B03">
        <w:rPr>
          <w:rStyle w:val="StyleUnderline"/>
        </w:rPr>
        <w:t xml:space="preserve"> and </w:t>
      </w:r>
      <w:r w:rsidRPr="00D37B03">
        <w:rPr>
          <w:rStyle w:val="Emphasis"/>
        </w:rPr>
        <w:t>does not infringe on recognized Russian rights</w:t>
      </w:r>
      <w:r w:rsidRPr="00D37B03">
        <w:t xml:space="preserve">. </w:t>
      </w:r>
      <w:r w:rsidRPr="00D37B03">
        <w:rPr>
          <w:rStyle w:val="StyleUnderline"/>
        </w:rPr>
        <w:t xml:space="preserve">The Russians are concerned that foreign state or non-state actors may try to </w:t>
      </w:r>
      <w:r w:rsidRPr="00D37B03">
        <w:rPr>
          <w:rStyle w:val="Emphasis"/>
        </w:rPr>
        <w:t>take control of natural resources</w:t>
      </w:r>
      <w:r w:rsidRPr="00D37B03">
        <w:rPr>
          <w:rStyle w:val="StyleUnderline"/>
        </w:rPr>
        <w:t xml:space="preserve"> and/or </w:t>
      </w:r>
      <w:r w:rsidRPr="00D37B03">
        <w:rPr>
          <w:rStyle w:val="Emphasis"/>
        </w:rPr>
        <w:t>shipping lanes rightfully belonging to the Russian Federation</w:t>
      </w:r>
      <w:r w:rsidRPr="00D37B03">
        <w:t>. According to a recent statement by Nikolai Patrushev, Secretary of the Russian Security Council, the United States, Norway, Denmark, and Canada are pursuing “a common and coordinated policy aimed at denying Russia access to the riches of the Arctic continental shelf”. In a somewhat similar manner, Canada’s Prime Minister, Stephen Harper, has stated on several occasions that his country faces “</w:t>
      </w:r>
      <w:r w:rsidRPr="00D37B03">
        <w:rPr>
          <w:rStyle w:val="StyleUnderline"/>
        </w:rPr>
        <w:t>increasingly aggressive Russian actions</w:t>
      </w:r>
      <w:r w:rsidRPr="00D37B03">
        <w:t>”, necessitating adequate defensive measures.</w:t>
      </w:r>
    </w:p>
    <w:p w14:paraId="137E20E1" w14:textId="77777777" w:rsidR="00D37B03" w:rsidRPr="00D37B03" w:rsidRDefault="00D37B03" w:rsidP="00D37B03">
      <w:pPr>
        <w:rPr>
          <w:rStyle w:val="StyleUnderline"/>
        </w:rPr>
      </w:pPr>
      <w:r w:rsidRPr="00D37B03">
        <w:t xml:space="preserve">Obviously, statements such as the ones cited above are often intended for domestic audiences and should not necessarily be taken at face value. At the same time, </w:t>
      </w:r>
      <w:r w:rsidRPr="00D37B03">
        <w:rPr>
          <w:rStyle w:val="StyleUnderline"/>
        </w:rPr>
        <w:t xml:space="preserve">there are </w:t>
      </w:r>
      <w:r w:rsidRPr="00D37B03">
        <w:rPr>
          <w:rStyle w:val="Emphasis"/>
        </w:rPr>
        <w:t>many indications</w:t>
      </w:r>
      <w:r w:rsidRPr="00D37B03">
        <w:rPr>
          <w:rStyle w:val="StyleUnderline"/>
        </w:rPr>
        <w:t xml:space="preserve"> that the </w:t>
      </w:r>
      <w:r w:rsidRPr="00D37B03">
        <w:rPr>
          <w:rStyle w:val="Emphasis"/>
        </w:rPr>
        <w:t>security concerns are genuine</w:t>
      </w:r>
      <w:r w:rsidRPr="00D37B03">
        <w:t xml:space="preserve">, </w:t>
      </w:r>
      <w:r w:rsidRPr="00D37B03">
        <w:rPr>
          <w:rStyle w:val="StyleUnderline"/>
        </w:rPr>
        <w:t xml:space="preserve">and that </w:t>
      </w:r>
      <w:r w:rsidRPr="00D37B03">
        <w:rPr>
          <w:rStyle w:val="Emphasis"/>
        </w:rPr>
        <w:t>fear is a factor in Arctic politics</w:t>
      </w:r>
      <w:r w:rsidRPr="00D37B03">
        <w:t xml:space="preserve"> also in 2014. </w:t>
      </w:r>
      <w:r w:rsidRPr="00D37B03">
        <w:rPr>
          <w:rStyle w:val="StyleUnderline"/>
        </w:rPr>
        <w:t xml:space="preserve">Many Arctic states are concerned that their neighbors or outside actors may attempt to </w:t>
      </w:r>
      <w:r w:rsidRPr="00D37B03">
        <w:rPr>
          <w:rStyle w:val="Emphasis"/>
        </w:rPr>
        <w:t>infringe on their rights and interests</w:t>
      </w:r>
      <w:r w:rsidRPr="00D37B03">
        <w:t xml:space="preserve">, </w:t>
      </w:r>
      <w:r w:rsidRPr="00D37B03">
        <w:rPr>
          <w:rStyle w:val="Emphasis"/>
        </w:rPr>
        <w:t>including the access to natural resources</w:t>
      </w:r>
      <w:r w:rsidRPr="00D37B03">
        <w:t xml:space="preserve"> </w:t>
      </w:r>
      <w:r w:rsidRPr="00D37B03">
        <w:rPr>
          <w:rStyle w:val="StyleUnderline"/>
        </w:rPr>
        <w:t xml:space="preserve">or </w:t>
      </w:r>
      <w:r w:rsidRPr="00D37B03">
        <w:rPr>
          <w:rStyle w:val="Emphasis"/>
        </w:rPr>
        <w:t>shipping lanes</w:t>
      </w:r>
      <w:r w:rsidRPr="00D37B03">
        <w:t xml:space="preserve"> </w:t>
      </w:r>
      <w:r w:rsidRPr="00D37B03">
        <w:rPr>
          <w:rStyle w:val="StyleUnderline"/>
        </w:rPr>
        <w:t xml:space="preserve">of </w:t>
      </w:r>
      <w:r w:rsidRPr="00D37B03">
        <w:rPr>
          <w:rStyle w:val="Emphasis"/>
        </w:rPr>
        <w:t>considerable value</w:t>
      </w:r>
      <w:r w:rsidRPr="00D37B03">
        <w:t xml:space="preserve"> </w:t>
      </w:r>
      <w:r w:rsidRPr="00D37B03">
        <w:rPr>
          <w:rStyle w:val="StyleUnderline"/>
        </w:rPr>
        <w:t>to their national economies</w:t>
      </w:r>
      <w:r w:rsidRPr="00D37B03">
        <w:t xml:space="preserve">. </w:t>
      </w:r>
      <w:r w:rsidRPr="00D37B03">
        <w:rPr>
          <w:rStyle w:val="Emphasis"/>
        </w:rPr>
        <w:t>None of the states that surround</w:t>
      </w:r>
      <w:r w:rsidRPr="00D37B03">
        <w:rPr>
          <w:rStyle w:val="StyleUnderline"/>
        </w:rPr>
        <w:t xml:space="preserve"> the Arctic Ocean exclude the possibility of interstate disputes in the region, and </w:t>
      </w:r>
      <w:r w:rsidRPr="00D37B03">
        <w:rPr>
          <w:rStyle w:val="Emphasis"/>
        </w:rPr>
        <w:t>none of them are willing to rely on anyone except</w:t>
      </w:r>
      <w:r w:rsidRPr="00D37B03">
        <w:rPr>
          <w:rStyle w:val="StyleUnderline"/>
        </w:rPr>
        <w:t xml:space="preserve"> themselves to protect their northern maritime borders, sovereignty, and sovereign rights.</w:t>
      </w:r>
    </w:p>
    <w:p w14:paraId="68C015DA" w14:textId="77777777" w:rsidR="00D37B03" w:rsidRPr="00D37B03" w:rsidRDefault="00D37B03" w:rsidP="00D37B03">
      <w:r w:rsidRPr="00D37B03">
        <w:rPr>
          <w:rStyle w:val="StyleUnderline"/>
        </w:rPr>
        <w:t>For Russia</w:t>
      </w:r>
      <w:r w:rsidRPr="00D37B03">
        <w:t xml:space="preserve"> as well as for other Arctic rim states, </w:t>
      </w:r>
      <w:r w:rsidRPr="00D37B03">
        <w:rPr>
          <w:rStyle w:val="StyleUnderline"/>
        </w:rPr>
        <w:t xml:space="preserve">the </w:t>
      </w:r>
      <w:r w:rsidRPr="00D37B03">
        <w:rPr>
          <w:rStyle w:val="Emphasis"/>
        </w:rPr>
        <w:t>stakes are undoubtedly high</w:t>
      </w:r>
      <w:r w:rsidRPr="00D37B03">
        <w:t xml:space="preserve">. </w:t>
      </w:r>
      <w:r w:rsidRPr="00D37B03">
        <w:rPr>
          <w:rStyle w:val="StyleUnderline"/>
        </w:rPr>
        <w:t>It is estimated that some 30 per cent of the world’s undiscovered reserves of natural gas, and 13 per cent of the undiscovered reserves of oil, are located north of the Arctic Circle</w:t>
      </w:r>
      <w:r w:rsidRPr="00D37B03">
        <w:t>. Among the areas specified for future development are Russia’s Yamal Peninsula in northwestern Siberia and the continental shelf in the Barents and Kara Seas. In a more distant future, petroleum operations in areas further north and east may become a reality. Russia will soon claim ownership to a shelf area of 1.2 million square kilometers (460,000 square miles) between the outer limits of the country’s current 200-nautical-mile economic zone and the North Pole. Efforts are also taken to facilitate an increase in ship traffic along the northern coast of the Eurasian continent. The annual number of passages along this northern waterway is still fairly modest (71 in 2013), but cargo volumes are growing year by year.</w:t>
      </w:r>
    </w:p>
    <w:p w14:paraId="2C133C4A" w14:textId="77777777" w:rsidR="00D37B03" w:rsidRPr="00D37B03" w:rsidRDefault="00D37B03" w:rsidP="00D37B03">
      <w:r w:rsidRPr="00D37B03">
        <w:rPr>
          <w:rStyle w:val="StyleUnderline"/>
        </w:rPr>
        <w:t>The Arctic coastal states’ security concerns</w:t>
      </w:r>
      <w:r w:rsidRPr="00D37B03">
        <w:t xml:space="preserve"> on the northern frontier </w:t>
      </w:r>
      <w:r w:rsidRPr="00D37B03">
        <w:rPr>
          <w:rStyle w:val="StyleUnderline"/>
        </w:rPr>
        <w:t xml:space="preserve">are shaped not only by the region’s emerging role as an arena for economic and industrial activity, but also by the region’s place in the </w:t>
      </w:r>
      <w:r w:rsidRPr="00D37B03">
        <w:rPr>
          <w:rStyle w:val="Emphasis"/>
        </w:rPr>
        <w:t>nuclear deterrence strategies of Russia</w:t>
      </w:r>
      <w:r w:rsidRPr="00D37B03">
        <w:t xml:space="preserve"> and the United States. During the Cold War, the Soviet Union and the United States developed long-range nuclear weapons that could be launched across the Arctic Ocean, either from locations on land, from the sea, or from the air. The number of deployed warheads has been reduced significantly since then, but all elements of the nuclear triads are still in operation and thus relevant to the security situation in the region. The weapons have also become more sophisticated, most notably with the development of land- and sea-based anti-ballistic missile (ABM) systems, particularly after the collapse of the ABM Treaty regime in the early 2000s. The latter development is likely to remain a source of contention between the United States and Russia, which sees sea-based ABM systems as a potential threat to its nuclear deterrent in the Arctic.</w:t>
      </w:r>
    </w:p>
    <w:p w14:paraId="78FCB287" w14:textId="77777777" w:rsidR="00D37B03" w:rsidRPr="00D37B03" w:rsidRDefault="00D37B03" w:rsidP="00D37B03">
      <w:pPr>
        <w:rPr>
          <w:rStyle w:val="StyleUnderline"/>
        </w:rPr>
      </w:pPr>
      <w:r w:rsidRPr="00D37B03">
        <w:t xml:space="preserve">When developing strategies to cope with future threats that might arise, </w:t>
      </w:r>
      <w:r w:rsidRPr="00D37B03">
        <w:rPr>
          <w:rStyle w:val="StyleUnderline"/>
        </w:rPr>
        <w:t xml:space="preserve">security analysts have a </w:t>
      </w:r>
      <w:r w:rsidRPr="00D37B03">
        <w:rPr>
          <w:rStyle w:val="Emphasis"/>
        </w:rPr>
        <w:t>tendency to “assume the worst”,</w:t>
      </w:r>
      <w:r w:rsidRPr="00D37B03">
        <w:t xml:space="preserve"> </w:t>
      </w:r>
      <w:r w:rsidRPr="00D37B03">
        <w:rPr>
          <w:rStyle w:val="StyleUnderline"/>
        </w:rPr>
        <w:t>that is, scenarios that do not necessarily reflect the current state of affairs</w:t>
      </w:r>
      <w:r w:rsidRPr="00D37B03">
        <w:t xml:space="preserve">. </w:t>
      </w:r>
      <w:r w:rsidRPr="00D37B03">
        <w:rPr>
          <w:rStyle w:val="StyleUnderline"/>
        </w:rPr>
        <w:t xml:space="preserve">Not knowing the (future) intentions of their neighbors or outside actors, they are afraid to risk shortfalls in military capability, and may </w:t>
      </w:r>
      <w:r w:rsidRPr="00D37B03">
        <w:rPr>
          <w:rStyle w:val="Emphasis"/>
        </w:rPr>
        <w:t>therefore chose to “play it safe”.</w:t>
      </w:r>
      <w:r w:rsidRPr="00D37B03">
        <w:t xml:space="preserve"> </w:t>
      </w:r>
      <w:r w:rsidRPr="00D37B03">
        <w:rPr>
          <w:rStyle w:val="StyleUnderline"/>
        </w:rPr>
        <w:t xml:space="preserve">Based on their own interpretation of other actors’ intentions and military potential, they may advocate measures to </w:t>
      </w:r>
      <w:r w:rsidRPr="00D37B03">
        <w:rPr>
          <w:rStyle w:val="Emphasis"/>
        </w:rPr>
        <w:t>strengthen domestic military capabilities</w:t>
      </w:r>
      <w:r w:rsidRPr="00D37B03">
        <w:t xml:space="preserve">. Once implemented, </w:t>
      </w:r>
      <w:r w:rsidRPr="00D37B03">
        <w:rPr>
          <w:rStyle w:val="StyleUnderline"/>
        </w:rPr>
        <w:t xml:space="preserve">these measures may be perceived by other states as potentially threatening, and lead to </w:t>
      </w:r>
      <w:r w:rsidRPr="00D37B03">
        <w:rPr>
          <w:rStyle w:val="Emphasis"/>
        </w:rPr>
        <w:t>military or other counter-measures</w:t>
      </w:r>
      <w:r w:rsidRPr="00D37B03">
        <w:rPr>
          <w:rStyle w:val="StyleUnderline"/>
        </w:rPr>
        <w:t xml:space="preserve">. In </w:t>
      </w:r>
      <w:r w:rsidRPr="00D37B03">
        <w:t>the International Relations literature,</w:t>
      </w:r>
      <w:r w:rsidRPr="00D37B03">
        <w:rPr>
          <w:rStyle w:val="StyleUnderline"/>
        </w:rPr>
        <w:t xml:space="preserve"> this phenomenon is often referred to as “</w:t>
      </w:r>
      <w:r w:rsidRPr="00D37B03">
        <w:rPr>
          <w:rStyle w:val="Emphasis"/>
        </w:rPr>
        <w:t>the security dilemma</w:t>
      </w:r>
      <w:r w:rsidRPr="00D37B03">
        <w:rPr>
          <w:rStyle w:val="StyleUnderline"/>
        </w:rPr>
        <w:t>”.</w:t>
      </w:r>
    </w:p>
    <w:p w14:paraId="1159E878" w14:textId="77777777" w:rsidR="00D37B03" w:rsidRPr="00D37B03" w:rsidRDefault="00D37B03" w:rsidP="00D37B03"/>
    <w:p w14:paraId="41380E26" w14:textId="77777777" w:rsidR="00D37B03" w:rsidRPr="00D37B03" w:rsidRDefault="00D37B03" w:rsidP="00D37B03">
      <w:pPr>
        <w:pStyle w:val="Heading4"/>
      </w:pPr>
      <w:r w:rsidRPr="00D37B03">
        <w:t>Russia would react to the plan aggressively.</w:t>
      </w:r>
    </w:p>
    <w:p w14:paraId="1E839762"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39533A55"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48F19D67" w14:textId="77777777" w:rsidR="00D37B03" w:rsidRPr="00D37B03" w:rsidRDefault="00D37B03" w:rsidP="00D37B03">
      <w:r w:rsidRPr="00D37B03">
        <w:t xml:space="preserve">Could </w:t>
      </w:r>
      <w:r w:rsidRPr="00D37B03">
        <w:rPr>
          <w:rStyle w:val="StyleUnderline"/>
        </w:rPr>
        <w:t xml:space="preserve">there be a circumstance in the future under which Russia might react in the Arctic as </w:t>
      </w:r>
      <w:r w:rsidRPr="00D37B03">
        <w:rPr>
          <w:rStyle w:val="Emphasis"/>
        </w:rPr>
        <w:t>suddenly</w:t>
      </w:r>
      <w:r w:rsidRPr="00D37B03">
        <w:rPr>
          <w:rStyle w:val="StyleUnderline"/>
        </w:rPr>
        <w:t xml:space="preserve"> and </w:t>
      </w:r>
      <w:r w:rsidRPr="00D37B03">
        <w:rPr>
          <w:rStyle w:val="Emphasis"/>
        </w:rPr>
        <w:t>aggressively</w:t>
      </w:r>
      <w:r w:rsidRPr="00D37B03">
        <w:rPr>
          <w:rStyle w:val="StyleUnderline"/>
        </w:rPr>
        <w:t xml:space="preserve"> as it </w:t>
      </w:r>
      <w:r w:rsidRPr="00D37B03">
        <w:rPr>
          <w:rStyle w:val="Emphasis"/>
        </w:rPr>
        <w:t>did in Ukraine</w:t>
      </w:r>
      <w:r w:rsidRPr="00D37B03">
        <w:t xml:space="preserve">? The fourth factor we discuss relates to the possibility that </w:t>
      </w:r>
      <w:r w:rsidRPr="00D37B03">
        <w:rPr>
          <w:rStyle w:val="StyleUnderline"/>
        </w:rPr>
        <w:t xml:space="preserve">Russia may come to </w:t>
      </w:r>
      <w:r w:rsidRPr="00D37B03">
        <w:rPr>
          <w:rStyle w:val="Emphasis"/>
        </w:rPr>
        <w:t>see an immediate threat</w:t>
      </w:r>
      <w:r w:rsidRPr="00D37B03">
        <w:rPr>
          <w:rStyle w:val="StyleUnderline"/>
        </w:rPr>
        <w:t xml:space="preserve"> in the Arctic and </w:t>
      </w:r>
      <w:r w:rsidRPr="00D37B03">
        <w:rPr>
          <w:rStyle w:val="Emphasis"/>
        </w:rPr>
        <w:t>respond by military means</w:t>
      </w:r>
      <w:r w:rsidRPr="00D37B03">
        <w:t xml:space="preserve">. Although there are “. . . a wide spectrum of potential challenges and threats to the security of Russia . . . being formed in the Arctic,” as Russian Vice Minister of Defense Nikolay Pankov put it in 2015,70 we </w:t>
      </w:r>
      <w:r w:rsidRPr="00D37B03">
        <w:rPr>
          <w:rStyle w:val="StyleUnderline"/>
        </w:rPr>
        <w:t xml:space="preserve">focus on NATO in particular because of a potential </w:t>
      </w:r>
      <w:r w:rsidRPr="00D37B03">
        <w:rPr>
          <w:rStyle w:val="Emphasis"/>
        </w:rPr>
        <w:t>spill-over of current tensions</w:t>
      </w:r>
      <w:r w:rsidRPr="00D37B03">
        <w:t xml:space="preserve"> in eastern Europe and around the Baltic</w:t>
      </w:r>
      <w:r w:rsidRPr="00D37B03">
        <w:rPr>
          <w:rStyle w:val="StyleUnderline"/>
        </w:rPr>
        <w:t xml:space="preserve">, as well as evidence that Russian leadership is </w:t>
      </w:r>
      <w:r w:rsidRPr="00D37B03">
        <w:rPr>
          <w:rStyle w:val="Emphasis"/>
        </w:rPr>
        <w:t>fearful of a Northern encirclement of Russia</w:t>
      </w:r>
      <w:r w:rsidRPr="00D37B03">
        <w:rPr>
          <w:rStyle w:val="StyleUnderline"/>
        </w:rPr>
        <w:t xml:space="preserve">. </w:t>
      </w:r>
      <w:r w:rsidRPr="00D37B03">
        <w:t xml:space="preserve">We first examine why </w:t>
      </w:r>
      <w:r w:rsidRPr="00D37B03">
        <w:rPr>
          <w:rStyle w:val="StyleUnderline"/>
        </w:rPr>
        <w:t>the Kremlin would pursue a potentially costly confrontation in a region</w:t>
      </w:r>
      <w:r w:rsidRPr="00D37B03">
        <w:t xml:space="preserve"> that, as we have argued in our discussion of the other factors, presents very limited reasons (if any) to </w:t>
      </w:r>
      <w:r w:rsidRPr="00D37B03">
        <w:rPr>
          <w:rStyle w:val="Emphasis"/>
        </w:rPr>
        <w:t>raise geopolitical tensions</w:t>
      </w:r>
      <w:r w:rsidRPr="00D37B03">
        <w:t>. We then turn to some scenarios related to NATO that Russia could employ to justify military response to a threat in the region.</w:t>
      </w:r>
    </w:p>
    <w:p w14:paraId="7830600A" w14:textId="77777777" w:rsidR="00D37B03" w:rsidRPr="00D37B03" w:rsidRDefault="00D37B03" w:rsidP="00D37B03">
      <w:r w:rsidRPr="00D37B03">
        <w:rPr>
          <w:rStyle w:val="Emphasis"/>
        </w:rPr>
        <w:t>Domestic politics are an important factor</w:t>
      </w:r>
      <w:r w:rsidRPr="00D37B03">
        <w:t xml:space="preserve"> </w:t>
      </w:r>
      <w:r w:rsidRPr="00D37B03">
        <w:rPr>
          <w:rStyle w:val="StyleUnderline"/>
        </w:rPr>
        <w:t>that may play a role in whether Russia would react to a perceived provocation or potential threat to its territory</w:t>
      </w:r>
      <w:r w:rsidRPr="00D37B03">
        <w:t xml:space="preserve">. Russia’s </w:t>
      </w:r>
      <w:r w:rsidRPr="00D37B03">
        <w:rPr>
          <w:rStyle w:val="StyleUnderline"/>
        </w:rPr>
        <w:t>Arctic</w:t>
      </w:r>
      <w:r w:rsidRPr="00D37B03">
        <w:t xml:space="preserve"> covers more than half of Russia’s territory, and </w:t>
      </w:r>
      <w:r w:rsidRPr="00D37B03">
        <w:rPr>
          <w:rStyle w:val="StyleUnderline"/>
        </w:rPr>
        <w:t>provides 20 percent of the nation’s gross domestic product</w:t>
      </w:r>
      <w:r w:rsidRPr="00D37B03">
        <w:t xml:space="preserve">.71 The Soviet Union invested massively in the region and, after the economic difficulties of the 1990s were partly overcome, </w:t>
      </w:r>
      <w:r w:rsidRPr="00D37B03">
        <w:rPr>
          <w:rStyle w:val="StyleUnderline"/>
        </w:rPr>
        <w:t>Putin renewed large-scale investments in the Arctic and its use domestically as a marker of Russian national identity</w:t>
      </w:r>
      <w:r w:rsidRPr="00D37B03">
        <w:t xml:space="preserve">.72 As a result, </w:t>
      </w:r>
      <w:r w:rsidRPr="00D37B03">
        <w:rPr>
          <w:rStyle w:val="StyleUnderline"/>
        </w:rPr>
        <w:t xml:space="preserve">the Arctic is viewed in Russia as an </w:t>
      </w:r>
      <w:r w:rsidRPr="00D37B03">
        <w:rPr>
          <w:rStyle w:val="Emphasis"/>
        </w:rPr>
        <w:t>important domestic issue</w:t>
      </w:r>
      <w:r w:rsidRPr="00D37B03">
        <w:t xml:space="preserve"> </w:t>
      </w:r>
      <w:r w:rsidRPr="00D37B03">
        <w:rPr>
          <w:rStyle w:val="StyleUnderline"/>
        </w:rPr>
        <w:t>before it is viewed through an international or diplomatic lens</w:t>
      </w:r>
      <w:r w:rsidRPr="00D37B03">
        <w:t xml:space="preserve">.73 </w:t>
      </w:r>
      <w:r w:rsidRPr="00D37B03">
        <w:rPr>
          <w:rStyle w:val="StyleUnderline"/>
        </w:rPr>
        <w:t xml:space="preserve">Russia’s Arctic could therefore be used as a </w:t>
      </w:r>
      <w:r w:rsidRPr="00D37B03">
        <w:rPr>
          <w:rStyle w:val="Emphasis"/>
        </w:rPr>
        <w:t>nationalistic stake</w:t>
      </w:r>
      <w:r w:rsidRPr="00D37B03">
        <w:rPr>
          <w:rStyle w:val="StyleUnderline"/>
        </w:rPr>
        <w:t xml:space="preserve"> to </w:t>
      </w:r>
      <w:r w:rsidRPr="00D37B03">
        <w:rPr>
          <w:rStyle w:val="Emphasis"/>
        </w:rPr>
        <w:t>shore up domestic support</w:t>
      </w:r>
      <w:r w:rsidRPr="00D37B03">
        <w:t xml:space="preserve">, </w:t>
      </w:r>
      <w:r w:rsidRPr="00D37B03">
        <w:rPr>
          <w:rStyle w:val="StyleUnderline"/>
        </w:rPr>
        <w:t>particularly in times of political and economic difficulties</w:t>
      </w:r>
      <w:r w:rsidRPr="00D37B03">
        <w:t>.74</w:t>
      </w:r>
    </w:p>
    <w:p w14:paraId="72E167DA" w14:textId="77777777" w:rsidR="00D37B03" w:rsidRPr="00D37B03" w:rsidRDefault="00D37B03" w:rsidP="00D37B03">
      <w:r w:rsidRPr="00D37B03">
        <w:t xml:space="preserve">Several elements suggest that such a strategy is plausible. First, </w:t>
      </w:r>
      <w:r w:rsidRPr="00D37B03">
        <w:rPr>
          <w:rStyle w:val="StyleUnderline"/>
        </w:rPr>
        <w:t>the literature on the “rally-around-the-flag” effect supports the notion that external conflicts boost domestic support for political leaders,</w:t>
      </w:r>
      <w:r w:rsidRPr="00D37B03">
        <w:t xml:space="preserve"> at least in the short term.75 Putin experienced this effect after the Ukraine crisis, when his popularity reached its highest level ever in June 2015, with an 89-percent approval rate—up almost 30 points from 2013.76 A second factor is Putin’s focus on regime survival.77 He is particularly wary of Russia being the location of another “color revolution,” a concern made more immediate by a series of mass street protests in 2011–2012. This issue figures prominently in Russia’s 2015 National Security Strategy and, according to some analysts, was one of the key reasons Russia intervened in Ukraine.78 In this regard, the economic recession in Russia, borne out of Western sanctions in addition to low hydrocarbon prices and capital flight, increases pressure on the Kremlin. A third factor is Putin’s “social contract” with the Russian population that has been in place since his return to the presidency in 2012, promising a great power status for Russia again in exchange for a limitation of individual freedoms.79 Achieving that great power status in the eye of public opinion might involve taking a more assertive stance in the Arctic, particularly if it is in response to a perceived foreign provocation from NATO. A fourth factor is the fact that the West—or, as seems increasingly likely, the European Union80—lifting sanctions against Moscow actually could increase internal pressure on Putin, who has found it convenient to blame Russia’s economic woes on foreign hostility and may have to look for another rallying theme.81</w:t>
      </w:r>
    </w:p>
    <w:p w14:paraId="4C59F8BA" w14:textId="77777777" w:rsidR="00D37B03" w:rsidRPr="00D37B03" w:rsidRDefault="00D37B03" w:rsidP="00D37B03">
      <w:pPr>
        <w:rPr>
          <w:sz w:val="16"/>
          <w:szCs w:val="16"/>
        </w:rPr>
      </w:pPr>
      <w:r w:rsidRPr="00D37B03">
        <w:rPr>
          <w:sz w:val="16"/>
          <w:szCs w:val="16"/>
        </w:rPr>
        <w:t>The likelihood of Putin using the Arctic in such a way seems low, given there is little evidence that public opinion has shaped his foreign policy so far.82 However, public opinion has contributed to shaping some elements of domestic politics—and the Arctic,83 being so closely integrated with Russia’s identity, as well as its economic and military survival, blurs the line between foreign and domestic realms.84 Russia’s “defense” of its Arctic region could therefore be used for domestic purposes, particularly if internal discontent rose to the point where Putin feared for the survival of his regime. Such justification would likely be used in combination with the perception, by both the Kremlin and domestic audiences, of an external threat, lest Putin risk having the population balk at a costly and senseless confrontation with the West at a time of economic difficulties—potentially resulting in precisely the type of internal contestation that the regime most wants to avoid. NATO presents a plausible threat that, from Russia’s perspective, could justify military intervention in the Arctic.</w:t>
      </w:r>
    </w:p>
    <w:p w14:paraId="32A7CC04" w14:textId="77777777" w:rsidR="00D37B03" w:rsidRPr="00D37B03" w:rsidRDefault="00D37B03" w:rsidP="00D37B03">
      <w:r w:rsidRPr="00D37B03">
        <w:rPr>
          <w:rStyle w:val="StyleUnderline"/>
        </w:rPr>
        <w:t xml:space="preserve">There are a number of ways in which Russia could claim that NATO </w:t>
      </w:r>
      <w:r w:rsidRPr="00D37B03">
        <w:rPr>
          <w:rStyle w:val="Emphasis"/>
        </w:rPr>
        <w:t>displays an aggressive intent in the Arctic</w:t>
      </w:r>
      <w:r w:rsidRPr="00D37B03">
        <w:t xml:space="preserve">; </w:t>
      </w:r>
      <w:r w:rsidRPr="00D37B03">
        <w:rPr>
          <w:rStyle w:val="StyleUnderline"/>
        </w:rPr>
        <w:t xml:space="preserve">for example, </w:t>
      </w:r>
      <w:r w:rsidRPr="00D37B03">
        <w:rPr>
          <w:rStyle w:val="Emphasis"/>
        </w:rPr>
        <w:t>increased military presence</w:t>
      </w:r>
      <w:r w:rsidRPr="00D37B03">
        <w:rPr>
          <w:rStyle w:val="StyleUnderline"/>
        </w:rPr>
        <w:t xml:space="preserve"> of NATO members, </w:t>
      </w:r>
      <w:r w:rsidRPr="00D37B03">
        <w:rPr>
          <w:rStyle w:val="Emphasis"/>
        </w:rPr>
        <w:t>or greater NATO involvement</w:t>
      </w:r>
      <w:r w:rsidRPr="00D37B03">
        <w:rPr>
          <w:rStyle w:val="StyleUnderline"/>
        </w:rPr>
        <w:t xml:space="preserve"> as an organization in the region</w:t>
      </w:r>
      <w:r w:rsidRPr="00D37B03">
        <w:t>. Since the mid-2000s, all Arctic nations have undertaken to modernize or augment their Arcticrelevant military assets, not unlike what Russia was doing at the same time.85 In 2009, Norway moved its National Joint Headquarters from the south of the country to Bodø in the North, and invested in new frigates and F-35 Joint Strike Fighters. Denmark established a joint Arctic Command in Nuuk (Greenland) and procured two patrol vessels and four frigates that can all operate in first-year ice.86 Although their efforts do not compare with Russia’s in terms of scale, they have also included large-scale exercises—such as Norway’s March  2015 exercises in Finnmark, the region bordering Russia, which was also its largest winter exercise in that region since 196787—and a higher degree of military cooperation. Sweden, for instance, promotes the creation of a standby Nordic-Baltic Battle Group within Nordic Defense Cooperation (NORDEFCO).88 In March  2015, Denmark, Finland, Iceland, Norway, and Sweden signed an agreement to increase their defense cooperation (and to stand in solidarity with the Baltic states) that they openly described as a reaction to Russia’s actions.89 Russia has responded in a tit-for-tat manner, as when it carried out large-scale maneuvers in May 2015 in an apparent response to the biannual Arctic Challenge exercise carried out by Nordic nations.</w:t>
      </w:r>
      <w:r w:rsidRPr="00D37B03">
        <w:rPr>
          <w:rStyle w:val="StyleUnderline"/>
        </w:rPr>
        <w:t>90 It remains to be seen how it will respond to the United States’ intention</w:t>
      </w:r>
      <w:r w:rsidRPr="00D37B03">
        <w:t xml:space="preserve"> to refurbish the Keflavik Naval Air Station in Iceland, which had been closed in 2006.91te</w:t>
      </w:r>
    </w:p>
    <w:p w14:paraId="6A4A8420" w14:textId="77777777" w:rsidR="00D37B03" w:rsidRPr="00D37B03" w:rsidRDefault="00D37B03" w:rsidP="00D37B03">
      <w:pPr>
        <w:pStyle w:val="Heading3"/>
      </w:pPr>
      <w:r w:rsidRPr="00D37B03">
        <w:t>Link---Space---2NC/1NR</w:t>
      </w:r>
    </w:p>
    <w:p w14:paraId="47BBB530" w14:textId="77777777" w:rsidR="00D37B03" w:rsidRPr="00D37B03" w:rsidRDefault="00D37B03" w:rsidP="00D37B03">
      <w:pPr>
        <w:pStyle w:val="Heading4"/>
      </w:pPr>
      <w:r w:rsidRPr="00D37B03">
        <w:t>The plan is an “existential risk” for Russia.</w:t>
      </w:r>
    </w:p>
    <w:p w14:paraId="0722CC0E" w14:textId="77777777" w:rsidR="00D37B03" w:rsidRPr="00D37B03" w:rsidRDefault="00D37B03" w:rsidP="00D37B03">
      <w:r w:rsidRPr="00D37B03">
        <w:rPr>
          <w:rStyle w:val="Style13ptBold"/>
        </w:rPr>
        <w:t>HNN citing Reilly 24</w:t>
      </w:r>
      <w:r w:rsidRPr="00D37B03">
        <w:t xml:space="preserve"> – an Arctic news service; Professor at the University of Cambridge, PhD from the Scott Polar Research Institute and MPhil in International Relations from the University of Cambridge.</w:t>
      </w:r>
    </w:p>
    <w:p w14:paraId="5CFAF1DA" w14:textId="77777777" w:rsidR="00D37B03" w:rsidRPr="00D37B03" w:rsidRDefault="00D37B03" w:rsidP="00D37B03">
      <w:r w:rsidRPr="00D37B03">
        <w:t>High North News citing Tim Reilly, “"The Entire Northern Hemisphere Can Be Controlled From the Space Above the Arctic",” High North News, 10-22-2024, https://www.highnorthnews.com/en/entire-northern-hemisphere-can-be-controlled-space-above-arctic</w:t>
      </w:r>
    </w:p>
    <w:p w14:paraId="221D1DF3" w14:textId="77777777" w:rsidR="00D37B03" w:rsidRPr="00D37B03" w:rsidRDefault="00D37B03" w:rsidP="00D37B03">
      <w:r w:rsidRPr="00D37B03">
        <w:t>"</w:t>
      </w:r>
      <w:r w:rsidRPr="00D37B03">
        <w:rPr>
          <w:rStyle w:val="StyleUnderline"/>
        </w:rPr>
        <w:t>There is an assumption that governance in the 21st century over the Arctic is terrestrial-based</w:t>
      </w:r>
      <w:r w:rsidRPr="00D37B03">
        <w:t xml:space="preserve"> – NATO, the Arctic Council, and those sorts of organizations. My view is that </w:t>
      </w:r>
      <w:r w:rsidRPr="00D37B03">
        <w:rPr>
          <w:rStyle w:val="Emphasis"/>
        </w:rPr>
        <w:t>the existential risk in the Arctic</w:t>
      </w:r>
      <w:r w:rsidRPr="00D37B03">
        <w:t xml:space="preserve"> </w:t>
      </w:r>
      <w:r w:rsidRPr="00D37B03">
        <w:rPr>
          <w:rStyle w:val="StyleUnderline"/>
        </w:rPr>
        <w:t xml:space="preserve">is going to be </w:t>
      </w:r>
      <w:r w:rsidRPr="00D37B03">
        <w:rPr>
          <w:rStyle w:val="Emphasis"/>
        </w:rPr>
        <w:t>increasing governance from space</w:t>
      </w:r>
      <w:r w:rsidRPr="00D37B03">
        <w:t>, and the key enabler of that will be AI," he stated during the session.</w:t>
      </w:r>
    </w:p>
    <w:p w14:paraId="5212C061" w14:textId="77777777" w:rsidR="00D37B03" w:rsidRPr="00D37B03" w:rsidRDefault="00D37B03" w:rsidP="00D37B03">
      <w:pPr>
        <w:rPr>
          <w:rStyle w:val="StyleUnderline"/>
        </w:rPr>
      </w:pPr>
      <w:r w:rsidRPr="00D37B03">
        <w:t>In a comment to High North News, Reilly emphasized, "</w:t>
      </w:r>
      <w:r w:rsidRPr="00D37B03">
        <w:rPr>
          <w:rStyle w:val="StyleUnderline"/>
        </w:rPr>
        <w:t xml:space="preserve">If one can position oneself in space above the Arctic, </w:t>
      </w:r>
      <w:r w:rsidRPr="00D37B03">
        <w:rPr>
          <w:rStyle w:val="Emphasis"/>
        </w:rPr>
        <w:t>one can influence two Oceans</w:t>
      </w:r>
      <w:r w:rsidRPr="00D37B03">
        <w:rPr>
          <w:rStyle w:val="StyleUnderline"/>
        </w:rPr>
        <w:t xml:space="preserve"> and </w:t>
      </w:r>
      <w:r w:rsidRPr="00D37B03">
        <w:rPr>
          <w:rStyle w:val="Emphasis"/>
        </w:rPr>
        <w:t>three continents</w:t>
      </w:r>
      <w:r w:rsidRPr="00D37B03">
        <w:rPr>
          <w:rStyle w:val="StyleUnderline"/>
        </w:rPr>
        <w:t xml:space="preserve"> –  the </w:t>
      </w:r>
      <w:r w:rsidRPr="00D37B03">
        <w:rPr>
          <w:rStyle w:val="Emphasis"/>
        </w:rPr>
        <w:t>entire Northern Hemisphere</w:t>
      </w:r>
      <w:r w:rsidRPr="00D37B03">
        <w:rPr>
          <w:rStyle w:val="StyleUnderline"/>
        </w:rPr>
        <w:t>."</w:t>
      </w:r>
    </w:p>
    <w:p w14:paraId="346B1F8F" w14:textId="77777777" w:rsidR="00D37B03" w:rsidRPr="00D37B03" w:rsidRDefault="00D37B03" w:rsidP="00D37B03">
      <w:pPr>
        <w:rPr>
          <w:rStyle w:val="StyleUnderline"/>
        </w:rPr>
      </w:pPr>
      <w:r w:rsidRPr="00D37B03">
        <w:t xml:space="preserve">He believes </w:t>
      </w:r>
      <w:r w:rsidRPr="00D37B03">
        <w:rPr>
          <w:rStyle w:val="StyleUnderline"/>
        </w:rPr>
        <w:t xml:space="preserve">this partly explains why Russia, the US, and China are </w:t>
      </w:r>
      <w:r w:rsidRPr="00D37B03">
        <w:rPr>
          <w:rStyle w:val="Emphasis"/>
        </w:rPr>
        <w:t>intensifying their presence</w:t>
      </w:r>
      <w:r w:rsidRPr="00D37B03">
        <w:rPr>
          <w:rStyle w:val="StyleUnderline"/>
        </w:rPr>
        <w:t xml:space="preserve"> in the Arctic region from space. </w:t>
      </w:r>
    </w:p>
    <w:p w14:paraId="0CA66E05" w14:textId="77777777" w:rsidR="00D37B03" w:rsidRPr="00D37B03" w:rsidRDefault="00D37B03" w:rsidP="00D37B03"/>
    <w:p w14:paraId="67D76AB7" w14:textId="77777777" w:rsidR="00D37B03" w:rsidRPr="00D37B03" w:rsidRDefault="00D37B03" w:rsidP="00D37B03">
      <w:pPr>
        <w:pStyle w:val="Heading4"/>
      </w:pPr>
      <w:r w:rsidRPr="00D37B03">
        <w:t>Space infrastructure in the Arctic will be perceived as militarization by Russia.</w:t>
      </w:r>
    </w:p>
    <w:p w14:paraId="4E25D176" w14:textId="77777777" w:rsidR="00D37B03" w:rsidRPr="00D37B03" w:rsidRDefault="00D37B03" w:rsidP="00D37B03">
      <w:r w:rsidRPr="00D37B03">
        <w:rPr>
          <w:rStyle w:val="Style13ptBold"/>
        </w:rPr>
        <w:t>Marsh 24</w:t>
      </w:r>
      <w:r w:rsidRPr="00D37B03">
        <w:t xml:space="preserve"> – Space Contributor at the Wilson Center.</w:t>
      </w:r>
    </w:p>
    <w:p w14:paraId="1BE173B0" w14:textId="77777777" w:rsidR="00D37B03" w:rsidRPr="00D37B03" w:rsidRDefault="00D37B03" w:rsidP="00D37B03">
      <w:r w:rsidRPr="00D37B03">
        <w:t>David Marsh, “Ever Forward: The Unique Relationship Between the Arctic and Space,” Wilson Center, 11-01-2024, https://www.wilsoncenter.org/blog-post/ever-forward-unique-relationship-between-arctic-and-space</w:t>
      </w:r>
    </w:p>
    <w:p w14:paraId="331FD5EB" w14:textId="77777777" w:rsidR="00D37B03" w:rsidRPr="00D37B03" w:rsidRDefault="00D37B03" w:rsidP="00D37B03">
      <w:r w:rsidRPr="00D37B03">
        <w:rPr>
          <w:rStyle w:val="StyleUnderline"/>
        </w:rPr>
        <w:t>The Fram2 expedition is only the most recent example of the relationship between space exploration and the Arctic region</w:t>
      </w:r>
      <w:r w:rsidRPr="00D37B03">
        <w:t xml:space="preserve">. Since the days of Sputnik, launched in 1957 during the International Polar Year of international cooperation, </w:t>
      </w:r>
      <w:r w:rsidRPr="00D37B03">
        <w:rPr>
          <w:rStyle w:val="StyleUnderline"/>
        </w:rPr>
        <w:t>these two domains have been tied together by geography and necessity</w:t>
      </w:r>
      <w:r w:rsidRPr="00D37B03">
        <w:t xml:space="preserve">. During the Cold War, </w:t>
      </w:r>
      <w:r w:rsidRPr="00D37B03">
        <w:rPr>
          <w:rStyle w:val="Emphasis"/>
        </w:rPr>
        <w:t>the Arctic was heavily militarized</w:t>
      </w:r>
      <w:r w:rsidRPr="00D37B03">
        <w:t xml:space="preserve">, with radar stations and satellite ground antennas strategically placed to cover the shortest distance between the two superpowers, ready to track ballistic missiles. </w:t>
      </w:r>
    </w:p>
    <w:p w14:paraId="675E6DF0" w14:textId="77777777" w:rsidR="00D37B03" w:rsidRPr="00D37B03" w:rsidRDefault="00D37B03" w:rsidP="00D37B03">
      <w:r w:rsidRPr="00D37B03">
        <w:t xml:space="preserve">Now, </w:t>
      </w:r>
      <w:r w:rsidRPr="00D37B03">
        <w:rPr>
          <w:rStyle w:val="StyleUnderline"/>
        </w:rPr>
        <w:t xml:space="preserve">as competition between NATO, the Russian Federation, and the People’s Republic of China heats up, the Arctic is </w:t>
      </w:r>
      <w:r w:rsidRPr="00D37B03">
        <w:rPr>
          <w:rStyle w:val="Emphasis"/>
        </w:rPr>
        <w:t>well-understood</w:t>
      </w:r>
      <w:r w:rsidRPr="00D37B03">
        <w:rPr>
          <w:rStyle w:val="StyleUnderline"/>
        </w:rPr>
        <w:t xml:space="preserve"> as a </w:t>
      </w:r>
      <w:r w:rsidRPr="00D37B03">
        <w:rPr>
          <w:rStyle w:val="Emphasis"/>
        </w:rPr>
        <w:t>military domain influenced by space</w:t>
      </w:r>
      <w:r w:rsidRPr="00D37B03">
        <w:t xml:space="preserve"> - the latest DoD Arctic Strategy, released in July 2024, mentions space capabilities nineteen  times; an increase from thirteen mentions in the 2019 edition. The US and China currently operate independent military branches dedicated to space (the US Space Force - which has a base in Greenland - and the People’s Liberation Army Aerospace Force, while the Russian military is quick to demonstrate and deploy offensive space capabilities.</w:t>
      </w:r>
    </w:p>
    <w:p w14:paraId="2CAC7AA9" w14:textId="77777777" w:rsidR="00D37B03" w:rsidRPr="00D37B03" w:rsidRDefault="00D37B03" w:rsidP="00D37B03"/>
    <w:p w14:paraId="6FEA8380" w14:textId="77777777" w:rsidR="00D37B03" w:rsidRPr="00D37B03" w:rsidRDefault="00D37B03" w:rsidP="00D37B03">
      <w:pPr>
        <w:pStyle w:val="Heading4"/>
      </w:pPr>
      <w:r w:rsidRPr="00D37B03">
        <w:t>Space infrastructure is an inherent tension point. It’s highly likely to cause disagreements.</w:t>
      </w:r>
    </w:p>
    <w:p w14:paraId="12C3CB1A" w14:textId="77777777" w:rsidR="00D37B03" w:rsidRPr="00D37B03" w:rsidRDefault="00D37B03" w:rsidP="00D37B03">
      <w:r w:rsidRPr="00D37B03">
        <w:rPr>
          <w:rStyle w:val="Style13ptBold"/>
        </w:rPr>
        <w:t>Sariak 15</w:t>
      </w:r>
      <w:r w:rsidRPr="00D37B03">
        <w:t xml:space="preserve"> – MSc in Spatial Planning from the University of Dundee.</w:t>
      </w:r>
    </w:p>
    <w:p w14:paraId="7C5352D3" w14:textId="77777777" w:rsidR="00D37B03" w:rsidRPr="00D37B03" w:rsidRDefault="00D37B03" w:rsidP="00D37B03">
      <w:r w:rsidRPr="00D37B03">
        <w:t>George Sariak, “The Global Commons: The Arctic and the Danger of a Sequel in Outer Space,” E-International Relations, 09-01-2015, https://www.e-ir.info/2015/09/01/the-global-commons-the-arctic-and-the-danger-of-a-sequel-in-outer-space/</w:t>
      </w:r>
    </w:p>
    <w:p w14:paraId="239D5334" w14:textId="77777777" w:rsidR="00D37B03" w:rsidRPr="00D37B03" w:rsidRDefault="00D37B03" w:rsidP="00D37B03">
      <w:r w:rsidRPr="00D37B03">
        <w:t xml:space="preserve">Academics are becoming somewhat increasingly sceptical of how effective future governance of the global commons will be based on the ineffectiveness of its turbulent past. </w:t>
      </w:r>
      <w:r w:rsidRPr="00D37B03">
        <w:rPr>
          <w:rStyle w:val="StyleUnderline"/>
        </w:rPr>
        <w:t xml:space="preserve">Managing the global commons is a </w:t>
      </w:r>
      <w:r w:rsidRPr="00D37B03">
        <w:rPr>
          <w:rStyle w:val="Emphasis"/>
        </w:rPr>
        <w:t>monumental task</w:t>
      </w:r>
      <w:r w:rsidRPr="00D37B03">
        <w:rPr>
          <w:rStyle w:val="StyleUnderline"/>
        </w:rPr>
        <w:t xml:space="preserve"> </w:t>
      </w:r>
      <w:r w:rsidRPr="00D37B03">
        <w:t xml:space="preserve">and failures should not pose as deterrents to those who aim to govern and preserve the commons. Instead past failures experienced managing the commons should be understood as lessons that comprise the learning curve of the commons. These lessons should inform future decision making in the relatively new commons of outer space and cyber space. This essay will explore the </w:t>
      </w:r>
      <w:r w:rsidRPr="00D37B03">
        <w:rPr>
          <w:rStyle w:val="Emphasis"/>
        </w:rPr>
        <w:t>unique security challenges</w:t>
      </w:r>
      <w:r w:rsidRPr="00D37B03">
        <w:t xml:space="preserve"> </w:t>
      </w:r>
      <w:r w:rsidRPr="00D37B03">
        <w:rPr>
          <w:rStyle w:val="StyleUnderline"/>
        </w:rPr>
        <w:t xml:space="preserve">that states face when managing the </w:t>
      </w:r>
      <w:r w:rsidRPr="00D37B03">
        <w:rPr>
          <w:rStyle w:val="Emphasis"/>
        </w:rPr>
        <w:t>global commons of the Arctic and outer</w:t>
      </w:r>
      <w:r w:rsidRPr="00D37B03">
        <w:t xml:space="preserve"> space, presenting specific problems in each of the commons and expressing proposed solutions and some of their critiques.</w:t>
      </w:r>
    </w:p>
    <w:p w14:paraId="658DB0C1" w14:textId="77777777" w:rsidR="00D37B03" w:rsidRPr="00D37B03" w:rsidRDefault="00D37B03" w:rsidP="00D37B03">
      <w:r w:rsidRPr="00D37B03">
        <w:t>The Global Commons in a Globalised World</w:t>
      </w:r>
    </w:p>
    <w:p w14:paraId="07C2C52B" w14:textId="77777777" w:rsidR="00D37B03" w:rsidRPr="00D37B03" w:rsidRDefault="00D37B03" w:rsidP="00D37B03">
      <w:r w:rsidRPr="00D37B03">
        <w:t>“</w:t>
      </w:r>
      <w:r w:rsidRPr="00D37B03">
        <w:rPr>
          <w:rStyle w:val="StyleUnderline"/>
        </w:rPr>
        <w:t xml:space="preserve">We have experienced races for arms in land, the sea and the air. </w:t>
      </w:r>
      <w:r w:rsidRPr="00D37B03">
        <w:rPr>
          <w:rStyle w:val="Emphasis"/>
        </w:rPr>
        <w:t>Outer space</w:t>
      </w:r>
      <w:r w:rsidRPr="00D37B03">
        <w:rPr>
          <w:rStyle w:val="StyleUnderline"/>
        </w:rPr>
        <w:t xml:space="preserve"> must not be </w:t>
      </w:r>
      <w:r w:rsidRPr="00D37B03">
        <w:rPr>
          <w:rStyle w:val="Emphasis"/>
        </w:rPr>
        <w:t>another arena for an arms race</w:t>
      </w:r>
      <w:r w:rsidRPr="00D37B03">
        <w:t>.”[1]</w:t>
      </w:r>
    </w:p>
    <w:p w14:paraId="5612A90F" w14:textId="77777777" w:rsidR="00D37B03" w:rsidRPr="00D37B03" w:rsidRDefault="00D37B03" w:rsidP="00D37B03">
      <w:pPr>
        <w:rPr>
          <w:sz w:val="16"/>
          <w:szCs w:val="16"/>
        </w:rPr>
      </w:pPr>
      <w:r w:rsidRPr="00D37B03">
        <w:rPr>
          <w:sz w:val="16"/>
          <w:szCs w:val="16"/>
        </w:rPr>
        <w:t>This essay has already alluded to a number of the commons that comprise the global commons. Albeit, it is a prerequisite for this essay to determine an explicit understanding of what constitutes a global commons and its importance in a globalised world. The United National Environment Programme defines the Global Commons as “resource domains or areas that lie outside of the political reach of any one nation State.”[2] As previously mentioned these commons are generally accepted to be the “sea, air, space, and cyberspace.”[3] With an exception to the latter, these commons have existed as long as time itself however it is only through the phenomenon of globalisation that the question of governing the Global Commons has grown in complexity and urgency. Whether you agree or not with the scholars who express that globalisation is a phenomenon of the 21st century, globalisation itself has played a pivotal role in establishing gaps in the governance of the Global Commons by its greater usage.</w:t>
      </w:r>
    </w:p>
    <w:p w14:paraId="24EC8542" w14:textId="77777777" w:rsidR="00D37B03" w:rsidRPr="00D37B03" w:rsidRDefault="00D37B03" w:rsidP="00D37B03">
      <w:pPr>
        <w:rPr>
          <w:sz w:val="16"/>
          <w:szCs w:val="16"/>
        </w:rPr>
      </w:pPr>
      <w:r w:rsidRPr="00D37B03">
        <w:rPr>
          <w:sz w:val="16"/>
          <w:szCs w:val="16"/>
        </w:rPr>
        <w:t>The World Health Organization understands that globalisation is “the increased interconnectedness and interdependance of peoples and countries” and is comprised of “two interrelated elements”.[4] The first is “the opening of borders to increasingly fast flows of goods, services, finance, people and ideas across international borders” and the second is “the changes in institutional and policy regimes at the international and national levels that facilitate or promote such flows.”[5] The symbiotic relationship of the global commons and globalization is all too evident as the commons act have acted as a foundation for globalisation. Therefore, we can interpret that the “Global Commons are first and foremost resources for interchange” and additionally “infrastructure for interconnectedness in an ever more globalized world.”[6]</w:t>
      </w:r>
    </w:p>
    <w:p w14:paraId="20C10288" w14:textId="77777777" w:rsidR="00D37B03" w:rsidRPr="00D37B03" w:rsidRDefault="00D37B03" w:rsidP="00D37B03">
      <w:pPr>
        <w:rPr>
          <w:sz w:val="16"/>
          <w:szCs w:val="16"/>
        </w:rPr>
      </w:pPr>
      <w:r w:rsidRPr="00D37B03">
        <w:rPr>
          <w:sz w:val="16"/>
          <w:szCs w:val="16"/>
        </w:rPr>
        <w:t>State Security Issues and the Management of the Arctic</w:t>
      </w:r>
    </w:p>
    <w:p w14:paraId="278ACECF" w14:textId="77777777" w:rsidR="00D37B03" w:rsidRPr="00D37B03" w:rsidRDefault="00D37B03" w:rsidP="00D37B03">
      <w:pPr>
        <w:rPr>
          <w:sz w:val="16"/>
          <w:szCs w:val="16"/>
        </w:rPr>
      </w:pPr>
      <w:r w:rsidRPr="00D37B03">
        <w:rPr>
          <w:sz w:val="16"/>
          <w:szCs w:val="16"/>
        </w:rPr>
        <w:t>Global warming has been the key factor in reshaping the Artic in to a region of new strategic and commercial interest that poses opportunities and risks to state security. The “melting Arctic ice transforms the region from one of primarily scientific interest into a maelstrom of competing commercial, national security and environmental concerns.”[7] One issue is the unresolved territorial claims largely heightened with the opening of new Arctic shipping routes and the new found accessibility of previously unreachable oil reserves. “Eight countries have territory in the Arctic circle”, which are “the United States, Canada, Russia, Norway, and Denmark, through Greenland, which are coastal states, plus Finland, Sweden, and Iceland.”[8] [9]</w:t>
      </w:r>
    </w:p>
    <w:p w14:paraId="132CA5E8" w14:textId="77777777" w:rsidR="00D37B03" w:rsidRPr="00D37B03" w:rsidRDefault="00D37B03" w:rsidP="00D37B03">
      <w:pPr>
        <w:rPr>
          <w:sz w:val="16"/>
          <w:szCs w:val="16"/>
        </w:rPr>
      </w:pPr>
      <w:r w:rsidRPr="00D37B03">
        <w:rPr>
          <w:sz w:val="16"/>
          <w:szCs w:val="16"/>
        </w:rPr>
        <w:t>“Due to climate change, the region’s ice is melting, opening new shipping lanes and offering access to undiscovered oil, gas, and other mineral deposits.”[10] This means there are actors outside of the Arctic Eight, including non-state actors with a growing interest in the future of the Arctic.[11]</w:t>
      </w:r>
    </w:p>
    <w:p w14:paraId="32E56C6E" w14:textId="77777777" w:rsidR="00D37B03" w:rsidRPr="00D37B03" w:rsidRDefault="00D37B03" w:rsidP="00D37B03">
      <w:r w:rsidRPr="00D37B03">
        <w:rPr>
          <w:rStyle w:val="StyleUnderline"/>
        </w:rPr>
        <w:t xml:space="preserve">There are </w:t>
      </w:r>
      <w:r w:rsidRPr="00D37B03">
        <w:rPr>
          <w:rStyle w:val="Emphasis"/>
        </w:rPr>
        <w:t>two main areas of contention</w:t>
      </w:r>
      <w:r w:rsidRPr="00D37B03">
        <w:rPr>
          <w:rStyle w:val="StyleUnderline"/>
        </w:rPr>
        <w:t xml:space="preserve"> </w:t>
      </w:r>
      <w:r w:rsidRPr="00D37B03">
        <w:rPr>
          <w:rStyle w:val="Emphasis"/>
        </w:rPr>
        <w:t>threatening state security</w:t>
      </w:r>
      <w:r w:rsidRPr="00D37B03">
        <w:t xml:space="preserve">. </w:t>
      </w:r>
      <w:r w:rsidRPr="00D37B03">
        <w:rPr>
          <w:rStyle w:val="StyleUnderline"/>
        </w:rPr>
        <w:t>The first being “territorial issues” over the “areas geographically beyond each state’s legally recognized exclusive economic zone</w:t>
      </w:r>
      <w:r w:rsidRPr="00D37B03">
        <w:t>” and the second is “Transshipment disputes”.[12] An exclusive economic zone (EEZ) is expressed in the “1982 UN Convention on the Law of the Sea (UNCLOS)” as “territorial zones that extend up to 200 nautical miles from a country’s coastline.”[13] States can achieve “limited extensions of their EEZ if they can prove their continental shelf extends past the original boundaries.”[14] Arctic states are claiming “additional territory beyond its EEZ in order to secure additional energy resources”, however “</w:t>
      </w:r>
      <w:r w:rsidRPr="00D37B03">
        <w:rPr>
          <w:rStyle w:val="StyleUnderline"/>
        </w:rPr>
        <w:t>because</w:t>
      </w:r>
      <w:r w:rsidRPr="00D37B03">
        <w:t xml:space="preserve"> these </w:t>
      </w:r>
      <w:r w:rsidRPr="00D37B03">
        <w:rPr>
          <w:rStyle w:val="StyleUnderline"/>
        </w:rPr>
        <w:t xml:space="preserve">boundary claims </w:t>
      </w:r>
      <w:r w:rsidRPr="00D37B03">
        <w:rPr>
          <w:rStyle w:val="Emphasis"/>
        </w:rPr>
        <w:t>overlap</w:t>
      </w:r>
      <w:r w:rsidRPr="00D37B03">
        <w:rPr>
          <w:rStyle w:val="StyleUnderline"/>
        </w:rPr>
        <w:t xml:space="preserve">, this </w:t>
      </w:r>
      <w:r w:rsidRPr="00D37B03">
        <w:rPr>
          <w:rStyle w:val="Emphasis"/>
        </w:rPr>
        <w:t>creates potential for conflict</w:t>
      </w:r>
      <w:r w:rsidRPr="00D37B03">
        <w:t>.”[15] One example are the “conflicting claims by Russia, Denmark and Canada over the Lomonosov and Mendeleev Ridges.”[16] “In August 2007 Russian explorers planted a titanium flag on the Lomonosov seabed” with intent to “send a message about their perceptions of sovereignty to the other Arctic states”.[17] Even if this move appears aggressive, other actions such as when “Vladimir Putin declared 3.7 million acres in the Russian Arctic as a national park” seem to present that Arctic states will gain more for cooperation than asserting sovereign rights.[18] However the U.S Geological Survey contends that the “undiscovered conventional oil and gas resources of the Arctic are estimated to be approximately 90 billion barrels of oil, 1,669 trillion cubic feet of natural gas, and 44 billion barrels of natural gas liquids.”[19] This means that approximately “30% of the world’s undiscovered gas and 13% of the world’s undiscovered oil lies hidden in the Arctic.”[20] According to a report by Chatam House in May 2014 at our “current consumption levels there are sufficient resources for 50 years or more.”[21]13. However “new technology, especially that which allows drilling in deep water, also potentially opens vast areas of the Arctic to oil and gas exploration.”[22] This affirms the argument that as resources continue to become scarce the resource rich offshore areas of the Arctic region will increasingly present itself as a valuable assets to states for ensuring their own energy security.</w:t>
      </w:r>
    </w:p>
    <w:p w14:paraId="267D85D0" w14:textId="77777777" w:rsidR="00D37B03" w:rsidRPr="00D37B03" w:rsidRDefault="00D37B03" w:rsidP="00D37B03">
      <w:pPr>
        <w:rPr>
          <w:sz w:val="16"/>
          <w:szCs w:val="16"/>
        </w:rPr>
      </w:pPr>
      <w:r w:rsidRPr="00D37B03">
        <w:rPr>
          <w:sz w:val="16"/>
          <w:szCs w:val="16"/>
        </w:rPr>
        <w:t>The second area of dispute is again a by-product of climate change as the melting of ice has meant the possibility of new Arctic shipping routes that will be of great commercial and economic advantage to states in a globalised world. The phenomenal rate of Arctic melt has meant scientists have “projected that the region will become similar to the Baltic Sea and will therefore become fully navigable on a year round basis.”[23] The first new route is “the Northwest Passage, previously thought to be too treacherous to traverse.”[24] It is of great strategic interest as the “use of the North-West Passage over North America could shorten shipping routes between Asia and the US east coast by 5,000 miles.”[25] Similarly “the Northern Sea Route over Eurasia is also important since it shortens shipping routes between northern Europe and north-east Asia by 40 per cent compared with the existing routes through the Suez or Panama canals.”[26] [27]</w:t>
      </w:r>
    </w:p>
    <w:p w14:paraId="38834BD6" w14:textId="77777777" w:rsidR="00D37B03" w:rsidRPr="00D37B03" w:rsidRDefault="00D37B03" w:rsidP="00D37B03">
      <w:pPr>
        <w:rPr>
          <w:sz w:val="16"/>
          <w:szCs w:val="16"/>
        </w:rPr>
      </w:pPr>
      <w:r w:rsidRPr="00D37B03">
        <w:rPr>
          <w:sz w:val="16"/>
          <w:szCs w:val="16"/>
        </w:rPr>
        <w:t>One area of disagreement is exhibited by allies Canada and the U.S as to “whether the Northwest Passage constitutes an international strait or forms part of Canada’s internal waterways.”[28] Many interpret Canada’s claim over the Northwest Passage not as a power play but as a way to ensure security as “ships must respect Canadian regulations and controls relating to safety, security, environment and Inuit issues.”[29] Howbeit academics see that the “Canadian claim of internal waters to the Northwest Passage will set a worldwide precedent and encourage other states to assert sovereignty over waters that are currently considered to be international by law.”[30] A “specific country of concern is Iran, which would be likely to assert greater national control over the Strait of Hormuz”.[31]</w:t>
      </w:r>
    </w:p>
    <w:p w14:paraId="20013154" w14:textId="77777777" w:rsidR="00D37B03" w:rsidRPr="00D37B03" w:rsidRDefault="00D37B03" w:rsidP="00D37B03">
      <w:pPr>
        <w:rPr>
          <w:sz w:val="16"/>
          <w:szCs w:val="16"/>
        </w:rPr>
      </w:pPr>
      <w:r w:rsidRPr="00D37B03">
        <w:rPr>
          <w:sz w:val="16"/>
          <w:szCs w:val="16"/>
        </w:rPr>
        <w:t>State Security Issues and the Management of Outer Space</w:t>
      </w:r>
    </w:p>
    <w:p w14:paraId="68CE1C29" w14:textId="77777777" w:rsidR="00D37B03" w:rsidRPr="00D37B03" w:rsidRDefault="00D37B03" w:rsidP="00D37B03">
      <w:pPr>
        <w:rPr>
          <w:rStyle w:val="StyleUnderline"/>
        </w:rPr>
      </w:pPr>
      <w:r w:rsidRPr="00D37B03">
        <w:rPr>
          <w:rStyle w:val="StyleUnderline"/>
        </w:rPr>
        <w:t xml:space="preserve">Outer space is an </w:t>
      </w:r>
      <w:r w:rsidRPr="00D37B03">
        <w:rPr>
          <w:rStyle w:val="Emphasis"/>
        </w:rPr>
        <w:t>exorbitantly different global commons</w:t>
      </w:r>
      <w:r w:rsidRPr="00D37B03">
        <w:t xml:space="preserve"> </w:t>
      </w:r>
      <w:r w:rsidRPr="00D37B03">
        <w:rPr>
          <w:rStyle w:val="StyleUnderline"/>
        </w:rPr>
        <w:t>to that of the Arctic high seas</w:t>
      </w:r>
      <w:r w:rsidRPr="00D37B03">
        <w:t xml:space="preserve">. Our reliance on the Arctic region for shipping routes and resources is comparable only to the use of outer space for its capabilities of diffusion of information, in that sense it is closer to the global commons of cyberspace. However the Arctic and outer space unlike cyberspace occupy a physical space and therefore experience similarities in terms of how they’re governed. To a greater extent than the Arctic the accepted location of </w:t>
      </w:r>
      <w:r w:rsidRPr="00D37B03">
        <w:rPr>
          <w:rStyle w:val="StyleUnderline"/>
        </w:rPr>
        <w:t>outer space</w:t>
      </w:r>
      <w:r w:rsidRPr="00D37B03">
        <w:t xml:space="preserve"> by scientists </w:t>
      </w:r>
      <w:r w:rsidRPr="00D37B03">
        <w:rPr>
          <w:rStyle w:val="StyleUnderline"/>
        </w:rPr>
        <w:t xml:space="preserve">is </w:t>
      </w:r>
      <w:r w:rsidRPr="00D37B03">
        <w:rPr>
          <w:rStyle w:val="Emphasis"/>
        </w:rPr>
        <w:t>still heavily contested</w:t>
      </w:r>
      <w:r w:rsidRPr="00D37B03">
        <w:t>. The Fédération Aéronautique Internationale established the conventional understanding of the beginning of space at 100 kilometres above sea level. This separation between the atmosphere and space has come to be known as the “Kármán line after the person who calculated that aerodynamic lift was impossible at higher levels without attaining orbital velocity.”[32] In the Digital Era there has been an “increasing reliance on the peaceful uses of outer space”.[33] However intertwined with this has been the “</w:t>
      </w:r>
      <w:r w:rsidRPr="00D37B03">
        <w:rPr>
          <w:rStyle w:val="StyleUnderline"/>
        </w:rPr>
        <w:t>increased understanding of the risks posed by unmitigated space traffic and the dangers of weaponizing this theater</w:t>
      </w:r>
      <w:r w:rsidRPr="00D37B03">
        <w:t xml:space="preserve">.”[34] </w:t>
      </w:r>
      <w:r w:rsidRPr="00D37B03">
        <w:rPr>
          <w:rStyle w:val="StyleUnderline"/>
        </w:rPr>
        <w:t>The issues surrounding the management of outer space can be concisely understood as the three C’s “an abbreviation for congested, competitive, and contested space</w:t>
      </w:r>
      <w:r w:rsidRPr="00D37B03">
        <w:t xml:space="preserve">.”[35] Greater competition among states vying to join the ranks of other space nations should be interpreted as positive developments in world progress. However due to the congested nature of space from the alarmingly increasing rates of space debris an </w:t>
      </w:r>
      <w:r w:rsidRPr="00D37B03">
        <w:rPr>
          <w:rStyle w:val="Emphasis"/>
        </w:rPr>
        <w:t>increasing number of satellites</w:t>
      </w:r>
      <w:r w:rsidRPr="00D37B03">
        <w:rPr>
          <w:rStyle w:val="StyleUnderline"/>
        </w:rPr>
        <w:t xml:space="preserve"> could mean a </w:t>
      </w:r>
      <w:r w:rsidRPr="00D37B03">
        <w:rPr>
          <w:rStyle w:val="Emphasis"/>
        </w:rPr>
        <w:t>contested commons</w:t>
      </w:r>
      <w:r w:rsidRPr="00D37B03">
        <w:t xml:space="preserve">. </w:t>
      </w:r>
      <w:r w:rsidRPr="00D37B03">
        <w:rPr>
          <w:rStyle w:val="StyleUnderline"/>
        </w:rPr>
        <w:t xml:space="preserve">There’s a worry that the necessity of outer space as a resource will mean states </w:t>
      </w:r>
      <w:r w:rsidRPr="00D37B03">
        <w:rPr>
          <w:rStyle w:val="Emphasis"/>
        </w:rPr>
        <w:t>battle it out for space supremacy</w:t>
      </w:r>
      <w:r w:rsidRPr="00D37B03">
        <w:rPr>
          <w:rStyle w:val="StyleUnderline"/>
        </w:rPr>
        <w:t>.</w:t>
      </w:r>
    </w:p>
    <w:p w14:paraId="461B3706" w14:textId="77777777" w:rsidR="00D37B03" w:rsidRPr="00D37B03" w:rsidRDefault="00D37B03" w:rsidP="00D37B03">
      <w:pPr>
        <w:pStyle w:val="Heading3"/>
      </w:pPr>
      <w:r w:rsidRPr="00D37B03">
        <w:t>Link---Icebreakers---2NC/1NR</w:t>
      </w:r>
    </w:p>
    <w:p w14:paraId="1D1AAAC3" w14:textId="77777777" w:rsidR="00D37B03" w:rsidRPr="00D37B03" w:rsidRDefault="00D37B03" w:rsidP="00D37B03">
      <w:pPr>
        <w:pStyle w:val="Heading4"/>
      </w:pPr>
      <w:r w:rsidRPr="00D37B03">
        <w:t>Icebreakers would threaten Russia’s Arctic security and freak out Russia.</w:t>
      </w:r>
    </w:p>
    <w:p w14:paraId="2315BC8E" w14:textId="77777777" w:rsidR="00D37B03" w:rsidRPr="00D37B03" w:rsidRDefault="00D37B03" w:rsidP="00D37B03">
      <w:r w:rsidRPr="00D37B03">
        <w:rPr>
          <w:rStyle w:val="Style13ptBold"/>
        </w:rPr>
        <w:t>Sukhankin 24</w:t>
      </w:r>
      <w:r w:rsidRPr="00D37B03">
        <w:t xml:space="preserve"> – Senior Fellow at The Jamestown Foundation, PhD in Contemporary Political and Social History from the Autonomous University of Barcelona.</w:t>
      </w:r>
    </w:p>
    <w:p w14:paraId="13EF5287" w14:textId="77777777" w:rsidR="00D37B03" w:rsidRPr="00D37B03" w:rsidRDefault="00D37B03" w:rsidP="00D37B03">
      <w:r w:rsidRPr="00D37B03">
        <w:t>Sergey Sukhankin, “Russia Prioritizes Icebreakers in Scramble for Arctic (Part One),” The Jamestown Foundation, 11-25-2024, https://jamestown.org/program/russia-prioritizes-icebreakers-in-scramble-for-arctic-part-one/</w:t>
      </w:r>
    </w:p>
    <w:p w14:paraId="5F3DCEB2" w14:textId="77777777" w:rsidR="00D37B03" w:rsidRPr="00D37B03" w:rsidRDefault="00D37B03" w:rsidP="00D37B03">
      <w:r w:rsidRPr="00D37B03">
        <w:rPr>
          <w:rStyle w:val="StyleUnderline"/>
        </w:rPr>
        <w:t xml:space="preserve">Russia’s </w:t>
      </w:r>
      <w:r w:rsidRPr="00D37B03">
        <w:rPr>
          <w:rStyle w:val="Emphasis"/>
        </w:rPr>
        <w:t>geopolitical interpretation of Arctic affairs</w:t>
      </w:r>
      <w:r w:rsidRPr="00D37B03">
        <w:rPr>
          <w:rStyle w:val="StyleUnderline"/>
        </w:rPr>
        <w:t xml:space="preserve"> is a </w:t>
      </w:r>
      <w:r w:rsidRPr="00D37B03">
        <w:rPr>
          <w:rStyle w:val="Emphasis"/>
        </w:rPr>
        <w:t>key motivator</w:t>
      </w:r>
      <w:r w:rsidRPr="00D37B03">
        <w:rPr>
          <w:rStyle w:val="StyleUnderline"/>
        </w:rPr>
        <w:t xml:space="preserve"> for this project</w:t>
      </w:r>
      <w:r w:rsidRPr="00D37B03">
        <w:t xml:space="preserve">. Despite Russia’s official rhetoric—which is reconciliatory, frequently quite deceptive, and aimed at foreign audiences—analysis of specific issues and journals shows how the </w:t>
      </w:r>
      <w:r w:rsidRPr="00D37B03">
        <w:rPr>
          <w:rStyle w:val="StyleUnderline"/>
        </w:rPr>
        <w:t xml:space="preserve">Russian intellectual community views the Arctic region primarily through the </w:t>
      </w:r>
      <w:r w:rsidRPr="00D37B03">
        <w:rPr>
          <w:rStyle w:val="Emphasis"/>
        </w:rPr>
        <w:t>lens of geopolitical competition</w:t>
      </w:r>
      <w:r w:rsidRPr="00D37B03">
        <w:t>. An article published in specialized military journal Arsenal Otechestva discusses the struggle for Arctic resources and Russia’s place in the Arctic generally, consisting of five “circles” of countries and international organizations (Arsenal-otechestva.ru, May 4, 2023). These include:</w:t>
      </w:r>
    </w:p>
    <w:p w14:paraId="612F71B5" w14:textId="77777777" w:rsidR="00D37B03" w:rsidRPr="00D37B03" w:rsidRDefault="00D37B03" w:rsidP="00D37B03">
      <w:pPr>
        <w:rPr>
          <w:sz w:val="16"/>
          <w:szCs w:val="16"/>
        </w:rPr>
      </w:pPr>
      <w:r w:rsidRPr="00D37B03">
        <w:rPr>
          <w:sz w:val="16"/>
          <w:szCs w:val="16"/>
        </w:rPr>
        <w:t>The so-called “Arctic countries,” including Russia, the United States, Canada, Denmark, and Norway, which have direct access to the Arctic and have advantages in competing for Arctic resources;</w:t>
      </w:r>
    </w:p>
    <w:p w14:paraId="742A0DEF" w14:textId="77777777" w:rsidR="00D37B03" w:rsidRPr="00D37B03" w:rsidRDefault="00D37B03" w:rsidP="00D37B03">
      <w:pPr>
        <w:rPr>
          <w:sz w:val="16"/>
          <w:szCs w:val="16"/>
        </w:rPr>
      </w:pPr>
      <w:r w:rsidRPr="00D37B03">
        <w:rPr>
          <w:sz w:val="16"/>
          <w:szCs w:val="16"/>
        </w:rPr>
        <w:t>Near-Arctic states, including Iceland, Sweden, and Finland;</w:t>
      </w:r>
    </w:p>
    <w:p w14:paraId="0C657A38" w14:textId="77777777" w:rsidR="00D37B03" w:rsidRPr="00D37B03" w:rsidRDefault="00D37B03" w:rsidP="00D37B03">
      <w:pPr>
        <w:rPr>
          <w:sz w:val="16"/>
          <w:szCs w:val="16"/>
        </w:rPr>
      </w:pPr>
      <w:r w:rsidRPr="00D37B03">
        <w:rPr>
          <w:sz w:val="16"/>
          <w:szCs w:val="16"/>
        </w:rPr>
        <w:t>International organizations consisting of Western countries (the North Atlantic Treaty Organization (NATO), the European Union, and Nordic organizations) that have recently become stakeholders in Arctic affairs;</w:t>
      </w:r>
    </w:p>
    <w:p w14:paraId="2C0E7B81" w14:textId="77777777" w:rsidR="00D37B03" w:rsidRPr="00D37B03" w:rsidRDefault="00D37B03" w:rsidP="00D37B03">
      <w:pPr>
        <w:rPr>
          <w:sz w:val="16"/>
          <w:szCs w:val="16"/>
        </w:rPr>
      </w:pPr>
      <w:r w:rsidRPr="00D37B03">
        <w:rPr>
          <w:sz w:val="16"/>
          <w:szCs w:val="16"/>
        </w:rPr>
        <w:t>The United Nations and specialized subcommittees, including the Commission on the Limits of the Continental Shelf, the United Nations Environment Programme, the International Maritime Organization, and the United Nations Educational, Scientific and Cultural Organization (UNESCO), that are not directly involved in Arctic affairs but perform the role of an arbiter in the region;</w:t>
      </w:r>
    </w:p>
    <w:p w14:paraId="42A4D071" w14:textId="77777777" w:rsidR="00D37B03" w:rsidRPr="00D37B03" w:rsidRDefault="00D37B03" w:rsidP="00D37B03">
      <w:pPr>
        <w:rPr>
          <w:sz w:val="16"/>
          <w:szCs w:val="16"/>
        </w:rPr>
      </w:pPr>
      <w:r w:rsidRPr="00D37B03">
        <w:rPr>
          <w:sz w:val="16"/>
          <w:szCs w:val="16"/>
        </w:rPr>
        <w:t>Non-Arctic states represented by (unspecified) East Asian states and some European countries.</w:t>
      </w:r>
    </w:p>
    <w:p w14:paraId="47DD4AF4" w14:textId="77777777" w:rsidR="00D37B03" w:rsidRPr="00D37B03" w:rsidRDefault="00D37B03" w:rsidP="00D37B03">
      <w:r w:rsidRPr="00D37B03">
        <w:t xml:space="preserve">According to Russia’s logic, </w:t>
      </w:r>
      <w:r w:rsidRPr="00D37B03">
        <w:rPr>
          <w:rStyle w:val="StyleUnderline"/>
        </w:rPr>
        <w:t xml:space="preserve">developments in the Arctic will be primarily </w:t>
      </w:r>
      <w:r w:rsidRPr="00D37B03">
        <w:rPr>
          <w:rStyle w:val="Emphasis"/>
        </w:rPr>
        <w:t>shaped by rivalry</w:t>
      </w:r>
      <w:r w:rsidRPr="00D37B03">
        <w:t xml:space="preserve"> </w:t>
      </w:r>
      <w:r w:rsidRPr="00D37B03">
        <w:rPr>
          <w:rStyle w:val="StyleUnderline"/>
        </w:rPr>
        <w:t xml:space="preserve">between individuals and groups of stakeholders, meaning that the leading </w:t>
      </w:r>
      <w:r w:rsidRPr="00D37B03">
        <w:rPr>
          <w:rStyle w:val="Emphasis"/>
        </w:rPr>
        <w:t>indicator of success</w:t>
      </w:r>
      <w:r w:rsidRPr="00D37B03">
        <w:rPr>
          <w:rStyle w:val="StyleUnderline"/>
        </w:rPr>
        <w:t xml:space="preserve"> is premised on the </w:t>
      </w:r>
      <w:r w:rsidRPr="00D37B03">
        <w:rPr>
          <w:rStyle w:val="Emphasis"/>
        </w:rPr>
        <w:t>military capabilities of participants</w:t>
      </w:r>
      <w:r w:rsidRPr="00D37B03">
        <w:t xml:space="preserve">. </w:t>
      </w:r>
      <w:r w:rsidRPr="00D37B03">
        <w:rPr>
          <w:rStyle w:val="Emphasis"/>
        </w:rPr>
        <w:t>One of the key tool</w:t>
      </w:r>
      <w:r w:rsidRPr="00D37B03">
        <w:t xml:space="preserve">s </w:t>
      </w:r>
      <w:r w:rsidRPr="00D37B03">
        <w:rPr>
          <w:rStyle w:val="StyleUnderline"/>
        </w:rPr>
        <w:t xml:space="preserve">that might have a decisive effect </w:t>
      </w:r>
      <w:r w:rsidRPr="00D37B03">
        <w:rPr>
          <w:rStyle w:val="Emphasis"/>
        </w:rPr>
        <w:t>on the unfolding struggle</w:t>
      </w:r>
      <w:r w:rsidRPr="00D37B03">
        <w:rPr>
          <w:rStyle w:val="StyleUnderline"/>
        </w:rPr>
        <w:t xml:space="preserve"> for the </w:t>
      </w:r>
      <w:r w:rsidRPr="00D37B03">
        <w:rPr>
          <w:rStyle w:val="Emphasis"/>
        </w:rPr>
        <w:t>Arctic</w:t>
      </w:r>
      <w:r w:rsidRPr="00D37B03">
        <w:rPr>
          <w:rStyle w:val="StyleUnderline"/>
        </w:rPr>
        <w:t xml:space="preserve"> and its </w:t>
      </w:r>
      <w:r w:rsidRPr="00D37B03">
        <w:rPr>
          <w:rStyle w:val="Emphasis"/>
        </w:rPr>
        <w:t>resources</w:t>
      </w:r>
      <w:r w:rsidRPr="00D37B03">
        <w:rPr>
          <w:rStyle w:val="StyleUnderline"/>
        </w:rPr>
        <w:t xml:space="preserve"> will become </w:t>
      </w:r>
      <w:r w:rsidRPr="00D37B03">
        <w:rPr>
          <w:rStyle w:val="Emphasis"/>
        </w:rPr>
        <w:t>icebreakers</w:t>
      </w:r>
      <w:r w:rsidRPr="00D37B03">
        <w:rPr>
          <w:rStyle w:val="StyleUnderline"/>
        </w:rPr>
        <w:t>,</w:t>
      </w:r>
      <w:r w:rsidRPr="00D37B03">
        <w:t xml:space="preserve"> especially those that can perform dual functions—transport and re-supply infrastructure—and perform certain types of military operations if needed. Russia can rely on several such icebreakers, including the Project 21180 Ilya Mutomets icebreaker (introduced in 2017), which became the first military icebreaker built for the Russian Navy in almost four decades, and the Project 21180M Evpatiy Kolovrat icebreaker, which entered service in July 2024.</w:t>
      </w:r>
    </w:p>
    <w:p w14:paraId="0F914C8F" w14:textId="77777777" w:rsidR="00D37B03" w:rsidRPr="00D37B03" w:rsidRDefault="00D37B03" w:rsidP="00D37B03">
      <w:pPr>
        <w:rPr>
          <w:sz w:val="16"/>
          <w:szCs w:val="16"/>
        </w:rPr>
      </w:pPr>
      <w:r w:rsidRPr="00D37B03">
        <w:rPr>
          <w:sz w:val="16"/>
          <w:szCs w:val="16"/>
        </w:rPr>
        <w:t>In the next couple of years, two Project 23550 Arktika and one Yermak icebreakers will enter service—the latter being specifically commissioned by the Russian State Security Service (FSB) coast guard. These icebreakers will be equipped with the following types of weaponry and munitions:</w:t>
      </w:r>
    </w:p>
    <w:p w14:paraId="5432BC3A" w14:textId="77777777" w:rsidR="00D37B03" w:rsidRPr="00D37B03" w:rsidRDefault="00D37B03" w:rsidP="00D37B03">
      <w:pPr>
        <w:rPr>
          <w:sz w:val="16"/>
          <w:szCs w:val="16"/>
        </w:rPr>
      </w:pPr>
      <w:r w:rsidRPr="00D37B03">
        <w:rPr>
          <w:sz w:val="16"/>
          <w:szCs w:val="16"/>
        </w:rPr>
        <w:t xml:space="preserve">AK-176 76-millimeter naval guns; </w:t>
      </w:r>
    </w:p>
    <w:p w14:paraId="396BD257" w14:textId="77777777" w:rsidR="00D37B03" w:rsidRPr="00D37B03" w:rsidRDefault="00D37B03" w:rsidP="00D37B03">
      <w:pPr>
        <w:rPr>
          <w:sz w:val="16"/>
          <w:szCs w:val="16"/>
        </w:rPr>
      </w:pPr>
      <w:r w:rsidRPr="00D37B03">
        <w:rPr>
          <w:sz w:val="16"/>
          <w:szCs w:val="16"/>
        </w:rPr>
        <w:t>9K38 Igla man-portable infrared homing surface-to-air missile systems;</w:t>
      </w:r>
    </w:p>
    <w:p w14:paraId="78712234" w14:textId="77777777" w:rsidR="00D37B03" w:rsidRPr="00D37B03" w:rsidRDefault="00D37B03" w:rsidP="00D37B03">
      <w:pPr>
        <w:rPr>
          <w:sz w:val="16"/>
          <w:szCs w:val="16"/>
        </w:rPr>
      </w:pPr>
      <w:r w:rsidRPr="00D37B03">
        <w:rPr>
          <w:sz w:val="16"/>
          <w:szCs w:val="16"/>
        </w:rPr>
        <w:t xml:space="preserve">Various types of heavy machine guns; and </w:t>
      </w:r>
    </w:p>
    <w:p w14:paraId="273A137D" w14:textId="77777777" w:rsidR="00D37B03" w:rsidRPr="00D37B03" w:rsidRDefault="00D37B03" w:rsidP="00D37B03">
      <w:pPr>
        <w:rPr>
          <w:sz w:val="16"/>
          <w:szCs w:val="16"/>
        </w:rPr>
      </w:pPr>
      <w:r w:rsidRPr="00D37B03">
        <w:rPr>
          <w:sz w:val="16"/>
          <w:szCs w:val="16"/>
        </w:rPr>
        <w:t>Platforms for Kalibr and Uran missiles.</w:t>
      </w:r>
    </w:p>
    <w:p w14:paraId="7A0A59C7" w14:textId="77777777" w:rsidR="00D37B03" w:rsidRPr="00D37B03" w:rsidRDefault="00D37B03" w:rsidP="00D37B03">
      <w:pPr>
        <w:rPr>
          <w:sz w:val="16"/>
          <w:szCs w:val="16"/>
        </w:rPr>
      </w:pPr>
      <w:r w:rsidRPr="00D37B03">
        <w:rPr>
          <w:sz w:val="16"/>
          <w:szCs w:val="16"/>
        </w:rPr>
        <w:t>Russian sources also claim that Russia would use civilian icebreakers formally under the jurisdiction of the Rosatomflot to perform (para)military tasks and functions if necessary (Topwar.ru, August 4). The premier icebreaker of Russia’s military flotilla, however, is the Project 23550 Ivan Papanin, which went on sea trials in June 2024. This multifunctional vessel combines the functions of an icebreaker, tow, firefighting vessel, and warship. Due to its unique design and construction, it can operate both in the Arctic—it is capable of penetrating ice up to 1.7 meters (approximately 5.5 feet) in width—and in tropical climates. According to Russian experts, the icebreaker is equipped with Kalibr missiles with a 2,500-kilometer (1,600-mile) reach, and due to its design, it could host various types of military equipment. Russia plans to produce three analogs to Ivan Papanin vessels in the near future (Octagon.media, July 26).</w:t>
      </w:r>
    </w:p>
    <w:p w14:paraId="7A233069" w14:textId="77777777" w:rsidR="00D37B03" w:rsidRPr="00D37B03" w:rsidRDefault="00D37B03" w:rsidP="00D37B03">
      <w:pPr>
        <w:rPr>
          <w:rStyle w:val="StyleUnderline"/>
        </w:rPr>
      </w:pPr>
      <w:r w:rsidRPr="00D37B03">
        <w:rPr>
          <w:rStyle w:val="Emphasis"/>
        </w:rPr>
        <w:t>Currently</w:t>
      </w:r>
      <w:r w:rsidRPr="00D37B03">
        <w:t xml:space="preserve">, </w:t>
      </w:r>
      <w:r w:rsidRPr="00D37B03">
        <w:rPr>
          <w:rStyle w:val="StyleUnderline"/>
        </w:rPr>
        <w:t xml:space="preserve">Russia has a </w:t>
      </w:r>
      <w:r w:rsidRPr="00D37B03">
        <w:rPr>
          <w:rStyle w:val="Emphasis"/>
        </w:rPr>
        <w:t>clear</w:t>
      </w:r>
      <w:r w:rsidRPr="00D37B03">
        <w:rPr>
          <w:rStyle w:val="StyleUnderline"/>
        </w:rPr>
        <w:t xml:space="preserve"> and </w:t>
      </w:r>
      <w:r w:rsidRPr="00D37B03">
        <w:rPr>
          <w:rStyle w:val="Emphasis"/>
        </w:rPr>
        <w:t>undisputed competitive</w:t>
      </w:r>
      <w:r w:rsidRPr="00D37B03">
        <w:rPr>
          <w:rStyle w:val="StyleUnderline"/>
        </w:rPr>
        <w:t xml:space="preserve"> edge in its </w:t>
      </w:r>
      <w:r w:rsidRPr="00D37B03">
        <w:rPr>
          <w:rStyle w:val="Emphasis"/>
        </w:rPr>
        <w:t>arsenal of icebreakers in the Arctic</w:t>
      </w:r>
      <w:r w:rsidRPr="00D37B03">
        <w:t xml:space="preserve">. </w:t>
      </w:r>
      <w:r w:rsidRPr="00D37B03">
        <w:rPr>
          <w:rStyle w:val="StyleUnderline"/>
        </w:rPr>
        <w:t>This supremacy, however, might be somewhat diminished due to certain decisions taken by the Western coalition of powers, which will be discussed in part two.</w:t>
      </w:r>
    </w:p>
    <w:p w14:paraId="33051592" w14:textId="77777777" w:rsidR="00D37B03" w:rsidRPr="00D37B03" w:rsidRDefault="00D37B03" w:rsidP="00D37B03"/>
    <w:p w14:paraId="65194B64" w14:textId="77777777" w:rsidR="00D37B03" w:rsidRPr="00D37B03" w:rsidRDefault="00D37B03" w:rsidP="00D37B03">
      <w:pPr>
        <w:pStyle w:val="Heading4"/>
      </w:pPr>
      <w:r w:rsidRPr="00D37B03">
        <w:t>That’s particularly true because it would ruin Russia’s Northern security.</w:t>
      </w:r>
    </w:p>
    <w:p w14:paraId="166E34DD"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1CEECD97"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1051E264" w14:textId="77777777" w:rsidR="00D37B03" w:rsidRPr="00D37B03" w:rsidRDefault="00D37B03" w:rsidP="00D37B03">
      <w:pPr>
        <w:rPr>
          <w:rStyle w:val="StyleUnderline"/>
        </w:rPr>
      </w:pPr>
      <w:r w:rsidRPr="00D37B03">
        <w:t xml:space="preserve">To conclude the discussion of this factor, </w:t>
      </w:r>
      <w:r w:rsidRPr="00D37B03">
        <w:rPr>
          <w:rStyle w:val="StyleUnderline"/>
        </w:rPr>
        <w:t xml:space="preserve">it is important to note that the </w:t>
      </w:r>
      <w:r w:rsidRPr="00D37B03">
        <w:rPr>
          <w:rStyle w:val="Emphasis"/>
        </w:rPr>
        <w:t>Arctic is an area of particular uncertainty</w:t>
      </w:r>
      <w:r w:rsidRPr="00D37B03">
        <w:rPr>
          <w:rStyle w:val="StyleUnderline"/>
        </w:rPr>
        <w:t xml:space="preserve"> with </w:t>
      </w:r>
      <w:r w:rsidRPr="00D37B03">
        <w:rPr>
          <w:rStyle w:val="Emphasis"/>
        </w:rPr>
        <w:t>respect to law and its interpretation</w:t>
      </w:r>
      <w:r w:rsidRPr="00D37B03">
        <w:t xml:space="preserve">, which are still in their infancy because they were of little interest until fairly recently. Further, </w:t>
      </w:r>
      <w:r w:rsidRPr="00D37B03">
        <w:rPr>
          <w:rStyle w:val="StyleUnderline"/>
        </w:rPr>
        <w:t xml:space="preserve">the melting of the ice boundary that traditionally protected Russia puts it in a new security configuration that </w:t>
      </w:r>
      <w:r w:rsidRPr="00D37B03">
        <w:rPr>
          <w:rStyle w:val="Emphasis"/>
        </w:rPr>
        <w:t>might alter its incentive to abide by the law.</w:t>
      </w:r>
      <w:r w:rsidRPr="00D37B03">
        <w:t xml:space="preserve"> Previously, this </w:t>
      </w:r>
      <w:r w:rsidRPr="00D37B03">
        <w:rPr>
          <w:rStyle w:val="StyleUnderline"/>
        </w:rPr>
        <w:t xml:space="preserve">ice protection and Russia’s access capabilities—with </w:t>
      </w:r>
      <w:r w:rsidRPr="00D37B03">
        <w:rPr>
          <w:rStyle w:val="Emphasis"/>
        </w:rPr>
        <w:t>five times the number of icebreakers</w:t>
      </w:r>
      <w:r w:rsidRPr="00D37B03">
        <w:rPr>
          <w:rStyle w:val="StyleUnderline"/>
        </w:rPr>
        <w:t xml:space="preserve"> as the next Arctic country</w:t>
      </w:r>
      <w:r w:rsidRPr="00D37B03">
        <w:t>—</w:t>
      </w:r>
      <w:r w:rsidRPr="00D37B03">
        <w:rPr>
          <w:rStyle w:val="StyleUnderline"/>
        </w:rPr>
        <w:t xml:space="preserve">ensured that its </w:t>
      </w:r>
      <w:r w:rsidRPr="00D37B03">
        <w:rPr>
          <w:rStyle w:val="Emphasis"/>
        </w:rPr>
        <w:t>influence in the region was largely accepted, no matter what the law technically said.</w:t>
      </w:r>
      <w:r w:rsidRPr="00D37B03">
        <w:t xml:space="preserve"> </w:t>
      </w:r>
      <w:r w:rsidRPr="00D37B03">
        <w:rPr>
          <w:rStyle w:val="StyleUnderline"/>
        </w:rPr>
        <w:t xml:space="preserve">With less of an ice boundary, Russia </w:t>
      </w:r>
      <w:r w:rsidRPr="00D37B03">
        <w:rPr>
          <w:rStyle w:val="Emphasis"/>
        </w:rPr>
        <w:t>may need different means</w:t>
      </w:r>
      <w:r w:rsidRPr="00D37B03">
        <w:rPr>
          <w:rStyle w:val="StyleUnderline"/>
        </w:rPr>
        <w:t xml:space="preserve"> to </w:t>
      </w:r>
      <w:r w:rsidRPr="00D37B03">
        <w:rPr>
          <w:rStyle w:val="Emphasis"/>
        </w:rPr>
        <w:t>assert its status in the region</w:t>
      </w:r>
      <w:r w:rsidRPr="00D37B03">
        <w:rPr>
          <w:rStyle w:val="StyleUnderline"/>
        </w:rPr>
        <w:t>.</w:t>
      </w:r>
    </w:p>
    <w:p w14:paraId="3066C336" w14:textId="77777777" w:rsidR="00D37B03" w:rsidRPr="00D37B03" w:rsidRDefault="00D37B03" w:rsidP="00D37B03"/>
    <w:p w14:paraId="715BC0E3" w14:textId="77777777" w:rsidR="00D37B03" w:rsidRPr="00D37B03" w:rsidRDefault="00D37B03" w:rsidP="00D37B03">
      <w:pPr>
        <w:pStyle w:val="Heading4"/>
      </w:pPr>
      <w:r w:rsidRPr="00D37B03">
        <w:t>Icebreakers would be perceived as Arctic militarization, which counters Russia’s long-term interests.</w:t>
      </w:r>
    </w:p>
    <w:p w14:paraId="6803AF3C" w14:textId="77777777" w:rsidR="00D37B03" w:rsidRPr="00D37B03" w:rsidRDefault="00D37B03" w:rsidP="00D37B03">
      <w:r w:rsidRPr="00D37B03">
        <w:rPr>
          <w:rStyle w:val="Style13ptBold"/>
        </w:rPr>
        <w:t>Gricius 20</w:t>
      </w:r>
      <w:r w:rsidRPr="00D37B03">
        <w:t xml:space="preserve"> – PhD Student in the Department of Political Science at Colorado State University, M.A. in International Security from the University of Groningen.</w:t>
      </w:r>
    </w:p>
    <w:p w14:paraId="70668ADA" w14:textId="77777777" w:rsidR="00D37B03" w:rsidRPr="00D37B03" w:rsidRDefault="00D37B03" w:rsidP="00D37B03">
      <w:r w:rsidRPr="00D37B03">
        <w:t>Gabriella Gricius, “How US foreign policy is failing in the Arctic,” Responsible Statecraft, 09-09-2020, https://responsiblestatecraft.org/2020/09/09/how-us-foreign-policy-is-failing-in-the-arctic/</w:t>
      </w:r>
    </w:p>
    <w:p w14:paraId="28E9C947" w14:textId="77777777" w:rsidR="00D37B03" w:rsidRPr="00D37B03" w:rsidRDefault="00D37B03" w:rsidP="00D37B03">
      <w:r w:rsidRPr="00D37B03">
        <w:t xml:space="preserve">In addition to signs of Sino-Russian cooperation in the Arctic, </w:t>
      </w:r>
      <w:r w:rsidRPr="00D37B03">
        <w:rPr>
          <w:rStyle w:val="StyleUnderline"/>
        </w:rPr>
        <w:t>China has launched a new icebreaker</w:t>
      </w:r>
      <w:r w:rsidRPr="00D37B03">
        <w:t xml:space="preserve"> and begun to invest heavily in natural resources in Greenland. The United States has thus far met this increased Russian and Chinese activity with a predominantly militaristic response. But </w:t>
      </w:r>
      <w:r w:rsidRPr="00D37B03">
        <w:rPr>
          <w:rStyle w:val="Emphasis"/>
        </w:rPr>
        <w:t>rather than building up military forces</w:t>
      </w:r>
      <w:r w:rsidRPr="00D37B03">
        <w:t xml:space="preserve">, </w:t>
      </w:r>
      <w:r w:rsidRPr="00D37B03">
        <w:rPr>
          <w:rStyle w:val="StyleUnderline"/>
        </w:rPr>
        <w:t>the United States should be capitalizing on e</w:t>
      </w:r>
      <w:r w:rsidRPr="00D37B03">
        <w:t xml:space="preserve">xisting </w:t>
      </w:r>
      <w:r w:rsidRPr="00D37B03">
        <w:rPr>
          <w:rStyle w:val="Emphasis"/>
        </w:rPr>
        <w:t>cooperative mechanisms</w:t>
      </w:r>
      <w:r w:rsidRPr="00D37B03">
        <w:t xml:space="preserve"> </w:t>
      </w:r>
      <w:r w:rsidRPr="00D37B03">
        <w:rPr>
          <w:rStyle w:val="StyleUnderline"/>
        </w:rPr>
        <w:t>in the region</w:t>
      </w:r>
      <w:r w:rsidRPr="00D37B03">
        <w:t xml:space="preserve"> such as the Arctic Council.</w:t>
      </w:r>
    </w:p>
    <w:p w14:paraId="2BDB7AD7" w14:textId="77777777" w:rsidR="00D37B03" w:rsidRPr="00D37B03" w:rsidRDefault="00D37B03" w:rsidP="00D37B03">
      <w:r w:rsidRPr="00D37B03">
        <w:t>The U.S. militarization of the Arctic</w:t>
      </w:r>
    </w:p>
    <w:p w14:paraId="1E045FFA" w14:textId="77777777" w:rsidR="00D37B03" w:rsidRPr="00D37B03" w:rsidRDefault="00D37B03" w:rsidP="00D37B03">
      <w:pPr>
        <w:rPr>
          <w:rStyle w:val="StyleUnderline"/>
        </w:rPr>
      </w:pPr>
      <w:r w:rsidRPr="00D37B03">
        <w:t xml:space="preserve">While U.S. foreign policy has not historically been too focused on the Arctic, in recent months, the </w:t>
      </w:r>
      <w:r w:rsidRPr="00D37B03">
        <w:rPr>
          <w:rStyle w:val="StyleUnderline"/>
        </w:rPr>
        <w:t xml:space="preserve">Trump administration has looked to play catch-up militarily to not only </w:t>
      </w:r>
      <w:r w:rsidRPr="00D37B03">
        <w:rPr>
          <w:rStyle w:val="Emphasis"/>
        </w:rPr>
        <w:t>compete with</w:t>
      </w:r>
      <w:r w:rsidRPr="00D37B03">
        <w:rPr>
          <w:rStyle w:val="StyleUnderline"/>
        </w:rPr>
        <w:t xml:space="preserve">, but also </w:t>
      </w:r>
      <w:r w:rsidRPr="00D37B03">
        <w:rPr>
          <w:rStyle w:val="Emphasis"/>
        </w:rPr>
        <w:t>contain</w:t>
      </w:r>
      <w:r w:rsidRPr="00D37B03">
        <w:rPr>
          <w:rStyle w:val="StyleUnderline"/>
        </w:rPr>
        <w:t xml:space="preserve"> what it considers threats from Russia and China.</w:t>
      </w:r>
    </w:p>
    <w:p w14:paraId="28E2B371" w14:textId="77777777" w:rsidR="00D37B03" w:rsidRPr="00D37B03" w:rsidRDefault="00D37B03" w:rsidP="00D37B03">
      <w:r w:rsidRPr="00D37B03">
        <w:t xml:space="preserve">In June 2020, the </w:t>
      </w:r>
      <w:r w:rsidRPr="00D37B03">
        <w:rPr>
          <w:rStyle w:val="StyleUnderline"/>
        </w:rPr>
        <w:t>Trump</w:t>
      </w:r>
      <w:r w:rsidRPr="00D37B03">
        <w:t xml:space="preserve"> administration released its first policy paper on the Arctic — </w:t>
      </w:r>
      <w:r w:rsidRPr="00D37B03">
        <w:rPr>
          <w:rStyle w:val="StyleUnderline"/>
        </w:rPr>
        <w:t>calling for the construction of three icebreakers</w:t>
      </w:r>
      <w:r w:rsidRPr="00D37B03">
        <w:t xml:space="preserve"> and four bases there by 2029. Washington has also increased military exercises in the Arctic, reopened a base in Nuuk, Greenland, and announced a $12 million economic-aid package for Greenland, a focus area for increased Russian and Chinese commercial and military operations.</w:t>
      </w:r>
    </w:p>
    <w:p w14:paraId="1C0AC3AE" w14:textId="77777777" w:rsidR="00D37B03" w:rsidRPr="00D37B03" w:rsidRDefault="00D37B03" w:rsidP="00D37B03">
      <w:pPr>
        <w:rPr>
          <w:rStyle w:val="StyleUnderline"/>
        </w:rPr>
      </w:pPr>
      <w:r w:rsidRPr="00D37B03">
        <w:t>Indeed, in a speech at the Arctic Council last year, Secretary of State Mike Pompeo laid out the Trump administration’s rationale: “</w:t>
      </w:r>
      <w:r w:rsidRPr="00D37B03">
        <w:rPr>
          <w:rStyle w:val="StyleUnderline"/>
        </w:rPr>
        <w:t xml:space="preserve">Do we want the Arctic Ocean to transform into a new South China Sea, </w:t>
      </w:r>
      <w:r w:rsidRPr="00D37B03">
        <w:rPr>
          <w:rStyle w:val="Emphasis"/>
        </w:rPr>
        <w:t>fraught with militarization</w:t>
      </w:r>
      <w:r w:rsidRPr="00D37B03">
        <w:rPr>
          <w:rStyle w:val="StyleUnderline"/>
        </w:rPr>
        <w:t xml:space="preserve"> and </w:t>
      </w:r>
      <w:r w:rsidRPr="00D37B03">
        <w:rPr>
          <w:rStyle w:val="Emphasis"/>
        </w:rPr>
        <w:t>competing territorial claims</w:t>
      </w:r>
      <w:r w:rsidRPr="00D37B03">
        <w:rPr>
          <w:rStyle w:val="StyleUnderline"/>
        </w:rPr>
        <w:t>?”</w:t>
      </w:r>
    </w:p>
    <w:p w14:paraId="6401A494" w14:textId="77777777" w:rsidR="00D37B03" w:rsidRPr="00D37B03" w:rsidRDefault="00D37B03" w:rsidP="00D37B03">
      <w:r w:rsidRPr="00D37B03">
        <w:t>Russia’s long-term Arctic interest</w:t>
      </w:r>
    </w:p>
    <w:p w14:paraId="2E13AEB6" w14:textId="77777777" w:rsidR="00D37B03" w:rsidRPr="00D37B03" w:rsidRDefault="00D37B03" w:rsidP="00D37B03">
      <w:r w:rsidRPr="00D37B03">
        <w:t xml:space="preserve">While Washington’s Arctic focus is relatively new, </w:t>
      </w:r>
      <w:r w:rsidRPr="00D37B03">
        <w:rPr>
          <w:rStyle w:val="StyleUnderline"/>
        </w:rPr>
        <w:t xml:space="preserve">Russia’s interest in the Arctic is </w:t>
      </w:r>
      <w:r w:rsidRPr="00D37B03">
        <w:rPr>
          <w:rStyle w:val="Emphasis"/>
        </w:rPr>
        <w:t>long-standing</w:t>
      </w:r>
      <w:r w:rsidRPr="00D37B03">
        <w:rPr>
          <w:rStyle w:val="StyleUnderline"/>
        </w:rPr>
        <w:t xml:space="preserve"> and has </w:t>
      </w:r>
      <w:r w:rsidRPr="00D37B03">
        <w:rPr>
          <w:rStyle w:val="Emphasis"/>
        </w:rPr>
        <w:t>capitalized on American relative inertia</w:t>
      </w:r>
      <w:r w:rsidRPr="00D37B03">
        <w:t xml:space="preserve">.. With over 7,000 miles of Arctic coast (and 40 ice breakers in comparison to the U.S.’s two), </w:t>
      </w:r>
      <w:r w:rsidRPr="00D37B03">
        <w:rPr>
          <w:rStyle w:val="StyleUnderline"/>
        </w:rPr>
        <w:t xml:space="preserve">Russia has seen the Arctic region as </w:t>
      </w:r>
      <w:r w:rsidRPr="00D37B03">
        <w:rPr>
          <w:rStyle w:val="Emphasis"/>
        </w:rPr>
        <w:t>essential to its security</w:t>
      </w:r>
      <w:r w:rsidRPr="00D37B03">
        <w:t xml:space="preserve">. </w:t>
      </w:r>
      <w:r w:rsidRPr="00D37B03">
        <w:rPr>
          <w:rStyle w:val="StyleUnderline"/>
        </w:rPr>
        <w:t>Russia has responded in kind to the U.S. shift. In recent years, Russia has reopened Soviet-era military posts, constructed new icebreakers, and engaged in more military exercises</w:t>
      </w:r>
      <w:r w:rsidRPr="00D37B03">
        <w:t xml:space="preserve">. </w:t>
      </w:r>
      <w:r w:rsidRPr="00D37B03">
        <w:rPr>
          <w:rStyle w:val="StyleUnderline"/>
        </w:rPr>
        <w:t xml:space="preserve">Russia sees its actions as part of an </w:t>
      </w:r>
      <w:r w:rsidRPr="00D37B03">
        <w:rPr>
          <w:rStyle w:val="Emphasis"/>
        </w:rPr>
        <w:t>overall nuclear deterrence strategy</w:t>
      </w:r>
      <w:r w:rsidRPr="00D37B03">
        <w:t xml:space="preserve"> as it hosts many of its sea-based nuclear assets in Murmansk, the Barents Sea, and other Arctic waters. Moreover, 20 percent of Russia’s GDP originates in the Arctic — making the region critical to its economy. In 2020, Russia established a special commission to protect its regional interests there — specifically to analyze military-political issues as well as social-economic concerns that arise.</w:t>
      </w:r>
    </w:p>
    <w:p w14:paraId="44225A01" w14:textId="77777777" w:rsidR="00D37B03" w:rsidRPr="00D37B03" w:rsidRDefault="00D37B03" w:rsidP="00D37B03"/>
    <w:p w14:paraId="74E3A2B0" w14:textId="77777777" w:rsidR="00D37B03" w:rsidRPr="00D37B03" w:rsidRDefault="00D37B03" w:rsidP="00D37B03"/>
    <w:p w14:paraId="5BE54155" w14:textId="77777777" w:rsidR="00D37B03" w:rsidRPr="00D37B03" w:rsidRDefault="00D37B03" w:rsidP="00D37B03">
      <w:pPr>
        <w:pStyle w:val="Heading3"/>
      </w:pPr>
      <w:r w:rsidRPr="00D37B03">
        <w:t>Link---Climate Change---2NC/1NR</w:t>
      </w:r>
    </w:p>
    <w:p w14:paraId="05083C6A" w14:textId="77777777" w:rsidR="00D37B03" w:rsidRPr="00D37B03" w:rsidRDefault="00D37B03" w:rsidP="00D37B03">
      <w:pPr>
        <w:pStyle w:val="Heading4"/>
      </w:pPr>
      <w:r w:rsidRPr="00D37B03">
        <w:t>Russia will get mad if they’re excluded from climate discussions.</w:t>
      </w:r>
    </w:p>
    <w:p w14:paraId="28025C84" w14:textId="77777777" w:rsidR="00D37B03" w:rsidRPr="00D37B03" w:rsidRDefault="00D37B03" w:rsidP="00D37B03">
      <w:r w:rsidRPr="00D37B03">
        <w:rPr>
          <w:rStyle w:val="Style13ptBold"/>
        </w:rPr>
        <w:t>Devyatkin 23</w:t>
      </w:r>
      <w:r w:rsidRPr="00D37B03">
        <w:t xml:space="preserve"> – Senior Associate and Leadership Group member at The Arctic Institute</w:t>
      </w:r>
    </w:p>
    <w:p w14:paraId="7DA3FBA8" w14:textId="77777777" w:rsidR="00D37B03" w:rsidRPr="00D37B03" w:rsidRDefault="00D37B03" w:rsidP="00D37B03">
      <w:r w:rsidRPr="00D37B03">
        <w:t>Pavel Devyatkin, “Can Arctic Cooperation be Restored?” The Arctic Institute, 3-28-23, https://www.thearcticinstitute.org/can-arctic-cooperation-restored/</w:t>
      </w:r>
    </w:p>
    <w:p w14:paraId="16FA55B8" w14:textId="77777777" w:rsidR="00D37B03" w:rsidRPr="00D37B03" w:rsidRDefault="00D37B03" w:rsidP="00D37B03">
      <w:r w:rsidRPr="00D37B03">
        <w:t xml:space="preserve">Evidently, </w:t>
      </w:r>
      <w:r w:rsidRPr="00D37B03">
        <w:rPr>
          <w:rStyle w:val="Emphasis"/>
        </w:rPr>
        <w:t>Russia places great importance</w:t>
      </w:r>
      <w:r w:rsidRPr="00D37B03">
        <w:t xml:space="preserve"> </w:t>
      </w:r>
      <w:r w:rsidRPr="00D37B03">
        <w:rPr>
          <w:rStyle w:val="StyleUnderline"/>
        </w:rPr>
        <w:t>on its position in the AC</w:t>
      </w:r>
      <w:r w:rsidRPr="00D37B03">
        <w:t xml:space="preserve">. </w:t>
      </w:r>
      <w:r w:rsidRPr="00D37B03">
        <w:rPr>
          <w:rStyle w:val="StyleUnderline"/>
        </w:rPr>
        <w:t xml:space="preserve">Russian experts and diplomats have said </w:t>
      </w:r>
      <w:r w:rsidRPr="00D37B03">
        <w:rPr>
          <w:rStyle w:val="Emphasis"/>
        </w:rPr>
        <w:t>Russia’s exclusion is counterproductive</w:t>
      </w:r>
      <w:r w:rsidRPr="00D37B03">
        <w:t xml:space="preserve"> </w:t>
      </w:r>
      <w:r w:rsidRPr="00D37B03">
        <w:rPr>
          <w:rStyle w:val="StyleUnderline"/>
        </w:rPr>
        <w:t xml:space="preserve">and </w:t>
      </w:r>
      <w:r w:rsidRPr="00D37B03">
        <w:rPr>
          <w:rStyle w:val="Emphasis"/>
        </w:rPr>
        <w:t>irrational</w:t>
      </w:r>
      <w:r w:rsidRPr="00D37B03">
        <w:t xml:space="preserve">. </w:t>
      </w:r>
      <w:r w:rsidRPr="00D37B03">
        <w:rPr>
          <w:rStyle w:val="StyleUnderline"/>
        </w:rPr>
        <w:t>Russian Ambassador</w:t>
      </w:r>
      <w:r w:rsidRPr="00D37B03">
        <w:t xml:space="preserve"> to the United States, Anatoly Antonov, and Minister of Natural Resources, Alexander Kozlov, have </w:t>
      </w:r>
      <w:r w:rsidRPr="00D37B03">
        <w:rPr>
          <w:rStyle w:val="StyleUnderline"/>
        </w:rPr>
        <w:t>gone as far as calling it illegitimate and claiming that the boycott violates the principles of consensus</w:t>
      </w:r>
      <w:r w:rsidRPr="00D37B03">
        <w:t xml:space="preserve"> given that Russia is the chair of the AC during this period. </w:t>
      </w:r>
      <w:r w:rsidRPr="00D37B03">
        <w:rPr>
          <w:rStyle w:val="StyleUnderline"/>
        </w:rPr>
        <w:t xml:space="preserve">Russian and international scientists have also </w:t>
      </w:r>
      <w:r w:rsidRPr="00D37B03">
        <w:rPr>
          <w:rStyle w:val="Emphasis"/>
        </w:rPr>
        <w:t>drawn attention to data gaps</w:t>
      </w:r>
      <w:r w:rsidRPr="00D37B03">
        <w:rPr>
          <w:rStyle w:val="StyleUnderline"/>
        </w:rPr>
        <w:t xml:space="preserve"> that </w:t>
      </w:r>
      <w:r w:rsidRPr="00D37B03">
        <w:rPr>
          <w:rStyle w:val="Emphasis"/>
        </w:rPr>
        <w:t>result from cutting off Russian Arctic scientists</w:t>
      </w:r>
      <w:r w:rsidRPr="00D37B03">
        <w:t xml:space="preserve">. </w:t>
      </w:r>
      <w:r w:rsidRPr="00D37B03">
        <w:rPr>
          <w:rStyle w:val="StyleUnderline"/>
        </w:rPr>
        <w:t>Arctic climate research is crucial since warming in the region is a bellwether for global climate change</w:t>
      </w:r>
      <w:r w:rsidRPr="00D37B03">
        <w:t xml:space="preserve">. As such statements demonstrate, </w:t>
      </w:r>
      <w:r w:rsidRPr="00D37B03">
        <w:rPr>
          <w:rStyle w:val="StyleUnderline"/>
        </w:rPr>
        <w:t xml:space="preserve">Arctic cooperation with Western states is </w:t>
      </w:r>
      <w:r w:rsidRPr="00D37B03">
        <w:rPr>
          <w:rStyle w:val="Emphasis"/>
        </w:rPr>
        <w:t>important to Russia</w:t>
      </w:r>
      <w:r w:rsidRPr="00D37B03">
        <w:rPr>
          <w:rStyle w:val="StyleUnderline"/>
        </w:rPr>
        <w:t xml:space="preserve">, especially in </w:t>
      </w:r>
      <w:r w:rsidRPr="00D37B03">
        <w:rPr>
          <w:rStyle w:val="Emphasis"/>
        </w:rPr>
        <w:t>regard to its recognition as a great power</w:t>
      </w:r>
      <w:r w:rsidRPr="00D37B03">
        <w:rPr>
          <w:rStyle w:val="StyleUnderline"/>
        </w:rPr>
        <w:t>.</w:t>
      </w:r>
      <w:r w:rsidRPr="00D37B03">
        <w:rPr>
          <w:rStyle w:val="StyleUnderline"/>
        </w:rPr>
        <w:cr/>
      </w:r>
    </w:p>
    <w:p w14:paraId="1CB726B9" w14:textId="77777777" w:rsidR="00D37B03" w:rsidRPr="00D37B03" w:rsidRDefault="00D37B03" w:rsidP="00D37B03">
      <w:pPr>
        <w:pStyle w:val="Heading4"/>
      </w:pPr>
      <w:r w:rsidRPr="00D37B03">
        <w:t>That’s particularly true because the U.S. and Russia approach climate change in drastically different ways, and the plan would freak Russia out.</w:t>
      </w:r>
    </w:p>
    <w:p w14:paraId="3955477F" w14:textId="77777777" w:rsidR="00D37B03" w:rsidRPr="00D37B03" w:rsidRDefault="00D37B03" w:rsidP="00D37B03">
      <w:r w:rsidRPr="00D37B03">
        <w:rPr>
          <w:rStyle w:val="Style13ptBold"/>
        </w:rPr>
        <w:t>Meduza 25</w:t>
      </w:r>
      <w:r w:rsidRPr="00D37B03">
        <w:t xml:space="preserve"> – a Russia Research Magazine.</w:t>
      </w:r>
    </w:p>
    <w:p w14:paraId="17A4A722" w14:textId="77777777" w:rsidR="00D37B03" w:rsidRPr="00D37B03" w:rsidRDefault="00D37B03" w:rsidP="00D37B03">
      <w:r w:rsidRPr="00D37B03">
        <w:t>Meduza, “Breaking the ice As the U.S. and Russia tease Arctic cooperation, climate science could offer common ground — but neither side seems interested,” Meduza, 04-22-2025, https://meduza.io/en/feature/2025/04/22/breaking-the-ice</w:t>
      </w:r>
    </w:p>
    <w:p w14:paraId="22AC8E95" w14:textId="77777777" w:rsidR="00D37B03" w:rsidRPr="00D37B03" w:rsidRDefault="00D37B03" w:rsidP="00D37B03">
      <w:pPr>
        <w:rPr>
          <w:rStyle w:val="StyleUnderline"/>
        </w:rPr>
      </w:pPr>
      <w:r w:rsidRPr="00D37B03">
        <w:t xml:space="preserve">Still, </w:t>
      </w:r>
      <w:r w:rsidRPr="00D37B03">
        <w:rPr>
          <w:rStyle w:val="StyleUnderline"/>
        </w:rPr>
        <w:t>while the environment may be one of the areas with fewer obstacles to cooperation</w:t>
      </w:r>
      <w:r w:rsidRPr="00D37B03">
        <w:t xml:space="preserve">, Shumanov notes that the </w:t>
      </w:r>
      <w:r w:rsidRPr="00D37B03">
        <w:rPr>
          <w:rStyle w:val="StyleUnderline"/>
        </w:rPr>
        <w:t xml:space="preserve">U.S. and Russia approach the issue in </w:t>
      </w:r>
      <w:r w:rsidRPr="00D37B03">
        <w:rPr>
          <w:rStyle w:val="Emphasis"/>
        </w:rPr>
        <w:t>fundamentally different ways</w:t>
      </w:r>
      <w:r w:rsidRPr="00D37B03">
        <w:rPr>
          <w:rStyle w:val="StyleUnderline"/>
        </w:rPr>
        <w:t>.</w:t>
      </w:r>
      <w:r w:rsidRPr="00D37B03">
        <w:t xml:space="preserve"> “</w:t>
      </w:r>
      <w:r w:rsidRPr="00D37B03">
        <w:rPr>
          <w:rStyle w:val="StyleUnderline"/>
        </w:rPr>
        <w:t>If you compare the strategic documents of the U.S. and Russia</w:t>
      </w:r>
      <w:r w:rsidRPr="00D37B03">
        <w:t xml:space="preserve"> — which really shape each country’s policies and approaches — </w:t>
      </w:r>
      <w:r w:rsidRPr="00D37B03">
        <w:rPr>
          <w:rStyle w:val="Emphasis"/>
        </w:rPr>
        <w:t>you’ll see vastly different emphases on climate</w:t>
      </w:r>
      <w:r w:rsidRPr="00D37B03">
        <w:t>,” he said. “</w:t>
      </w:r>
      <w:r w:rsidRPr="00D37B03">
        <w:rPr>
          <w:rStyle w:val="StyleUnderline"/>
        </w:rPr>
        <w:t xml:space="preserve">U.S. doctrine places </w:t>
      </w:r>
      <w:r w:rsidRPr="00D37B03">
        <w:rPr>
          <w:rStyle w:val="Emphasis"/>
        </w:rPr>
        <w:t>far greater importance</w:t>
      </w:r>
      <w:r w:rsidRPr="00D37B03">
        <w:rPr>
          <w:rStyle w:val="StyleUnderline"/>
        </w:rPr>
        <w:t xml:space="preserve"> on environmental sustainability and combating climate change.”</w:t>
      </w:r>
    </w:p>
    <w:p w14:paraId="50E6ABB1" w14:textId="77777777" w:rsidR="00D37B03" w:rsidRPr="00D37B03" w:rsidRDefault="00D37B03" w:rsidP="00D37B03">
      <w:r w:rsidRPr="00D37B03">
        <w:rPr>
          <w:rStyle w:val="StyleUnderline"/>
        </w:rPr>
        <w:t>Russia</w:t>
      </w:r>
      <w:r w:rsidRPr="00D37B03">
        <w:t xml:space="preserve">, by contrast, </w:t>
      </w:r>
      <w:r w:rsidRPr="00D37B03">
        <w:rPr>
          <w:rStyle w:val="StyleUnderline"/>
        </w:rPr>
        <w:t xml:space="preserve">acknowledges climate change mostly in </w:t>
      </w:r>
      <w:r w:rsidRPr="00D37B03">
        <w:rPr>
          <w:rStyle w:val="Emphasis"/>
        </w:rPr>
        <w:t>terms of the benefits it brings</w:t>
      </w:r>
      <w:r w:rsidRPr="00D37B03">
        <w:t xml:space="preserve">: </w:t>
      </w:r>
      <w:r w:rsidRPr="00D37B03">
        <w:rPr>
          <w:rStyle w:val="Emphasis"/>
        </w:rPr>
        <w:t>easier access to resources</w:t>
      </w:r>
      <w:r w:rsidRPr="00D37B03">
        <w:t xml:space="preserve"> and the Northern Sea Route. “</w:t>
      </w:r>
      <w:r w:rsidRPr="00D37B03">
        <w:rPr>
          <w:rStyle w:val="Emphasis"/>
        </w:rPr>
        <w:t>Environmental constraints</w:t>
      </w:r>
      <w:r w:rsidRPr="00D37B03">
        <w:t>,” Shumanov noted, “</w:t>
      </w:r>
      <w:r w:rsidRPr="00D37B03">
        <w:rPr>
          <w:rStyle w:val="Emphasis"/>
        </w:rPr>
        <w:t>are far less the focus</w:t>
      </w:r>
      <w:r w:rsidRPr="00D37B03">
        <w:t>.”</w:t>
      </w:r>
    </w:p>
    <w:p w14:paraId="3C557CAB" w14:textId="77777777" w:rsidR="00D37B03" w:rsidRPr="00D37B03" w:rsidRDefault="00D37B03" w:rsidP="00D37B03">
      <w:r w:rsidRPr="00D37B03">
        <w:t>That also seems to be the case in practice. “</w:t>
      </w:r>
      <w:r w:rsidRPr="00D37B03">
        <w:rPr>
          <w:rStyle w:val="StyleUnderline"/>
        </w:rPr>
        <w:t>Russia has permitted the use of tankers with no ice class</w:t>
      </w:r>
      <w:r w:rsidRPr="00D37B03">
        <w:t xml:space="preserve"> to go through the Arctic to transport oil from Europe, from the Baltic, to Asia,” Moe said. The shipments began in 2023, after sanctions left Russia cut off from the Atlantic market. Since then, several vessels from Russia’s so-called “shadow fleet” have made the trip — ships that are not only old but, more critically, not ice-strengthened.</w:t>
      </w:r>
    </w:p>
    <w:p w14:paraId="369C7E05" w14:textId="77777777" w:rsidR="00D37B03" w:rsidRPr="00D37B03" w:rsidRDefault="00D37B03" w:rsidP="00D37B03"/>
    <w:p w14:paraId="2C9B4DC0" w14:textId="77777777" w:rsidR="00D37B03" w:rsidRPr="00D37B03" w:rsidRDefault="00D37B03" w:rsidP="00D37B03">
      <w:pPr>
        <w:pStyle w:val="Heading4"/>
      </w:pPr>
      <w:r w:rsidRPr="00D37B03">
        <w:t>Russia doesn’t want the plan BUT to the extent that they do, they only want multilateral, planned cooperation. Not the plan’s unilateral policy.</w:t>
      </w:r>
    </w:p>
    <w:p w14:paraId="5D02809C" w14:textId="77777777" w:rsidR="00D37B03" w:rsidRPr="00D37B03" w:rsidRDefault="00D37B03" w:rsidP="00D37B03">
      <w:r w:rsidRPr="00D37B03">
        <w:rPr>
          <w:rStyle w:val="Style13ptBold"/>
        </w:rPr>
        <w:t>Shok 24</w:t>
      </w:r>
      <w:r w:rsidRPr="00D37B03">
        <w:t xml:space="preserve"> – Professor at Georgetown University, Fellow at the Kennan Institute at the Wilson Center, PhD in the History of Science and Technology at Tomsk State University.</w:t>
      </w:r>
    </w:p>
    <w:p w14:paraId="440CD3E9" w14:textId="77777777" w:rsidR="00D37B03" w:rsidRPr="00D37B03" w:rsidRDefault="00D37B03" w:rsidP="00D37B03">
      <w:r w:rsidRPr="00D37B03">
        <w:t>Nataliya Shok, “Russia's Strategic Approach to Climate Change,” Think Global Health, 12-24-2024, https://www.thinkglobalhealth.org/article/russias-strategic-approach-climate-change#:~:text=In%20Russian%20foreign%20policy%2C%20climate,as%20a%20global%20security%20issue.</w:t>
      </w:r>
    </w:p>
    <w:p w14:paraId="3B2A796C" w14:textId="77777777" w:rsidR="00D37B03" w:rsidRPr="00D37B03" w:rsidRDefault="00D37B03" w:rsidP="00D37B03">
      <w:pPr>
        <w:rPr>
          <w:rStyle w:val="StyleUnderline"/>
        </w:rPr>
      </w:pPr>
      <w:r w:rsidRPr="00D37B03">
        <w:rPr>
          <w:rStyle w:val="StyleUnderline"/>
        </w:rPr>
        <w:t>Russia's foreign policy strategy considers climate change</w:t>
      </w:r>
      <w:r w:rsidRPr="00D37B03">
        <w:t xml:space="preserve"> and global health </w:t>
      </w:r>
      <w:r w:rsidRPr="00D37B03">
        <w:rPr>
          <w:rStyle w:val="StyleUnderline"/>
        </w:rPr>
        <w:t xml:space="preserve">to be complex, transboundary issues that </w:t>
      </w:r>
      <w:r w:rsidRPr="00D37B03">
        <w:rPr>
          <w:rStyle w:val="Emphasis"/>
        </w:rPr>
        <w:t>require</w:t>
      </w:r>
      <w:r w:rsidRPr="00D37B03">
        <w:rPr>
          <w:rStyle w:val="StyleUnderline"/>
        </w:rPr>
        <w:t xml:space="preserve"> </w:t>
      </w:r>
      <w:r w:rsidRPr="00D37B03">
        <w:t xml:space="preserve">science-based </w:t>
      </w:r>
      <w:r w:rsidRPr="00D37B03">
        <w:rPr>
          <w:rStyle w:val="Emphasis"/>
        </w:rPr>
        <w:t>cooperation</w:t>
      </w:r>
      <w:r w:rsidRPr="00D37B03">
        <w:t xml:space="preserve"> </w:t>
      </w:r>
      <w:r w:rsidRPr="00D37B03">
        <w:rPr>
          <w:rStyle w:val="StyleUnderline"/>
        </w:rPr>
        <w:t xml:space="preserve">and </w:t>
      </w:r>
      <w:r w:rsidRPr="00D37B03">
        <w:rPr>
          <w:rStyle w:val="Emphasis"/>
        </w:rPr>
        <w:t>technological collaboration</w:t>
      </w:r>
      <w:r w:rsidRPr="00D37B03">
        <w:t xml:space="preserve">. Unlike Russia's heavily bilateral approach to global health, </w:t>
      </w:r>
      <w:r w:rsidRPr="00D37B03">
        <w:rPr>
          <w:rStyle w:val="StyleUnderline"/>
        </w:rPr>
        <w:t xml:space="preserve">the strategy </w:t>
      </w:r>
      <w:r w:rsidRPr="00D37B03">
        <w:rPr>
          <w:rStyle w:val="Emphasis"/>
        </w:rPr>
        <w:t>emphasizes</w:t>
      </w:r>
      <w:r w:rsidRPr="00D37B03">
        <w:t xml:space="preserve"> the country's commitments to </w:t>
      </w:r>
      <w:r w:rsidRPr="00D37B03">
        <w:rPr>
          <w:rStyle w:val="Emphasis"/>
        </w:rPr>
        <w:t>multilateral agreements</w:t>
      </w:r>
      <w:r w:rsidRPr="00D37B03">
        <w:t xml:space="preserve">, particularly the UNFCCC and the Paris Agreement, as important platforms for climate diplomacy. </w:t>
      </w:r>
      <w:r w:rsidRPr="00D37B03">
        <w:rPr>
          <w:rStyle w:val="StyleUnderline"/>
        </w:rPr>
        <w:t xml:space="preserve">In Russian foreign policy, climate change </w:t>
      </w:r>
      <w:r w:rsidRPr="00D37B03">
        <w:rPr>
          <w:rStyle w:val="Emphasis"/>
        </w:rPr>
        <w:t>receives more attention</w:t>
      </w:r>
      <w:r w:rsidRPr="00D37B03">
        <w:rPr>
          <w:rStyle w:val="StyleUnderline"/>
        </w:rPr>
        <w:t xml:space="preserve"> than global health, especially concerning energy-related issues. </w:t>
      </w:r>
    </w:p>
    <w:p w14:paraId="6780EDA9" w14:textId="77777777" w:rsidR="00D37B03" w:rsidRPr="00D37B03" w:rsidRDefault="00D37B03" w:rsidP="00D37B03">
      <w:r w:rsidRPr="00D37B03">
        <w:t xml:space="preserve">Although </w:t>
      </w:r>
      <w:r w:rsidRPr="00D37B03">
        <w:rPr>
          <w:rStyle w:val="Emphasis"/>
        </w:rPr>
        <w:t>Russia links domestic climate policy</w:t>
      </w:r>
      <w:r w:rsidRPr="00D37B03">
        <w:t xml:space="preserve"> </w:t>
      </w:r>
      <w:r w:rsidRPr="00D37B03">
        <w:rPr>
          <w:rStyle w:val="StyleUnderline"/>
        </w:rPr>
        <w:t xml:space="preserve">and </w:t>
      </w:r>
      <w:r w:rsidRPr="00D37B03">
        <w:rPr>
          <w:rStyle w:val="Emphasis"/>
        </w:rPr>
        <w:t>national security</w:t>
      </w:r>
      <w:r w:rsidRPr="00D37B03">
        <w:t xml:space="preserve">, </w:t>
      </w:r>
      <w:r w:rsidRPr="00D37B03">
        <w:rPr>
          <w:rStyle w:val="StyleUnderline"/>
        </w:rPr>
        <w:t xml:space="preserve">Moscow has </w:t>
      </w:r>
      <w:r w:rsidRPr="00D37B03">
        <w:rPr>
          <w:rStyle w:val="Emphasis"/>
        </w:rPr>
        <w:t>opposed treating climate change</w:t>
      </w:r>
      <w:r w:rsidRPr="00D37B03">
        <w:t xml:space="preserve"> </w:t>
      </w:r>
      <w:r w:rsidRPr="00D37B03">
        <w:rPr>
          <w:rStyle w:val="StyleUnderline"/>
        </w:rPr>
        <w:t xml:space="preserve">as a </w:t>
      </w:r>
      <w:r w:rsidRPr="00D37B03">
        <w:rPr>
          <w:rStyle w:val="Emphasis"/>
        </w:rPr>
        <w:t>global security issue</w:t>
      </w:r>
      <w:r w:rsidRPr="00D37B03">
        <w:t xml:space="preserve">. In 2021, for example, </w:t>
      </w:r>
      <w:r w:rsidRPr="00D37B03">
        <w:rPr>
          <w:rStyle w:val="StyleUnderline"/>
        </w:rPr>
        <w:t xml:space="preserve">it </w:t>
      </w:r>
      <w:r w:rsidRPr="00D37B03">
        <w:rPr>
          <w:rStyle w:val="Emphasis"/>
        </w:rPr>
        <w:t>blocked an attempt</w:t>
      </w:r>
      <w:r w:rsidRPr="00D37B03">
        <w:rPr>
          <w:rStyle w:val="StyleUnderline"/>
        </w:rPr>
        <w:t xml:space="preserve"> to place climate change on the UN Security Council agenda</w:t>
      </w:r>
      <w:r w:rsidRPr="00D37B03">
        <w:t xml:space="preserve">. It justified its position by arguing that climate change is not a root cause of armed conflicts and should not divert attention away from addressing the real causes of war.  </w:t>
      </w:r>
    </w:p>
    <w:p w14:paraId="582A6CE5" w14:textId="77777777" w:rsidR="00D37B03" w:rsidRPr="00D37B03" w:rsidRDefault="00D37B03" w:rsidP="00D37B03">
      <w:r w:rsidRPr="00D37B03">
        <w:rPr>
          <w:rStyle w:val="StyleUnderline"/>
        </w:rPr>
        <w:t>Under its climate strategy, Russian diplomacy seeks to</w:t>
      </w:r>
      <w:r w:rsidRPr="00D37B03">
        <w:t xml:space="preserve"> introduce normative principles, develop legal regulations, support economic measures to advance adaptation, </w:t>
      </w:r>
      <w:r w:rsidRPr="00D37B03">
        <w:rPr>
          <w:rStyle w:val="StyleUnderline"/>
        </w:rPr>
        <w:t>develop</w:t>
      </w:r>
      <w:r w:rsidRPr="00D37B03">
        <w:t xml:space="preserve"> scientific </w:t>
      </w:r>
      <w:r w:rsidRPr="00D37B03">
        <w:rPr>
          <w:rStyle w:val="Emphasis"/>
        </w:rPr>
        <w:t>collaboration</w:t>
      </w:r>
      <w:r w:rsidRPr="00D37B03">
        <w:t xml:space="preserve"> and information sharing, </w:t>
      </w:r>
      <w:r w:rsidRPr="00D37B03">
        <w:rPr>
          <w:rStyle w:val="StyleUnderline"/>
        </w:rPr>
        <w:t>and</w:t>
      </w:r>
      <w:r w:rsidRPr="00D37B03">
        <w:t xml:space="preserve"> deepen </w:t>
      </w:r>
      <w:r w:rsidRPr="00D37B03">
        <w:rPr>
          <w:rStyle w:val="Emphasis"/>
        </w:rPr>
        <w:t>international cooperation</w:t>
      </w:r>
      <w:r w:rsidRPr="00D37B03">
        <w:t xml:space="preserve">. Russia would like to strengthen international verification of national developments on mitigation and adaptation. Moscow also wants to increase international involvement in Russia's carbon market.  </w:t>
      </w:r>
    </w:p>
    <w:p w14:paraId="6EA07ABC" w14:textId="77777777" w:rsidR="00D37B03" w:rsidRPr="00D37B03" w:rsidRDefault="00D37B03" w:rsidP="00D37B03">
      <w:pPr>
        <w:pStyle w:val="Heading3"/>
      </w:pPr>
    </w:p>
    <w:p w14:paraId="1D916D91" w14:textId="77777777" w:rsidR="00D37B03" w:rsidRPr="00D37B03" w:rsidRDefault="00D37B03" w:rsidP="00D37B03">
      <w:pPr>
        <w:pStyle w:val="Heading3"/>
      </w:pPr>
      <w:r w:rsidRPr="00D37B03">
        <w:t>AT: Link Tiny/Disconnected</w:t>
      </w:r>
    </w:p>
    <w:p w14:paraId="6F252379" w14:textId="77777777" w:rsidR="00D37B03" w:rsidRPr="00D37B03" w:rsidRDefault="00D37B03" w:rsidP="00D37B03">
      <w:pPr>
        <w:pStyle w:val="Heading4"/>
      </w:pPr>
      <w:r w:rsidRPr="00D37B03">
        <w:t>Even a small link is sufficient to break cooperation.</w:t>
      </w:r>
    </w:p>
    <w:p w14:paraId="7ECEC3F3"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5D40502A"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07504416" w14:textId="77777777" w:rsidR="00D37B03" w:rsidRPr="00D37B03" w:rsidRDefault="00D37B03" w:rsidP="00D37B03">
      <w:r w:rsidRPr="00D37B03">
        <w:rPr>
          <w:rStyle w:val="Emphasis"/>
        </w:rPr>
        <w:t>Unpredictability</w:t>
      </w:r>
      <w:r w:rsidRPr="00D37B03">
        <w:t xml:space="preserve"> also </w:t>
      </w:r>
      <w:r w:rsidRPr="00D37B03">
        <w:rPr>
          <w:rStyle w:val="StyleUnderline"/>
        </w:rPr>
        <w:t xml:space="preserve">suggests that </w:t>
      </w:r>
      <w:r w:rsidRPr="00D37B03">
        <w:rPr>
          <w:rStyle w:val="Emphasis"/>
        </w:rPr>
        <w:t>special care should be taken</w:t>
      </w:r>
      <w:r w:rsidRPr="00D37B03">
        <w:t xml:space="preserve"> </w:t>
      </w:r>
      <w:r w:rsidRPr="00D37B03">
        <w:rPr>
          <w:rStyle w:val="StyleUnderline"/>
        </w:rPr>
        <w:t>to avoid</w:t>
      </w:r>
      <w:r w:rsidRPr="00D37B03">
        <w:t xml:space="preserve"> accidental </w:t>
      </w:r>
      <w:r w:rsidRPr="00D37B03">
        <w:rPr>
          <w:rStyle w:val="Emphasis"/>
        </w:rPr>
        <w:t>escalation of small-scale incidents</w:t>
      </w:r>
      <w:r w:rsidRPr="00D37B03">
        <w:t xml:space="preserve">. </w:t>
      </w:r>
      <w:r w:rsidRPr="00D37B03">
        <w:rPr>
          <w:rStyle w:val="StyleUnderline"/>
        </w:rPr>
        <w:t xml:space="preserve">This can be done through </w:t>
      </w:r>
      <w:r w:rsidRPr="00D37B03">
        <w:rPr>
          <w:rStyle w:val="Emphasis"/>
        </w:rPr>
        <w:t>supporting activities that bring the United States and Russia together on Arctic issues</w:t>
      </w:r>
      <w:r w:rsidRPr="00D37B03">
        <w:t>—</w:t>
      </w:r>
      <w:r w:rsidRPr="00D37B03">
        <w:rPr>
          <w:rStyle w:val="StyleUnderline"/>
        </w:rPr>
        <w:t xml:space="preserve">for instance, through </w:t>
      </w:r>
      <w:r w:rsidRPr="00D37B03">
        <w:rPr>
          <w:rStyle w:val="Emphasis"/>
        </w:rPr>
        <w:t>institutions</w:t>
      </w:r>
      <w:r w:rsidRPr="00D37B03">
        <w:t xml:space="preserve"> (such as the Arctic Council, the Arctic Coast Guard Forum, and the International Maritime Organization), </w:t>
      </w:r>
      <w:r w:rsidRPr="00D37B03">
        <w:rPr>
          <w:rStyle w:val="Emphasis"/>
        </w:rPr>
        <w:t>joint activities</w:t>
      </w:r>
      <w:r w:rsidRPr="00D37B03">
        <w:t xml:space="preserve"> (such as safety and environmental exercises, collaborative scientific research) </w:t>
      </w:r>
      <w:r w:rsidRPr="00D37B03">
        <w:rPr>
          <w:rStyle w:val="StyleUnderline"/>
        </w:rPr>
        <w:t xml:space="preserve">and </w:t>
      </w:r>
      <w:r w:rsidRPr="00D37B03">
        <w:rPr>
          <w:rStyle w:val="Emphasis"/>
        </w:rPr>
        <w:t>information sharing</w:t>
      </w:r>
      <w:r w:rsidRPr="00D37B03">
        <w:t xml:space="preserve"> (for instance, data related to commercial shipping traffic). It could also be done by reducing Department of Defense barriers to participating in international Arctic activities that involve Russia when the focus is military support to civil authorities (such as search-andrescue exercises). Another option would be to create a forum dedicated to security issues beyond the existing meetings of the Arctic Chiefs of Defense Staff.</w:t>
      </w:r>
    </w:p>
    <w:p w14:paraId="2D50B7E4" w14:textId="77777777" w:rsidR="00D37B03" w:rsidRPr="00D37B03" w:rsidRDefault="00D37B03" w:rsidP="00D37B03">
      <w:r w:rsidRPr="00D37B03">
        <w:rPr>
          <w:rStyle w:val="StyleUnderline"/>
        </w:rPr>
        <w:t>Russia’s increased vulnerability on its northern shore and sensitivity to an increased NATO presence in the Arctic</w:t>
      </w:r>
      <w:r w:rsidRPr="00D37B03">
        <w:t xml:space="preserve"> region writ large also </w:t>
      </w:r>
      <w:r w:rsidRPr="00D37B03">
        <w:rPr>
          <w:rStyle w:val="Emphasis"/>
        </w:rPr>
        <w:t>suggests that even limited incursions</w:t>
      </w:r>
      <w:r w:rsidRPr="00D37B03">
        <w:t xml:space="preserve"> of the Alliance for such activities as routine exercises</w:t>
      </w:r>
      <w:r w:rsidRPr="00D37B03">
        <w:rPr>
          <w:rStyle w:val="StyleUnderline"/>
        </w:rPr>
        <w:t xml:space="preserve"> </w:t>
      </w:r>
      <w:r w:rsidRPr="00D37B03">
        <w:rPr>
          <w:rStyle w:val="Emphasis"/>
        </w:rPr>
        <w:t>have the potential to fuel tensions</w:t>
      </w:r>
      <w:r w:rsidRPr="00D37B03">
        <w:t xml:space="preserve"> when seen against the background of stronger support for NATO on the part of Sweden and Finland. While this does not mean that NATO should in any way halt its activities in the region, it suggests the necessity of striking a balance between ensuring that NATO has some capability and experience to support Arctic operations without establishing a presence of the Alliance in the region that would create tensions between Arctic nations, and particularly with Russia. This includes supporting measures designed to strengthen NATO’s ability to conduct operations in cold-weather conditions and pursue efforts started at the 2014 Wales Summit and confirmed at the 2016 Warsaw Summit to adapt to the new threat environment.</w:t>
      </w:r>
    </w:p>
    <w:p w14:paraId="0CAB6CA4" w14:textId="77777777" w:rsidR="00D37B03" w:rsidRPr="00D37B03" w:rsidRDefault="00D37B03" w:rsidP="00D37B03"/>
    <w:p w14:paraId="277375A5" w14:textId="77777777" w:rsidR="00D37B03" w:rsidRPr="00D37B03" w:rsidRDefault="00D37B03" w:rsidP="00D37B03">
      <w:pPr>
        <w:pStyle w:val="Heading4"/>
      </w:pPr>
      <w:r w:rsidRPr="00D37B03">
        <w:t>Don’t risk it. It’s hard to predict what will break cooperation, so it’s best to not to toe the line.</w:t>
      </w:r>
    </w:p>
    <w:p w14:paraId="1374F8E9"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097DBE71"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37FFA694" w14:textId="77777777" w:rsidR="00D37B03" w:rsidRPr="00D37B03" w:rsidRDefault="00D37B03" w:rsidP="00D37B03">
      <w:r w:rsidRPr="00D37B03">
        <w:t xml:space="preserve">Our third research question focuses on U.S. policy options that could help mitigate the effects of the factors outlined above and contain tensions. </w:t>
      </w:r>
      <w:r w:rsidRPr="00D37B03">
        <w:rPr>
          <w:rStyle w:val="StyleUnderline"/>
        </w:rPr>
        <w:t xml:space="preserve">The fact that Russia’s behavior in the Arctic could </w:t>
      </w:r>
      <w:r w:rsidRPr="00D37B03">
        <w:rPr>
          <w:rStyle w:val="Emphasis"/>
        </w:rPr>
        <w:t>change from cooperative to conflictual</w:t>
      </w:r>
      <w:r w:rsidRPr="00D37B03">
        <w:rPr>
          <w:rStyle w:val="StyleUnderline"/>
        </w:rPr>
        <w:t xml:space="preserve"> and is </w:t>
      </w:r>
      <w:r w:rsidRPr="00D37B03">
        <w:rPr>
          <w:rStyle w:val="Emphasis"/>
        </w:rPr>
        <w:t>difficult to foresee</w:t>
      </w:r>
      <w:r w:rsidRPr="00D37B03">
        <w:t xml:space="preserve"> </w:t>
      </w:r>
      <w:r w:rsidRPr="00D37B03">
        <w:rPr>
          <w:rStyle w:val="Emphasis"/>
        </w:rPr>
        <w:t>warrants close attention</w:t>
      </w:r>
      <w:r w:rsidRPr="00D37B03">
        <w:t xml:space="preserve"> </w:t>
      </w:r>
      <w:r w:rsidRPr="00D37B03">
        <w:rPr>
          <w:rStyle w:val="StyleUnderline"/>
        </w:rPr>
        <w:t>to the region on the part of the United States</w:t>
      </w:r>
      <w:r w:rsidRPr="00D37B03">
        <w:t>. As indicated in the 2013 U.S. Arctic Strategy (which includes “Enhance Arctic Domain Awareness” as an element of its first line of effort), monitoring of the region may require encouraging improvements in Arctic region domain awareness and access, through continuing and (as necessary) expanding funding for:</w:t>
      </w:r>
    </w:p>
    <w:p w14:paraId="65A65813" w14:textId="77777777" w:rsidR="00D37B03" w:rsidRPr="00D37B03" w:rsidRDefault="00D37B03" w:rsidP="00D37B03">
      <w:pPr>
        <w:pStyle w:val="Heading3"/>
      </w:pPr>
      <w:r w:rsidRPr="00D37B03">
        <w:t>AT: Arctic Cooperation Inevitable</w:t>
      </w:r>
    </w:p>
    <w:p w14:paraId="398DC8B7" w14:textId="77777777" w:rsidR="00D37B03" w:rsidRPr="00D37B03" w:rsidRDefault="00D37B03" w:rsidP="00D37B03">
      <w:pPr>
        <w:pStyle w:val="Heading4"/>
      </w:pPr>
      <w:r w:rsidRPr="00D37B03">
        <w:t>Arctic cooperation is not inevitable. It can break down based on new updates.</w:t>
      </w:r>
    </w:p>
    <w:p w14:paraId="0F59D8F8" w14:textId="77777777" w:rsidR="00D37B03" w:rsidRPr="00D37B03" w:rsidRDefault="00D37B03" w:rsidP="00D37B03">
      <w:r w:rsidRPr="00D37B03">
        <w:rPr>
          <w:rStyle w:val="Style13ptBold"/>
        </w:rPr>
        <w:t>Devyatkin 25</w:t>
      </w:r>
      <w:r w:rsidRPr="00D37B03">
        <w:t xml:space="preserve"> – Senior Associate at the Arctic Institute, Lecturer and PhD Fellow at the Higher School of Economics, </w:t>
      </w:r>
    </w:p>
    <w:p w14:paraId="04E55653" w14:textId="77777777" w:rsidR="00D37B03" w:rsidRPr="00D37B03" w:rsidRDefault="00D37B03" w:rsidP="00D37B03">
      <w:r w:rsidRPr="00D37B03">
        <w:t>Pavel Devyatkin, “US-Russia Arctic Cooperation: Strategic Ebbs and Flows,” Strategic Analysis, 03-04-2025, https://www.tandfonline.com/doi/full/10.1080/09700161.2025.2457794</w:t>
      </w:r>
    </w:p>
    <w:p w14:paraId="6D2D526A" w14:textId="77777777" w:rsidR="00D37B03" w:rsidRPr="00D37B03" w:rsidRDefault="00D37B03" w:rsidP="00D37B03">
      <w:r w:rsidRPr="00D37B03">
        <w:t xml:space="preserve">Conclusion </w:t>
      </w:r>
    </w:p>
    <w:p w14:paraId="7EBFA969" w14:textId="77777777" w:rsidR="00D37B03" w:rsidRPr="00D37B03" w:rsidRDefault="00D37B03" w:rsidP="00D37B03">
      <w:r w:rsidRPr="00D37B03">
        <w:t xml:space="preserve">This Essay has demonstrated how strategic planning on Arctic cooperation has evolved over time, shaped by the foreign policy agendas of different US presidents and military interventions, such as those in Georgia and Ukraine, which influence policy decisions. Crucially, </w:t>
      </w:r>
      <w:r w:rsidRPr="00D37B03">
        <w:rPr>
          <w:rStyle w:val="Emphasis"/>
        </w:rPr>
        <w:t>there is no singular, monolithic US or Russian Arctic strategy</w:t>
      </w:r>
      <w:r w:rsidRPr="00D37B03">
        <w:t xml:space="preserve">. </w:t>
      </w:r>
      <w:r w:rsidRPr="00D37B03">
        <w:rPr>
          <w:rStyle w:val="StyleUnderline"/>
        </w:rPr>
        <w:t xml:space="preserve">As Arctic cooperation strategies ebb and flow in response to military actions, it can be argued that interests in this context </w:t>
      </w:r>
      <w:r w:rsidRPr="00D37B03">
        <w:rPr>
          <w:rStyle w:val="Emphasis"/>
        </w:rPr>
        <w:t>are not fixed</w:t>
      </w:r>
      <w:r w:rsidRPr="00D37B03">
        <w:rPr>
          <w:rStyle w:val="StyleUnderline"/>
        </w:rPr>
        <w:t xml:space="preserve">, but rather are </w:t>
      </w:r>
      <w:r w:rsidRPr="00D37B03">
        <w:rPr>
          <w:rStyle w:val="Emphasis"/>
        </w:rPr>
        <w:t>constructed through international interactions</w:t>
      </w:r>
      <w:r w:rsidRPr="00D37B03">
        <w:t xml:space="preserve">. Since </w:t>
      </w:r>
      <w:r w:rsidRPr="00D37B03">
        <w:rPr>
          <w:rStyle w:val="Emphasis"/>
        </w:rPr>
        <w:t>interests are continuously transformed</w:t>
      </w:r>
      <w:r w:rsidRPr="00D37B03">
        <w:t xml:space="preserve"> </w:t>
      </w:r>
      <w:r w:rsidRPr="00D37B03">
        <w:rPr>
          <w:rStyle w:val="StyleUnderline"/>
        </w:rPr>
        <w:t xml:space="preserve">and </w:t>
      </w:r>
      <w:r w:rsidRPr="00D37B03">
        <w:rPr>
          <w:rStyle w:val="Emphasis"/>
        </w:rPr>
        <w:t>reconstructed</w:t>
      </w:r>
      <w:r w:rsidRPr="00D37B03">
        <w:t xml:space="preserve"> </w:t>
      </w:r>
      <w:r w:rsidRPr="00D37B03">
        <w:rPr>
          <w:rStyle w:val="StyleUnderline"/>
        </w:rPr>
        <w:t xml:space="preserve">through these interactions, the current impasse in Arctic cooperation is </w:t>
      </w:r>
      <w:r w:rsidRPr="00D37B03">
        <w:rPr>
          <w:rStyle w:val="Emphasis"/>
        </w:rPr>
        <w:t>not permanent</w:t>
      </w:r>
      <w:r w:rsidRPr="00D37B03">
        <w:t xml:space="preserve">. </w:t>
      </w:r>
      <w:r w:rsidRPr="00D37B03">
        <w:rPr>
          <w:rStyle w:val="StyleUnderline"/>
        </w:rPr>
        <w:t>Russia will remain a central consideration in US Arctic strategy, just as the US will be in Russian Arctic strategy</w:t>
      </w:r>
      <w:r w:rsidRPr="00D37B03">
        <w:t xml:space="preserve">; </w:t>
      </w:r>
      <w:r w:rsidRPr="00D37B03">
        <w:rPr>
          <w:rStyle w:val="StyleUnderline"/>
        </w:rPr>
        <w:t xml:space="preserve">however, the dispositions towards each other, </w:t>
      </w:r>
      <w:r w:rsidRPr="00D37B03">
        <w:rPr>
          <w:rStyle w:val="Emphasis"/>
        </w:rPr>
        <w:t>particularly regarding cooperation</w:t>
      </w:r>
      <w:r w:rsidRPr="00D37B03">
        <w:rPr>
          <w:rStyle w:val="StyleUnderline"/>
        </w:rPr>
        <w:t xml:space="preserve">, are </w:t>
      </w:r>
      <w:r w:rsidRPr="00D37B03">
        <w:rPr>
          <w:rStyle w:val="Emphasis"/>
        </w:rPr>
        <w:t>impermanent</w:t>
      </w:r>
      <w:r w:rsidRPr="00D37B03">
        <w:rPr>
          <w:rStyle w:val="StyleUnderline"/>
        </w:rPr>
        <w:t xml:space="preserve"> and </w:t>
      </w:r>
      <w:r w:rsidRPr="00D37B03">
        <w:rPr>
          <w:rStyle w:val="Emphasis"/>
        </w:rPr>
        <w:t>subject to change</w:t>
      </w:r>
      <w:r w:rsidRPr="00D37B03">
        <w:t>.</w:t>
      </w:r>
    </w:p>
    <w:p w14:paraId="19D3198F" w14:textId="77777777" w:rsidR="00D37B03" w:rsidRPr="00D37B03" w:rsidRDefault="00D37B03" w:rsidP="00D37B03"/>
    <w:p w14:paraId="52883287" w14:textId="77777777" w:rsidR="00D37B03" w:rsidRPr="00D37B03" w:rsidRDefault="00D37B03" w:rsidP="00D37B03">
      <w:pPr>
        <w:pStyle w:val="Heading4"/>
      </w:pPr>
      <w:r w:rsidRPr="00D37B03">
        <w:t>Russia’s cooperation cannot be taken for granted.</w:t>
      </w:r>
    </w:p>
    <w:p w14:paraId="4E074BFE"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08FB3F25"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29B22930" w14:textId="77777777" w:rsidR="00D37B03" w:rsidRPr="00D37B03" w:rsidRDefault="00D37B03" w:rsidP="00D37B03">
      <w:r w:rsidRPr="00D37B03">
        <w:rPr>
          <w:rStyle w:val="StyleUnderline"/>
        </w:rPr>
        <w:t xml:space="preserve">Russia’s cooperative stance in the Arctic </w:t>
      </w:r>
      <w:r w:rsidRPr="00D37B03">
        <w:rPr>
          <w:rStyle w:val="Emphasis"/>
        </w:rPr>
        <w:t>cannot be taken for granted</w:t>
      </w:r>
      <w:r w:rsidRPr="00D37B03">
        <w:t xml:space="preserve">. </w:t>
      </w:r>
      <w:r w:rsidRPr="00D37B03">
        <w:rPr>
          <w:rStyle w:val="StyleUnderline"/>
        </w:rPr>
        <w:t xml:space="preserve">Future behavior </w:t>
      </w:r>
      <w:r w:rsidRPr="00D37B03">
        <w:rPr>
          <w:rStyle w:val="Emphasis"/>
        </w:rPr>
        <w:t>cannot be confidently anticipated</w:t>
      </w:r>
      <w:r w:rsidRPr="00D37B03">
        <w:t xml:space="preserve"> </w:t>
      </w:r>
      <w:r w:rsidRPr="00D37B03">
        <w:rPr>
          <w:rStyle w:val="StyleUnderline"/>
        </w:rPr>
        <w:t>on the basis of historical patterns</w:t>
      </w:r>
      <w:r w:rsidRPr="00D37B03">
        <w:t xml:space="preserve">, although the number of mechanisms (e.g.,  agreements, diplomatic organizations) through which Russia cooperates on Arctic affairs could make it difficult to abandon this stance in rapid fashion. Destabilizing the region would also limit Russia’s potential to benefit from its Arctic resources, which its national priorities clearly indicate it wishes to do. Yet </w:t>
      </w:r>
      <w:r w:rsidRPr="00D37B03">
        <w:rPr>
          <w:rStyle w:val="StyleUnderline"/>
        </w:rPr>
        <w:t>even economic factors will not necessarily steer Russia toward cooperation</w:t>
      </w:r>
      <w:r w:rsidRPr="00D37B03">
        <w:t xml:space="preserve"> in the future, </w:t>
      </w:r>
      <w:r w:rsidRPr="00D37B03">
        <w:rPr>
          <w:rStyle w:val="StyleUnderline"/>
        </w:rPr>
        <w:t>particularly if its ambitions</w:t>
      </w:r>
      <w:r w:rsidRPr="00D37B03">
        <w:t xml:space="preserve"> for enhancing its energy sector through northern oil and gas reserves </w:t>
      </w:r>
      <w:r w:rsidRPr="00D37B03">
        <w:rPr>
          <w:rStyle w:val="StyleUnderline"/>
        </w:rPr>
        <w:t>grow increasingly out of reach.</w:t>
      </w:r>
    </w:p>
    <w:p w14:paraId="32E2D980" w14:textId="77777777" w:rsidR="00D37B03" w:rsidRPr="00D37B03" w:rsidRDefault="00D37B03" w:rsidP="00D37B03"/>
    <w:p w14:paraId="43BECCC8" w14:textId="77777777" w:rsidR="00D37B03" w:rsidRPr="00D37B03" w:rsidRDefault="00D37B03" w:rsidP="00D37B03">
      <w:pPr>
        <w:pStyle w:val="Heading4"/>
      </w:pPr>
      <w:r w:rsidRPr="00D37B03">
        <w:t>This is based on the best methodology. Prefer it.</w:t>
      </w:r>
    </w:p>
    <w:p w14:paraId="09C2E0DD"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14392759"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6FA7497C" w14:textId="77777777" w:rsidR="00D37B03" w:rsidRPr="00D37B03" w:rsidRDefault="00D37B03" w:rsidP="00D37B03">
      <w:r w:rsidRPr="00D37B03">
        <w:rPr>
          <w:rStyle w:val="StyleUnderline"/>
        </w:rPr>
        <w:t xml:space="preserve">Our </w:t>
      </w:r>
      <w:r w:rsidRPr="00D37B03">
        <w:rPr>
          <w:rStyle w:val="Emphasis"/>
        </w:rPr>
        <w:t>analysis</w:t>
      </w:r>
      <w:r w:rsidRPr="00D37B03">
        <w:rPr>
          <w:rStyle w:val="StyleUnderline"/>
        </w:rPr>
        <w:t xml:space="preserve"> of </w:t>
      </w:r>
      <w:r w:rsidRPr="00D37B03">
        <w:rPr>
          <w:rStyle w:val="Emphasis"/>
        </w:rPr>
        <w:t>Russian foreign policy</w:t>
      </w:r>
      <w:r w:rsidRPr="00D37B03">
        <w:t xml:space="preserve"> </w:t>
      </w:r>
      <w:r w:rsidRPr="00D37B03">
        <w:rPr>
          <w:rStyle w:val="StyleUnderline"/>
        </w:rPr>
        <w:t xml:space="preserve">and </w:t>
      </w:r>
      <w:r w:rsidRPr="00D37B03">
        <w:rPr>
          <w:rStyle w:val="Emphasis"/>
        </w:rPr>
        <w:t>military behavior in the Arctic</w:t>
      </w:r>
      <w:r w:rsidRPr="00D37B03">
        <w:t xml:space="preserve"> </w:t>
      </w:r>
      <w:r w:rsidRPr="00D37B03">
        <w:rPr>
          <w:rStyle w:val="StyleUnderline"/>
        </w:rPr>
        <w:t>is</w:t>
      </w:r>
      <w:r w:rsidRPr="00D37B03">
        <w:t xml:space="preserve"> further </w:t>
      </w:r>
      <w:r w:rsidRPr="00D37B03">
        <w:rPr>
          <w:rStyle w:val="StyleUnderline"/>
        </w:rPr>
        <w:t xml:space="preserve">informed by a </w:t>
      </w:r>
      <w:r w:rsidRPr="00D37B03">
        <w:rPr>
          <w:rStyle w:val="Emphasis"/>
        </w:rPr>
        <w:t>review of Russia’s Arctic policy and doctrine</w:t>
      </w:r>
      <w:r w:rsidRPr="00D37B03">
        <w:t xml:space="preserve">; </w:t>
      </w:r>
      <w:r w:rsidRPr="00D37B03">
        <w:rPr>
          <w:rStyle w:val="Emphasis"/>
        </w:rPr>
        <w:t>secondary sources on Russia’s Arctic Strategy and foreign policy</w:t>
      </w:r>
      <w:r w:rsidRPr="00D37B03">
        <w:t xml:space="preserve">; </w:t>
      </w:r>
      <w:r w:rsidRPr="00D37B03">
        <w:rPr>
          <w:rStyle w:val="StyleUnderline"/>
        </w:rPr>
        <w:t xml:space="preserve">and </w:t>
      </w:r>
      <w:r w:rsidRPr="00D37B03">
        <w:rPr>
          <w:rStyle w:val="Emphasis"/>
        </w:rPr>
        <w:t>conversations</w:t>
      </w:r>
      <w:r w:rsidRPr="00D37B03">
        <w:t xml:space="preserve">, including during a roundtable, </w:t>
      </w:r>
      <w:r w:rsidRPr="00D37B03">
        <w:rPr>
          <w:rStyle w:val="Emphasis"/>
        </w:rPr>
        <w:t>with subject-matter experts knowledgeable about Russian Arctic polic</w:t>
      </w:r>
      <w:r w:rsidRPr="00D37B03">
        <w:t>y. Our analysis also relies on several assumptions: First, we assume that Russia is a rational actor that tries to make optimal choices in the Arctic; i.e., maximizing its benefits while minimizing costs.1 “Benefits” are defined as those objectives Russia is seeking to achieve in the Arctic based on its official Arctic doctrine. In particular, this chapter examines how systemic factors (for instance, climate) might increase costs for Russia. Second, we recognize that Russia is not a unitary actor, as President Vladimir Putin’s diplomatic stance is constrained to some extent by the necessity to satisfy—or at least not antagonize—domestic audiences, a notion that was popularized by Robert Putnam’s seminal work on two-level games.2 However, we also recognize that Russia’s Arctic policy is a centralized process in which the Kremlin—and Putin in particular—play an outsized role.3 Third, we borrow from liberal institutionalism theory when we note that Russia’s membership in many Arctic-centered institutions creates conditions for more cooperation by providing forums where potential disagreements may be discussed and solved before they escalate. Still, we make this assumption secondary to the rational actor assumption, noting that Russia could in theory pull out of these institutions if it were to believe its needs were not being met anymore. Fourth, we agree with Russia expert Marlène Laruelle that military and economic concerns are deeply intertwined in the Arctic and that these concerns can, at times, lead to apparently disjointed Russian policies in the region.4</w:t>
      </w:r>
    </w:p>
    <w:p w14:paraId="7FBB172C" w14:textId="77777777" w:rsidR="00D37B03" w:rsidRPr="00D37B03" w:rsidRDefault="00D37B03" w:rsidP="00D37B03">
      <w:r w:rsidRPr="00D37B03">
        <w:rPr>
          <w:rStyle w:val="StyleUnderline"/>
        </w:rPr>
        <w:t>This chapter finds that</w:t>
      </w:r>
      <w:r w:rsidRPr="00D37B03">
        <w:t xml:space="preserve"> while Russia’s current remilitarization of its Arctic region does not necessarily portend an increased risk of conflict, Russia’s actions and rhetoric with regard to the Arctic have been inconsistent, alternating in recent years between inflammatory and cooperative. </w:t>
      </w:r>
      <w:r w:rsidRPr="00D37B03">
        <w:rPr>
          <w:rStyle w:val="StyleUnderline"/>
        </w:rPr>
        <w:t xml:space="preserve">While cooperation has been maintained successfully over the years, none of the factors that made it in Russia’s interest to follow international norms and work with Arctic partners will </w:t>
      </w:r>
      <w:r w:rsidRPr="00D37B03">
        <w:rPr>
          <w:rStyle w:val="Emphasis"/>
        </w:rPr>
        <w:t>necessarily hold if circumstances change</w:t>
      </w:r>
      <w:r w:rsidRPr="00D37B03">
        <w:t>. As a result, Russia’s intentions in the Arctic—whether belligerent or peaceful—remain uncertain, particularly after the 2014 Russian intervention in Ukraine that largely came about as a surprise and has led to drastic reassessments of how well we can understand, and predict, Russia’s actions throughout its area of influence, which includes a large portion of the Arctic.5</w:t>
      </w:r>
    </w:p>
    <w:p w14:paraId="47750060" w14:textId="77777777" w:rsidR="00D37B03" w:rsidRPr="00D37B03" w:rsidRDefault="00D37B03" w:rsidP="00D37B03"/>
    <w:p w14:paraId="6E9C336C" w14:textId="77777777" w:rsidR="00D37B03" w:rsidRPr="00D37B03" w:rsidRDefault="00D37B03" w:rsidP="00D37B03">
      <w:pPr>
        <w:pStyle w:val="Heading4"/>
      </w:pPr>
      <w:r w:rsidRPr="00D37B03">
        <w:t>The link and internal link are empirically proven. Gradual deterioration in the U.S.-Russian relationship in 2014 spilled over to crush cooperation.</w:t>
      </w:r>
    </w:p>
    <w:p w14:paraId="796D9A30" w14:textId="77777777" w:rsidR="00D37B03" w:rsidRPr="00D37B03" w:rsidRDefault="00D37B03" w:rsidP="00D37B03">
      <w:r w:rsidRPr="00D37B03">
        <w:rPr>
          <w:rStyle w:val="Style13ptBold"/>
        </w:rPr>
        <w:t>Rumer et al. 21</w:t>
      </w:r>
      <w:r w:rsidRPr="00D37B03">
        <w:t xml:space="preserve"> – Director and Senior Fellow for the Russia and Eurasia Program at the Carnegie Endowment for International Peace, former Professor at Georgetown University, PhD from the Massachusetts Institute of Technology, M.A. from Georgetown University; Senior Fellow at the Carnegie Endowment for International Peace, M.A. from Johns Hopkins University; Senior Fellow at the Carnegie Endowment for International Peace, PhD and M.A. from Stanford University.</w:t>
      </w:r>
    </w:p>
    <w:p w14:paraId="7CC10943" w14:textId="77777777" w:rsidR="00D37B03" w:rsidRPr="00D37B03" w:rsidRDefault="00D37B03" w:rsidP="00D37B03">
      <w:r w:rsidRPr="00D37B03">
        <w:t>Eugene Rumer, Richard Sokolsky, and Paul Stronski, “Russia in the Arctic—A Critical Examination,” Carnegie Endowment for International Peace, 03-29-2021, https://carnegieendowment.org/research/2021/03/russia-in-the-arctica-critical-examination?lang=en</w:t>
      </w:r>
    </w:p>
    <w:p w14:paraId="148D49DA" w14:textId="77777777" w:rsidR="00D37B03" w:rsidRPr="00D37B03" w:rsidRDefault="00D37B03" w:rsidP="00D37B03">
      <w:r w:rsidRPr="00D37B03">
        <w:rPr>
          <w:rStyle w:val="StyleUnderline"/>
        </w:rPr>
        <w:t>During the first post–Cold War decade, Russia approached the Arctic as an area of low tensions, where cooperation with other powers</w:t>
      </w:r>
      <w:r w:rsidRPr="00D37B03">
        <w:t xml:space="preserve"> in addressing common challenges </w:t>
      </w:r>
      <w:r w:rsidRPr="00D37B03">
        <w:rPr>
          <w:rStyle w:val="StyleUnderline"/>
        </w:rPr>
        <w:t>was desirable and feasible</w:t>
      </w:r>
      <w:r w:rsidRPr="00D37B03">
        <w:t xml:space="preserve">.1 </w:t>
      </w:r>
      <w:r w:rsidRPr="00D37B03">
        <w:rPr>
          <w:rStyle w:val="Emphasis"/>
        </w:rPr>
        <w:t>Gradually</w:t>
      </w:r>
      <w:r w:rsidRPr="00D37B03">
        <w:t xml:space="preserve">, however, </w:t>
      </w:r>
      <w:r w:rsidRPr="00D37B03">
        <w:rPr>
          <w:rStyle w:val="StyleUnderline"/>
        </w:rPr>
        <w:t xml:space="preserve">as </w:t>
      </w:r>
      <w:r w:rsidRPr="00D37B03">
        <w:rPr>
          <w:rStyle w:val="Emphasis"/>
        </w:rPr>
        <w:t>relations with the West deteriorated</w:t>
      </w:r>
      <w:r w:rsidRPr="00D37B03">
        <w:t xml:space="preserve">, </w:t>
      </w:r>
      <w:r w:rsidRPr="00D37B03">
        <w:rPr>
          <w:rStyle w:val="StyleUnderline"/>
        </w:rPr>
        <w:t xml:space="preserve">and especially since its 2014 invasion of Ukraine, Russia has adopted a </w:t>
      </w:r>
      <w:r w:rsidRPr="00D37B03">
        <w:rPr>
          <w:rStyle w:val="Emphasis"/>
        </w:rPr>
        <w:t>much more competitive, even confrontational, perspective on the Arctic</w:t>
      </w:r>
      <w:r w:rsidRPr="00D37B03">
        <w:t>. Instead of emphasizing the benefits of cooperative engagement, its leaders have articulated their view of the Arctic as a sphere of military and economic expansion, and an arena for their great-power ambitions.2 As a result of this changing attitude, Moscow has prioritized military superiority to counter what it claims is a growing U.S./NATO challenge to its interests there.</w:t>
      </w:r>
    </w:p>
    <w:p w14:paraId="0B56E313" w14:textId="77777777" w:rsidR="00D37B03" w:rsidRPr="00D37B03" w:rsidRDefault="00D37B03" w:rsidP="00D37B03">
      <w:pPr>
        <w:pStyle w:val="Heading3"/>
      </w:pPr>
      <w:r w:rsidRPr="00D37B03">
        <w:t>--AT: Cooperation Good for Russia</w:t>
      </w:r>
    </w:p>
    <w:p w14:paraId="1F521031" w14:textId="77777777" w:rsidR="00D37B03" w:rsidRPr="00D37B03" w:rsidRDefault="00D37B03" w:rsidP="00D37B03">
      <w:pPr>
        <w:pStyle w:val="Heading4"/>
      </w:pPr>
      <w:r w:rsidRPr="00D37B03">
        <w:t>Cooperation could breakdown, even if it’s good for Russia.</w:t>
      </w:r>
    </w:p>
    <w:p w14:paraId="2A43FBCC"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0D1F8C57"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0E57A72C" w14:textId="77777777" w:rsidR="00D37B03" w:rsidRPr="00D37B03" w:rsidRDefault="00D37B03" w:rsidP="00D37B03">
      <w:pPr>
        <w:rPr>
          <w:b/>
          <w:u w:val="single"/>
        </w:rPr>
      </w:pPr>
      <w:r w:rsidRPr="00D37B03">
        <w:t xml:space="preserve">Furthermore, </w:t>
      </w:r>
      <w:r w:rsidRPr="00D37B03">
        <w:rPr>
          <w:rStyle w:val="Emphasis"/>
        </w:rPr>
        <w:t>there are no factors</w:t>
      </w:r>
      <w:r w:rsidRPr="00D37B03">
        <w:t xml:space="preserve"> </w:t>
      </w:r>
      <w:r w:rsidRPr="00D37B03">
        <w:rPr>
          <w:rStyle w:val="StyleUnderline"/>
        </w:rPr>
        <w:t>that make it inherently beneficial for Russia to cooperate on Arctic issues</w:t>
      </w:r>
      <w:r w:rsidRPr="00D37B03">
        <w:t xml:space="preserve">. </w:t>
      </w:r>
      <w:r w:rsidRPr="00D37B03">
        <w:rPr>
          <w:rStyle w:val="StyleUnderline"/>
        </w:rPr>
        <w:t>While destabilizing the region would limit Russia’s potential to benefit from its Arctic resources</w:t>
      </w:r>
      <w:r w:rsidRPr="00D37B03">
        <w:t xml:space="preserve">, which its national priorities clearly indicate it wishes to do, </w:t>
      </w:r>
      <w:r w:rsidRPr="00D37B03">
        <w:rPr>
          <w:rStyle w:val="StyleUnderline"/>
        </w:rPr>
        <w:t>our analysis</w:t>
      </w:r>
      <w:r w:rsidRPr="00D37B03">
        <w:t xml:space="preserve"> of the second factor (increased interest in Arctic resources) </w:t>
      </w:r>
      <w:r w:rsidRPr="00D37B03">
        <w:rPr>
          <w:rStyle w:val="Emphasis"/>
        </w:rPr>
        <w:t>suggests that even economic factors</w:t>
      </w:r>
      <w:r w:rsidRPr="00D37B03">
        <w:t xml:space="preserve"> </w:t>
      </w:r>
      <w:r w:rsidRPr="00D37B03">
        <w:rPr>
          <w:rStyle w:val="StyleUnderline"/>
        </w:rPr>
        <w:t>will not necessarily steer Russia toward cooperation in the future</w:t>
      </w:r>
      <w:r w:rsidRPr="00D37B03">
        <w:t xml:space="preserve">. </w:t>
      </w:r>
      <w:r w:rsidRPr="00D37B03">
        <w:rPr>
          <w:rStyle w:val="StyleUnderline"/>
        </w:rPr>
        <w:t>If economic ambitions grow increasingly out of reach</w:t>
      </w:r>
      <w:r w:rsidRPr="00D37B03">
        <w:t>— for instance, because of low hydrocarbon prices, capital flight, and/or the loss of foreign investment and expertise—</w:t>
      </w:r>
      <w:r w:rsidRPr="00D37B03">
        <w:rPr>
          <w:rStyle w:val="StyleUnderline"/>
        </w:rPr>
        <w:t>Russia could have less of an incentive to cooperate and might engage instead in inflammatory actions and rhetoric.</w:t>
      </w:r>
    </w:p>
    <w:p w14:paraId="53B4F3FD" w14:textId="77777777" w:rsidR="00D37B03" w:rsidRPr="00D37B03" w:rsidRDefault="00D37B03" w:rsidP="00D37B03">
      <w:pPr>
        <w:pStyle w:val="Heading3"/>
      </w:pPr>
      <w:r w:rsidRPr="00D37B03">
        <w:t>AT: Arctic Cooperation Fluctuates</w:t>
      </w:r>
    </w:p>
    <w:p w14:paraId="600102CE" w14:textId="77777777" w:rsidR="00D37B03" w:rsidRPr="00D37B03" w:rsidRDefault="00D37B03" w:rsidP="00D37B03">
      <w:pPr>
        <w:pStyle w:val="Heading4"/>
      </w:pPr>
      <w:r w:rsidRPr="00D37B03">
        <w:t>Once cooperation has been broken, it cannot be repaired.</w:t>
      </w:r>
    </w:p>
    <w:p w14:paraId="21D58722" w14:textId="77777777" w:rsidR="00D37B03" w:rsidRPr="00D37B03" w:rsidRDefault="00D37B03" w:rsidP="00D37B03">
      <w:r w:rsidRPr="00D37B03">
        <w:rPr>
          <w:rStyle w:val="Style13ptBold"/>
        </w:rPr>
        <w:t>Flood 25</w:t>
      </w:r>
      <w:r w:rsidRPr="00D37B03">
        <w:t xml:space="preserve"> – former Professor at Boston College, Managing Editor of the Russia Matters Project at Harvard University.</w:t>
      </w:r>
    </w:p>
    <w:p w14:paraId="17ADE537" w14:textId="77777777" w:rsidR="00D37B03" w:rsidRPr="00D37B03" w:rsidRDefault="00D37B03" w:rsidP="00D37B03">
      <w:r w:rsidRPr="00D37B03">
        <w:t>Angelina Flood, “Arctic Experts Highlight Importance of Track 2 Cooperation Between US and Russia,” Russia Matters, 01-15-2025, https://www.russiamatters.org/blog/arctic-experts-highlight-importance-track-2-cooperation-between-us-and-russia</w:t>
      </w:r>
    </w:p>
    <w:p w14:paraId="053F3BDC" w14:textId="77777777" w:rsidR="00D37B03" w:rsidRPr="00D37B03" w:rsidRDefault="00D37B03" w:rsidP="00D37B03">
      <w:r w:rsidRPr="00D37B03">
        <w:t>Marisol Maddox, a senior Arctic Policy fellow at Dartmouth College’s Institute of Arctic Studies, spoke to the difficulty of re-building cooperative mechanisms once they’ve been broken down. “</w:t>
      </w:r>
      <w:r w:rsidRPr="00D37B03">
        <w:rPr>
          <w:rStyle w:val="StyleUnderline"/>
        </w:rPr>
        <w:t xml:space="preserve">We've seen that if </w:t>
      </w:r>
      <w:r w:rsidRPr="00D37B03">
        <w:rPr>
          <w:rStyle w:val="Emphasis"/>
        </w:rPr>
        <w:t>you lose a cooperative mechanism</w:t>
      </w:r>
      <w:r w:rsidRPr="00D37B03">
        <w:t xml:space="preserve">, if you kick Russia out of something, or Russia fully leaves a body, </w:t>
      </w:r>
      <w:r w:rsidRPr="00D37B03">
        <w:rPr>
          <w:rStyle w:val="StyleUnderline"/>
        </w:rPr>
        <w:t xml:space="preserve">it's </w:t>
      </w:r>
      <w:r w:rsidRPr="00D37B03">
        <w:rPr>
          <w:rStyle w:val="Emphasis"/>
        </w:rPr>
        <w:t>much harder to then build back that basic cooperative mechanism</w:t>
      </w:r>
      <w:r w:rsidRPr="00D37B03">
        <w:rPr>
          <w:rStyle w:val="StyleUnderline"/>
        </w:rPr>
        <w:t xml:space="preserve"> as opposed to something like the Arctic Council</w:t>
      </w:r>
      <w:r w:rsidRPr="00D37B03">
        <w:t>, which I think has really masterfully handled the situation with Russia in the Arctic,” Maddox said.</w:t>
      </w:r>
    </w:p>
    <w:p w14:paraId="65E82855" w14:textId="77777777" w:rsidR="00D37B03" w:rsidRPr="00D37B03" w:rsidRDefault="00D37B03" w:rsidP="00D37B03">
      <w:pPr>
        <w:pStyle w:val="Heading3"/>
      </w:pPr>
      <w:r w:rsidRPr="00D37B03">
        <w:t>AT: Russia Doesn’t Want Cooperation</w:t>
      </w:r>
    </w:p>
    <w:p w14:paraId="166034AD" w14:textId="77777777" w:rsidR="00D37B03" w:rsidRPr="00D37B03" w:rsidRDefault="00D37B03" w:rsidP="00D37B03">
      <w:pPr>
        <w:pStyle w:val="Heading4"/>
      </w:pPr>
      <w:r w:rsidRPr="00D37B03">
        <w:t>Russia does want cooperation, and evidence to the contrary is just for domestic audiences.</w:t>
      </w:r>
    </w:p>
    <w:p w14:paraId="03D184A1"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17D9B54F"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160D609B" w14:textId="77777777" w:rsidR="00D37B03" w:rsidRPr="00D37B03" w:rsidRDefault="00D37B03" w:rsidP="00D37B03">
      <w:r w:rsidRPr="00D37B03">
        <w:rPr>
          <w:rStyle w:val="StyleUnderline"/>
        </w:rPr>
        <w:t>Russia’s actions</w:t>
      </w:r>
      <w:r w:rsidRPr="00D37B03">
        <w:t xml:space="preserve"> and rhetoric with regard to the Arctic have alternated between inflammatory and conciliatory, </w:t>
      </w:r>
      <w:r w:rsidRPr="00D37B03">
        <w:rPr>
          <w:rStyle w:val="StyleUnderline"/>
        </w:rPr>
        <w:t>creating some uncertainty regarding its intentions in the region</w:t>
      </w:r>
      <w:r w:rsidRPr="00D37B03">
        <w:t xml:space="preserve">. Russia has increased military presence in its High North, but not to Cold War levels. </w:t>
      </w:r>
      <w:r w:rsidRPr="00D37B03">
        <w:rPr>
          <w:rStyle w:val="Emphasis"/>
        </w:rPr>
        <w:t>Russian policy in the Arctic has been mostly cooperative</w:t>
      </w:r>
      <w:r w:rsidRPr="00D37B03">
        <w:t xml:space="preserve">, </w:t>
      </w:r>
      <w:r w:rsidRPr="00D37B03">
        <w:rPr>
          <w:rStyle w:val="StyleUnderline"/>
        </w:rPr>
        <w:t>and inflammatory speeches or events</w:t>
      </w:r>
      <w:r w:rsidRPr="00D37B03">
        <w:t xml:space="preserve"> (such as the planting of a Russian flag on the seabed near the North Pole in 2007) </w:t>
      </w:r>
      <w:r w:rsidRPr="00D37B03">
        <w:rPr>
          <w:rStyle w:val="StyleUnderline"/>
        </w:rPr>
        <w:t xml:space="preserve">may be best understood as </w:t>
      </w:r>
      <w:r w:rsidRPr="00D37B03">
        <w:rPr>
          <w:rStyle w:val="Emphasis"/>
        </w:rPr>
        <w:t>aimed more at a domestic audience</w:t>
      </w:r>
      <w:r w:rsidRPr="00D37B03">
        <w:t xml:space="preserve"> </w:t>
      </w:r>
      <w:r w:rsidRPr="00D37B03">
        <w:rPr>
          <w:rStyle w:val="Emphasis"/>
        </w:rPr>
        <w:t>than an international one</w:t>
      </w:r>
      <w:r w:rsidRPr="00D37B03">
        <w:t xml:space="preserve">. Overall, </w:t>
      </w:r>
      <w:r w:rsidRPr="00D37B03">
        <w:rPr>
          <w:rStyle w:val="Emphasis"/>
        </w:rPr>
        <w:t>Russia has benefited from its cooperative stance</w:t>
      </w:r>
      <w:r w:rsidRPr="00D37B03">
        <w:t xml:space="preserve"> on Arctic issues for three main reasons: First, </w:t>
      </w:r>
      <w:r w:rsidRPr="00D37B03">
        <w:rPr>
          <w:rStyle w:val="StyleUnderline"/>
        </w:rPr>
        <w:t>the difficulties of operating</w:t>
      </w:r>
      <w:r w:rsidRPr="00D37B03">
        <w:t xml:space="preserve"> in such a rigorous environment </w:t>
      </w:r>
      <w:r w:rsidRPr="00D37B03">
        <w:rPr>
          <w:rStyle w:val="StyleUnderline"/>
        </w:rPr>
        <w:t>make it inherently beneficial to collaborate</w:t>
      </w:r>
      <w:r w:rsidRPr="00D37B03">
        <w:t xml:space="preserve">; second, a number of key Arctic issues—oil spills, for instance—are transnational, therefore requiring collective responses; and third, economic development and investments benefit from a </w:t>
      </w:r>
      <w:r w:rsidRPr="00D37B03">
        <w:rPr>
          <w:rStyle w:val="StyleUnderline"/>
        </w:rPr>
        <w:t>peaceful and cooperative environment—a factor of particular importance to Russia</w:t>
      </w:r>
      <w:r w:rsidRPr="00D37B03">
        <w:t>, which views the economic development of the Arctic as a key strategic objective.</w:t>
      </w:r>
    </w:p>
    <w:p w14:paraId="1A3FEA09" w14:textId="77777777" w:rsidR="00D37B03" w:rsidRPr="00D37B03" w:rsidRDefault="00D37B03" w:rsidP="00D37B03">
      <w:pPr>
        <w:rPr>
          <w:rFonts w:asciiTheme="minorHAnsi" w:hAnsiTheme="minorHAnsi" w:cstheme="minorBidi"/>
        </w:rPr>
      </w:pPr>
    </w:p>
    <w:p w14:paraId="210218F0" w14:textId="77777777" w:rsidR="00D37B03" w:rsidRPr="00D37B03" w:rsidRDefault="00D37B03" w:rsidP="00D37B03">
      <w:pPr>
        <w:pStyle w:val="Heading4"/>
      </w:pPr>
      <w:r w:rsidRPr="00D37B03">
        <w:t>Russia has empirically preferred cooperation to competition.</w:t>
      </w:r>
    </w:p>
    <w:p w14:paraId="68837578"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163E64F9"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72B458E7" w14:textId="77777777" w:rsidR="00D37B03" w:rsidRPr="00D37B03" w:rsidRDefault="00D37B03" w:rsidP="00D37B03">
      <w:r w:rsidRPr="00D37B03">
        <w:rPr>
          <w:rStyle w:val="StyleUnderline"/>
        </w:rPr>
        <w:t xml:space="preserve">Russia’s discourse on the Arctic has </w:t>
      </w:r>
      <w:r w:rsidRPr="00D37B03">
        <w:rPr>
          <w:rStyle w:val="Emphasis"/>
        </w:rPr>
        <w:t>mostly taken a cooperative tone</w:t>
      </w:r>
      <w:r w:rsidRPr="00D37B03">
        <w:t xml:space="preserve">. </w:t>
      </w:r>
      <w:r w:rsidRPr="00D37B03">
        <w:rPr>
          <w:rStyle w:val="StyleUnderline"/>
        </w:rPr>
        <w:t>Russian authorities have</w:t>
      </w:r>
      <w:r w:rsidRPr="00D37B03">
        <w:t xml:space="preserve"> also </w:t>
      </w:r>
      <w:r w:rsidRPr="00D37B03">
        <w:rPr>
          <w:rStyle w:val="Emphasis"/>
        </w:rPr>
        <w:t>repeatedly argued against a competitive</w:t>
      </w:r>
      <w:r w:rsidRPr="00D37B03">
        <w:t xml:space="preserve">, militaristic </w:t>
      </w:r>
      <w:r w:rsidRPr="00D37B03">
        <w:rPr>
          <w:rStyle w:val="StyleUnderline"/>
        </w:rPr>
        <w:t>vision of the Arctic</w:t>
      </w:r>
      <w:r w:rsidRPr="00D37B03">
        <w:t xml:space="preserve">,43 and Rowe and Blakkisrud’s </w:t>
      </w:r>
      <w:r w:rsidRPr="00D37B03">
        <w:rPr>
          <w:rStyle w:val="StyleUnderline"/>
        </w:rPr>
        <w:t>analysis of media coverage of the Arctic by the Russian government–owned newspaper</w:t>
      </w:r>
      <w:r w:rsidRPr="00D37B03">
        <w:t xml:space="preserve"> Rossiiskaya gazeta from May 2008 to June  2011 </w:t>
      </w:r>
      <w:r w:rsidRPr="00D37B03">
        <w:rPr>
          <w:rStyle w:val="StyleUnderline"/>
        </w:rPr>
        <w:t xml:space="preserve">shows a similar </w:t>
      </w:r>
      <w:r w:rsidRPr="00D37B03">
        <w:rPr>
          <w:rStyle w:val="Emphasis"/>
        </w:rPr>
        <w:t>dominance of cooperative over competitive tone</w:t>
      </w:r>
      <w:r w:rsidRPr="00D37B03">
        <w:t xml:space="preserve">.44 </w:t>
      </w:r>
      <w:r w:rsidRPr="00D37B03">
        <w:rPr>
          <w:rStyle w:val="StyleUnderline"/>
        </w:rPr>
        <w:t xml:space="preserve">Both </w:t>
      </w:r>
      <w:r w:rsidRPr="00D37B03">
        <w:rPr>
          <w:rStyle w:val="Emphasis"/>
        </w:rPr>
        <w:t>2008</w:t>
      </w:r>
      <w:r w:rsidRPr="00D37B03">
        <w:rPr>
          <w:rStyle w:val="StyleUnderline"/>
        </w:rPr>
        <w:t xml:space="preserve"> and </w:t>
      </w:r>
      <w:r w:rsidRPr="00D37B03">
        <w:rPr>
          <w:rStyle w:val="Emphasis"/>
        </w:rPr>
        <w:t>2013</w:t>
      </w:r>
      <w:r w:rsidRPr="00D37B03">
        <w:rPr>
          <w:rStyle w:val="StyleUnderline"/>
        </w:rPr>
        <w:t xml:space="preserve"> Russian Arctic strategies men</w:t>
      </w:r>
      <w:r w:rsidRPr="00D37B03">
        <w:rPr>
          <w:rStyle w:val="Emphasis"/>
        </w:rPr>
        <w:t>tion at leng</w:t>
      </w:r>
      <w:r w:rsidRPr="00D37B03">
        <w:rPr>
          <w:rStyle w:val="StyleUnderline"/>
        </w:rPr>
        <w:t xml:space="preserve">th the </w:t>
      </w:r>
      <w:r w:rsidRPr="00D37B03">
        <w:rPr>
          <w:rStyle w:val="Emphasis"/>
        </w:rPr>
        <w:t>importance of keeping the Arctic as a zone of peace and cooperation</w:t>
      </w:r>
      <w:r w:rsidRPr="00D37B03">
        <w:t>.45</w:t>
      </w:r>
    </w:p>
    <w:p w14:paraId="0BC39BD1" w14:textId="77777777" w:rsidR="00D37B03" w:rsidRPr="00D37B03" w:rsidRDefault="00D37B03" w:rsidP="00D37B03">
      <w:pPr>
        <w:rPr>
          <w:sz w:val="16"/>
          <w:szCs w:val="16"/>
        </w:rPr>
      </w:pPr>
      <w:r w:rsidRPr="00D37B03">
        <w:rPr>
          <w:sz w:val="16"/>
          <w:szCs w:val="16"/>
        </w:rPr>
        <w:t>Yet some high-profile events and statements that present a much more assertive and provocative tone have garnered media attention. Two particularly noteworthy events were the planting of a Russian flag on the bottom of the sea at the North Pole by Artur Chilingarov (a polar researcher and special representative of President Putin for the Arctic) and the unplanned visit to the Svalbard Archipelago of Rogozin, deputy prime minister and head of Russia’s Arctic Commission, in April  2015.46 Chilingarov stated about the Arctic: “Historically speaking, it is Russian territorial waters and islands. Now, we are recovering it.”47 Rogozin declared the Arctic to be “Russia’s Mecca”48— remarks that are reminiscent of rhetoric used by the Russian power to justify its aggression against Crimea.</w:t>
      </w:r>
    </w:p>
    <w:p w14:paraId="6A3D6B2D" w14:textId="77777777" w:rsidR="00D37B03" w:rsidRPr="00D37B03" w:rsidRDefault="00D37B03" w:rsidP="00D37B03">
      <w:pPr>
        <w:rPr>
          <w:rStyle w:val="StyleUnderline"/>
        </w:rPr>
      </w:pPr>
      <w:r w:rsidRPr="00D37B03">
        <w:t xml:space="preserve">One possible explanation for this duality of Russia’s official discourse is that the most </w:t>
      </w:r>
      <w:r w:rsidRPr="00D37B03">
        <w:rPr>
          <w:rStyle w:val="StyleUnderline"/>
        </w:rPr>
        <w:t>inflammatory statements are likely aimed at the Russian domestic audience</w:t>
      </w:r>
      <w:r w:rsidRPr="00D37B03">
        <w:t xml:space="preserve">, </w:t>
      </w:r>
      <w:r w:rsidRPr="00D37B03">
        <w:rPr>
          <w:rStyle w:val="StyleUnderline"/>
        </w:rPr>
        <w:t>particularly the nationalistic-inclined part of the Russian electorate that supports Putin</w:t>
      </w:r>
      <w:r w:rsidRPr="00D37B03">
        <w:t>.49 This is not to say that they do not serve a purpose with international audiences as well. As Zysk and Titley note, Russia’s more confrontational stance plays a deterrence role and keeps potential geopolitical adversaries at bay.50 The importance of “strategic deterrence in the times of peace” is actually mentioned in Russia’s 2013 Arctic Strategy.51 More generally</w:t>
      </w:r>
      <w:r w:rsidRPr="00D37B03">
        <w:rPr>
          <w:rStyle w:val="StyleUnderline"/>
        </w:rPr>
        <w:t>, such statements are also a way to remind the world that Russia is a great power—in the Arctic and elsewhere—and should be regarded as such.</w:t>
      </w:r>
    </w:p>
    <w:p w14:paraId="51459DC6" w14:textId="77777777" w:rsidR="00D37B03" w:rsidRPr="00D37B03" w:rsidRDefault="00D37B03" w:rsidP="00D37B03"/>
    <w:p w14:paraId="76C29B81" w14:textId="77777777" w:rsidR="00D37B03" w:rsidRPr="00D37B03" w:rsidRDefault="00D37B03" w:rsidP="00D37B03">
      <w:pPr>
        <w:pStyle w:val="Heading4"/>
      </w:pPr>
      <w:r w:rsidRPr="00D37B03">
        <w:t>Broad variety of examples.</w:t>
      </w:r>
    </w:p>
    <w:p w14:paraId="22D49741"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50BB67F6"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40902FEB" w14:textId="77777777" w:rsidR="00D37B03" w:rsidRPr="00D37B03" w:rsidRDefault="00D37B03" w:rsidP="00D37B03">
      <w:r w:rsidRPr="00D37B03">
        <w:t xml:space="preserve">Finally, it could simply be that </w:t>
      </w:r>
      <w:r w:rsidRPr="00D37B03">
        <w:rPr>
          <w:rStyle w:val="StyleUnderline"/>
        </w:rPr>
        <w:t xml:space="preserve">Russia engages in discourse and rhetoric that </w:t>
      </w:r>
      <w:r w:rsidRPr="00D37B03">
        <w:rPr>
          <w:rStyle w:val="Emphasis"/>
        </w:rPr>
        <w:t>best serves its purposes at the time</w:t>
      </w:r>
      <w:r w:rsidRPr="00D37B03">
        <w:t xml:space="preserve">. </w:t>
      </w:r>
      <w:r w:rsidRPr="00D37B03">
        <w:rPr>
          <w:rStyle w:val="StyleUnderline"/>
        </w:rPr>
        <w:t>Sending what seem to be mixed messages is not unusual for Russia or many other world powers</w:t>
      </w:r>
      <w:r w:rsidRPr="00D37B03">
        <w:t>, especially when there are many intertwined issues and individuals operating within and outside of the government. Importantly, Russia has thus far appeared to balance or check its aggressive tone to the extent needed to preserve the benefits of long-term regional cooperation, an issue we discuss further in the next section.</w:t>
      </w:r>
    </w:p>
    <w:p w14:paraId="768B2542" w14:textId="77777777" w:rsidR="00D37B03" w:rsidRPr="00D37B03" w:rsidRDefault="00D37B03" w:rsidP="00D37B03">
      <w:r w:rsidRPr="00D37B03">
        <w:t>Regional Cooperation Has Proven Resilient So Far</w:t>
      </w:r>
    </w:p>
    <w:p w14:paraId="53213B7A" w14:textId="77777777" w:rsidR="00D37B03" w:rsidRPr="00D37B03" w:rsidRDefault="00D37B03" w:rsidP="00D37B03">
      <w:r w:rsidRPr="00D37B03">
        <w:rPr>
          <w:rStyle w:val="StyleUnderline"/>
        </w:rPr>
        <w:t xml:space="preserve">In spite of its military buildup and mixed rhetoric, Russia has </w:t>
      </w:r>
      <w:r w:rsidRPr="00D37B03">
        <w:rPr>
          <w:rStyle w:val="Emphasis"/>
        </w:rPr>
        <w:t>maintained a cooperative stance overall</w:t>
      </w:r>
      <w:r w:rsidRPr="00D37B03">
        <w:t xml:space="preserve"> </w:t>
      </w:r>
      <w:r w:rsidRPr="00D37B03">
        <w:rPr>
          <w:rStyle w:val="StyleUnderline"/>
        </w:rPr>
        <w:t>with other Arctic states over the years</w:t>
      </w:r>
      <w:r w:rsidRPr="00D37B03">
        <w:t xml:space="preserve">. </w:t>
      </w:r>
      <w:r w:rsidRPr="00D37B03">
        <w:rPr>
          <w:rStyle w:val="Emphasis"/>
        </w:rPr>
        <w:t>There are numerous examples of cooperation</w:t>
      </w:r>
      <w:r w:rsidRPr="00D37B03">
        <w:t xml:space="preserve"> </w:t>
      </w:r>
      <w:r w:rsidRPr="00D37B03">
        <w:rPr>
          <w:rStyle w:val="StyleUnderline"/>
        </w:rPr>
        <w:t>among Arctic nations in the form of political and economic bodies, treaties and agreements, and exercises</w:t>
      </w:r>
      <w:r w:rsidRPr="00D37B03">
        <w:t xml:space="preserve"> (See Table 2.1). </w:t>
      </w:r>
      <w:r w:rsidRPr="00D37B03">
        <w:rPr>
          <w:rStyle w:val="Emphasis"/>
        </w:rPr>
        <w:t>The sheer diversity of these forums and events</w:t>
      </w:r>
      <w:r w:rsidRPr="00D37B03">
        <w:t>—</w:t>
      </w:r>
      <w:r w:rsidRPr="00D37B03">
        <w:rPr>
          <w:rStyle w:val="StyleUnderline"/>
        </w:rPr>
        <w:t>from SAR operations to science and the environment</w:t>
      </w:r>
      <w:r w:rsidRPr="00D37B03">
        <w:t>—</w:t>
      </w:r>
      <w:r w:rsidRPr="00D37B03">
        <w:rPr>
          <w:rStyle w:val="StyleUnderline"/>
        </w:rPr>
        <w:t xml:space="preserve">shows the number of areas in which Russia has found it </w:t>
      </w:r>
      <w:r w:rsidRPr="00D37B03">
        <w:rPr>
          <w:rStyle w:val="Emphasis"/>
        </w:rPr>
        <w:t>beneficial to work with other Arctic nations</w:t>
      </w:r>
      <w:r w:rsidRPr="00D37B03">
        <w:t xml:space="preserve">. The </w:t>
      </w:r>
      <w:r w:rsidRPr="00D37B03">
        <w:rPr>
          <w:rStyle w:val="StyleUnderline"/>
        </w:rPr>
        <w:t xml:space="preserve">United States and Russia thus cooperate in a number of activities and agreements that have provided a foundation for </w:t>
      </w:r>
      <w:r w:rsidRPr="00D37B03">
        <w:rPr>
          <w:rStyle w:val="Emphasis"/>
        </w:rPr>
        <w:t>generally peaceful bilateral and multilateral relationships on Arctic affairs</w:t>
      </w:r>
      <w:r w:rsidRPr="00D37B03">
        <w:t>. The presence of such diverse structures for collaboration creates a kind of diplomatic safety net in the Arctic, which may serve to deter or quell the potential for conflict. Should tensions arise, these collaborative structures may even provide outlets to voice discontent without resorting to overtly aggressive means.</w:t>
      </w:r>
    </w:p>
    <w:p w14:paraId="3CF3A3BE" w14:textId="77777777" w:rsidR="00D37B03" w:rsidRPr="00D37B03" w:rsidRDefault="00D37B03" w:rsidP="00D37B03"/>
    <w:p w14:paraId="69DD837E" w14:textId="77777777" w:rsidR="00D37B03" w:rsidRPr="00D37B03" w:rsidRDefault="00D37B03" w:rsidP="00D37B03">
      <w:pPr>
        <w:pStyle w:val="Heading2"/>
      </w:pPr>
      <w:r w:rsidRPr="00D37B03">
        <w:t>Internal Link</w:t>
      </w:r>
    </w:p>
    <w:p w14:paraId="720A5FF2" w14:textId="77777777" w:rsidR="00D37B03" w:rsidRPr="00D37B03" w:rsidRDefault="00D37B03" w:rsidP="00D37B03">
      <w:pPr>
        <w:pStyle w:val="Heading3"/>
      </w:pPr>
      <w:r w:rsidRPr="00D37B03">
        <w:t>Arctic K2 Broader U.S.-Russia Cooperation---2NC/1NR</w:t>
      </w:r>
    </w:p>
    <w:p w14:paraId="130FCBB1" w14:textId="77777777" w:rsidR="00D37B03" w:rsidRPr="00D37B03" w:rsidRDefault="00D37B03" w:rsidP="00D37B03">
      <w:pPr>
        <w:pStyle w:val="Heading4"/>
      </w:pPr>
      <w:r w:rsidRPr="00D37B03">
        <w:t>The Article is the key testing ground for broader U.S.-Arctic relations.</w:t>
      </w:r>
    </w:p>
    <w:p w14:paraId="6005F3AE" w14:textId="77777777" w:rsidR="00D37B03" w:rsidRPr="00D37B03" w:rsidRDefault="00D37B03" w:rsidP="00D37B03">
      <w:r w:rsidRPr="00D37B03">
        <w:rPr>
          <w:rStyle w:val="Style13ptBold"/>
        </w:rPr>
        <w:t>Ilyushina 25</w:t>
      </w:r>
      <w:r w:rsidRPr="00D37B03">
        <w:t xml:space="preserve"> – Russia Journalist at The Washington Post.</w:t>
      </w:r>
    </w:p>
    <w:p w14:paraId="5F6244C2" w14:textId="77777777" w:rsidR="00D37B03" w:rsidRPr="00D37B03" w:rsidRDefault="00D37B03" w:rsidP="00D37B03">
      <w:r w:rsidRPr="00D37B03">
        <w:t>Mary Ilyushina, “Lure of the north: What Russia’s Arctic can offer Trump,” The Washington Post, 03-31-2025, https://www.washingtonpost.com/world/2025/03/31/russia-arctic-gas-minerals-trump-putin/</w:t>
      </w:r>
    </w:p>
    <w:p w14:paraId="57F4AB8E" w14:textId="77777777" w:rsidR="00D37B03" w:rsidRPr="00D37B03" w:rsidRDefault="00D37B03" w:rsidP="00D37B03">
      <w:r w:rsidRPr="00D37B03">
        <w:t xml:space="preserve">But </w:t>
      </w:r>
      <w:r w:rsidRPr="00D37B03">
        <w:rPr>
          <w:rStyle w:val="StyleUnderline"/>
        </w:rPr>
        <w:t>as the Trump administration’s</w:t>
      </w:r>
      <w:r w:rsidRPr="00D37B03">
        <w:t xml:space="preserve"> own </w:t>
      </w:r>
      <w:r w:rsidRPr="00D37B03">
        <w:rPr>
          <w:rStyle w:val="StyleUnderline"/>
        </w:rPr>
        <w:t>Arctic ambitions and rapport with President Vladimir Putin grow</w:t>
      </w:r>
      <w:r w:rsidRPr="00D37B03">
        <w:t xml:space="preserve">, </w:t>
      </w:r>
      <w:r w:rsidRPr="00D37B03">
        <w:rPr>
          <w:rStyle w:val="StyleUnderline"/>
        </w:rPr>
        <w:t xml:space="preserve">Moscow is seeking to </w:t>
      </w:r>
      <w:r w:rsidRPr="00D37B03">
        <w:rPr>
          <w:rStyle w:val="Emphasis"/>
        </w:rPr>
        <w:t>leverage its Arctic riches</w:t>
      </w:r>
      <w:r w:rsidRPr="00D37B03">
        <w:t xml:space="preserve"> </w:t>
      </w:r>
      <w:r w:rsidRPr="00D37B03">
        <w:rPr>
          <w:rStyle w:val="StyleUnderline"/>
        </w:rPr>
        <w:t xml:space="preserve">and </w:t>
      </w:r>
      <w:r w:rsidRPr="00D37B03">
        <w:rPr>
          <w:rStyle w:val="Emphasis"/>
        </w:rPr>
        <w:t>America’s interest</w:t>
      </w:r>
      <w:r w:rsidRPr="00D37B03">
        <w:t xml:space="preserve"> </w:t>
      </w:r>
      <w:r w:rsidRPr="00D37B03">
        <w:rPr>
          <w:rStyle w:val="StyleUnderline"/>
        </w:rPr>
        <w:t xml:space="preserve">to </w:t>
      </w:r>
      <w:r w:rsidRPr="00D37B03">
        <w:rPr>
          <w:rStyle w:val="Emphasis"/>
        </w:rPr>
        <w:t>lobby for much-anticipated sanctions relief</w:t>
      </w:r>
      <w:r w:rsidRPr="00D37B03">
        <w:t xml:space="preserve"> </w:t>
      </w:r>
      <w:r w:rsidRPr="00D37B03">
        <w:rPr>
          <w:rStyle w:val="StyleUnderline"/>
        </w:rPr>
        <w:t>and</w:t>
      </w:r>
      <w:r w:rsidRPr="00D37B03">
        <w:t xml:space="preserve"> </w:t>
      </w:r>
      <w:r w:rsidRPr="00D37B03">
        <w:rPr>
          <w:rStyle w:val="StyleUnderline"/>
        </w:rPr>
        <w:t xml:space="preserve">use the icy region as a </w:t>
      </w:r>
      <w:r w:rsidRPr="00D37B03">
        <w:rPr>
          <w:rStyle w:val="Emphasis"/>
        </w:rPr>
        <w:t>testing ground</w:t>
      </w:r>
      <w:r w:rsidRPr="00D37B03">
        <w:rPr>
          <w:rStyle w:val="StyleUnderline"/>
        </w:rPr>
        <w:t xml:space="preserve"> for </w:t>
      </w:r>
      <w:r w:rsidRPr="00D37B03">
        <w:rPr>
          <w:rStyle w:val="Emphasis"/>
        </w:rPr>
        <w:t>rebuilding ties with the United States</w:t>
      </w:r>
      <w:r w:rsidRPr="00D37B03">
        <w:t>.</w:t>
      </w:r>
    </w:p>
    <w:p w14:paraId="606641B2" w14:textId="77777777" w:rsidR="00D37B03" w:rsidRPr="00D37B03" w:rsidRDefault="00D37B03" w:rsidP="00D37B03">
      <w:r w:rsidRPr="00D37B03">
        <w:t xml:space="preserve">Speaking to reporters on March 13, President Donald </w:t>
      </w:r>
      <w:r w:rsidRPr="00D37B03">
        <w:rPr>
          <w:rStyle w:val="StyleUnderline"/>
        </w:rPr>
        <w:t>Trump signaled the Arctic is on top of America’s priority list</w:t>
      </w:r>
      <w:r w:rsidRPr="00D37B03">
        <w:t xml:space="preserve"> and reiterated his wish to get Greenland, a Danish territory. In remarks Thursday from Murmansk, in Russia’s Arctic, </w:t>
      </w:r>
      <w:r w:rsidRPr="00D37B03">
        <w:rPr>
          <w:rStyle w:val="StyleUnderline"/>
        </w:rPr>
        <w:t>Putin spoke favorably of those plans</w:t>
      </w:r>
      <w:r w:rsidRPr="00D37B03">
        <w:t>, calling it a “profound mistake to treat it as some preposterous talk.”</w:t>
      </w:r>
    </w:p>
    <w:p w14:paraId="4DF34512" w14:textId="77777777" w:rsidR="00D37B03" w:rsidRPr="00D37B03" w:rsidRDefault="00D37B03" w:rsidP="00D37B03">
      <w:r w:rsidRPr="00D37B03">
        <w:t xml:space="preserve">Steve Witkoff, Trump’s special envoy who has been ferrying messages from Washington to Moscow, suggested in an interview with former Fox News host Tucker Carlson that </w:t>
      </w:r>
      <w:r w:rsidRPr="00D37B03">
        <w:rPr>
          <w:rStyle w:val="StyleUnderline"/>
        </w:rPr>
        <w:t>the United States and Russia are “thinking about how to integrate their</w:t>
      </w:r>
      <w:r w:rsidRPr="00D37B03">
        <w:t xml:space="preserve"> energy </w:t>
      </w:r>
      <w:r w:rsidRPr="00D37B03">
        <w:rPr>
          <w:rStyle w:val="StyleUnderline"/>
        </w:rPr>
        <w:t>policies in the Arctic” and “share sea lanes, maybe send LNG gas into Europe together</w:t>
      </w:r>
      <w:r w:rsidRPr="00D37B03">
        <w:t>,” referring to liquefied natural gas.</w:t>
      </w:r>
    </w:p>
    <w:p w14:paraId="08ADA39A" w14:textId="77777777" w:rsidR="00D37B03" w:rsidRPr="00D37B03" w:rsidRDefault="00D37B03" w:rsidP="00D37B03">
      <w:pPr>
        <w:rPr>
          <w:rStyle w:val="StyleUnderline"/>
        </w:rPr>
      </w:pPr>
      <w:r w:rsidRPr="00D37B03">
        <w:rPr>
          <w:rStyle w:val="StyleUnderline"/>
        </w:rPr>
        <w:t>Russia, which saw an opening in Trump’s business-first approach, swooped into renewed talks with U.S. delegations with business proposals, offering</w:t>
      </w:r>
      <w:r w:rsidRPr="00D37B03">
        <w:t xml:space="preserve"> access to the country’s mineral reserves and </w:t>
      </w:r>
      <w:r w:rsidRPr="00D37B03">
        <w:rPr>
          <w:rStyle w:val="StyleUnderline"/>
        </w:rPr>
        <w:t>joint ventures in the Arctic.</w:t>
      </w:r>
    </w:p>
    <w:p w14:paraId="0869F92E" w14:textId="77777777" w:rsidR="00D37B03" w:rsidRPr="00D37B03" w:rsidRDefault="00D37B03" w:rsidP="00D37B03">
      <w:r w:rsidRPr="00D37B03">
        <w:t>“</w:t>
      </w:r>
      <w:r w:rsidRPr="00D37B03">
        <w:rPr>
          <w:rStyle w:val="StyleUnderline"/>
        </w:rPr>
        <w:t xml:space="preserve">The Arctic is too important for Cold War-style politics. Russia &amp; the U.S. must find common ground to ensure </w:t>
      </w:r>
      <w:r w:rsidRPr="00D37B03">
        <w:rPr>
          <w:rStyle w:val="Emphasis"/>
        </w:rPr>
        <w:t>stability</w:t>
      </w:r>
      <w:r w:rsidRPr="00D37B03">
        <w:rPr>
          <w:rStyle w:val="StyleUnderline"/>
        </w:rPr>
        <w:t xml:space="preserve">, </w:t>
      </w:r>
      <w:r w:rsidRPr="00D37B03">
        <w:rPr>
          <w:rStyle w:val="Emphasis"/>
        </w:rPr>
        <w:t>resource development</w:t>
      </w:r>
      <w:r w:rsidRPr="00D37B03">
        <w:rPr>
          <w:rStyle w:val="StyleUnderline"/>
        </w:rPr>
        <w:t xml:space="preserve"> &amp; </w:t>
      </w:r>
      <w:r w:rsidRPr="00D37B03">
        <w:rPr>
          <w:rStyle w:val="Emphasis"/>
        </w:rPr>
        <w:t>environmental protection</w:t>
      </w:r>
      <w:r w:rsidRPr="00D37B03">
        <w:t>,” Putin’s business envoy in U.S. negotiations, Kirill Dmitriev, recently said on X.</w:t>
      </w:r>
    </w:p>
    <w:p w14:paraId="64890FF5" w14:textId="77777777" w:rsidR="00D37B03" w:rsidRPr="00D37B03" w:rsidRDefault="00D37B03" w:rsidP="00D37B03"/>
    <w:p w14:paraId="79361752" w14:textId="77777777" w:rsidR="00D37B03" w:rsidRPr="00D37B03" w:rsidRDefault="00D37B03" w:rsidP="00D37B03">
      <w:pPr>
        <w:pStyle w:val="Heading4"/>
      </w:pPr>
      <w:r w:rsidRPr="00D37B03">
        <w:t>The internal link is linear. The more cooperation that there is in the Arctic, the greater the potential there is for de-escalation in other areas.</w:t>
      </w:r>
    </w:p>
    <w:p w14:paraId="2B29A584" w14:textId="77777777" w:rsidR="00D37B03" w:rsidRPr="00D37B03" w:rsidRDefault="00D37B03" w:rsidP="00D37B03">
      <w:r w:rsidRPr="00D37B03">
        <w:rPr>
          <w:rStyle w:val="Style13ptBold"/>
        </w:rPr>
        <w:t>Burke et al. 25</w:t>
      </w:r>
      <w:r w:rsidRPr="00D37B03">
        <w:t xml:space="preserve"> – Professor of Military &amp; Strategic Studies at the U.S. Air Force Academy, Professor in the Center for Arctic Security and Resilience at the University of Alaska Fairbanks, PhD from the University of Delaware, M.P.A. from Harvard University, M.S. from Saint Joseph’s University; Director of the Centre for Defence and Security Studies and  Professor of Political Studies at the University of Manitoba, PhD in War Studies from the Royal Military College of Canada, M.A. in International Relations from Webster University, M.A. in Public Administration from Dalhousie University; PhD, Senior Fellow of the International Security division of the German Institute for International and Security Affairs.</w:t>
      </w:r>
    </w:p>
    <w:p w14:paraId="77BF9530" w14:textId="77777777" w:rsidR="00D37B03" w:rsidRPr="00D37B03" w:rsidRDefault="00D37B03" w:rsidP="00D37B03">
      <w:r w:rsidRPr="00D37B03">
        <w:t>Ryan Burke, Andrea Charron, and Michael Paul, “</w:t>
      </w:r>
      <w:r w:rsidRPr="00D37B03">
        <w:rPr>
          <w:rStyle w:val="StyleUnderline"/>
        </w:rPr>
        <w:t>Trump</w:t>
      </w:r>
      <w:r w:rsidRPr="00D37B03">
        <w:t xml:space="preserve"> 2.0’s </w:t>
      </w:r>
      <w:r w:rsidRPr="00D37B03">
        <w:rPr>
          <w:rStyle w:val="StyleUnderline"/>
        </w:rPr>
        <w:t>Arctic Opportunity</w:t>
      </w:r>
      <w:r w:rsidRPr="00D37B03">
        <w:t xml:space="preserve">: </w:t>
      </w:r>
      <w:r w:rsidRPr="00D37B03">
        <w:rPr>
          <w:rStyle w:val="StyleUnderline"/>
        </w:rPr>
        <w:t>Thawing Frozen Dialogue</w:t>
      </w:r>
      <w:r w:rsidRPr="00D37B03">
        <w:t>,” Wilson Center, 03-11-2025, https://ukraine.wilsoncenter.org/article/trump-20s-arctic-opportunity-thawing-frozen-dialogue</w:t>
      </w:r>
    </w:p>
    <w:p w14:paraId="0BCB4348" w14:textId="77777777" w:rsidR="00D37B03" w:rsidRPr="00D37B03" w:rsidRDefault="00D37B03" w:rsidP="00D37B03">
      <w:pPr>
        <w:rPr>
          <w:rStyle w:val="StyleUnderline"/>
        </w:rPr>
      </w:pPr>
      <w:r w:rsidRPr="00D37B03">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neither the first Trump nor Biden administrations did anything to rescind Obama’s Kremlin ban. </w:t>
      </w:r>
      <w:r w:rsidRPr="00D37B03">
        <w:rPr>
          <w:rStyle w:val="Emphasis"/>
        </w:rPr>
        <w:t>Decreased dialogue</w:t>
      </w:r>
      <w:r w:rsidRPr="00D37B03">
        <w:rPr>
          <w:rStyle w:val="StyleUnderline"/>
        </w:rPr>
        <w:t xml:space="preserve"> between Washington and Moscow </w:t>
      </w:r>
      <w:r w:rsidRPr="00D37B03">
        <w:rPr>
          <w:rStyle w:val="Emphasis"/>
        </w:rPr>
        <w:t>only degrades diplomacy</w:t>
      </w:r>
      <w:r w:rsidRPr="00D37B03">
        <w:t xml:space="preserve">, </w:t>
      </w:r>
      <w:r w:rsidRPr="00D37B03">
        <w:rPr>
          <w:rStyle w:val="Emphasis"/>
        </w:rPr>
        <w:t>exacerbates tension</w:t>
      </w:r>
      <w:r w:rsidRPr="00D37B03">
        <w:t xml:space="preserve">, </w:t>
      </w:r>
      <w:r w:rsidRPr="00D37B03">
        <w:rPr>
          <w:rStyle w:val="StyleUnderline"/>
        </w:rPr>
        <w:t xml:space="preserve">and </w:t>
      </w:r>
      <w:r w:rsidRPr="00D37B03">
        <w:rPr>
          <w:rStyle w:val="Emphasis"/>
        </w:rPr>
        <w:t>increases the unknowns</w:t>
      </w:r>
      <w:r w:rsidRPr="00D37B03">
        <w:t xml:space="preserve">. Since the beginning of Russia’s invasion of Ukraine in 2014, the global situation has gone from bad to worse. It has become particularly troubling in the </w:t>
      </w:r>
      <w:r w:rsidRPr="00D37B03">
        <w:rPr>
          <w:rStyle w:val="StyleUnderline"/>
        </w:rPr>
        <w:t>Arctic</w:t>
      </w:r>
      <w:r w:rsidRPr="00D37B03">
        <w:t xml:space="preserve"> where military and commercial activities continue to increase in scope and scale and where there are no functioning forums—at the official level—</w:t>
      </w:r>
      <w:r w:rsidRPr="00D37B03">
        <w:rPr>
          <w:rStyle w:val="Emphasis"/>
        </w:rPr>
        <w:t>enabling Washington and Moscow to deescalate tensions</w:t>
      </w:r>
      <w:r w:rsidRPr="00D37B03">
        <w:t xml:space="preserve">. </w:t>
      </w:r>
      <w:r w:rsidRPr="00D37B03">
        <w:rPr>
          <w:rStyle w:val="StyleUnderline"/>
        </w:rPr>
        <w:t xml:space="preserve">Absent a structured forum for deescalation, the risk for </w:t>
      </w:r>
      <w:r w:rsidRPr="00D37B03">
        <w:rPr>
          <w:rStyle w:val="Emphasis"/>
        </w:rPr>
        <w:t>miscalculation</w:t>
      </w:r>
      <w:r w:rsidRPr="00D37B03">
        <w:rPr>
          <w:rStyle w:val="StyleUnderline"/>
        </w:rPr>
        <w:t xml:space="preserve"> and </w:t>
      </w:r>
      <w:r w:rsidRPr="00D37B03">
        <w:rPr>
          <w:rStyle w:val="Emphasis"/>
        </w:rPr>
        <w:t>escalation increases</w:t>
      </w:r>
      <w:r w:rsidRPr="00D37B03">
        <w:rPr>
          <w:rStyle w:val="StyleUnderline"/>
        </w:rPr>
        <w:t>.</w:t>
      </w:r>
    </w:p>
    <w:p w14:paraId="0FE0E9EA" w14:textId="77777777" w:rsidR="00D37B03" w:rsidRPr="00D37B03" w:rsidRDefault="00D37B03" w:rsidP="00D37B03">
      <w:pPr>
        <w:rPr>
          <w:rStyle w:val="StyleUnderline"/>
        </w:rPr>
      </w:pPr>
      <w:r w:rsidRPr="00D37B03">
        <w:rPr>
          <w:rStyle w:val="StyleUnderline"/>
        </w:rPr>
        <w:t xml:space="preserve">The </w:t>
      </w:r>
      <w:r w:rsidRPr="00D37B03">
        <w:rPr>
          <w:rStyle w:val="Emphasis"/>
        </w:rPr>
        <w:t>Arctic presents an opportunity</w:t>
      </w:r>
      <w:r w:rsidRPr="00D37B03">
        <w:rPr>
          <w:rStyle w:val="StyleUnderline"/>
        </w:rPr>
        <w:t xml:space="preserve"> for the Trump administration to pursue pragmatic and more open engagement between Washington and Moscow, specifically in the military and security space</w:t>
      </w:r>
      <w:r w:rsidRPr="00D37B03">
        <w:t xml:space="preserve">. Such a forum currently exists at the Track 2 level, but </w:t>
      </w:r>
      <w:r w:rsidRPr="00D37B03">
        <w:rPr>
          <w:rStyle w:val="StyleUnderline"/>
        </w:rPr>
        <w:t xml:space="preserve">absent official participation from Washington and Moscow decision makers, this forum’s efforts to curtail conflict will </w:t>
      </w:r>
      <w:r w:rsidRPr="00D37B03">
        <w:rPr>
          <w:rStyle w:val="Emphasis"/>
        </w:rPr>
        <w:t>struggle</w:t>
      </w:r>
      <w:r w:rsidRPr="00D37B03">
        <w:rPr>
          <w:rStyle w:val="StyleUnderline"/>
        </w:rPr>
        <w:t xml:space="preserve">. </w:t>
      </w:r>
    </w:p>
    <w:p w14:paraId="427A77CC" w14:textId="77777777" w:rsidR="00D37B03" w:rsidRPr="00D37B03" w:rsidRDefault="00D37B03" w:rsidP="00D37B03">
      <w:pPr>
        <w:rPr>
          <w:b/>
          <w:u w:val="single"/>
        </w:rPr>
      </w:pPr>
    </w:p>
    <w:p w14:paraId="6F529304" w14:textId="77777777" w:rsidR="00D37B03" w:rsidRPr="00D37B03" w:rsidRDefault="00D37B03" w:rsidP="00D37B03">
      <w:pPr>
        <w:pStyle w:val="Heading4"/>
      </w:pPr>
      <w:r w:rsidRPr="00D37B03">
        <w:t>Arctic cooperation is key to spill over into other areas, including the Ukraine War.</w:t>
      </w:r>
    </w:p>
    <w:p w14:paraId="4DDEEC59" w14:textId="77777777" w:rsidR="00D37B03" w:rsidRPr="00D37B03" w:rsidRDefault="00D37B03" w:rsidP="00D37B03">
      <w:r w:rsidRPr="00D37B03">
        <w:rPr>
          <w:rStyle w:val="Style13ptBold"/>
        </w:rPr>
        <w:t>Glans 25</w:t>
      </w:r>
      <w:r w:rsidRPr="00D37B03">
        <w:t xml:space="preserve"> – Former Member of the Legislative Assembly of Alberta, LLB in Law from Western University.</w:t>
      </w:r>
    </w:p>
    <w:p w14:paraId="7C1E01BF" w14:textId="77777777" w:rsidR="00D37B03" w:rsidRPr="00D37B03" w:rsidRDefault="00D37B03" w:rsidP="00D37B03">
      <w:r w:rsidRPr="00D37B03">
        <w:t>Donna Kennedy-Glans, “Putin, Trump and the Arctic prize: Why a peace deal in Ukraine could change everything,” National Post, 04-20-2025, https://nationalpost.com/news/world/putin-trump-and-the-arctic-prize-why-a-peace-deal-in-ukraine-could-change-everything</w:t>
      </w:r>
    </w:p>
    <w:p w14:paraId="2636006A" w14:textId="77777777" w:rsidR="00D37B03" w:rsidRPr="00D37B03" w:rsidRDefault="00D37B03" w:rsidP="00D37B03">
      <w:r w:rsidRPr="00D37B03">
        <w:t xml:space="preserve">“Isn’t it premature to </w:t>
      </w:r>
      <w:r w:rsidRPr="00D37B03">
        <w:rPr>
          <w:rStyle w:val="StyleUnderline"/>
        </w:rPr>
        <w:t xml:space="preserve">talk of </w:t>
      </w:r>
      <w:r w:rsidRPr="00D37B03">
        <w:rPr>
          <w:rStyle w:val="Emphasis"/>
        </w:rPr>
        <w:t>Western sanctions against Russia being lifted</w:t>
      </w:r>
      <w:r w:rsidRPr="00D37B03">
        <w:t xml:space="preserve">, </w:t>
      </w:r>
      <w:r w:rsidRPr="00D37B03">
        <w:rPr>
          <w:rStyle w:val="StyleUnderline"/>
        </w:rPr>
        <w:t xml:space="preserve">and </w:t>
      </w:r>
      <w:r w:rsidRPr="00D37B03">
        <w:rPr>
          <w:rStyle w:val="Emphasis"/>
        </w:rPr>
        <w:t>Western investors being invited to participate in resource development</w:t>
      </w:r>
      <w:r w:rsidRPr="00D37B03">
        <w:t xml:space="preserve"> </w:t>
      </w:r>
      <w:r w:rsidRPr="00D37B03">
        <w:rPr>
          <w:rStyle w:val="StyleUnderline"/>
        </w:rPr>
        <w:t xml:space="preserve">in the </w:t>
      </w:r>
      <w:r w:rsidRPr="00D37B03">
        <w:t xml:space="preserve">Russian </w:t>
      </w:r>
      <w:r w:rsidRPr="00D37B03">
        <w:rPr>
          <w:rStyle w:val="StyleUnderline"/>
        </w:rPr>
        <w:t>Arctic</w:t>
      </w:r>
      <w:r w:rsidRPr="00D37B03">
        <w:t>?” I posit. Everyone can see that ceasefire talks between Ukraine and Russia are stalled; on Palm Sunday, a Russian missile strike on the Ukrainian city of Sumy killed at least 34 people. Half of the U.S. Senate (25 Republicans and 25 Democrats) joined forces to introduce a bill to “sanction the hell” out of Russia if Moscow doesn’t engage in peace talks. U.S. President Donald Trump threatens to impose secondary tariffs on buyers of Russian oil if Moscow keeps blocking efforts to end the war in Ukraine. And on Friday, Rubio told reporters, “If it is not possible to end the war in Ukraine, we need to move on.”</w:t>
      </w:r>
    </w:p>
    <w:p w14:paraId="00BA9816" w14:textId="77777777" w:rsidR="00D37B03" w:rsidRPr="00D37B03" w:rsidRDefault="00D37B03" w:rsidP="00D37B03">
      <w:r w:rsidRPr="00D37B03">
        <w:rPr>
          <w:rStyle w:val="Emphasis"/>
        </w:rPr>
        <w:t>Geo-politics doesn’t move in straight lines</w:t>
      </w:r>
      <w:r w:rsidRPr="00D37B03">
        <w:t xml:space="preserve">, Tim reminds me. In anticipation of a peace deal, the </w:t>
      </w:r>
      <w:r w:rsidRPr="00D37B03">
        <w:rPr>
          <w:rStyle w:val="Emphasis"/>
        </w:rPr>
        <w:t>back-channels are flowing</w:t>
      </w:r>
      <w:r w:rsidRPr="00D37B03">
        <w:t xml:space="preserve">. There’s even speculation that the </w:t>
      </w:r>
      <w:r w:rsidRPr="00D37B03">
        <w:rPr>
          <w:rStyle w:val="Emphasis"/>
        </w:rPr>
        <w:t>Nord Stream pipelines could be reactivated</w:t>
      </w:r>
      <w:r w:rsidRPr="00D37B03">
        <w:t xml:space="preserve"> — allowing Europe to return to importing Russian gas — if Russia and Ukraine reach a peace agreement.</w:t>
      </w:r>
    </w:p>
    <w:p w14:paraId="1169329A" w14:textId="77777777" w:rsidR="00D37B03" w:rsidRPr="00D37B03" w:rsidRDefault="00D37B03" w:rsidP="00D37B03">
      <w:pPr>
        <w:rPr>
          <w:rStyle w:val="StyleUnderline"/>
        </w:rPr>
      </w:pPr>
      <w:r w:rsidRPr="00D37B03">
        <w:t xml:space="preserve">In a March 21 interview with Tucker Carlson, Steve Witkoff, the U.S. special envoy helping Trump navigate Ukraine and Gaza, suggested </w:t>
      </w:r>
      <w:r w:rsidRPr="00D37B03">
        <w:rPr>
          <w:rStyle w:val="StyleUnderline"/>
        </w:rPr>
        <w:t>Russia and America were considering “integrating their energy policies in the Arctic,” sharing sea lanes, collaborating on artificial intelligence and sending liquefied natural gas “into Europe together.”</w:t>
      </w:r>
    </w:p>
    <w:p w14:paraId="0BC6F0AD" w14:textId="77777777" w:rsidR="00D37B03" w:rsidRPr="00D37B03" w:rsidRDefault="00D37B03" w:rsidP="00D37B03">
      <w:pPr>
        <w:rPr>
          <w:rStyle w:val="StyleUnderline"/>
        </w:rPr>
      </w:pPr>
      <w:r w:rsidRPr="00D37B03">
        <w:rPr>
          <w:rStyle w:val="StyleUnderline"/>
        </w:rPr>
        <w:t>A week later, at the Arctic Forum in the northern Russian city of Murmansk, Putin’s special envoy, Dmitriev, announced an investment fund for Arctic development to attract partners from the Gulf and the West.</w:t>
      </w:r>
    </w:p>
    <w:p w14:paraId="6A0BDAB3" w14:textId="77777777" w:rsidR="00D37B03" w:rsidRPr="00D37B03" w:rsidRDefault="00D37B03" w:rsidP="00D37B03"/>
    <w:p w14:paraId="63D1EFE9" w14:textId="77777777" w:rsidR="00D37B03" w:rsidRPr="00D37B03" w:rsidRDefault="00D37B03" w:rsidP="00D37B03">
      <w:pPr>
        <w:pStyle w:val="Heading3"/>
      </w:pPr>
      <w:r w:rsidRPr="00D37B03">
        <w:t>AT: Broader Diplomacy Permanently Doomed</w:t>
      </w:r>
    </w:p>
    <w:p w14:paraId="07EDAEF1" w14:textId="77777777" w:rsidR="00D37B03" w:rsidRPr="00D37B03" w:rsidRDefault="00D37B03" w:rsidP="00D37B03">
      <w:pPr>
        <w:pStyle w:val="Heading4"/>
      </w:pPr>
      <w:r w:rsidRPr="00D37B03">
        <w:t>U.S.-Russia Arctic cooperation is necessary and sufficient to restore broader diplomacy with Russia.</w:t>
      </w:r>
    </w:p>
    <w:p w14:paraId="445CF93D" w14:textId="77777777" w:rsidR="00D37B03" w:rsidRPr="00D37B03" w:rsidRDefault="00D37B03" w:rsidP="00D37B03">
      <w:r w:rsidRPr="00D37B03">
        <w:rPr>
          <w:rStyle w:val="Style13ptBold"/>
        </w:rPr>
        <w:t>Mardasov 25</w:t>
      </w:r>
      <w:r w:rsidRPr="00D37B03">
        <w:t xml:space="preserve"> – Researcher at the Middle East Institute and the Russian International Affairs Council.</w:t>
      </w:r>
    </w:p>
    <w:p w14:paraId="3DD28103" w14:textId="77777777" w:rsidR="00D37B03" w:rsidRPr="00D37B03" w:rsidRDefault="00D37B03" w:rsidP="00D37B03">
      <w:r w:rsidRPr="00D37B03">
        <w:t>Anton Mardasov, “Can Arctic cooperation thaw US-Russia tensions?,” Al Majalla, 05-23-2025, https://en.majalla.com/node/325707/politics/can-arctic-cooperation-thaw-us-russia-tensions</w:t>
      </w:r>
    </w:p>
    <w:p w14:paraId="4FAC207D" w14:textId="77777777" w:rsidR="00D37B03" w:rsidRPr="00D37B03" w:rsidRDefault="00D37B03" w:rsidP="00D37B03">
      <w:pPr>
        <w:rPr>
          <w:rStyle w:val="StyleUnderline"/>
        </w:rPr>
      </w:pPr>
      <w:r w:rsidRPr="00D37B03">
        <w:t>Apple co-founder Steve Jobs once famously said, “</w:t>
      </w:r>
      <w:r w:rsidRPr="00D37B03">
        <w:rPr>
          <w:rStyle w:val="Emphasis"/>
        </w:rPr>
        <w:t>Start small, think big</w:t>
      </w:r>
      <w:r w:rsidRPr="00D37B03">
        <w:t xml:space="preserve">.” To some extent, </w:t>
      </w:r>
      <w:r w:rsidRPr="00D37B03">
        <w:rPr>
          <w:rStyle w:val="StyleUnderline"/>
        </w:rPr>
        <w:t xml:space="preserve">that sentiment applied to the agenda of the US-Russian talks in Riyadh in March, where the parties unexpectedly </w:t>
      </w:r>
      <w:r w:rsidRPr="00D37B03">
        <w:rPr>
          <w:rStyle w:val="Emphasis"/>
        </w:rPr>
        <w:t>revived the Arctic as a region for possible economic cooperation</w:t>
      </w:r>
      <w:r w:rsidRPr="00D37B03">
        <w:t xml:space="preserve">. Given the war in Ukraine and other fundamental disagreements, such a scenario, beyond symbolic gestures, seems unlikely. Nevertheless, </w:t>
      </w:r>
      <w:r w:rsidRPr="00D37B03">
        <w:rPr>
          <w:rStyle w:val="StyleUnderline"/>
        </w:rPr>
        <w:t xml:space="preserve">Moscow and Washington </w:t>
      </w:r>
      <w:r w:rsidRPr="00D37B03">
        <w:rPr>
          <w:rStyle w:val="Emphasis"/>
        </w:rPr>
        <w:t>seem intent on sustaining the trend of normalising relations</w:t>
      </w:r>
      <w:r w:rsidRPr="00D37B03">
        <w:rPr>
          <w:rStyle w:val="StyleUnderline"/>
        </w:rPr>
        <w:t>—and for this reason, one can begin to dream.</w:t>
      </w:r>
    </w:p>
    <w:p w14:paraId="1967316E" w14:textId="77777777" w:rsidR="00D37B03" w:rsidRPr="00D37B03" w:rsidRDefault="00D37B03" w:rsidP="00D37B03">
      <w:r w:rsidRPr="00D37B03">
        <w:rPr>
          <w:rStyle w:val="StyleUnderline"/>
        </w:rPr>
        <w:t xml:space="preserve">The Arctic and the North Pole </w:t>
      </w:r>
      <w:r w:rsidRPr="00D37B03">
        <w:rPr>
          <w:rStyle w:val="Emphasis"/>
        </w:rPr>
        <w:t>did not arise by chance</w:t>
      </w:r>
      <w:r w:rsidRPr="00D37B03">
        <w:rPr>
          <w:rStyle w:val="StyleUnderline"/>
        </w:rPr>
        <w:t xml:space="preserve">. It is clear that American and Russian negotiators initially </w:t>
      </w:r>
      <w:r w:rsidRPr="00D37B03">
        <w:rPr>
          <w:rStyle w:val="Emphasis"/>
        </w:rPr>
        <w:t>sought to separate overall bilateral ties from the war in Ukraine</w:t>
      </w:r>
      <w:r w:rsidRPr="00D37B03">
        <w:t xml:space="preserve">. It is therefore no coincidence that Russian President Vladimir Putin included Kirill Dmitriev, CEO of the Russian Direct Investment Fund, in the negotiating team. </w:t>
      </w:r>
      <w:r w:rsidRPr="00D37B03">
        <w:rPr>
          <w:rStyle w:val="StyleUnderline"/>
        </w:rPr>
        <w:t>His task was to energetically and clearly explain the benefits of restoring investment and economic cooperation</w:t>
      </w:r>
      <w:r w:rsidRPr="00D37B03">
        <w:t xml:space="preserve"> to a business-minded Donald Trump.</w:t>
      </w:r>
    </w:p>
    <w:p w14:paraId="26E01085" w14:textId="77777777" w:rsidR="00D37B03" w:rsidRPr="00D37B03" w:rsidRDefault="00D37B03" w:rsidP="00D37B03">
      <w:r w:rsidRPr="00D37B03">
        <w:rPr>
          <w:rStyle w:val="StyleUnderline"/>
        </w:rPr>
        <w:t>Moscow’s emphasis on</w:t>
      </w:r>
      <w:r w:rsidRPr="00D37B03">
        <w:t xml:space="preserve"> potential </w:t>
      </w:r>
      <w:r w:rsidRPr="00D37B03">
        <w:rPr>
          <w:rStyle w:val="Emphasis"/>
        </w:rPr>
        <w:t>collaboration in the Arctic</w:t>
      </w:r>
      <w:r w:rsidRPr="00D37B03">
        <w:t xml:space="preserve"> </w:t>
      </w:r>
      <w:r w:rsidRPr="00D37B03">
        <w:rPr>
          <w:rStyle w:val="StyleUnderline"/>
        </w:rPr>
        <w:t xml:space="preserve">seems </w:t>
      </w:r>
      <w:r w:rsidRPr="00D37B03">
        <w:rPr>
          <w:rStyle w:val="Emphasis"/>
        </w:rPr>
        <w:t>logical</w:t>
      </w:r>
      <w:r w:rsidRPr="00D37B03">
        <w:t xml:space="preserve">, given the US president’s assertive desire to gain control of Greenland and limit China’s activities in the region. </w:t>
      </w:r>
      <w:r w:rsidRPr="00D37B03">
        <w:rPr>
          <w:rStyle w:val="StyleUnderline"/>
        </w:rPr>
        <w:t>There have</w:t>
      </w:r>
      <w:r w:rsidRPr="00D37B03">
        <w:t xml:space="preserve">, after all, </w:t>
      </w:r>
      <w:r w:rsidRPr="00D37B03">
        <w:rPr>
          <w:rStyle w:val="StyleUnderline"/>
        </w:rPr>
        <w:t xml:space="preserve">been </w:t>
      </w:r>
      <w:r w:rsidRPr="00D37B03">
        <w:rPr>
          <w:rStyle w:val="Emphasis"/>
        </w:rPr>
        <w:t>positive examples of cooperation</w:t>
      </w:r>
      <w:r w:rsidRPr="00D37B03">
        <w:rPr>
          <w:rStyle w:val="StyleUnderline"/>
        </w:rPr>
        <w:t xml:space="preserve"> in the past</w:t>
      </w:r>
      <w:r w:rsidRPr="00D37B03">
        <w:t>, including joint ventures between Russia’s Rosneft and US companies ExxonMobil and General Electric.</w:t>
      </w:r>
    </w:p>
    <w:p w14:paraId="7CE683B2" w14:textId="77777777" w:rsidR="00D37B03" w:rsidRPr="00D37B03" w:rsidRDefault="00D37B03" w:rsidP="00D37B03">
      <w:pPr>
        <w:rPr>
          <w:sz w:val="16"/>
          <w:szCs w:val="16"/>
        </w:rPr>
      </w:pPr>
      <w:r w:rsidRPr="00D37B03">
        <w:rPr>
          <w:sz w:val="16"/>
          <w:szCs w:val="16"/>
        </w:rPr>
        <w:t>In 2014, collaboration between Rosneft and ExxonMobil led to the discovery of a field in the Kara Sea with reserves of 130 million tonnes of oil and 422 billion cubic metres of gas. However, the exploration was affected by Western sanctions imposed on Russia in 2014, leading to ExxonMobil’s withdrawal from the project.</w:t>
      </w:r>
    </w:p>
    <w:p w14:paraId="32574B83" w14:textId="77777777" w:rsidR="00D37B03" w:rsidRPr="00D37B03" w:rsidRDefault="00D37B03" w:rsidP="00D37B03">
      <w:pPr>
        <w:rPr>
          <w:sz w:val="16"/>
          <w:szCs w:val="16"/>
        </w:rPr>
      </w:pPr>
      <w:r w:rsidRPr="00D37B03">
        <w:rPr>
          <w:sz w:val="16"/>
          <w:szCs w:val="16"/>
        </w:rPr>
        <w:t>The Kremlin chose to publicly develop this theme during Putin’s visit to Murmansk, which was timed to coincide with US Vice President JD Vance’s visit to Greenland. During his participation in the ‘Arctic: Territory of Dialogue’ forum, the Russian president called for cooperation with the US in the Arctic and effectively voiced support for Washington’s claims to Greenland. He also pointed out that the question of Greenland had nothing to do with Russia, while expressing concern that NATO countries consider the North Pole a possible conflict zone. In particular, the alliance’s newest recruits, Finland and Sweden, have been involved in military exercises in the territory.</w:t>
      </w:r>
    </w:p>
    <w:p w14:paraId="59F8A034" w14:textId="77777777" w:rsidR="00D37B03" w:rsidRPr="00D37B03" w:rsidRDefault="00D37B03" w:rsidP="00D37B03">
      <w:pPr>
        <w:rPr>
          <w:sz w:val="16"/>
          <w:szCs w:val="16"/>
        </w:rPr>
      </w:pPr>
      <w:r w:rsidRPr="00D37B03">
        <w:rPr>
          <w:sz w:val="16"/>
          <w:szCs w:val="16"/>
        </w:rPr>
        <w:t>At the same forum, Dmitriev announced Russia’s plan to create a special investment fund for Arctic development by the end of the year. This fund, he claimed, would attract capital from partners in the GCC and “a number of Western countries”. He also noted the US has shown interest in investing in Russia’s Arctic region, including LNG projects.</w:t>
      </w:r>
    </w:p>
    <w:p w14:paraId="3226CCE6" w14:textId="77777777" w:rsidR="00D37B03" w:rsidRPr="00D37B03" w:rsidRDefault="00D37B03" w:rsidP="00D37B03">
      <w:pPr>
        <w:rPr>
          <w:rStyle w:val="StyleUnderline"/>
        </w:rPr>
      </w:pPr>
      <w:r w:rsidRPr="00D37B03">
        <w:t xml:space="preserve">On the one hand, the </w:t>
      </w:r>
      <w:r w:rsidRPr="00D37B03">
        <w:rPr>
          <w:rStyle w:val="StyleUnderline"/>
        </w:rPr>
        <w:t xml:space="preserve">Kremlin’s exploitation of the Arctic can be viewed within the framework of Russia’s </w:t>
      </w:r>
      <w:r w:rsidRPr="00D37B03">
        <w:rPr>
          <w:rStyle w:val="Emphasis"/>
        </w:rPr>
        <w:t>diplomatic approach</w:t>
      </w:r>
      <w:r w:rsidRPr="00D37B03">
        <w:rPr>
          <w:rStyle w:val="StyleUnderline"/>
        </w:rPr>
        <w:t xml:space="preserve"> to the current US administration</w:t>
      </w:r>
      <w:r w:rsidRPr="00D37B03">
        <w:t xml:space="preserve">. </w:t>
      </w:r>
      <w:r w:rsidRPr="00D37B03">
        <w:rPr>
          <w:rStyle w:val="StyleUnderline"/>
        </w:rPr>
        <w:t>Moscow is ready to throw</w:t>
      </w:r>
      <w:r w:rsidRPr="00D37B03">
        <w:t xml:space="preserve"> decorative </w:t>
      </w:r>
      <w:r w:rsidRPr="00D37B03">
        <w:rPr>
          <w:rStyle w:val="StyleUnderline"/>
        </w:rPr>
        <w:t xml:space="preserve">minor concessions to Trump in order to </w:t>
      </w:r>
      <w:r w:rsidRPr="00D37B03">
        <w:rPr>
          <w:rStyle w:val="Emphasis"/>
        </w:rPr>
        <w:t>prevent fundamental disagreements over Ukraine</w:t>
      </w:r>
      <w:r w:rsidRPr="00D37B03">
        <w:t xml:space="preserve"> </w:t>
      </w:r>
      <w:r w:rsidRPr="00D37B03">
        <w:rPr>
          <w:rStyle w:val="StyleUnderline"/>
        </w:rPr>
        <w:t xml:space="preserve">from interfering with the </w:t>
      </w:r>
      <w:r w:rsidRPr="00D37B03">
        <w:rPr>
          <w:rStyle w:val="Emphasis"/>
        </w:rPr>
        <w:t>restoration of bilateral relations</w:t>
      </w:r>
      <w:r w:rsidRPr="00D37B03">
        <w:rPr>
          <w:rStyle w:val="StyleUnderline"/>
        </w:rPr>
        <w:t>.</w:t>
      </w:r>
    </w:p>
    <w:p w14:paraId="158F5D83" w14:textId="77777777" w:rsidR="00D37B03" w:rsidRPr="00D37B03" w:rsidRDefault="00D37B03" w:rsidP="00D37B03">
      <w:pPr>
        <w:rPr>
          <w:sz w:val="16"/>
          <w:szCs w:val="16"/>
        </w:rPr>
      </w:pPr>
      <w:r w:rsidRPr="00D37B03">
        <w:rPr>
          <w:sz w:val="16"/>
          <w:szCs w:val="16"/>
        </w:rPr>
        <w:t>Good cop/bad cop</w:t>
      </w:r>
    </w:p>
    <w:p w14:paraId="380328C8" w14:textId="77777777" w:rsidR="00D37B03" w:rsidRPr="00D37B03" w:rsidRDefault="00D37B03" w:rsidP="00D37B03">
      <w:pPr>
        <w:rPr>
          <w:sz w:val="16"/>
          <w:szCs w:val="16"/>
        </w:rPr>
      </w:pPr>
      <w:r w:rsidRPr="00D37B03">
        <w:rPr>
          <w:sz w:val="16"/>
          <w:szCs w:val="16"/>
        </w:rPr>
        <w:t>Moreover, in his communication with the US, Putin uses the traditional good cop/bad cop tactic, with the role of the good guy played by Dmitriev. Experienced diplomats and security officials, meanwhile, are left to play the hardliners. At the same time, the Russian president realises that both groups are bound to compete with each other, leading to more effective negotiations and honest reporting.</w:t>
      </w:r>
    </w:p>
    <w:p w14:paraId="6C40515A" w14:textId="77777777" w:rsidR="00D37B03" w:rsidRPr="00D37B03" w:rsidRDefault="00D37B03" w:rsidP="00D37B03">
      <w:r w:rsidRPr="00D37B03">
        <w:rPr>
          <w:rStyle w:val="StyleUnderline"/>
        </w:rPr>
        <w:t>The Kremlin is</w:t>
      </w:r>
      <w:r w:rsidRPr="00D37B03">
        <w:t xml:space="preserve"> also </w:t>
      </w:r>
      <w:r w:rsidRPr="00D37B03">
        <w:rPr>
          <w:rStyle w:val="StyleUnderline"/>
        </w:rPr>
        <w:t>well aware that Trump’s Arctic ambitions</w:t>
      </w:r>
      <w:r w:rsidRPr="00D37B03">
        <w:t xml:space="preserve"> – such as acquiring Greenland, increasing activity within the framework of the Icebreaker Cooperation Effort (ICE), and purchasing icebreakers from Finland—are directly related to the containment of Russia’s Arctic expansion and the build-up of US military infrastructure in the region.</w:t>
      </w:r>
    </w:p>
    <w:p w14:paraId="7A7DDB95" w14:textId="77777777" w:rsidR="00D37B03" w:rsidRPr="00D37B03" w:rsidRDefault="00D37B03" w:rsidP="00D37B03">
      <w:pPr>
        <w:rPr>
          <w:sz w:val="16"/>
          <w:szCs w:val="16"/>
        </w:rPr>
      </w:pPr>
      <w:r w:rsidRPr="00D37B03">
        <w:rPr>
          <w:sz w:val="16"/>
          <w:szCs w:val="16"/>
        </w:rPr>
        <w:t>At the same time, Washington’s Arctic policy is not only related to Trump’s business acumen – it follows on from previous administrations. During Joe Biden’s presidency, for example, the US made a qualitative leap in Arctic policy. It mentioned the Arctic in its National Security Strategy, adopted a new Arctic strategy, established the post of Arctic ambassador, concluded an alliance with Canada and Finland, and initiated large-scale modernisation of the joint North American Aerospace Defence Command with Ottawa.</w:t>
      </w:r>
    </w:p>
    <w:p w14:paraId="495DE6ED" w14:textId="77777777" w:rsidR="00D37B03" w:rsidRPr="00D37B03" w:rsidRDefault="00D37B03" w:rsidP="00D37B03">
      <w:pPr>
        <w:rPr>
          <w:rStyle w:val="Emphasis"/>
        </w:rPr>
      </w:pPr>
      <w:r w:rsidRPr="00D37B03">
        <w:t xml:space="preserve">So, </w:t>
      </w:r>
      <w:r w:rsidRPr="00D37B03">
        <w:rPr>
          <w:rStyle w:val="Emphasis"/>
        </w:rPr>
        <w:t>while Moscow and Washington continue to play geopolitical chess</w:t>
      </w:r>
      <w:r w:rsidRPr="00D37B03">
        <w:t>—anticipating and concealing their next moves—</w:t>
      </w:r>
      <w:r w:rsidRPr="00D37B03">
        <w:rPr>
          <w:rStyle w:val="Emphasis"/>
        </w:rPr>
        <w:t>dialogue helps reduce mutual misunderstanding.</w:t>
      </w:r>
    </w:p>
    <w:p w14:paraId="3270FF6B" w14:textId="77777777" w:rsidR="00D37B03" w:rsidRPr="00D37B03" w:rsidRDefault="00D37B03" w:rsidP="00D37B03"/>
    <w:p w14:paraId="3403863C" w14:textId="77777777" w:rsidR="00D37B03" w:rsidRPr="00D37B03" w:rsidRDefault="00D37B03" w:rsidP="00D37B03">
      <w:pPr>
        <w:pStyle w:val="Heading4"/>
      </w:pPr>
      <w:r w:rsidRPr="00D37B03">
        <w:t>Saudi Arabia talks prove that diplomacy is restorable.</w:t>
      </w:r>
    </w:p>
    <w:p w14:paraId="064187E3" w14:textId="77777777" w:rsidR="00D37B03" w:rsidRPr="00D37B03" w:rsidRDefault="00D37B03" w:rsidP="00D37B03">
      <w:r w:rsidRPr="00D37B03">
        <w:rPr>
          <w:rStyle w:val="Style13ptBold"/>
        </w:rPr>
        <w:t>Awan 25</w:t>
      </w:r>
      <w:r w:rsidRPr="00D37B03">
        <w:t xml:space="preserve"> – Professor and Fellow at the National University of Sciences and Technology of Pakistan.</w:t>
      </w:r>
    </w:p>
    <w:p w14:paraId="1B06CC02" w14:textId="77777777" w:rsidR="00D37B03" w:rsidRPr="00D37B03" w:rsidRDefault="00D37B03" w:rsidP="00D37B03">
      <w:r w:rsidRPr="00D37B03">
        <w:t>Zamir Ahmed Awan, “U.S.-Russia Diplomatic Relations Restored: A Game Changer for Global Stability,” Russian International Affairs Council, 02-21-2025, https://russiancouncil.ru/en/analytics-and-comments/columns/military-and-security/u-s-russia-diplomatic-relations-restored-a-game-changer-for-global-stability/</w:t>
      </w:r>
    </w:p>
    <w:p w14:paraId="6ECD3992" w14:textId="77777777" w:rsidR="00D37B03" w:rsidRPr="00D37B03" w:rsidRDefault="00D37B03" w:rsidP="00D37B03">
      <w:pPr>
        <w:rPr>
          <w:rStyle w:val="StyleUnderline"/>
        </w:rPr>
      </w:pPr>
      <w:r w:rsidRPr="00D37B03">
        <w:rPr>
          <w:rStyle w:val="StyleUnderline"/>
        </w:rPr>
        <w:t>The recent agreement between the U</w:t>
      </w:r>
      <w:r w:rsidRPr="00D37B03">
        <w:t xml:space="preserve">nited </w:t>
      </w:r>
      <w:r w:rsidRPr="00D37B03">
        <w:rPr>
          <w:rStyle w:val="StyleUnderline"/>
        </w:rPr>
        <w:t>S</w:t>
      </w:r>
      <w:r w:rsidRPr="00D37B03">
        <w:t xml:space="preserve">tates </w:t>
      </w:r>
      <w:r w:rsidRPr="00D37B03">
        <w:rPr>
          <w:rStyle w:val="StyleUnderline"/>
        </w:rPr>
        <w:t xml:space="preserve">and Russia to restore full diplomatic relations </w:t>
      </w:r>
      <w:r w:rsidRPr="00D37B03">
        <w:rPr>
          <w:rStyle w:val="Emphasis"/>
        </w:rPr>
        <w:t>marks a significant milestone in global geopolitics</w:t>
      </w:r>
      <w:r w:rsidRPr="00D37B03">
        <w:rPr>
          <w:rStyle w:val="StyleUnderline"/>
        </w:rPr>
        <w:t>.</w:t>
      </w:r>
      <w:r w:rsidRPr="00D37B03">
        <w:t xml:space="preserve"> </w:t>
      </w:r>
      <w:r w:rsidRPr="00D37B03">
        <w:rPr>
          <w:rStyle w:val="StyleUnderline"/>
        </w:rPr>
        <w:t>The talks held in Riyadh</w:t>
      </w:r>
      <w:r w:rsidRPr="00D37B03">
        <w:t xml:space="preserve">, Saudi Arabia, facilitated by senior officials from both nations, </w:t>
      </w:r>
      <w:r w:rsidRPr="00D37B03">
        <w:rPr>
          <w:rStyle w:val="StyleUnderline"/>
        </w:rPr>
        <w:t xml:space="preserve">signal the </w:t>
      </w:r>
      <w:r w:rsidRPr="00D37B03">
        <w:rPr>
          <w:rStyle w:val="Emphasis"/>
        </w:rPr>
        <w:t>end of years of diplomatic estrangement</w:t>
      </w:r>
      <w:r w:rsidRPr="00D37B03">
        <w:t xml:space="preserve">. </w:t>
      </w:r>
      <w:r w:rsidRPr="00D37B03">
        <w:rPr>
          <w:rStyle w:val="StyleUnderline"/>
        </w:rPr>
        <w:t xml:space="preserve">This development not only represents a </w:t>
      </w:r>
      <w:r w:rsidRPr="00D37B03">
        <w:rPr>
          <w:rStyle w:val="Emphasis"/>
        </w:rPr>
        <w:t>shift in U.S. foreign policy</w:t>
      </w:r>
      <w:r w:rsidRPr="00D37B03">
        <w:t xml:space="preserve"> </w:t>
      </w:r>
      <w:r w:rsidRPr="00D37B03">
        <w:rPr>
          <w:rStyle w:val="StyleUnderline"/>
        </w:rPr>
        <w:t>under</w:t>
      </w:r>
      <w:r w:rsidRPr="00D37B03">
        <w:t xml:space="preserve"> President Donald </w:t>
      </w:r>
      <w:r w:rsidRPr="00D37B03">
        <w:rPr>
          <w:rStyle w:val="StyleUnderline"/>
        </w:rPr>
        <w:t>Trump</w:t>
      </w:r>
      <w:r w:rsidRPr="00D37B03">
        <w:t xml:space="preserve"> </w:t>
      </w:r>
      <w:r w:rsidRPr="00D37B03">
        <w:rPr>
          <w:rStyle w:val="StyleUnderline"/>
        </w:rPr>
        <w:t>but</w:t>
      </w:r>
      <w:r w:rsidRPr="00D37B03">
        <w:t xml:space="preserve"> also </w:t>
      </w:r>
      <w:r w:rsidRPr="00D37B03">
        <w:rPr>
          <w:rStyle w:val="StyleUnderline"/>
        </w:rPr>
        <w:t>reaffirms Russia's role as a global power</w:t>
      </w:r>
      <w:r w:rsidRPr="00D37B03">
        <w:t xml:space="preserve">. </w:t>
      </w:r>
      <w:r w:rsidRPr="00D37B03">
        <w:rPr>
          <w:rStyle w:val="StyleUnderline"/>
        </w:rPr>
        <w:t>By acknowledging Russian political influence and engaging in direct negotiations, the U</w:t>
      </w:r>
      <w:r w:rsidRPr="00D37B03">
        <w:t xml:space="preserve">nited </w:t>
      </w:r>
      <w:r w:rsidRPr="00D37B03">
        <w:rPr>
          <w:rStyle w:val="StyleUnderline"/>
        </w:rPr>
        <w:t>S</w:t>
      </w:r>
      <w:r w:rsidRPr="00D37B03">
        <w:t xml:space="preserve">tates </w:t>
      </w:r>
      <w:r w:rsidRPr="00D37B03">
        <w:rPr>
          <w:rStyle w:val="StyleUnderline"/>
        </w:rPr>
        <w:t xml:space="preserve">has set the stage for a </w:t>
      </w:r>
      <w:r w:rsidRPr="00D37B03">
        <w:rPr>
          <w:rStyle w:val="Emphasis"/>
        </w:rPr>
        <w:t>transformed world order</w:t>
      </w:r>
      <w:r w:rsidRPr="00D37B03">
        <w:rPr>
          <w:rStyle w:val="StyleUnderline"/>
        </w:rPr>
        <w:t xml:space="preserve"> where </w:t>
      </w:r>
      <w:r w:rsidRPr="00D37B03">
        <w:rPr>
          <w:rStyle w:val="Emphasis"/>
        </w:rPr>
        <w:t>cooperation prevails over confrontation</w:t>
      </w:r>
      <w:r w:rsidRPr="00D37B03">
        <w:rPr>
          <w:rStyle w:val="StyleUnderline"/>
        </w:rPr>
        <w:t>.</w:t>
      </w:r>
    </w:p>
    <w:p w14:paraId="522695DE" w14:textId="77777777" w:rsidR="00D37B03" w:rsidRPr="00D37B03" w:rsidRDefault="00D37B03" w:rsidP="00D37B03"/>
    <w:p w14:paraId="2D503AFE" w14:textId="77777777" w:rsidR="00D37B03" w:rsidRPr="00D37B03" w:rsidRDefault="00D37B03" w:rsidP="00D37B03">
      <w:pPr>
        <w:pStyle w:val="Heading4"/>
      </w:pPr>
      <w:r w:rsidRPr="00D37B03">
        <w:t>Broader diplomacy is salvageable still, and progress is being made now.</w:t>
      </w:r>
    </w:p>
    <w:p w14:paraId="79F3F7D7" w14:textId="77777777" w:rsidR="00D37B03" w:rsidRPr="00D37B03" w:rsidRDefault="00D37B03" w:rsidP="00D37B03">
      <w:r w:rsidRPr="00D37B03">
        <w:rPr>
          <w:rStyle w:val="Style13ptBold"/>
        </w:rPr>
        <w:t>Huasheng 25</w:t>
      </w:r>
      <w:r w:rsidRPr="00D37B03">
        <w:t xml:space="preserve"> – Professor at Fudan University, Senior Fellow at the Beijing Club for International Dialogue.</w:t>
      </w:r>
    </w:p>
    <w:p w14:paraId="1F77DD95" w14:textId="77777777" w:rsidR="00D37B03" w:rsidRPr="00D37B03" w:rsidRDefault="00D37B03" w:rsidP="00D37B03">
      <w:r w:rsidRPr="00D37B03">
        <w:t>Zhao Huasheng, “The New ‘Reset’ of US-Russia Relations and Its Possible Prospects,” Valdai Club, 03-14-2025, https://valdaiclub.com/a/highlights/the-new-reset-of-us-russia-relations/</w:t>
      </w:r>
    </w:p>
    <w:p w14:paraId="547C54F3" w14:textId="77777777" w:rsidR="00D37B03" w:rsidRPr="00D37B03" w:rsidRDefault="00D37B03" w:rsidP="00D37B03">
      <w:r w:rsidRPr="00D37B03">
        <w:rPr>
          <w:rStyle w:val="StyleUnderline"/>
        </w:rPr>
        <w:t>Since the Ukrainian crisis</w:t>
      </w:r>
      <w:r w:rsidRPr="00D37B03">
        <w:t>, and especially since the outbreak of the Russian-Ukrainian conflict in 2022</w:t>
      </w:r>
      <w:r w:rsidRPr="00D37B03">
        <w:rPr>
          <w:rStyle w:val="StyleUnderline"/>
        </w:rPr>
        <w:t>, US-Russia relations have been on a downward spiral</w:t>
      </w:r>
      <w:r w:rsidRPr="00D37B03">
        <w:t xml:space="preserve">, a trajectory many believed would remain “stable” for a long time, even after the conflict’s end. </w:t>
      </w:r>
      <w:r w:rsidRPr="00D37B03">
        <w:rPr>
          <w:rStyle w:val="StyleUnderline"/>
        </w:rPr>
        <w:t>However</w:t>
      </w:r>
      <w:r w:rsidRPr="00D37B03">
        <w:t xml:space="preserve">, </w:t>
      </w:r>
      <w:r w:rsidRPr="00D37B03">
        <w:rPr>
          <w:rStyle w:val="Emphasis"/>
        </w:rPr>
        <w:t>almost overnight</w:t>
      </w:r>
      <w:r w:rsidRPr="00D37B03">
        <w:t>, without any prior warning</w:t>
      </w:r>
      <w:r w:rsidRPr="00D37B03">
        <w:rPr>
          <w:rStyle w:val="StyleUnderline"/>
        </w:rPr>
        <w:t xml:space="preserve">, the United States </w:t>
      </w:r>
      <w:r w:rsidRPr="00D37B03">
        <w:rPr>
          <w:rStyle w:val="Emphasis"/>
        </w:rPr>
        <w:t>changed its policy</w:t>
      </w:r>
      <w:r w:rsidRPr="00D37B03">
        <w:t xml:space="preserve">, </w:t>
      </w:r>
      <w:r w:rsidRPr="00D37B03">
        <w:rPr>
          <w:rStyle w:val="Emphasis"/>
        </w:rPr>
        <w:t>initiated dialogue with Russia</w:t>
      </w:r>
      <w:r w:rsidRPr="00D37B03">
        <w:t xml:space="preserve">, </w:t>
      </w:r>
      <w:r w:rsidRPr="00D37B03">
        <w:rPr>
          <w:rStyle w:val="StyleUnderline"/>
        </w:rPr>
        <w:t>and</w:t>
      </w:r>
      <w:r w:rsidRPr="00D37B03">
        <w:t xml:space="preserve"> quickly </w:t>
      </w:r>
      <w:r w:rsidRPr="00D37B03">
        <w:rPr>
          <w:rStyle w:val="Emphasis"/>
        </w:rPr>
        <w:t>began efforts to restore relations</w:t>
      </w:r>
      <w:r w:rsidRPr="00D37B03">
        <w:t xml:space="preserve">. Simultaneously, US-EU relations deteriorated, and Ukraine was effectively abandoned by the United States. In the history of great powers, </w:t>
      </w:r>
      <w:r w:rsidRPr="00D37B03">
        <w:rPr>
          <w:rStyle w:val="StyleUnderline"/>
        </w:rPr>
        <w:t>such a sudden and subversive shift in a country’s diplomatic trajectory</w:t>
      </w:r>
      <w:r w:rsidRPr="00D37B03">
        <w:t xml:space="preserve">, without any fundamental changes in conditions, </w:t>
      </w:r>
      <w:r w:rsidRPr="00D37B03">
        <w:rPr>
          <w:rStyle w:val="StyleUnderline"/>
        </w:rPr>
        <w:t>is extremely rare</w:t>
      </w:r>
      <w:r w:rsidRPr="00D37B03">
        <w:t xml:space="preserve">, though not unprecedented. This development defies the general laws of international politics. </w:t>
      </w:r>
      <w:r w:rsidRPr="00D37B03">
        <w:rPr>
          <w:rStyle w:val="StyleUnderline"/>
        </w:rPr>
        <w:t xml:space="preserve">The changes in the United States have </w:t>
      </w:r>
      <w:r w:rsidRPr="00D37B03">
        <w:rPr>
          <w:rStyle w:val="Emphasis"/>
        </w:rPr>
        <w:t>dramatically altered the international landscape</w:t>
      </w:r>
      <w:r w:rsidRPr="00D37B03">
        <w:t xml:space="preserve"> and significantly transformed the course of Russian-American relations. </w:t>
      </w:r>
    </w:p>
    <w:p w14:paraId="40D3D47B" w14:textId="77777777" w:rsidR="00D37B03" w:rsidRPr="00D37B03" w:rsidRDefault="00D37B03" w:rsidP="00D37B03">
      <w:pPr>
        <w:rPr>
          <w:sz w:val="16"/>
          <w:szCs w:val="16"/>
        </w:rPr>
      </w:pPr>
      <w:r w:rsidRPr="00D37B03">
        <w:rPr>
          <w:sz w:val="16"/>
          <w:szCs w:val="16"/>
        </w:rPr>
        <w:t xml:space="preserve">US-Russia relations have experienced numerous ups and downs over the past three decades. In the early 1990s, under the enthusiastic efforts of Presidents Boris Yeltsin and Bill Clinton, the two nations entered a “honeymoon period,” and in 1993, they declared themselves strategic partners. However, this optimism was short-lived. Due to NATO’s eastward expansion, the Kosovo War, and disputes over Iran, Iraq, arms control, Chechnya, and other issues, US-Russian relations deteriorated into a “cold peace.” </w:t>
      </w:r>
    </w:p>
    <w:p w14:paraId="198B433C" w14:textId="77777777" w:rsidR="00D37B03" w:rsidRPr="00D37B03" w:rsidRDefault="00D37B03" w:rsidP="00D37B03">
      <w:pPr>
        <w:rPr>
          <w:sz w:val="16"/>
          <w:szCs w:val="16"/>
        </w:rPr>
      </w:pPr>
      <w:r w:rsidRPr="00D37B03">
        <w:rPr>
          <w:sz w:val="16"/>
          <w:szCs w:val="16"/>
        </w:rPr>
        <w:t xml:space="preserve">The inaugurations of George W. Bush Jr. and Vladimir Putin in 2000 renewed hopes for improved relations. Following the September 11 terrorist attacks in 2001, US-Russian relations warmed rapidly, reaching a level of near “comrades-in-arms.” In May 2002, George W. Bush Jr. visited Russia and announced a new strategic partnership between the two countries. However, this rapprochement did not last long. After the US launched the Iraq War in 2003, US-Russian relations cooled once again. </w:t>
      </w:r>
    </w:p>
    <w:p w14:paraId="0E9F1264" w14:textId="77777777" w:rsidR="00D37B03" w:rsidRPr="00D37B03" w:rsidRDefault="00D37B03" w:rsidP="00D37B03">
      <w:pPr>
        <w:rPr>
          <w:sz w:val="16"/>
          <w:szCs w:val="16"/>
        </w:rPr>
      </w:pPr>
      <w:r w:rsidRPr="00D37B03">
        <w:rPr>
          <w:sz w:val="16"/>
          <w:szCs w:val="16"/>
        </w:rPr>
        <w:t xml:space="preserve">In 2008, both the United States and Russia underwent presidential transitions, with Barack Obama and Dmitry Medvedev assuming office. This renewed optimism in US-Russia relations led the Obama administration to propose a “reset” strategy. While relations improved slightly, the effort was underpowered and hesitant. The “reset” proved unsustainable even before Medvedev’s presidency ended and was definitively abandoned when Putin returned to the Kremlin in 2012. The Ukraine crisis followed, along with a series of conflicts and sanctions against Russia, driving US-Russian relations to a new low. </w:t>
      </w:r>
    </w:p>
    <w:p w14:paraId="079145A5" w14:textId="77777777" w:rsidR="00D37B03" w:rsidRPr="00D37B03" w:rsidRDefault="00D37B03" w:rsidP="00D37B03">
      <w:pPr>
        <w:rPr>
          <w:sz w:val="16"/>
          <w:szCs w:val="16"/>
        </w:rPr>
      </w:pPr>
      <w:r w:rsidRPr="00D37B03">
        <w:rPr>
          <w:sz w:val="16"/>
          <w:szCs w:val="16"/>
        </w:rPr>
        <w:t xml:space="preserve">In 2017, Trump, who was widely perceived as sympathetic toward Russia, became the US president. Many predicted that he would usher in a new era for US-Russia relations. Contrary to these expectations, however, domestic political constraints in the United States not only prevented any improvement but further strained the relationship. The US began supplying weapons to Ukraine and imposed additional sanctions on Russia. During a heated exchange with Zelensky in the Oval Office on February 28, 2025, Trump proudly declared that while his predecessor had given Ukraine “sheets,” he had provided missiles. </w:t>
      </w:r>
    </w:p>
    <w:p w14:paraId="6B299112" w14:textId="77777777" w:rsidR="00D37B03" w:rsidRPr="00D37B03" w:rsidRDefault="00D37B03" w:rsidP="00D37B03">
      <w:pPr>
        <w:rPr>
          <w:rStyle w:val="StyleUnderline"/>
        </w:rPr>
      </w:pPr>
      <w:r w:rsidRPr="00D37B03">
        <w:rPr>
          <w:rStyle w:val="StyleUnderline"/>
        </w:rPr>
        <w:t>What, then, are the prospects for US-Russia relations this time? Will the two nations repeat the cycle of past failures, or will they break free from this seemingly fatalistic pattern?</w:t>
      </w:r>
    </w:p>
    <w:p w14:paraId="34AF6058" w14:textId="77777777" w:rsidR="00D37B03" w:rsidRPr="00D37B03" w:rsidRDefault="00D37B03" w:rsidP="00D37B03">
      <w:pPr>
        <w:rPr>
          <w:rStyle w:val="StyleUnderline"/>
        </w:rPr>
      </w:pPr>
      <w:r w:rsidRPr="00D37B03">
        <w:rPr>
          <w:rStyle w:val="StyleUnderline"/>
        </w:rPr>
        <w:t xml:space="preserve">This latest shift in US-Russia relations </w:t>
      </w:r>
      <w:r w:rsidRPr="00D37B03">
        <w:rPr>
          <w:rStyle w:val="Emphasis"/>
        </w:rPr>
        <w:t>differs from previous ones in several important ways</w:t>
      </w:r>
      <w:r w:rsidRPr="00D37B03">
        <w:t xml:space="preserve">, </w:t>
      </w:r>
      <w:r w:rsidRPr="00D37B03">
        <w:rPr>
          <w:rStyle w:val="StyleUnderline"/>
        </w:rPr>
        <w:t xml:space="preserve">the most notable being that it has </w:t>
      </w:r>
      <w:r w:rsidRPr="00D37B03">
        <w:rPr>
          <w:rStyle w:val="Emphasis"/>
        </w:rPr>
        <w:t>alleviated some of the persistent contradictions</w:t>
      </w:r>
      <w:r w:rsidRPr="00D37B03">
        <w:rPr>
          <w:rStyle w:val="StyleUnderline"/>
        </w:rPr>
        <w:t xml:space="preserve"> that have </w:t>
      </w:r>
      <w:r w:rsidRPr="00D37B03">
        <w:rPr>
          <w:rStyle w:val="Emphasis"/>
        </w:rPr>
        <w:t>plagued the bilateral relationship since the Cold War</w:t>
      </w:r>
      <w:r w:rsidRPr="00D37B03">
        <w:rPr>
          <w:rStyle w:val="StyleUnderline"/>
        </w:rPr>
        <w:t xml:space="preserve">. </w:t>
      </w:r>
    </w:p>
    <w:p w14:paraId="470FCCBC" w14:textId="77777777" w:rsidR="00D37B03" w:rsidRPr="00D37B03" w:rsidRDefault="00D37B03" w:rsidP="00D37B03">
      <w:pPr>
        <w:pStyle w:val="Heading2"/>
      </w:pPr>
      <w:r w:rsidRPr="00D37B03">
        <w:t>Impact</w:t>
      </w:r>
    </w:p>
    <w:p w14:paraId="442E2E0D" w14:textId="77777777" w:rsidR="00D37B03" w:rsidRPr="00D37B03" w:rsidRDefault="00D37B03" w:rsidP="00D37B03">
      <w:pPr>
        <w:pStyle w:val="Heading3"/>
      </w:pPr>
      <w:r w:rsidRPr="00D37B03">
        <w:t>Diplomacy Impact---2NC/1NR</w:t>
      </w:r>
    </w:p>
    <w:p w14:paraId="3AA975D3" w14:textId="77777777" w:rsidR="00D37B03" w:rsidRPr="00D37B03" w:rsidRDefault="00D37B03" w:rsidP="00D37B03">
      <w:pPr>
        <w:pStyle w:val="Heading4"/>
      </w:pPr>
      <w:r w:rsidRPr="00D37B03">
        <w:t>Strong Arctic diplomacy is key to global arms control and preventing nuclear war.</w:t>
      </w:r>
    </w:p>
    <w:p w14:paraId="1219F5F9" w14:textId="77777777" w:rsidR="00D37B03" w:rsidRPr="00D37B03" w:rsidRDefault="00D37B03" w:rsidP="00D37B03">
      <w:r w:rsidRPr="00D37B03">
        <w:rPr>
          <w:rStyle w:val="Style13ptBold"/>
        </w:rPr>
        <w:t>Seethi 24</w:t>
      </w:r>
      <w:r w:rsidRPr="00D37B03">
        <w:t xml:space="preserve"> – Director of the Inter University Centre for Social Science Research and Extension and Professor of Polar Studies and International Relations at Mahatma Gandhi University.</w:t>
      </w:r>
    </w:p>
    <w:p w14:paraId="08FE0E87" w14:textId="77777777" w:rsidR="00D37B03" w:rsidRPr="00D37B03" w:rsidRDefault="00D37B03" w:rsidP="00D37B03">
      <w:r w:rsidRPr="00D37B03">
        <w:t>K.M. Seethi, “Russia’s Nuclear Strategy, Trump’s Re-Election, and the Geopolitical Signals for the Arctic,” The Geopolitics, 11-15-2024, https://thegeopolitics.com/russias-nuclear-strategy-trumps-re-election-and-the-geopolitical-signals-for-the-arctic/</w:t>
      </w:r>
    </w:p>
    <w:p w14:paraId="158005F2" w14:textId="77777777" w:rsidR="00D37B03" w:rsidRPr="00D37B03" w:rsidRDefault="00D37B03" w:rsidP="00D37B03">
      <w:r w:rsidRPr="00D37B03">
        <w:rPr>
          <w:rStyle w:val="StyleUnderline"/>
        </w:rPr>
        <w:t xml:space="preserve">Beyond the Arctic, the </w:t>
      </w:r>
      <w:r w:rsidRPr="00D37B03">
        <w:rPr>
          <w:rStyle w:val="Emphasis"/>
        </w:rPr>
        <w:t>global arms control situation</w:t>
      </w:r>
      <w:r w:rsidRPr="00D37B03">
        <w:rPr>
          <w:rStyle w:val="StyleUnderline"/>
        </w:rPr>
        <w:t xml:space="preserve"> is under severe strain</w:t>
      </w:r>
      <w:r w:rsidRPr="00D37B03">
        <w:t xml:space="preserve">. </w:t>
      </w:r>
      <w:r w:rsidRPr="00D37B03">
        <w:rPr>
          <w:rStyle w:val="StyleUnderline"/>
        </w:rPr>
        <w:t>The suspension of</w:t>
      </w:r>
      <w:r w:rsidRPr="00D37B03">
        <w:t xml:space="preserve"> the </w:t>
      </w:r>
      <w:r w:rsidRPr="00D37B03">
        <w:rPr>
          <w:rStyle w:val="StyleUnderline"/>
        </w:rPr>
        <w:t>New START Treaty</w:t>
      </w:r>
      <w:r w:rsidRPr="00D37B03">
        <w:t xml:space="preserve"> by Russia in early 2023, following years of strained U.S.-Russia relations, </w:t>
      </w:r>
      <w:r w:rsidRPr="00D37B03">
        <w:rPr>
          <w:rStyle w:val="StyleUnderline"/>
        </w:rPr>
        <w:t xml:space="preserve">has left the world </w:t>
      </w:r>
      <w:r w:rsidRPr="00D37B03">
        <w:rPr>
          <w:rStyle w:val="Emphasis"/>
        </w:rPr>
        <w:t>without a crucial framework</w:t>
      </w:r>
      <w:r w:rsidRPr="00D37B03">
        <w:rPr>
          <w:rStyle w:val="StyleUnderline"/>
        </w:rPr>
        <w:t xml:space="preserve"> for </w:t>
      </w:r>
      <w:r w:rsidRPr="00D37B03">
        <w:rPr>
          <w:rStyle w:val="Emphasis"/>
        </w:rPr>
        <w:t>nuclear transparency</w:t>
      </w:r>
      <w:r w:rsidRPr="00D37B03">
        <w:rPr>
          <w:rStyle w:val="StyleUnderline"/>
        </w:rPr>
        <w:t xml:space="preserve"> and </w:t>
      </w:r>
      <w:r w:rsidRPr="00D37B03">
        <w:rPr>
          <w:rStyle w:val="Emphasis"/>
        </w:rPr>
        <w:t>limitations</w:t>
      </w:r>
      <w:r w:rsidRPr="00D37B03">
        <w:t xml:space="preserve">. </w:t>
      </w:r>
      <w:r w:rsidRPr="00D37B03">
        <w:rPr>
          <w:rStyle w:val="StyleUnderline"/>
        </w:rPr>
        <w:t>The treaty</w:t>
      </w:r>
      <w:r w:rsidRPr="00D37B03">
        <w:t xml:space="preserve">, which was last extended in 2021, </w:t>
      </w:r>
      <w:r w:rsidRPr="00D37B03">
        <w:rPr>
          <w:rStyle w:val="StyleUnderline"/>
        </w:rPr>
        <w:t>had been the final remaining arms control agreement</w:t>
      </w:r>
      <w:r w:rsidRPr="00D37B03">
        <w:t xml:space="preserve"> between the two nuclear superpowers, capping deployed strategic warheads and providing mechanisms for inspections and data exchanges.</w:t>
      </w:r>
    </w:p>
    <w:p w14:paraId="6B70D187" w14:textId="77777777" w:rsidR="00D37B03" w:rsidRPr="00D37B03" w:rsidRDefault="00D37B03" w:rsidP="00D37B03">
      <w:pPr>
        <w:rPr>
          <w:rStyle w:val="Emphasis"/>
        </w:rPr>
      </w:pPr>
      <w:r w:rsidRPr="00D37B03">
        <w:rPr>
          <w:rStyle w:val="Emphasis"/>
        </w:rPr>
        <w:t>Without robust arms control agreements</w:t>
      </w:r>
      <w:r w:rsidRPr="00D37B03">
        <w:t xml:space="preserve">, </w:t>
      </w:r>
      <w:r w:rsidRPr="00D37B03">
        <w:rPr>
          <w:rStyle w:val="StyleUnderline"/>
        </w:rPr>
        <w:t xml:space="preserve">the </w:t>
      </w:r>
      <w:r w:rsidRPr="00D37B03">
        <w:rPr>
          <w:rStyle w:val="Emphasis"/>
        </w:rPr>
        <w:t>risk of nuclear escalation</w:t>
      </w:r>
      <w:r w:rsidRPr="00D37B03">
        <w:rPr>
          <w:rStyle w:val="StyleUnderline"/>
        </w:rPr>
        <w:t xml:space="preserve"> becomes </w:t>
      </w:r>
      <w:r w:rsidRPr="00D37B03">
        <w:rPr>
          <w:rStyle w:val="Emphasis"/>
        </w:rPr>
        <w:t>significantly higher</w:t>
      </w:r>
      <w:r w:rsidRPr="00D37B03">
        <w:t xml:space="preserve">. </w:t>
      </w:r>
      <w:r w:rsidRPr="00D37B03">
        <w:rPr>
          <w:rStyle w:val="StyleUnderline"/>
        </w:rPr>
        <w:t>As the nine nuclear powers</w:t>
      </w:r>
      <w:r w:rsidRPr="00D37B03">
        <w:t>—Russia, the U.S., China, Britain, France, India, Pakistan, Israel, and North Korea—</w:t>
      </w:r>
      <w:r w:rsidRPr="00D37B03">
        <w:rPr>
          <w:rStyle w:val="StyleUnderline"/>
        </w:rPr>
        <w:t xml:space="preserve">continue to enhance their arsenals, the possibility of </w:t>
      </w:r>
      <w:r w:rsidRPr="00D37B03">
        <w:rPr>
          <w:rStyle w:val="Emphasis"/>
        </w:rPr>
        <w:t>miscalculation</w:t>
      </w:r>
      <w:r w:rsidRPr="00D37B03">
        <w:t xml:space="preserve"> </w:t>
      </w:r>
      <w:r w:rsidRPr="00D37B03">
        <w:rPr>
          <w:rStyle w:val="StyleUnderline"/>
        </w:rPr>
        <w:t xml:space="preserve">or </w:t>
      </w:r>
      <w:r w:rsidRPr="00D37B03">
        <w:rPr>
          <w:rStyle w:val="Emphasis"/>
        </w:rPr>
        <w:t>unintended escalation grows</w:t>
      </w:r>
      <w:r w:rsidRPr="00D37B03">
        <w:t xml:space="preserve">. </w:t>
      </w:r>
      <w:r w:rsidRPr="00D37B03">
        <w:rPr>
          <w:rStyle w:val="StyleUnderline"/>
        </w:rPr>
        <w:t>The current environment</w:t>
      </w:r>
      <w:r w:rsidRPr="00D37B03">
        <w:t xml:space="preserve">, </w:t>
      </w:r>
      <w:r w:rsidRPr="00D37B03">
        <w:rPr>
          <w:rStyle w:val="StyleUnderline"/>
        </w:rPr>
        <w:t xml:space="preserve">characterized by a </w:t>
      </w:r>
      <w:r w:rsidRPr="00D37B03">
        <w:rPr>
          <w:rStyle w:val="Emphasis"/>
        </w:rPr>
        <w:t>lack of diplomatic dialogue</w:t>
      </w:r>
      <w:r w:rsidRPr="00D37B03">
        <w:rPr>
          <w:rStyle w:val="StyleUnderline"/>
        </w:rPr>
        <w:t xml:space="preserve"> and </w:t>
      </w:r>
      <w:r w:rsidRPr="00D37B03">
        <w:rPr>
          <w:rStyle w:val="Emphasis"/>
        </w:rPr>
        <w:t>increasing public threats of nuclear strikes</w:t>
      </w:r>
      <w:r w:rsidRPr="00D37B03">
        <w:rPr>
          <w:rStyle w:val="StyleUnderline"/>
        </w:rPr>
        <w:t xml:space="preserve">, is reminiscent of the </w:t>
      </w:r>
      <w:r w:rsidRPr="00D37B03">
        <w:rPr>
          <w:rStyle w:val="Emphasis"/>
        </w:rPr>
        <w:t>most dangerous periods of the Cold War.</w:t>
      </w:r>
    </w:p>
    <w:p w14:paraId="62232638" w14:textId="77777777" w:rsidR="00D37B03" w:rsidRPr="00D37B03" w:rsidRDefault="00D37B03" w:rsidP="00D37B03">
      <w:pPr>
        <w:rPr>
          <w:rStyle w:val="StyleUnderline"/>
        </w:rPr>
      </w:pPr>
      <w:r w:rsidRPr="00D37B03">
        <w:t>UN Secretary-General António Guterres’s warning that “</w:t>
      </w:r>
      <w:r w:rsidRPr="00D37B03">
        <w:rPr>
          <w:rStyle w:val="Emphasis"/>
        </w:rPr>
        <w:t>humanity is on a knife’s edge</w:t>
      </w:r>
      <w:r w:rsidRPr="00D37B03">
        <w:t xml:space="preserve">” reflects the urgency of the situation. </w:t>
      </w:r>
      <w:r w:rsidRPr="00D37B03">
        <w:rPr>
          <w:rStyle w:val="StyleUnderline"/>
        </w:rPr>
        <w:t xml:space="preserve">The combination of nuclear modernization, lowered thresholds for use, and the decline of arms control measures creates a volatile mix that could have </w:t>
      </w:r>
      <w:r w:rsidRPr="00D37B03">
        <w:rPr>
          <w:rStyle w:val="Emphasis"/>
        </w:rPr>
        <w:t>catastrophic consequences</w:t>
      </w:r>
      <w:r w:rsidRPr="00D37B03">
        <w:rPr>
          <w:rStyle w:val="StyleUnderline"/>
        </w:rPr>
        <w:t xml:space="preserve"> for </w:t>
      </w:r>
      <w:r w:rsidRPr="00D37B03">
        <w:rPr>
          <w:rStyle w:val="Emphasis"/>
        </w:rPr>
        <w:t>global security</w:t>
      </w:r>
      <w:r w:rsidRPr="00D37B03">
        <w:rPr>
          <w:rStyle w:val="StyleUnderline"/>
        </w:rPr>
        <w:t>.</w:t>
      </w:r>
    </w:p>
    <w:p w14:paraId="797E2E0C" w14:textId="77777777" w:rsidR="00D37B03" w:rsidRPr="00D37B03" w:rsidRDefault="00D37B03" w:rsidP="00D37B03">
      <w:r w:rsidRPr="00D37B03">
        <w:rPr>
          <w:rStyle w:val="Emphasis"/>
        </w:rPr>
        <w:t>The Need for Renewed Diplomacy</w:t>
      </w:r>
      <w:r w:rsidRPr="00D37B03">
        <w:t xml:space="preserve"> and Cooperation</w:t>
      </w:r>
    </w:p>
    <w:p w14:paraId="78B97E4A" w14:textId="77777777" w:rsidR="00D37B03" w:rsidRPr="00D37B03" w:rsidRDefault="00D37B03" w:rsidP="00D37B03">
      <w:pPr>
        <w:rPr>
          <w:rStyle w:val="Emphasis"/>
        </w:rPr>
      </w:pPr>
      <w:r w:rsidRPr="00D37B03">
        <w:rPr>
          <w:rStyle w:val="StyleUnderline"/>
        </w:rPr>
        <w:t xml:space="preserve">As the Arctic </w:t>
      </w:r>
      <w:r w:rsidRPr="00D37B03">
        <w:rPr>
          <w:rStyle w:val="Emphasis"/>
        </w:rPr>
        <w:t>becomes a new front</w:t>
      </w:r>
      <w:r w:rsidRPr="00D37B03">
        <w:rPr>
          <w:rStyle w:val="StyleUnderline"/>
        </w:rPr>
        <w:t xml:space="preserve"> in the global power struggle, there is an </w:t>
      </w:r>
      <w:r w:rsidRPr="00D37B03">
        <w:rPr>
          <w:rStyle w:val="Emphasis"/>
        </w:rPr>
        <w:t>urgent need</w:t>
      </w:r>
      <w:r w:rsidRPr="00D37B03">
        <w:rPr>
          <w:rStyle w:val="StyleUnderline"/>
        </w:rPr>
        <w:t xml:space="preserve"> for </w:t>
      </w:r>
      <w:r w:rsidRPr="00D37B03">
        <w:rPr>
          <w:rStyle w:val="Emphasis"/>
        </w:rPr>
        <w:t>renewed diplomatic efforts to manage the risks</w:t>
      </w:r>
      <w:r w:rsidRPr="00D37B03">
        <w:rPr>
          <w:rStyle w:val="StyleUnderline"/>
        </w:rPr>
        <w:t xml:space="preserve">. </w:t>
      </w:r>
      <w:r w:rsidRPr="00D37B03">
        <w:t xml:space="preserve">The Arctic Council, once a platform for cooperation on environmental and security issues, has been sidelined by geopolitical tensions. </w:t>
      </w:r>
      <w:r w:rsidRPr="00D37B03">
        <w:rPr>
          <w:rStyle w:val="StyleUnderline"/>
        </w:rPr>
        <w:t>Reinvigorating</w:t>
      </w:r>
      <w:r w:rsidRPr="00D37B03">
        <w:t xml:space="preserve"> such </w:t>
      </w:r>
      <w:r w:rsidRPr="00D37B03">
        <w:rPr>
          <w:rStyle w:val="StyleUnderline"/>
        </w:rPr>
        <w:t>multilateral forums</w:t>
      </w:r>
      <w:r w:rsidRPr="00D37B03">
        <w:t xml:space="preserve">, alongside strengthening international agreements on nuclear safety and non-proliferation, </w:t>
      </w:r>
      <w:r w:rsidRPr="00D37B03">
        <w:rPr>
          <w:rStyle w:val="Emphasis"/>
        </w:rPr>
        <w:t>could help mitigate the risks.</w:t>
      </w:r>
    </w:p>
    <w:p w14:paraId="7F2EC781" w14:textId="77777777" w:rsidR="00D37B03" w:rsidRPr="00D37B03" w:rsidRDefault="00D37B03" w:rsidP="00D37B03"/>
    <w:p w14:paraId="40A88BFC" w14:textId="77777777" w:rsidR="00D37B03" w:rsidRPr="00D37B03" w:rsidRDefault="00D37B03" w:rsidP="00D37B03">
      <w:pPr>
        <w:pStyle w:val="Heading4"/>
      </w:pPr>
      <w:r w:rsidRPr="00D37B03">
        <w:t>Indirect political talks between the U.S. and Russia spill into nuclear risk reduction. That’s key to prevent existential nuclear war.</w:t>
      </w:r>
    </w:p>
    <w:p w14:paraId="1D0F2096" w14:textId="77777777" w:rsidR="00D37B03" w:rsidRPr="00D37B03" w:rsidRDefault="00D37B03" w:rsidP="00D37B03">
      <w:r w:rsidRPr="00D37B03">
        <w:rPr>
          <w:rStyle w:val="Style13ptBold"/>
        </w:rPr>
        <w:t>Gottemoeller 23</w:t>
      </w:r>
      <w:r w:rsidRPr="00D37B03">
        <w:t xml:space="preserve"> – Professor and William J. Perry Lecturer at Stanford University's Freeman Spogli Institute for International Studies, former Professor of Russian Security at Georgetown University, Senior Fellow in the Carnegie Institute for International Peace, former Deputy Secretary General of NATO, , former Under Secretary for Arms Control and International Security at the U.S. Department of State, former Chief U.S. negotiator of the New Strategic Arms Reduction Treaty with Russia.</w:t>
      </w:r>
    </w:p>
    <w:p w14:paraId="6861CC64" w14:textId="77777777" w:rsidR="00D37B03" w:rsidRPr="00D37B03" w:rsidRDefault="00D37B03" w:rsidP="00D37B03">
      <w:r w:rsidRPr="00D37B03">
        <w:t>Rose Gottemoeller, “The Role of U.S. Diplomacy in Countering Russia’s Nuclear Threats and Misbehavior,” The Strategist, Spring 2023, https://tnsr.org/2023/03/the-role-of-u-s-diplomacy-in-countering-russias-nuclear-threats-and-misbehavior/</w:t>
      </w:r>
    </w:p>
    <w:p w14:paraId="0AEB177C" w14:textId="77777777" w:rsidR="00D37B03" w:rsidRPr="00D37B03" w:rsidRDefault="00D37B03" w:rsidP="00D37B03">
      <w:r w:rsidRPr="00D37B03">
        <w:t xml:space="preserve">In diplomacy, </w:t>
      </w:r>
      <w:r w:rsidRPr="00D37B03">
        <w:rPr>
          <w:rStyle w:val="StyleUnderline"/>
        </w:rPr>
        <w:t xml:space="preserve">problem-solving through dialogue and deterrence messaging </w:t>
      </w:r>
      <w:r w:rsidRPr="00D37B03">
        <w:rPr>
          <w:rStyle w:val="Emphasis"/>
        </w:rPr>
        <w:t>go hand-in-hand</w:t>
      </w:r>
      <w:r w:rsidRPr="00D37B03">
        <w:t xml:space="preserve">. In that way, </w:t>
      </w:r>
      <w:r w:rsidRPr="00D37B03">
        <w:rPr>
          <w:rStyle w:val="StyleUnderline"/>
        </w:rPr>
        <w:t xml:space="preserve">diplomacy is an </w:t>
      </w:r>
      <w:r w:rsidRPr="00D37B03">
        <w:rPr>
          <w:rStyle w:val="Emphasis"/>
        </w:rPr>
        <w:t>essential aspect</w:t>
      </w:r>
      <w:r w:rsidRPr="00D37B03">
        <w:rPr>
          <w:rStyle w:val="StyleUnderline"/>
        </w:rPr>
        <w:t xml:space="preserve"> of integrated </w:t>
      </w:r>
      <w:r w:rsidRPr="00D37B03">
        <w:rPr>
          <w:rStyle w:val="Emphasis"/>
        </w:rPr>
        <w:t>deterrence</w:t>
      </w:r>
      <w:r w:rsidRPr="00D37B03">
        <w:t>, which draws on all elements of U.S. national power. The Biden administration introduced the concept in its 2022 national security strategy, stressing that it would integrate capabilities “to leverage the full array of American advantages, from diplomacy, intelligence and economic tools to security assistance and force posture decisions.”46</w:t>
      </w:r>
    </w:p>
    <w:p w14:paraId="77F0ACE3" w14:textId="77777777" w:rsidR="00D37B03" w:rsidRPr="00D37B03" w:rsidRDefault="00D37B03" w:rsidP="00D37B03">
      <w:r w:rsidRPr="00D37B03">
        <w:rPr>
          <w:rStyle w:val="StyleUnderline"/>
        </w:rPr>
        <w:t xml:space="preserve">Nowhere is </w:t>
      </w:r>
      <w:r w:rsidRPr="00D37B03">
        <w:rPr>
          <w:rStyle w:val="Emphasis"/>
        </w:rPr>
        <w:t>diplomacy more important</w:t>
      </w:r>
      <w:r w:rsidRPr="00D37B03">
        <w:rPr>
          <w:rStyle w:val="StyleUnderline"/>
        </w:rPr>
        <w:t xml:space="preserve"> than in the </w:t>
      </w:r>
      <w:r w:rsidRPr="00D37B03">
        <w:rPr>
          <w:rStyle w:val="Emphasis"/>
        </w:rPr>
        <w:t>nuclear realm</w:t>
      </w:r>
      <w:r w:rsidRPr="00D37B03">
        <w:t xml:space="preserve">, </w:t>
      </w:r>
      <w:r w:rsidRPr="00D37B03">
        <w:rPr>
          <w:rStyle w:val="StyleUnderline"/>
        </w:rPr>
        <w:t xml:space="preserve">where escalation </w:t>
      </w:r>
      <w:r w:rsidRPr="00D37B03">
        <w:rPr>
          <w:rStyle w:val="Emphasis"/>
        </w:rPr>
        <w:t>must be avoided at all costs</w:t>
      </w:r>
      <w:r w:rsidRPr="00D37B03">
        <w:t xml:space="preserve">. </w:t>
      </w:r>
      <w:r w:rsidRPr="00D37B03">
        <w:rPr>
          <w:rStyle w:val="StyleUnderline"/>
        </w:rPr>
        <w:t>Threats of nuclear use are</w:t>
      </w:r>
      <w:r w:rsidRPr="00D37B03">
        <w:t xml:space="preserve"> about </w:t>
      </w:r>
      <w:r w:rsidRPr="00D37B03">
        <w:rPr>
          <w:rStyle w:val="Emphasis"/>
        </w:rPr>
        <w:t>an existential threat to humanity</w:t>
      </w:r>
      <w:r w:rsidRPr="00D37B03">
        <w:t xml:space="preserve">. </w:t>
      </w:r>
      <w:r w:rsidRPr="00D37B03">
        <w:rPr>
          <w:rStyle w:val="StyleUnderline"/>
        </w:rPr>
        <w:t>They should</w:t>
      </w:r>
      <w:r w:rsidRPr="00D37B03">
        <w:t xml:space="preserve"> therefore </w:t>
      </w:r>
      <w:r w:rsidRPr="00D37B03">
        <w:rPr>
          <w:rStyle w:val="StyleUnderline"/>
        </w:rPr>
        <w:t>be treated as</w:t>
      </w:r>
      <w:r w:rsidRPr="00D37B03">
        <w:t xml:space="preserve"> problems of importance and </w:t>
      </w:r>
      <w:r w:rsidRPr="00D37B03">
        <w:rPr>
          <w:rStyle w:val="StyleUnderline"/>
        </w:rPr>
        <w:t>priority to humanity as a whole</w:t>
      </w:r>
      <w:r w:rsidRPr="00D37B03">
        <w:t>. Attempts to address them are not “rewards for bad behavior” or “responding to nuclear blackmail.”</w:t>
      </w:r>
    </w:p>
    <w:p w14:paraId="67256D2F" w14:textId="77777777" w:rsidR="00D37B03" w:rsidRPr="00D37B03" w:rsidRDefault="00D37B03" w:rsidP="00D37B03">
      <w:r w:rsidRPr="00D37B03">
        <w:rPr>
          <w:rStyle w:val="StyleUnderline"/>
        </w:rPr>
        <w:t xml:space="preserve">If a productive process can be established and sustained, then America will be </w:t>
      </w:r>
      <w:r w:rsidRPr="00D37B03">
        <w:rPr>
          <w:rStyle w:val="Emphasis"/>
        </w:rPr>
        <w:t>better off than it is today</w:t>
      </w:r>
      <w:r w:rsidRPr="00D37B03">
        <w:rPr>
          <w:rStyle w:val="StyleUnderline"/>
        </w:rPr>
        <w:t xml:space="preserve"> in terms of its ability to </w:t>
      </w:r>
      <w:r w:rsidRPr="00D37B03">
        <w:rPr>
          <w:rStyle w:val="Emphasis"/>
        </w:rPr>
        <w:t>deter Russian nuclear threats</w:t>
      </w:r>
      <w:r w:rsidRPr="00D37B03">
        <w:rPr>
          <w:rStyle w:val="StyleUnderline"/>
        </w:rPr>
        <w:t>.</w:t>
      </w:r>
      <w:r w:rsidRPr="00D37B03">
        <w:t xml:space="preserve"> At a minimum, Washington will have </w:t>
      </w:r>
      <w:r w:rsidRPr="00D37B03">
        <w:rPr>
          <w:rStyle w:val="StyleUnderline"/>
        </w:rPr>
        <w:t>strengthened lines of communication</w:t>
      </w:r>
      <w:r w:rsidRPr="00D37B03">
        <w:t xml:space="preserve"> that will </w:t>
      </w:r>
      <w:r w:rsidRPr="00D37B03">
        <w:rPr>
          <w:rStyle w:val="StyleUnderline"/>
        </w:rPr>
        <w:t xml:space="preserve">afford it more opportunities both to </w:t>
      </w:r>
      <w:r w:rsidRPr="00D37B03">
        <w:rPr>
          <w:rStyle w:val="Emphasis"/>
        </w:rPr>
        <w:t>deter</w:t>
      </w:r>
      <w:r w:rsidRPr="00D37B03">
        <w:rPr>
          <w:rStyle w:val="StyleUnderline"/>
        </w:rPr>
        <w:t xml:space="preserve"> and to </w:t>
      </w:r>
      <w:r w:rsidRPr="00D37B03">
        <w:rPr>
          <w:rStyle w:val="Emphasis"/>
        </w:rPr>
        <w:t>challenge</w:t>
      </w:r>
      <w:r w:rsidRPr="00D37B03">
        <w:rPr>
          <w:rStyle w:val="StyleUnderline"/>
        </w:rPr>
        <w:t xml:space="preserve"> threats put forward by politicians in Moscow</w:t>
      </w:r>
      <w:r w:rsidRPr="00D37B03">
        <w:t>. At a maximum, the United States will have bolstered a deterrent against Russian nuclear use by reestablishing the shared interest in a stable nuclear relationship that the two countries have developed over the past 60 years.</w:t>
      </w:r>
    </w:p>
    <w:p w14:paraId="21DA937F" w14:textId="77777777" w:rsidR="00D37B03" w:rsidRPr="00D37B03" w:rsidRDefault="00D37B03" w:rsidP="00D37B03">
      <w:r w:rsidRPr="00D37B03">
        <w:rPr>
          <w:rStyle w:val="StyleUnderline"/>
        </w:rPr>
        <w:t>This shared interest was best expressed in the Reagan-Gorbachev statement that nuclear war cannot be won and must never be fought.</w:t>
      </w:r>
      <w:r w:rsidRPr="00D37B03">
        <w:t xml:space="preserve"> Ironically, Russia, the United States, China, France, and the United Kingdom reiterated this statement in January 2022, less than two months before Russia’s invasion of Ukraine.47 As the two largest nuclear powers, </w:t>
      </w:r>
      <w:r w:rsidRPr="00D37B03">
        <w:rPr>
          <w:rStyle w:val="StyleUnderline"/>
        </w:rPr>
        <w:t>the U</w:t>
      </w:r>
      <w:r w:rsidRPr="00D37B03">
        <w:t xml:space="preserve">nited </w:t>
      </w:r>
      <w:r w:rsidRPr="00D37B03">
        <w:rPr>
          <w:rStyle w:val="StyleUnderline"/>
        </w:rPr>
        <w:t>S</w:t>
      </w:r>
      <w:r w:rsidRPr="00D37B03">
        <w:t xml:space="preserve">tates </w:t>
      </w:r>
      <w:r w:rsidRPr="00D37B03">
        <w:rPr>
          <w:rStyle w:val="StyleUnderline"/>
        </w:rPr>
        <w:t xml:space="preserve">and Russia have a special responsibility to ensure that these weapons are </w:t>
      </w:r>
      <w:r w:rsidRPr="00D37B03">
        <w:rPr>
          <w:rStyle w:val="Emphasis"/>
        </w:rPr>
        <w:t>controlled</w:t>
      </w:r>
      <w:r w:rsidRPr="00D37B03">
        <w:rPr>
          <w:rStyle w:val="StyleUnderline"/>
        </w:rPr>
        <w:t xml:space="preserve"> and </w:t>
      </w:r>
      <w:r w:rsidRPr="00D37B03">
        <w:rPr>
          <w:rStyle w:val="Emphasis"/>
        </w:rPr>
        <w:t>limited</w:t>
      </w:r>
      <w:r w:rsidRPr="00D37B03">
        <w:t xml:space="preserve"> </w:t>
      </w:r>
      <w:r w:rsidRPr="00D37B03">
        <w:rPr>
          <w:rStyle w:val="StyleUnderline"/>
        </w:rPr>
        <w:t>and</w:t>
      </w:r>
      <w:r w:rsidRPr="00D37B03">
        <w:t xml:space="preserve"> that </w:t>
      </w:r>
      <w:r w:rsidRPr="00D37B03">
        <w:rPr>
          <w:rStyle w:val="Emphasis"/>
        </w:rPr>
        <w:t>they do not proliferate</w:t>
      </w:r>
      <w:r w:rsidRPr="00D37B03">
        <w:t xml:space="preserve"> into other hands. That partnership has been responsible for ensuring that the number of nuclear weapons in the world has been on a downward trajectory since the late 1960s.</w:t>
      </w:r>
    </w:p>
    <w:p w14:paraId="5959266F" w14:textId="77777777" w:rsidR="00D37B03" w:rsidRPr="00D37B03" w:rsidRDefault="00D37B03" w:rsidP="00D37B03">
      <w:r w:rsidRPr="00D37B03">
        <w:rPr>
          <w:rStyle w:val="StyleUnderline"/>
        </w:rPr>
        <w:t>If it is able to achieve success at the negotiating table</w:t>
      </w:r>
      <w:r w:rsidRPr="00D37B03">
        <w:t xml:space="preserve">, the United States will show that it is determined to change the status quo without resorting to the use of force. In this case, </w:t>
      </w:r>
      <w:r w:rsidRPr="00D37B03">
        <w:rPr>
          <w:rStyle w:val="StyleUnderline"/>
        </w:rPr>
        <w:t>the U</w:t>
      </w:r>
      <w:r w:rsidRPr="00D37B03">
        <w:t xml:space="preserve">nited </w:t>
      </w:r>
      <w:r w:rsidRPr="00D37B03">
        <w:rPr>
          <w:rStyle w:val="StyleUnderline"/>
        </w:rPr>
        <w:t>S</w:t>
      </w:r>
      <w:r w:rsidRPr="00D37B03">
        <w:t xml:space="preserve">tates </w:t>
      </w:r>
      <w:r w:rsidRPr="00D37B03">
        <w:rPr>
          <w:rStyle w:val="StyleUnderline"/>
        </w:rPr>
        <w:t xml:space="preserve">will be acting on behalf of all humanity in </w:t>
      </w:r>
      <w:r w:rsidRPr="00D37B03">
        <w:rPr>
          <w:rStyle w:val="Emphasis"/>
        </w:rPr>
        <w:t>defusing nuclear threats</w:t>
      </w:r>
      <w:r w:rsidRPr="00D37B03">
        <w:rPr>
          <w:rStyle w:val="StyleUnderline"/>
        </w:rPr>
        <w:t xml:space="preserve"> that, if enacted, could lead to </w:t>
      </w:r>
      <w:r w:rsidRPr="00D37B03">
        <w:rPr>
          <w:rStyle w:val="Emphasis"/>
        </w:rPr>
        <w:t>global nuclear conflagration</w:t>
      </w:r>
      <w:r w:rsidRPr="00D37B03">
        <w:t>. It will be a worthy test of the role of diplomacy in U.S. deterrence strategy.</w:t>
      </w:r>
    </w:p>
    <w:p w14:paraId="4C244C1C" w14:textId="77777777" w:rsidR="00D37B03" w:rsidRPr="00D37B03" w:rsidRDefault="00D37B03" w:rsidP="00D37B03"/>
    <w:p w14:paraId="2788BB92" w14:textId="77777777" w:rsidR="00D37B03" w:rsidRPr="00D37B03" w:rsidRDefault="00D37B03" w:rsidP="00D37B03">
      <w:pPr>
        <w:pStyle w:val="Heading4"/>
      </w:pPr>
      <w:r w:rsidRPr="00D37B03">
        <w:t>The only way to uphold arms control, minimize proliferation, and prevent nuclear war is by increasing U.S.-Russia cooperation.</w:t>
      </w:r>
    </w:p>
    <w:p w14:paraId="43908B02" w14:textId="77777777" w:rsidR="00D37B03" w:rsidRPr="00D37B03" w:rsidRDefault="00D37B03" w:rsidP="00D37B03">
      <w:r w:rsidRPr="00D37B03">
        <w:rPr>
          <w:rStyle w:val="Style13ptBold"/>
        </w:rPr>
        <w:t>Bell 21</w:t>
      </w:r>
      <w:r w:rsidRPr="00D37B03">
        <w:t xml:space="preserve"> – Senior Policy Director at the Center for Arms Control and Non-Proliferation, former Senior Advisor in the Office of the Under Secretary of State for Arms Control and International Security.</w:t>
      </w:r>
    </w:p>
    <w:p w14:paraId="1B31A3B2" w14:textId="77777777" w:rsidR="00D37B03" w:rsidRPr="00D37B03" w:rsidRDefault="00D37B03" w:rsidP="00D37B03">
      <w:r w:rsidRPr="00D37B03">
        <w:t>Alexandra Bell, “Russia’s Impact on US National Interests: Preventing Nuclear War and Proliferation,” Russia Matters, 01-21-2021, https://www.russiamatters.org/analysis/russias-impact-us-national-interests-preventing-nuclear-war-and-proliferation</w:t>
      </w:r>
    </w:p>
    <w:p w14:paraId="5A61A094" w14:textId="77777777" w:rsidR="00D37B03" w:rsidRPr="00D37B03" w:rsidRDefault="00D37B03" w:rsidP="00D37B03">
      <w:pPr>
        <w:rPr>
          <w:rStyle w:val="Emphasis"/>
        </w:rPr>
      </w:pPr>
      <w:r w:rsidRPr="00D37B03">
        <w:rPr>
          <w:rStyle w:val="StyleUnderline"/>
        </w:rPr>
        <w:t>Understanding the</w:t>
      </w:r>
      <w:r w:rsidRPr="00D37B03">
        <w:t xml:space="preserve"> potentially </w:t>
      </w:r>
      <w:r w:rsidRPr="00D37B03">
        <w:rPr>
          <w:rStyle w:val="Emphasis"/>
        </w:rPr>
        <w:t>apocalyptic consequences of nuclear war</w:t>
      </w:r>
      <w:r w:rsidRPr="00D37B03">
        <w:t xml:space="preserve">, </w:t>
      </w:r>
      <w:r w:rsidRPr="00D37B03">
        <w:rPr>
          <w:rStyle w:val="StyleUnderline"/>
        </w:rPr>
        <w:t xml:space="preserve">it is </w:t>
      </w:r>
      <w:r w:rsidRPr="00D37B03">
        <w:rPr>
          <w:rStyle w:val="Emphasis"/>
        </w:rPr>
        <w:t>clearly in the national security interest</w:t>
      </w:r>
      <w:r w:rsidRPr="00D37B03">
        <w:t xml:space="preserve"> </w:t>
      </w:r>
      <w:r w:rsidRPr="00D37B03">
        <w:rPr>
          <w:rStyle w:val="StyleUnderline"/>
        </w:rPr>
        <w:t>of the U</w:t>
      </w:r>
      <w:r w:rsidRPr="00D37B03">
        <w:t xml:space="preserve">nited </w:t>
      </w:r>
      <w:r w:rsidRPr="00D37B03">
        <w:rPr>
          <w:rStyle w:val="StyleUnderline"/>
        </w:rPr>
        <w:t>S</w:t>
      </w:r>
      <w:r w:rsidRPr="00D37B03">
        <w:t xml:space="preserve">tates </w:t>
      </w:r>
      <w:r w:rsidRPr="00D37B03">
        <w:rPr>
          <w:rStyle w:val="StyleUnderline"/>
        </w:rPr>
        <w:t xml:space="preserve">to </w:t>
      </w:r>
      <w:r w:rsidRPr="00D37B03">
        <w:rPr>
          <w:rStyle w:val="Emphasis"/>
        </w:rPr>
        <w:t>reduce nuclear risks</w:t>
      </w:r>
      <w:r w:rsidRPr="00D37B03">
        <w:rPr>
          <w:rStyle w:val="StyleUnderline"/>
        </w:rPr>
        <w:t>.</w:t>
      </w:r>
      <w:r w:rsidRPr="00D37B03">
        <w:t xml:space="preserve"> </w:t>
      </w:r>
      <w:r w:rsidRPr="00D37B03">
        <w:rPr>
          <w:rStyle w:val="StyleUnderline"/>
        </w:rPr>
        <w:t>This necessitates a</w:t>
      </w:r>
      <w:r w:rsidRPr="00D37B03">
        <w:t xml:space="preserve"> multilayered </w:t>
      </w:r>
      <w:r w:rsidRPr="00D37B03">
        <w:rPr>
          <w:rStyle w:val="Emphasis"/>
        </w:rPr>
        <w:t>effort to slow the spread of nuclear weapons</w:t>
      </w:r>
      <w:r w:rsidRPr="00D37B03">
        <w:t xml:space="preserve"> </w:t>
      </w:r>
      <w:r w:rsidRPr="00D37B03">
        <w:rPr>
          <w:rStyle w:val="StyleUnderline"/>
        </w:rPr>
        <w:t xml:space="preserve">and </w:t>
      </w:r>
      <w:r w:rsidRPr="00D37B03">
        <w:rPr>
          <w:rStyle w:val="Emphasis"/>
        </w:rPr>
        <w:t>technologies</w:t>
      </w:r>
      <w:r w:rsidRPr="00D37B03">
        <w:t xml:space="preserve">, </w:t>
      </w:r>
      <w:r w:rsidRPr="00D37B03">
        <w:rPr>
          <w:rStyle w:val="Emphasis"/>
        </w:rPr>
        <w:t>reduce nuclear stockpiles</w:t>
      </w:r>
      <w:r w:rsidRPr="00D37B03">
        <w:t xml:space="preserve">, </w:t>
      </w:r>
      <w:r w:rsidRPr="00D37B03">
        <w:rPr>
          <w:rStyle w:val="Emphasis"/>
        </w:rPr>
        <w:t>secure nuclear materials</w:t>
      </w:r>
      <w:r w:rsidRPr="00D37B03">
        <w:t xml:space="preserve"> </w:t>
      </w:r>
      <w:r w:rsidRPr="00D37B03">
        <w:rPr>
          <w:rStyle w:val="StyleUnderline"/>
        </w:rPr>
        <w:t xml:space="preserve">and </w:t>
      </w:r>
      <w:r w:rsidRPr="00D37B03">
        <w:rPr>
          <w:rStyle w:val="Emphasis"/>
        </w:rPr>
        <w:t>prevent the proliferation of delivery systems</w:t>
      </w:r>
      <w:r w:rsidRPr="00D37B03">
        <w:t xml:space="preserve"> </w:t>
      </w:r>
      <w:r w:rsidRPr="00D37B03">
        <w:rPr>
          <w:rStyle w:val="StyleUnderline"/>
        </w:rPr>
        <w:t>for nuclear weapons</w:t>
      </w:r>
      <w:r w:rsidRPr="00D37B03">
        <w:t xml:space="preserve">. </w:t>
      </w:r>
      <w:r w:rsidRPr="00D37B03">
        <w:rPr>
          <w:rStyle w:val="Emphasis"/>
        </w:rPr>
        <w:t>None of these efforts</w:t>
      </w:r>
      <w:r w:rsidRPr="00D37B03">
        <w:t xml:space="preserve"> </w:t>
      </w:r>
      <w:r w:rsidRPr="00D37B03">
        <w:rPr>
          <w:rStyle w:val="StyleUnderline"/>
        </w:rPr>
        <w:t>can</w:t>
      </w:r>
      <w:r w:rsidRPr="00D37B03">
        <w:t xml:space="preserve"> </w:t>
      </w:r>
      <w:r w:rsidRPr="00D37B03">
        <w:rPr>
          <w:rStyle w:val="StyleUnderline"/>
        </w:rPr>
        <w:t>be</w:t>
      </w:r>
      <w:r w:rsidRPr="00D37B03">
        <w:t xml:space="preserve"> truly </w:t>
      </w:r>
      <w:r w:rsidRPr="00D37B03">
        <w:rPr>
          <w:rStyle w:val="StyleUnderline"/>
        </w:rPr>
        <w:t xml:space="preserve">successful without the </w:t>
      </w:r>
      <w:r w:rsidRPr="00D37B03">
        <w:rPr>
          <w:rStyle w:val="Emphasis"/>
        </w:rPr>
        <w:t>help</w:t>
      </w:r>
      <w:r w:rsidRPr="00D37B03">
        <w:rPr>
          <w:rStyle w:val="StyleUnderline"/>
        </w:rPr>
        <w:t xml:space="preserve"> and </w:t>
      </w:r>
      <w:r w:rsidRPr="00D37B03">
        <w:rPr>
          <w:rStyle w:val="Emphasis"/>
        </w:rPr>
        <w:t>cooperation of the Russian Federation</w:t>
      </w:r>
      <w:r w:rsidRPr="00D37B03">
        <w:t xml:space="preserve">. Indeed, the </w:t>
      </w:r>
      <w:r w:rsidRPr="00D37B03">
        <w:rPr>
          <w:rStyle w:val="StyleUnderline"/>
        </w:rPr>
        <w:t xml:space="preserve">Russian impact on U.S. nuclear risk reduction goals </w:t>
      </w:r>
      <w:r w:rsidRPr="00D37B03">
        <w:rPr>
          <w:rStyle w:val="Emphasis"/>
        </w:rPr>
        <w:t>cannot be overstated</w:t>
      </w:r>
      <w:r w:rsidRPr="00D37B03">
        <w:t xml:space="preserve">. </w:t>
      </w:r>
      <w:r w:rsidRPr="00D37B03">
        <w:rPr>
          <w:rStyle w:val="StyleUnderline"/>
        </w:rPr>
        <w:t>Russia’s arsenal constitutes over 45 percent of the global nuclear stockpile.</w:t>
      </w:r>
      <w:r w:rsidRPr="00D37B03">
        <w:t xml:space="preserve"> Those weapons are coupled with delivery systems that could reach American soil in about 30 minutes, </w:t>
      </w:r>
      <w:r w:rsidRPr="00D37B03">
        <w:rPr>
          <w:rStyle w:val="StyleUnderline"/>
        </w:rPr>
        <w:t xml:space="preserve">meaning Russia presents a clear and </w:t>
      </w:r>
      <w:r w:rsidRPr="00D37B03">
        <w:rPr>
          <w:rStyle w:val="Emphasis"/>
        </w:rPr>
        <w:t>ever-present existential nuclear threat</w:t>
      </w:r>
      <w:r w:rsidRPr="00D37B03">
        <w:rPr>
          <w:rStyle w:val="StyleUnderline"/>
        </w:rPr>
        <w:t xml:space="preserve"> </w:t>
      </w:r>
      <w:r w:rsidRPr="00D37B03">
        <w:t xml:space="preserve">to the United States. </w:t>
      </w:r>
      <w:r w:rsidRPr="00D37B03">
        <w:rPr>
          <w:rStyle w:val="StyleUnderline"/>
        </w:rPr>
        <w:t xml:space="preserve">U.S.-Russian </w:t>
      </w:r>
      <w:r w:rsidRPr="00D37B03">
        <w:rPr>
          <w:rStyle w:val="Emphasis"/>
        </w:rPr>
        <w:t>bilateral nuclear risk reduction efforts</w:t>
      </w:r>
      <w:r w:rsidRPr="00D37B03">
        <w:rPr>
          <w:rStyle w:val="StyleUnderline"/>
        </w:rPr>
        <w:t xml:space="preserve"> have </w:t>
      </w:r>
      <w:r w:rsidRPr="00D37B03">
        <w:rPr>
          <w:rStyle w:val="Emphasis"/>
        </w:rPr>
        <w:t>produced successes in the past,</w:t>
      </w:r>
      <w:r w:rsidRPr="00D37B03">
        <w:t xml:space="preserve"> but those efforts are now fading and failing. </w:t>
      </w:r>
      <w:r w:rsidRPr="00D37B03">
        <w:rPr>
          <w:rStyle w:val="StyleUnderline"/>
        </w:rPr>
        <w:t>Should the U</w:t>
      </w:r>
      <w:r w:rsidRPr="00D37B03">
        <w:t xml:space="preserve">nited </w:t>
      </w:r>
      <w:r w:rsidRPr="00D37B03">
        <w:rPr>
          <w:rStyle w:val="StyleUnderline"/>
        </w:rPr>
        <w:t>S</w:t>
      </w:r>
      <w:r w:rsidRPr="00D37B03">
        <w:t xml:space="preserve">tates </w:t>
      </w:r>
      <w:r w:rsidRPr="00D37B03">
        <w:rPr>
          <w:rStyle w:val="StyleUnderline"/>
        </w:rPr>
        <w:t xml:space="preserve">want to </w:t>
      </w:r>
      <w:r w:rsidRPr="00D37B03">
        <w:rPr>
          <w:rStyle w:val="Emphasis"/>
        </w:rPr>
        <w:t>continue to reduce nuclear threats</w:t>
      </w:r>
      <w:r w:rsidRPr="00D37B03">
        <w:t xml:space="preserve"> </w:t>
      </w:r>
      <w:r w:rsidRPr="00D37B03">
        <w:rPr>
          <w:rStyle w:val="StyleUnderline"/>
        </w:rPr>
        <w:t>in the 21st century,</w:t>
      </w:r>
      <w:r w:rsidRPr="00D37B03">
        <w:t xml:space="preserve"> </w:t>
      </w:r>
      <w:r w:rsidRPr="00D37B03">
        <w:rPr>
          <w:rStyle w:val="StyleUnderline"/>
        </w:rPr>
        <w:t xml:space="preserve">it has </w:t>
      </w:r>
      <w:r w:rsidRPr="00D37B03">
        <w:rPr>
          <w:rStyle w:val="Emphasis"/>
        </w:rPr>
        <w:t>no choice</w:t>
      </w:r>
      <w:r w:rsidRPr="00D37B03">
        <w:rPr>
          <w:rStyle w:val="StyleUnderline"/>
        </w:rPr>
        <w:t xml:space="preserve"> but to engage in a </w:t>
      </w:r>
      <w:r w:rsidRPr="00D37B03">
        <w:rPr>
          <w:rStyle w:val="Emphasis"/>
        </w:rPr>
        <w:t>reinvigoration of nuclear policy dialogue</w:t>
      </w:r>
      <w:r w:rsidRPr="00D37B03">
        <w:t xml:space="preserve"> </w:t>
      </w:r>
      <w:r w:rsidRPr="00D37B03">
        <w:rPr>
          <w:rStyle w:val="StyleUnderline"/>
        </w:rPr>
        <w:t xml:space="preserve">and </w:t>
      </w:r>
      <w:r w:rsidRPr="00D37B03">
        <w:rPr>
          <w:rStyle w:val="Emphasis"/>
        </w:rPr>
        <w:t>cooperative activities with Russia.</w:t>
      </w:r>
    </w:p>
    <w:p w14:paraId="6E5A4174" w14:textId="77777777" w:rsidR="00D37B03" w:rsidRPr="00D37B03" w:rsidRDefault="00D37B03" w:rsidP="00D37B03">
      <w:r w:rsidRPr="00D37B03">
        <w:rPr>
          <w:rStyle w:val="StyleUnderline"/>
        </w:rPr>
        <w:t>Nuclear tensions</w:t>
      </w:r>
      <w:r w:rsidRPr="00D37B03">
        <w:t xml:space="preserve"> between the United States and Russia, and </w:t>
      </w:r>
      <w:r w:rsidRPr="00D37B03">
        <w:rPr>
          <w:rStyle w:val="StyleUnderline"/>
        </w:rPr>
        <w:t>around the world, are now at the highest levels seen since the end of the Cold War</w:t>
      </w:r>
      <w:r w:rsidRPr="00D37B03">
        <w:t xml:space="preserve">. </w:t>
      </w:r>
      <w:r w:rsidRPr="00D37B03">
        <w:rPr>
          <w:rStyle w:val="StyleUnderline"/>
        </w:rPr>
        <w:t xml:space="preserve">These conditions mandate that the United States </w:t>
      </w:r>
      <w:r w:rsidRPr="00D37B03">
        <w:rPr>
          <w:rStyle w:val="Emphasis"/>
        </w:rPr>
        <w:t>take a leadership role</w:t>
      </w:r>
      <w:r w:rsidRPr="00D37B03">
        <w:rPr>
          <w:rStyle w:val="StyleUnderline"/>
        </w:rPr>
        <w:t xml:space="preserve"> in </w:t>
      </w:r>
      <w:r w:rsidRPr="00D37B03">
        <w:rPr>
          <w:rStyle w:val="Emphasis"/>
        </w:rPr>
        <w:t>stabilizing the situation</w:t>
      </w:r>
      <w:r w:rsidRPr="00D37B03">
        <w:t>. That will require some immediate actions, including extending the New Strategic Arms Reduction Treaty (New START) and managing the aftermath of the collapse of the Intermediate-Range Nuclear Forces Treaty (INF).</w:t>
      </w:r>
    </w:p>
    <w:p w14:paraId="178DEA5E" w14:textId="77777777" w:rsidR="00D37B03" w:rsidRPr="00D37B03" w:rsidRDefault="00D37B03" w:rsidP="00D37B03">
      <w:r w:rsidRPr="00D37B03">
        <w:t xml:space="preserve">There are also longer-term steps the United States can take to facilitate </w:t>
      </w:r>
      <w:r w:rsidRPr="00D37B03">
        <w:rPr>
          <w:rStyle w:val="StyleUnderline"/>
        </w:rPr>
        <w:t>cooperation and dialogue with Russia</w:t>
      </w:r>
      <w:r w:rsidRPr="00D37B03">
        <w:t xml:space="preserve"> that </w:t>
      </w:r>
      <w:r w:rsidRPr="00D37B03">
        <w:rPr>
          <w:rStyle w:val="StyleUnderline"/>
        </w:rPr>
        <w:t xml:space="preserve">will aid in its goal of </w:t>
      </w:r>
      <w:r w:rsidRPr="00D37B03">
        <w:rPr>
          <w:rStyle w:val="Emphasis"/>
        </w:rPr>
        <w:t>reducing nuclear threats.</w:t>
      </w:r>
      <w:r w:rsidRPr="00D37B03">
        <w:rPr>
          <w:rStyle w:val="StyleUnderline"/>
        </w:rPr>
        <w:t xml:space="preserve"> Washington, working with Moscow, will need to rebuild</w:t>
      </w:r>
      <w:r w:rsidRPr="00D37B03">
        <w:t xml:space="preserve"> teams capable of producing a new generation of </w:t>
      </w:r>
      <w:r w:rsidRPr="00D37B03">
        <w:rPr>
          <w:rStyle w:val="Emphasis"/>
        </w:rPr>
        <w:t>arms control and nonproliferation</w:t>
      </w:r>
      <w:r w:rsidRPr="00D37B03">
        <w:t xml:space="preserve"> agreements. </w:t>
      </w:r>
      <w:r w:rsidRPr="00D37B03">
        <w:rPr>
          <w:rStyle w:val="StyleUnderline"/>
        </w:rPr>
        <w:t>It will also be necessary to restart dialogues</w:t>
      </w:r>
      <w:r w:rsidRPr="00D37B03">
        <w:t xml:space="preserve"> and deal with longstanding grievances, including treaty compliance, confusion about each other's doctrines relating to nuclear use and missile defense. These interactions should be regularized and protected from broader challenges the United States faces from Russia. Beyond that, substantive discussions over nuclear issues need to be reinvigorated and broadened to include emerging threats like hypersonic weapons and the incorporation of artificial intelligence into strategic command systems. These discussions cannot be sporadic fora in which to enumerate past grievances; rather they should encourage bold and creative thinking about the future of both arms control and nonproliferation.</w:t>
      </w:r>
    </w:p>
    <w:p w14:paraId="3A64C8ED" w14:textId="77777777" w:rsidR="00D37B03" w:rsidRPr="00D37B03" w:rsidRDefault="00D37B03" w:rsidP="00D37B03">
      <w:pPr>
        <w:pStyle w:val="Heading2"/>
      </w:pPr>
      <w:r w:rsidRPr="00D37B03">
        <w:t>Turns Case</w:t>
      </w:r>
    </w:p>
    <w:p w14:paraId="477D0F74" w14:textId="77777777" w:rsidR="00D37B03" w:rsidRPr="00D37B03" w:rsidRDefault="00D37B03" w:rsidP="00D37B03">
      <w:pPr>
        <w:pStyle w:val="Heading3"/>
      </w:pPr>
      <w:r w:rsidRPr="00D37B03">
        <w:t>Turns Case---General---2NC/1NR</w:t>
      </w:r>
    </w:p>
    <w:p w14:paraId="23C6A970" w14:textId="77777777" w:rsidR="00D37B03" w:rsidRPr="00D37B03" w:rsidRDefault="00D37B03" w:rsidP="00D37B03">
      <w:pPr>
        <w:pStyle w:val="Heading4"/>
      </w:pPr>
      <w:r w:rsidRPr="00D37B03">
        <w:t>Turns case --- solving the aff is impossible without successful cooperation with Russia.</w:t>
      </w:r>
    </w:p>
    <w:p w14:paraId="175EEE6E"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2FEDA30A"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4A948F7F" w14:textId="77777777" w:rsidR="00D37B03" w:rsidRPr="00D37B03" w:rsidRDefault="00D37B03" w:rsidP="00D37B03">
      <w:r w:rsidRPr="00D37B03">
        <w:rPr>
          <w:rStyle w:val="StyleUnderline"/>
        </w:rPr>
        <w:t>Russia</w:t>
      </w:r>
      <w:r w:rsidRPr="00D37B03">
        <w:t xml:space="preserve"> also </w:t>
      </w:r>
      <w:r w:rsidRPr="00D37B03">
        <w:rPr>
          <w:rStyle w:val="StyleUnderline"/>
        </w:rPr>
        <w:t>benefits from stability in the Arctic because it helps</w:t>
      </w:r>
      <w:r w:rsidRPr="00D37B03">
        <w:t xml:space="preserve"> </w:t>
      </w:r>
      <w:r w:rsidRPr="00D37B03">
        <w:rPr>
          <w:rStyle w:val="Emphasis"/>
        </w:rPr>
        <w:t>enable the economic development</w:t>
      </w:r>
      <w:r w:rsidRPr="00D37B03">
        <w:t xml:space="preserve"> </w:t>
      </w:r>
      <w:r w:rsidRPr="00D37B03">
        <w:rPr>
          <w:rStyle w:val="StyleUnderline"/>
        </w:rPr>
        <w:t xml:space="preserve">and </w:t>
      </w:r>
      <w:r w:rsidRPr="00D37B03">
        <w:rPr>
          <w:rStyle w:val="Emphasis"/>
        </w:rPr>
        <w:t>investment</w:t>
      </w:r>
      <w:r w:rsidRPr="00D37B03">
        <w:t xml:space="preserve"> </w:t>
      </w:r>
      <w:r w:rsidRPr="00D37B03">
        <w:rPr>
          <w:rStyle w:val="StyleUnderline"/>
        </w:rPr>
        <w:t>it aspires to bring to the region</w:t>
      </w:r>
      <w:r w:rsidRPr="00D37B03">
        <w:t xml:space="preserve">. </w:t>
      </w:r>
      <w:r w:rsidRPr="00D37B03">
        <w:rPr>
          <w:rStyle w:val="StyleUnderline"/>
        </w:rPr>
        <w:t xml:space="preserve">The </w:t>
      </w:r>
      <w:r w:rsidRPr="00D37B03">
        <w:rPr>
          <w:rStyle w:val="Emphasis"/>
        </w:rPr>
        <w:t>difficulty of extracting resources</w:t>
      </w:r>
      <w:r w:rsidRPr="00D37B03">
        <w:t xml:space="preserve"> </w:t>
      </w:r>
      <w:r w:rsidRPr="00D37B03">
        <w:rPr>
          <w:rStyle w:val="StyleUnderline"/>
        </w:rPr>
        <w:t>requires</w:t>
      </w:r>
      <w:r w:rsidRPr="00D37B03">
        <w:t xml:space="preserve"> large and long-term investments, as well as public-private </w:t>
      </w:r>
      <w:r w:rsidRPr="00D37B03">
        <w:rPr>
          <w:rStyle w:val="StyleUnderline"/>
        </w:rPr>
        <w:t>partnerships to bring the appropriate technology to the areas to be exploited</w:t>
      </w:r>
      <w:r w:rsidRPr="00D37B03">
        <w:t xml:space="preserve">.65 This last point is of particular importance to Russia, which emphasized in its 2008 Arctic Strategy the “use of Russia’s Arctic zone as a strategic resource base of the Russian Federation” to spur socioeconomic development, one of Russia’s main national interests.66 </w:t>
      </w:r>
      <w:r w:rsidRPr="00D37B03">
        <w:rPr>
          <w:rStyle w:val="Emphasis"/>
        </w:rPr>
        <w:t>Without cooperation</w:t>
      </w:r>
      <w:r w:rsidRPr="00D37B03">
        <w:t xml:space="preserve"> </w:t>
      </w:r>
      <w:r w:rsidRPr="00D37B03">
        <w:rPr>
          <w:rStyle w:val="StyleUnderline"/>
        </w:rPr>
        <w:t>and a</w:t>
      </w:r>
      <w:r w:rsidRPr="00D37B03">
        <w:t xml:space="preserve"> generally </w:t>
      </w:r>
      <w:r w:rsidRPr="00D37B03">
        <w:rPr>
          <w:rStyle w:val="Emphasis"/>
        </w:rPr>
        <w:t>peaceful environment</w:t>
      </w:r>
      <w:r w:rsidRPr="00D37B03">
        <w:t xml:space="preserve"> in the region, Russia </w:t>
      </w:r>
      <w:r w:rsidRPr="00D37B03">
        <w:rPr>
          <w:rStyle w:val="StyleUnderline"/>
        </w:rPr>
        <w:t>would be hard pressed to develop, sell, and transport Arctic natural resources to global markets</w:t>
      </w:r>
      <w:r w:rsidRPr="00D37B03">
        <w:t xml:space="preserve">. </w:t>
      </w:r>
      <w:r w:rsidRPr="00D37B03">
        <w:rPr>
          <w:rStyle w:val="Emphasis"/>
        </w:rPr>
        <w:t>High tensions</w:t>
      </w:r>
      <w:r w:rsidRPr="00D37B03">
        <w:t xml:space="preserve"> in a region in which it is otherwise so difficult to operate would </w:t>
      </w:r>
      <w:r w:rsidRPr="00D37B03">
        <w:rPr>
          <w:rStyle w:val="Emphasis"/>
        </w:rPr>
        <w:t>severely delay</w:t>
      </w:r>
      <w:r w:rsidRPr="00D37B03">
        <w:t xml:space="preserve"> </w:t>
      </w:r>
      <w:r w:rsidRPr="00D37B03">
        <w:rPr>
          <w:rStyle w:val="StyleUnderline"/>
        </w:rPr>
        <w:t>or</w:t>
      </w:r>
      <w:r w:rsidRPr="00D37B03">
        <w:t xml:space="preserve"> </w:t>
      </w:r>
      <w:r w:rsidRPr="00D37B03">
        <w:rPr>
          <w:rStyle w:val="Emphasis"/>
        </w:rPr>
        <w:t>altogether inhibit</w:t>
      </w:r>
      <w:r w:rsidRPr="00D37B03">
        <w:t xml:space="preserve"> economic </w:t>
      </w:r>
      <w:r w:rsidRPr="00D37B03">
        <w:rPr>
          <w:rStyle w:val="StyleUnderline"/>
        </w:rPr>
        <w:t>prospects</w:t>
      </w:r>
      <w:r w:rsidRPr="00D37B03">
        <w:t>. Russia’s emphasis on economic development over defense in the Arctic makes particular sense in the absence of an immediate external threat to economic resources, strategic assets, or influence. These circumstances are vastly different from Ukraine, where Russia perceived a credible threat to its influence and geostrategic interests that seems to have outweighed the economic repercussions.</w:t>
      </w:r>
    </w:p>
    <w:p w14:paraId="4051E54F" w14:textId="77777777" w:rsidR="00D37B03" w:rsidRPr="00D37B03" w:rsidRDefault="00D37B03" w:rsidP="00D37B03">
      <w:pPr>
        <w:pStyle w:val="Heading3"/>
      </w:pPr>
      <w:r w:rsidRPr="00D37B03">
        <w:t>Turns Case---Environment---2NC/1NR</w:t>
      </w:r>
    </w:p>
    <w:p w14:paraId="20D6F04D" w14:textId="77777777" w:rsidR="00D37B03" w:rsidRPr="00D37B03" w:rsidRDefault="00D37B03" w:rsidP="00D37B03">
      <w:pPr>
        <w:pStyle w:val="Heading4"/>
      </w:pPr>
      <w:r w:rsidRPr="00D37B03">
        <w:t>Turns case --- only U.S.-Russia cooperation can solve the Arctic environment.</w:t>
      </w:r>
    </w:p>
    <w:p w14:paraId="70CD8353" w14:textId="77777777" w:rsidR="00D37B03" w:rsidRPr="00D37B03" w:rsidRDefault="00D37B03" w:rsidP="00D37B03">
      <w:r w:rsidRPr="00D37B03">
        <w:rPr>
          <w:rStyle w:val="Style13ptBold"/>
        </w:rPr>
        <w:t>Ilyushina 25</w:t>
      </w:r>
      <w:r w:rsidRPr="00D37B03">
        <w:t xml:space="preserve"> – Russia Journalist at The Washington Post.</w:t>
      </w:r>
    </w:p>
    <w:p w14:paraId="173400B0" w14:textId="77777777" w:rsidR="00D37B03" w:rsidRPr="00D37B03" w:rsidRDefault="00D37B03" w:rsidP="00D37B03">
      <w:r w:rsidRPr="00D37B03">
        <w:t>Mary Ilyushina, “Lure of the north: What Russia’s Arctic can offer Trump,” The Washington Post, 03-31-2025, https://www.washingtonpost.com/world/2025/03/31/russia-arctic-gas-minerals-trump-putin/</w:t>
      </w:r>
    </w:p>
    <w:p w14:paraId="410B2B64" w14:textId="77777777" w:rsidR="00D37B03" w:rsidRPr="00D37B03" w:rsidRDefault="00D37B03" w:rsidP="00D37B03">
      <w:pPr>
        <w:rPr>
          <w:rStyle w:val="StyleUnderline"/>
        </w:rPr>
      </w:pPr>
      <w:r w:rsidRPr="00D37B03">
        <w:rPr>
          <w:rStyle w:val="StyleUnderline"/>
        </w:rPr>
        <w:t>Russia</w:t>
      </w:r>
      <w:r w:rsidRPr="00D37B03">
        <w:t xml:space="preserve">, which saw an opening in Trump’s business-first approach, </w:t>
      </w:r>
      <w:r w:rsidRPr="00D37B03">
        <w:rPr>
          <w:rStyle w:val="StyleUnderline"/>
        </w:rPr>
        <w:t>swooped into renewed talks with U.S. delegations with business proposals, offering access to the country’s mineral reserves and joint ventures in the Arctic.</w:t>
      </w:r>
    </w:p>
    <w:p w14:paraId="648C71CB" w14:textId="77777777" w:rsidR="00D37B03" w:rsidRPr="00D37B03" w:rsidRDefault="00D37B03" w:rsidP="00D37B03">
      <w:r w:rsidRPr="00D37B03">
        <w:t>“</w:t>
      </w:r>
      <w:r w:rsidRPr="00D37B03">
        <w:rPr>
          <w:rStyle w:val="Emphasis"/>
        </w:rPr>
        <w:t>The Arctic is too important</w:t>
      </w:r>
      <w:r w:rsidRPr="00D37B03">
        <w:t xml:space="preserve"> </w:t>
      </w:r>
      <w:r w:rsidRPr="00D37B03">
        <w:rPr>
          <w:rStyle w:val="StyleUnderline"/>
        </w:rPr>
        <w:t>for Cold War-style politics</w:t>
      </w:r>
      <w:r w:rsidRPr="00D37B03">
        <w:t xml:space="preserve">. </w:t>
      </w:r>
      <w:r w:rsidRPr="00D37B03">
        <w:rPr>
          <w:rStyle w:val="StyleUnderline"/>
        </w:rPr>
        <w:t>Russia &amp; the U.S. must find common ground to ensure stability, resource development &amp; environmental protection,”</w:t>
      </w:r>
      <w:r w:rsidRPr="00D37B03">
        <w:t xml:space="preserve"> Putin’s business envoy in U.S. negotiations, Kirill Dmitriev, recently said on X.</w:t>
      </w:r>
    </w:p>
    <w:p w14:paraId="7AF66A1C" w14:textId="77777777" w:rsidR="00D37B03" w:rsidRPr="00D37B03" w:rsidRDefault="00D37B03" w:rsidP="00D37B03"/>
    <w:p w14:paraId="5A51AD8E" w14:textId="77777777" w:rsidR="00D37B03" w:rsidRPr="00D37B03" w:rsidRDefault="00D37B03" w:rsidP="00D37B03">
      <w:pPr>
        <w:pStyle w:val="Heading4"/>
      </w:pPr>
      <w:r w:rsidRPr="00D37B03">
        <w:t>Otherwise, the Arctic is doomed.</w:t>
      </w:r>
    </w:p>
    <w:p w14:paraId="0A7C0452" w14:textId="77777777" w:rsidR="00D37B03" w:rsidRPr="00D37B03" w:rsidRDefault="00D37B03" w:rsidP="00D37B03">
      <w:r w:rsidRPr="00D37B03">
        <w:rPr>
          <w:rStyle w:val="Style13ptBold"/>
        </w:rPr>
        <w:t>Rybarczyk 23</w:t>
      </w:r>
      <w:r w:rsidRPr="00D37B03">
        <w:t xml:space="preserve"> – Arctic Contributor at Fair Planet.</w:t>
      </w:r>
    </w:p>
    <w:p w14:paraId="52BE6833" w14:textId="77777777" w:rsidR="00D37B03" w:rsidRPr="00D37B03" w:rsidRDefault="00D37B03" w:rsidP="00D37B03">
      <w:r w:rsidRPr="00D37B03">
        <w:t>Katarzyna Rybarczyk, “As cooperation with Russia stalls, the Arctic is at risk,” Fair Planet, 05-18-2023, https://www.fairplanet.org/editors-pick/as-cooperation-with-russia-stalls-the-arctic-is-at-risk/</w:t>
      </w:r>
    </w:p>
    <w:p w14:paraId="6DB03F05" w14:textId="77777777" w:rsidR="00D37B03" w:rsidRPr="00D37B03" w:rsidRDefault="00D37B03" w:rsidP="00D37B03">
      <w:r w:rsidRPr="00D37B03">
        <w:t xml:space="preserve">As the temperature rises three times faster than the annual global average due to the climate crisis, </w:t>
      </w:r>
      <w:r w:rsidRPr="00D37B03">
        <w:rPr>
          <w:rStyle w:val="StyleUnderline"/>
        </w:rPr>
        <w:t xml:space="preserve">the Arctic region is facing </w:t>
      </w:r>
      <w:r w:rsidRPr="00D37B03">
        <w:rPr>
          <w:rStyle w:val="Emphasis"/>
        </w:rPr>
        <w:t>unprecedented changes</w:t>
      </w:r>
      <w:r w:rsidRPr="00D37B03">
        <w:rPr>
          <w:rStyle w:val="StyleUnderline"/>
        </w:rPr>
        <w:t xml:space="preserve">. To </w:t>
      </w:r>
      <w:r w:rsidRPr="00D37B03">
        <w:rPr>
          <w:rStyle w:val="Emphasis"/>
        </w:rPr>
        <w:t>protect its fragile ecosystems</w:t>
      </w:r>
      <w:r w:rsidRPr="00D37B03">
        <w:rPr>
          <w:rStyle w:val="StyleUnderline"/>
        </w:rPr>
        <w:t xml:space="preserve">, </w:t>
      </w:r>
      <w:r w:rsidRPr="00D37B03">
        <w:rPr>
          <w:rStyle w:val="Emphasis"/>
        </w:rPr>
        <w:t>international cooperation is essential</w:t>
      </w:r>
      <w:r w:rsidRPr="00D37B03">
        <w:t xml:space="preserve">. For the last three decades, eight members of the Arctic Council (Canada, Denmark, Finland, Iceland, Norway, Sweden, </w:t>
      </w:r>
      <w:r w:rsidRPr="00D37B03">
        <w:rPr>
          <w:rStyle w:val="StyleUnderline"/>
        </w:rPr>
        <w:t>United States and</w:t>
      </w:r>
      <w:r w:rsidRPr="00D37B03">
        <w:t xml:space="preserve"> </w:t>
      </w:r>
      <w:r w:rsidRPr="00D37B03">
        <w:rPr>
          <w:rStyle w:val="StyleUnderline"/>
        </w:rPr>
        <w:t>Russia</w:t>
      </w:r>
      <w:r w:rsidRPr="00D37B03">
        <w:t xml:space="preserve">) </w:t>
      </w:r>
      <w:r w:rsidRPr="00D37B03">
        <w:rPr>
          <w:rStyle w:val="StyleUnderline"/>
        </w:rPr>
        <w:t>have been cooperating on research aimed at protecting local flora and fauna</w:t>
      </w:r>
      <w:r w:rsidRPr="00D37B03">
        <w:t xml:space="preserve">. But due to Putin’s invasion of Ukraine, </w:t>
      </w:r>
      <w:r w:rsidRPr="00D37B03">
        <w:rPr>
          <w:rStyle w:val="StyleUnderline"/>
        </w:rPr>
        <w:t xml:space="preserve">work with Russia has been paused, putting the  sensitive ecology of the region at </w:t>
      </w:r>
      <w:r w:rsidRPr="00D37B03">
        <w:rPr>
          <w:rStyle w:val="Emphasis"/>
        </w:rPr>
        <w:t>risk</w:t>
      </w:r>
      <w:r w:rsidRPr="00D37B03">
        <w:t xml:space="preserve">. </w:t>
      </w:r>
    </w:p>
    <w:p w14:paraId="1D6EA27F" w14:textId="77777777" w:rsidR="00D37B03" w:rsidRPr="00D37B03" w:rsidRDefault="00D37B03" w:rsidP="00D37B03">
      <w:r w:rsidRPr="00D37B03">
        <w:t xml:space="preserve">As </w:t>
      </w:r>
      <w:r w:rsidRPr="00D37B03">
        <w:rPr>
          <w:rStyle w:val="Emphasis"/>
        </w:rPr>
        <w:t>Russia controls more than half of the Arctic coastline</w:t>
      </w:r>
      <w:r w:rsidRPr="00D37B03">
        <w:t>, the lack of its active involvement in the council has weakened the body. About one-third of the council’s 130 projects are currently on hold and new initiatives cannot be put in place. Nikolay Korchunov, Russian Arctic Ambassador, told Reuters, that he doubts whether the Arctic Council "will be able to remain the main platform on Arctic issues.”</w:t>
      </w:r>
    </w:p>
    <w:p w14:paraId="385CA965" w14:textId="77777777" w:rsidR="00D37B03" w:rsidRPr="00D37B03" w:rsidRDefault="00D37B03" w:rsidP="00D37B03">
      <w:r w:rsidRPr="00D37B03">
        <w:t xml:space="preserve">The </w:t>
      </w:r>
      <w:r w:rsidRPr="00D37B03">
        <w:rPr>
          <w:rStyle w:val="Emphasis"/>
        </w:rPr>
        <w:t>consequences can be dire</w:t>
      </w:r>
      <w:r w:rsidRPr="00D37B03">
        <w:t xml:space="preserve">. WWF reports that </w:t>
      </w:r>
      <w:r w:rsidRPr="00D37B03">
        <w:rPr>
          <w:rStyle w:val="StyleUnderline"/>
        </w:rPr>
        <w:t xml:space="preserve">sea ice in the Arctic is vanishing at an </w:t>
      </w:r>
      <w:r w:rsidRPr="00D37B03">
        <w:rPr>
          <w:rStyle w:val="Emphasis"/>
        </w:rPr>
        <w:t>alarming pace</w:t>
      </w:r>
      <w:r w:rsidRPr="00D37B03">
        <w:t xml:space="preserve">, </w:t>
      </w:r>
      <w:r w:rsidRPr="00D37B03">
        <w:rPr>
          <w:rStyle w:val="StyleUnderline"/>
        </w:rPr>
        <w:t>and if urgent action is not taken, “polar bears could face starvation and reproductive failur</w:t>
      </w:r>
      <w:r w:rsidRPr="00D37B03">
        <w:t xml:space="preserve">e by 2100.” On top of climate-related stresses, the Arctic has to cope with the impacts of intensified drilling for oil and gas. Regrettably, the </w:t>
      </w:r>
      <w:r w:rsidRPr="00D37B03">
        <w:rPr>
          <w:rStyle w:val="Emphasis"/>
        </w:rPr>
        <w:t>stalled cooperation between Russia</w:t>
      </w:r>
      <w:r w:rsidRPr="00D37B03">
        <w:t xml:space="preserve"> </w:t>
      </w:r>
      <w:r w:rsidRPr="00D37B03">
        <w:rPr>
          <w:rStyle w:val="StyleUnderline"/>
        </w:rPr>
        <w:t>and</w:t>
      </w:r>
      <w:r w:rsidRPr="00D37B03">
        <w:t xml:space="preserve"> the </w:t>
      </w:r>
      <w:r w:rsidRPr="00D37B03">
        <w:rPr>
          <w:rStyle w:val="StyleUnderline"/>
        </w:rPr>
        <w:t>other</w:t>
      </w:r>
      <w:r w:rsidRPr="00D37B03">
        <w:t xml:space="preserve"> Arctic Council </w:t>
      </w:r>
      <w:r w:rsidRPr="00D37B03">
        <w:rPr>
          <w:rStyle w:val="StyleUnderline"/>
        </w:rPr>
        <w:t xml:space="preserve">members translates to an </w:t>
      </w:r>
      <w:r w:rsidRPr="00D37B03">
        <w:rPr>
          <w:rStyle w:val="Emphasis"/>
        </w:rPr>
        <w:t>ineffective response to these changes</w:t>
      </w:r>
      <w:r w:rsidRPr="00D37B03">
        <w:t xml:space="preserve">. </w:t>
      </w:r>
    </w:p>
    <w:p w14:paraId="55DB5790" w14:textId="77777777" w:rsidR="00D37B03" w:rsidRPr="00D37B03" w:rsidRDefault="00D37B03" w:rsidP="00D37B03">
      <w:pPr>
        <w:rPr>
          <w:rStyle w:val="StyleUnderline"/>
        </w:rPr>
      </w:pPr>
      <w:r w:rsidRPr="00D37B03">
        <w:t xml:space="preserve">In the past, the council has introduced binding agreements on environmental protection and nature conservation. </w:t>
      </w:r>
      <w:r w:rsidRPr="00D37B03">
        <w:rPr>
          <w:rStyle w:val="StyleUnderline"/>
        </w:rPr>
        <w:t xml:space="preserve">To keep effectively protecting the Arctic and its precious wildlife, efficient collaboration of Arctic nations </w:t>
      </w:r>
      <w:r w:rsidRPr="00D37B03">
        <w:rPr>
          <w:rStyle w:val="Emphasis"/>
        </w:rPr>
        <w:t>must be renewed</w:t>
      </w:r>
      <w:r w:rsidRPr="00D37B03">
        <w:rPr>
          <w:rStyle w:val="StyleUnderline"/>
        </w:rPr>
        <w:t xml:space="preserve">. </w:t>
      </w:r>
    </w:p>
    <w:p w14:paraId="5ABB2147" w14:textId="77777777" w:rsidR="00D37B03" w:rsidRPr="00D37B03" w:rsidRDefault="00D37B03" w:rsidP="00D37B03">
      <w:pPr>
        <w:pStyle w:val="Heading3"/>
      </w:pPr>
      <w:r w:rsidRPr="00D37B03">
        <w:t>Turns Case---Climate Change---2NC/1NR</w:t>
      </w:r>
    </w:p>
    <w:p w14:paraId="57F88532" w14:textId="77777777" w:rsidR="00D37B03" w:rsidRPr="00D37B03" w:rsidRDefault="00D37B03" w:rsidP="00D37B03">
      <w:pPr>
        <w:pStyle w:val="Heading4"/>
      </w:pPr>
      <w:r w:rsidRPr="00D37B03">
        <w:t>Turns case --- cooperation with Russia is key to combat Arctic climate change.</w:t>
      </w:r>
    </w:p>
    <w:p w14:paraId="741AB849" w14:textId="77777777" w:rsidR="00D37B03" w:rsidRPr="00D37B03" w:rsidRDefault="00D37B03" w:rsidP="00D37B03">
      <w:r w:rsidRPr="00D37B03">
        <w:rPr>
          <w:rStyle w:val="Style13ptBold"/>
        </w:rPr>
        <w:t>Devyatkin 23</w:t>
      </w:r>
      <w:r w:rsidRPr="00D37B03">
        <w:t xml:space="preserve"> – Senior Associate and Leadership Group member at The Arctic Institute</w:t>
      </w:r>
    </w:p>
    <w:p w14:paraId="401CC2A7" w14:textId="77777777" w:rsidR="00D37B03" w:rsidRPr="00D37B03" w:rsidRDefault="00D37B03" w:rsidP="00D37B03">
      <w:r w:rsidRPr="00D37B03">
        <w:t>Pavel Devyatkin, “Can Arctic Cooperation be Restored?” The Arctic Institute, 3-28-23, https://www.thearcticinstitute.org/can-arctic-cooperation-restored/</w:t>
      </w:r>
    </w:p>
    <w:p w14:paraId="2A645D81" w14:textId="77777777" w:rsidR="00D37B03" w:rsidRPr="00D37B03" w:rsidRDefault="00D37B03" w:rsidP="00D37B03">
      <w:r w:rsidRPr="00D37B03">
        <w:t>Evidently, Russia places great importance on its position in the AC. Russian experts and diplomats have said Russia’s exclusion is counterproductive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w:t>
      </w:r>
      <w:r w:rsidRPr="00D37B03">
        <w:rPr>
          <w:rStyle w:val="StyleUnderline"/>
        </w:rPr>
        <w:t xml:space="preserve">. Russian and international scientists have also drawn attention to </w:t>
      </w:r>
      <w:r w:rsidRPr="00D37B03">
        <w:rPr>
          <w:rStyle w:val="Emphasis"/>
        </w:rPr>
        <w:t>data gaps</w:t>
      </w:r>
      <w:r w:rsidRPr="00D37B03">
        <w:rPr>
          <w:rStyle w:val="StyleUnderline"/>
        </w:rPr>
        <w:t xml:space="preserve"> that </w:t>
      </w:r>
      <w:r w:rsidRPr="00D37B03">
        <w:rPr>
          <w:rStyle w:val="Emphasis"/>
        </w:rPr>
        <w:t>result from cutting off Russian Arctic scientists</w:t>
      </w:r>
      <w:r w:rsidRPr="00D37B03">
        <w:t xml:space="preserve">. </w:t>
      </w:r>
      <w:r w:rsidRPr="00D37B03">
        <w:rPr>
          <w:rStyle w:val="StyleUnderline"/>
        </w:rPr>
        <w:t>Arctic climate research is crucial since warming in the region is a bellwether for global climate change</w:t>
      </w:r>
      <w:r w:rsidRPr="00D37B03">
        <w:t xml:space="preserve">. As such statements demonstrate, </w:t>
      </w:r>
      <w:r w:rsidRPr="00D37B03">
        <w:rPr>
          <w:rStyle w:val="StyleUnderline"/>
        </w:rPr>
        <w:t xml:space="preserve">Arctic cooperation with Western states is important to Russia, </w:t>
      </w:r>
      <w:r w:rsidRPr="00D37B03">
        <w:t>especially in regard to its recognition as a great power.</w:t>
      </w:r>
    </w:p>
    <w:p w14:paraId="6763F9B9" w14:textId="77777777" w:rsidR="00D37B03" w:rsidRPr="00D37B03" w:rsidRDefault="00D37B03" w:rsidP="00D37B03">
      <w:pPr>
        <w:pStyle w:val="Heading3"/>
      </w:pPr>
      <w:r w:rsidRPr="00D37B03">
        <w:t>Turns Case---Resource Development---2NC/1NR</w:t>
      </w:r>
    </w:p>
    <w:p w14:paraId="01702293" w14:textId="77777777" w:rsidR="00D37B03" w:rsidRPr="00D37B03" w:rsidRDefault="00D37B03" w:rsidP="00D37B03">
      <w:pPr>
        <w:pStyle w:val="Heading4"/>
      </w:pPr>
      <w:r w:rsidRPr="00D37B03">
        <w:t>Turns case --- Arctic resource development is impossible without Russia cooperation.</w:t>
      </w:r>
    </w:p>
    <w:p w14:paraId="45EB1840" w14:textId="77777777" w:rsidR="00D37B03" w:rsidRPr="00D37B03" w:rsidRDefault="00D37B03" w:rsidP="00D37B03">
      <w:r w:rsidRPr="00D37B03">
        <w:rPr>
          <w:rStyle w:val="Style13ptBold"/>
        </w:rPr>
        <w:t>Ilyushina 25</w:t>
      </w:r>
      <w:r w:rsidRPr="00D37B03">
        <w:t xml:space="preserve"> – Russia Journalist at The Washington Post.</w:t>
      </w:r>
    </w:p>
    <w:p w14:paraId="670E2797" w14:textId="77777777" w:rsidR="00D37B03" w:rsidRPr="00D37B03" w:rsidRDefault="00D37B03" w:rsidP="00D37B03">
      <w:r w:rsidRPr="00D37B03">
        <w:t>Mary Ilyushina, “Lure of the north: What Russia’s Arctic can offer Trump,” The Washington Post, 03-31-2025, https://www.washingtonpost.com/world/2025/03/31/russia-arctic-gas-minerals-trump-putin/</w:t>
      </w:r>
    </w:p>
    <w:p w14:paraId="2511B714" w14:textId="77777777" w:rsidR="00D37B03" w:rsidRPr="00D37B03" w:rsidRDefault="00D37B03" w:rsidP="00D37B03">
      <w:pPr>
        <w:rPr>
          <w:rStyle w:val="StyleUnderline"/>
        </w:rPr>
      </w:pPr>
      <w:r w:rsidRPr="00D37B03">
        <w:rPr>
          <w:rStyle w:val="StyleUnderline"/>
        </w:rPr>
        <w:t>Russia</w:t>
      </w:r>
      <w:r w:rsidRPr="00D37B03">
        <w:t xml:space="preserve">, which </w:t>
      </w:r>
      <w:r w:rsidRPr="00D37B03">
        <w:rPr>
          <w:rStyle w:val="StyleUnderline"/>
        </w:rPr>
        <w:t xml:space="preserve">saw an opening in Trump’s business-first approach, </w:t>
      </w:r>
      <w:r w:rsidRPr="00D37B03">
        <w:rPr>
          <w:rStyle w:val="Emphasis"/>
        </w:rPr>
        <w:t>swooped into renewed talks</w:t>
      </w:r>
      <w:r w:rsidRPr="00D37B03">
        <w:rPr>
          <w:rStyle w:val="StyleUnderline"/>
        </w:rPr>
        <w:t xml:space="preserve"> with U.S. delegations with business proposals, offering access to the country’s mineral reserves and joint ventures in the Arctic.</w:t>
      </w:r>
    </w:p>
    <w:p w14:paraId="33A95155" w14:textId="77777777" w:rsidR="00D37B03" w:rsidRPr="00D37B03" w:rsidRDefault="00D37B03" w:rsidP="00D37B03">
      <w:r w:rsidRPr="00D37B03">
        <w:t>“</w:t>
      </w:r>
      <w:r w:rsidRPr="00D37B03">
        <w:rPr>
          <w:rStyle w:val="StyleUnderline"/>
        </w:rPr>
        <w:t>The Arctic is too important for Cold War-style politics. Russia &amp; the U.S. must find common ground to ensure stability, resource development &amp; environmental protection,”</w:t>
      </w:r>
      <w:r w:rsidRPr="00D37B03">
        <w:t xml:space="preserve"> Putin’s business envoy in U.S. negotiations, Kirill Dmitriev, recently said on X.</w:t>
      </w:r>
    </w:p>
    <w:p w14:paraId="01A20645" w14:textId="77777777" w:rsidR="00D37B03" w:rsidRPr="00D37B03" w:rsidRDefault="00D37B03" w:rsidP="00D37B03">
      <w:r w:rsidRPr="00D37B03">
        <w:t>At the Arctic Forum in Murmansk last week, Dmitriev announced that Russia would set up a special investment fund for Arctic development by year’s end that would attract funds from partners in the Persian Gulf as well as “a number of Western countries.” Dmitriev also said the United States showed “interest” in investing in the Russian Arctic region, including in LNG projects.</w:t>
      </w:r>
    </w:p>
    <w:p w14:paraId="3FD7371E" w14:textId="77777777" w:rsidR="00D37B03" w:rsidRPr="00D37B03" w:rsidRDefault="00D37B03" w:rsidP="00D37B03">
      <w:r w:rsidRPr="00D37B03">
        <w:t xml:space="preserve">For Trump, expansion in the Arctic can be a way to resell cheap energy or buy minerals and rare earth metals from Russia, experts said. </w:t>
      </w:r>
      <w:r w:rsidRPr="00D37B03">
        <w:rPr>
          <w:rStyle w:val="StyleUnderline"/>
        </w:rPr>
        <w:t>Cooperation with Russia</w:t>
      </w:r>
      <w:r w:rsidRPr="00D37B03">
        <w:t xml:space="preserve"> would also be a way to stave off the growing interest of China, which has declared itself “a near-Arctic state,” and is building its own icebreaking fleet to explore the emerging trade routes.</w:t>
      </w:r>
    </w:p>
    <w:p w14:paraId="3E6A60A0" w14:textId="77777777" w:rsidR="00D37B03" w:rsidRPr="00D37B03" w:rsidRDefault="00D37B03" w:rsidP="00D37B03">
      <w:r w:rsidRPr="00D37B03">
        <w:t xml:space="preserve">For Russia, this </w:t>
      </w:r>
      <w:r w:rsidRPr="00D37B03">
        <w:rPr>
          <w:rStyle w:val="StyleUnderline"/>
        </w:rPr>
        <w:t>presents an opportunity to access the LNG technologies</w:t>
      </w:r>
      <w:r w:rsidRPr="00D37B03">
        <w:t xml:space="preserve"> it lacks and revive some of its key revenue makers, which have been hindered by sanctions since the invasion of Ukraine.</w:t>
      </w:r>
    </w:p>
    <w:p w14:paraId="1209C08E" w14:textId="77777777" w:rsidR="00D37B03" w:rsidRPr="00D37B03" w:rsidRDefault="00D37B03" w:rsidP="00D37B03">
      <w:pPr>
        <w:rPr>
          <w:rStyle w:val="StyleUnderline"/>
        </w:rPr>
      </w:pPr>
      <w:r w:rsidRPr="00D37B03">
        <w:t>“</w:t>
      </w:r>
      <w:r w:rsidRPr="00D37B03">
        <w:rPr>
          <w:rStyle w:val="StyleUnderline"/>
        </w:rPr>
        <w:t xml:space="preserve">When it comes to Arctic, </w:t>
      </w:r>
      <w:r w:rsidRPr="00D37B03">
        <w:rPr>
          <w:rStyle w:val="Emphasis"/>
        </w:rPr>
        <w:t>Russia has a lot to offer</w:t>
      </w:r>
      <w:r w:rsidRPr="00D37B03">
        <w:t xml:space="preserve">,” said Russian economist and Arctic expert Vladislav Inozemtsev. </w:t>
      </w:r>
      <w:r w:rsidRPr="00D37B03">
        <w:rPr>
          <w:rStyle w:val="StyleUnderline"/>
        </w:rPr>
        <w:t>“It is also something Russia cannot fully develop on its own.”</w:t>
      </w:r>
    </w:p>
    <w:p w14:paraId="1B2CC6AE" w14:textId="77777777" w:rsidR="00D37B03" w:rsidRPr="00D37B03" w:rsidRDefault="00D37B03" w:rsidP="00D37B03">
      <w:pPr>
        <w:rPr>
          <w:rStyle w:val="StyleUnderline"/>
        </w:rPr>
      </w:pPr>
    </w:p>
    <w:p w14:paraId="1FCEB271" w14:textId="77777777" w:rsidR="00D37B03" w:rsidRPr="00D37B03" w:rsidRDefault="00D37B03" w:rsidP="00D37B03">
      <w:pPr>
        <w:pStyle w:val="Heading4"/>
      </w:pPr>
      <w:r w:rsidRPr="00D37B03">
        <w:t>Russia’s area in the Arctic has all of the resources. The U.S. can’t solve anything without working with Russia.</w:t>
      </w:r>
    </w:p>
    <w:p w14:paraId="57A0597D" w14:textId="77777777" w:rsidR="00D37B03" w:rsidRPr="00D37B03" w:rsidRDefault="00D37B03" w:rsidP="00D37B03">
      <w:r w:rsidRPr="00D37B03">
        <w:rPr>
          <w:rStyle w:val="Style13ptBold"/>
        </w:rPr>
        <w:t>Glans 25</w:t>
      </w:r>
      <w:r w:rsidRPr="00D37B03">
        <w:t xml:space="preserve"> – Former Member of the Legislative Assembly of Alberta, LLB in Law from Western University.</w:t>
      </w:r>
    </w:p>
    <w:p w14:paraId="3D95F258" w14:textId="77777777" w:rsidR="00D37B03" w:rsidRPr="00D37B03" w:rsidRDefault="00D37B03" w:rsidP="00D37B03">
      <w:r w:rsidRPr="00D37B03">
        <w:t>Donna Kennedy-Glans, “Putin, Trump and the Arctic prize: Why a peace deal in Ukraine could change everything,” National Post, 04-20-2025, https://nationalpost.com/news/world/putin-trump-and-the-arctic-prize-why-a-peace-deal-in-ukraine-could-change-everything</w:t>
      </w:r>
    </w:p>
    <w:p w14:paraId="3C7EDCF5" w14:textId="77777777" w:rsidR="00D37B03" w:rsidRPr="00D37B03" w:rsidRDefault="00D37B03" w:rsidP="00D37B03">
      <w:r w:rsidRPr="00D37B03">
        <w:rPr>
          <w:rStyle w:val="Emphasis"/>
        </w:rPr>
        <w:t>Russia’s Arctic is resource-rich</w:t>
      </w:r>
      <w:r w:rsidRPr="00D37B03">
        <w:t xml:space="preserve">; </w:t>
      </w:r>
      <w:r w:rsidRPr="00D37B03">
        <w:rPr>
          <w:rStyle w:val="StyleUnderline"/>
        </w:rPr>
        <w:t xml:space="preserve">the remote region has </w:t>
      </w:r>
      <w:r w:rsidRPr="00D37B03">
        <w:rPr>
          <w:rStyle w:val="Emphasis"/>
        </w:rPr>
        <w:t>vast reserves of hydrocarbons</w:t>
      </w:r>
      <w:r w:rsidRPr="00D37B03">
        <w:rPr>
          <w:rStyle w:val="StyleUnderline"/>
        </w:rPr>
        <w:t xml:space="preserve">, </w:t>
      </w:r>
      <w:r w:rsidRPr="00D37B03">
        <w:rPr>
          <w:rStyle w:val="Emphasis"/>
        </w:rPr>
        <w:t>immense deposits of rare earth minerals</w:t>
      </w:r>
      <w:r w:rsidRPr="00D37B03">
        <w:t xml:space="preserve"> </w:t>
      </w:r>
      <w:r w:rsidRPr="00D37B03">
        <w:rPr>
          <w:rStyle w:val="StyleUnderline"/>
        </w:rPr>
        <w:t xml:space="preserve">and </w:t>
      </w:r>
      <w:r w:rsidRPr="00D37B03">
        <w:rPr>
          <w:rStyle w:val="Emphasis"/>
        </w:rPr>
        <w:t>metals</w:t>
      </w:r>
      <w:r w:rsidRPr="00D37B03">
        <w:t xml:space="preserve"> and </w:t>
      </w:r>
      <w:r w:rsidRPr="00D37B03">
        <w:rPr>
          <w:rStyle w:val="StyleUnderline"/>
        </w:rPr>
        <w:t xml:space="preserve">provides access to the </w:t>
      </w:r>
      <w:r w:rsidRPr="00D37B03">
        <w:rPr>
          <w:rStyle w:val="Emphasis"/>
        </w:rPr>
        <w:t>Northern Sea Route</w:t>
      </w:r>
      <w:r w:rsidRPr="00D37B03">
        <w:rPr>
          <w:rStyle w:val="StyleUnderline"/>
        </w:rPr>
        <w:t xml:space="preserve"> along Russia’s northern coast</w:t>
      </w:r>
      <w:r w:rsidRPr="00D37B03">
        <w:t>, a far shorter shipping route between Asia and Europe.</w:t>
      </w:r>
    </w:p>
    <w:p w14:paraId="69EF6550" w14:textId="77777777" w:rsidR="00D37B03" w:rsidRPr="00D37B03" w:rsidRDefault="00D37B03" w:rsidP="00D37B03">
      <w:pPr>
        <w:rPr>
          <w:rStyle w:val="StyleUnderline"/>
        </w:rPr>
      </w:pPr>
      <w:r w:rsidRPr="00D37B03">
        <w:t>In February, Russia’s Foreign Minister, Sergei Lavrov, met with U.S. Secretary of State Marco Rubio and floated the idea of American companies returning to Russia to collaborate in joint projects in the Arctic. A few weeks later, Kirill Dmitriev, head of Russia’s sovereign wealth fund and President Vladimir Putin’s special envoy on economic cooperation, posted on X: “</w:t>
      </w:r>
      <w:r w:rsidRPr="00D37B03">
        <w:rPr>
          <w:rStyle w:val="StyleUnderline"/>
        </w:rPr>
        <w:t>The Arctic is too important for Cold War-style politics. Russia &amp; the U.S. must find common ground to ensure stability, resource development &amp; environmental protection.”</w:t>
      </w:r>
    </w:p>
    <w:p w14:paraId="200EA4C0" w14:textId="77777777" w:rsidR="00D37B03" w:rsidRPr="00D37B03" w:rsidRDefault="00D37B03" w:rsidP="00D37B03">
      <w:r w:rsidRPr="00D37B03">
        <w:t>.</w:t>
      </w:r>
    </w:p>
    <w:p w14:paraId="6CD328CC" w14:textId="77777777" w:rsidR="00D37B03" w:rsidRPr="00D37B03" w:rsidRDefault="00D37B03" w:rsidP="00D37B03">
      <w:pPr>
        <w:pStyle w:val="Heading3"/>
      </w:pPr>
      <w:r w:rsidRPr="00D37B03">
        <w:t>Turns Case---Rare Earth Minerals---2NC/1NR</w:t>
      </w:r>
    </w:p>
    <w:p w14:paraId="7BD10C26" w14:textId="77777777" w:rsidR="00D37B03" w:rsidRPr="00D37B03" w:rsidRDefault="00D37B03" w:rsidP="00D37B03">
      <w:pPr>
        <w:pStyle w:val="Heading4"/>
      </w:pPr>
      <w:r w:rsidRPr="00D37B03">
        <w:t>Turns case --- cooperation with Russia opens up Arctic REMs.</w:t>
      </w:r>
    </w:p>
    <w:p w14:paraId="1DCBF954" w14:textId="77777777" w:rsidR="00D37B03" w:rsidRPr="00D37B03" w:rsidRDefault="00D37B03" w:rsidP="00D37B03">
      <w:r w:rsidRPr="00D37B03">
        <w:rPr>
          <w:rStyle w:val="Style13ptBold"/>
        </w:rPr>
        <w:t>Ilyushina 25</w:t>
      </w:r>
      <w:r w:rsidRPr="00D37B03">
        <w:t xml:space="preserve"> – Russia Journalist at The Washington Post.</w:t>
      </w:r>
    </w:p>
    <w:p w14:paraId="3528D82B" w14:textId="77777777" w:rsidR="00D37B03" w:rsidRPr="00D37B03" w:rsidRDefault="00D37B03" w:rsidP="00D37B03">
      <w:r w:rsidRPr="00D37B03">
        <w:t>Mary Ilyushina, “Lure of the north: What Russia’s Arctic can offer Trump,” The Washington Post, 03-31-2025, https://www.washingtonpost.com/world/2025/03/31/russia-arctic-gas-minerals-trump-putin/</w:t>
      </w:r>
    </w:p>
    <w:p w14:paraId="7AF9BC7D" w14:textId="77777777" w:rsidR="00D37B03" w:rsidRPr="00D37B03" w:rsidRDefault="00D37B03" w:rsidP="00D37B03">
      <w:r w:rsidRPr="00D37B03">
        <w:t xml:space="preserve">In addition to gas, </w:t>
      </w:r>
      <w:r w:rsidRPr="00D37B03">
        <w:rPr>
          <w:rStyle w:val="StyleUnderline"/>
        </w:rPr>
        <w:t xml:space="preserve">Russia’s Arctic is </w:t>
      </w:r>
      <w:r w:rsidRPr="00D37B03">
        <w:rPr>
          <w:rStyle w:val="Emphasis"/>
        </w:rPr>
        <w:t>filled with rare-earth metals</w:t>
      </w:r>
      <w:r w:rsidRPr="00D37B03">
        <w:rPr>
          <w:rStyle w:val="StyleUnderline"/>
        </w:rPr>
        <w:t xml:space="preserve"> the Trump administration has publicly expressed interest in.</w:t>
      </w:r>
      <w:r w:rsidRPr="00D37B03">
        <w:t xml:space="preserve"> At the forum, Dmitriev said </w:t>
      </w:r>
      <w:r w:rsidRPr="00D37B03">
        <w:rPr>
          <w:rStyle w:val="StyleUnderline"/>
        </w:rPr>
        <w:t>the new fund plans to invest in development “with various partners</w:t>
      </w:r>
      <w:r w:rsidRPr="00D37B03">
        <w:t>.”</w:t>
      </w:r>
    </w:p>
    <w:p w14:paraId="59C10391" w14:textId="77777777" w:rsidR="00D37B03" w:rsidRPr="00D37B03" w:rsidRDefault="00D37B03" w:rsidP="00D37B03">
      <w:r w:rsidRPr="00D37B03">
        <w:t>The Arctic is also rich in valuable minerals and metals such as lithium, nickel and aluminum, key resources for high-tech industries, renewable energy and defense.</w:t>
      </w:r>
    </w:p>
    <w:p w14:paraId="5CB2AAC4" w14:textId="77777777" w:rsidR="00D37B03" w:rsidRPr="00D37B03" w:rsidRDefault="00D37B03" w:rsidP="00D37B03">
      <w:pPr>
        <w:rPr>
          <w:rStyle w:val="StyleUnderline"/>
        </w:rPr>
      </w:pPr>
      <w:r w:rsidRPr="00D37B03">
        <w:t>“</w:t>
      </w:r>
      <w:r w:rsidRPr="00D37B03">
        <w:rPr>
          <w:rStyle w:val="StyleUnderline"/>
        </w:rPr>
        <w:t>It’s a key thing it can offer beyond just energy extraction</w:t>
      </w:r>
      <w:r w:rsidRPr="00D37B03">
        <w:t xml:space="preserve">,” said Pavel Devyatkin, a Moscow-based senior fellow at the Arctic Institute, arguing that </w:t>
      </w:r>
      <w:r w:rsidRPr="00D37B03">
        <w:rPr>
          <w:rStyle w:val="StyleUnderline"/>
        </w:rPr>
        <w:t>Moscow sees cooperation with the United States in the Arctic not from a purely economic standpoint but as a diplomatic tool to restore ties and global status with fewer geopolitical hurdles.</w:t>
      </w:r>
    </w:p>
    <w:p w14:paraId="4D4DF9EB" w14:textId="77777777" w:rsidR="00D37B03" w:rsidRPr="00D37B03" w:rsidRDefault="00D37B03" w:rsidP="00D37B03">
      <w:r w:rsidRPr="00D37B03">
        <w:t xml:space="preserve">“The big thing here is the narrative of Arctic exceptionalism,” he said, referring to a policy first proposed by former Soviet leader Mikhail Gorbachev that suggested the region should be exempt from geopolitical tensions, “where </w:t>
      </w:r>
      <w:r w:rsidRPr="00D37B03">
        <w:rPr>
          <w:rStyle w:val="StyleUnderline"/>
        </w:rPr>
        <w:t>cooperation can happen despite conflicts</w:t>
      </w:r>
      <w:r w:rsidRPr="00D37B03">
        <w:t>.”</w:t>
      </w:r>
    </w:p>
    <w:p w14:paraId="4379889C" w14:textId="77777777" w:rsidR="00D37B03" w:rsidRPr="00D37B03" w:rsidRDefault="00D37B03" w:rsidP="00D37B03">
      <w:pPr>
        <w:pStyle w:val="Heading1"/>
      </w:pPr>
      <w:r w:rsidRPr="00D37B03">
        <w:t>Aff Answers to the Russia Relations DA</w:t>
      </w:r>
    </w:p>
    <w:p w14:paraId="287A9327" w14:textId="77777777" w:rsidR="00D37B03" w:rsidRPr="00D37B03" w:rsidRDefault="00D37B03" w:rsidP="00D37B03">
      <w:pPr>
        <w:pStyle w:val="Heading2"/>
      </w:pPr>
      <w:r w:rsidRPr="00D37B03">
        <w:t>Uniqueness</w:t>
      </w:r>
    </w:p>
    <w:p w14:paraId="016C07C7" w14:textId="77777777" w:rsidR="00D37B03" w:rsidRPr="00D37B03" w:rsidRDefault="00D37B03" w:rsidP="00D37B03">
      <w:pPr>
        <w:pStyle w:val="Heading3"/>
      </w:pPr>
      <w:r w:rsidRPr="00D37B03">
        <w:t>Arctic Relations Low---2AC</w:t>
      </w:r>
    </w:p>
    <w:p w14:paraId="28731125" w14:textId="77777777" w:rsidR="00D37B03" w:rsidRPr="00D37B03" w:rsidRDefault="00D37B03" w:rsidP="00D37B03">
      <w:pPr>
        <w:pStyle w:val="Heading4"/>
      </w:pPr>
      <w:r w:rsidRPr="00D37B03">
        <w:t>U.S.-Arctic relations have plummeted due to a variety of factors.</w:t>
      </w:r>
    </w:p>
    <w:p w14:paraId="61658697" w14:textId="77777777" w:rsidR="00D37B03" w:rsidRPr="00D37B03" w:rsidRDefault="00D37B03" w:rsidP="00D37B03">
      <w:r w:rsidRPr="00D37B03">
        <w:rPr>
          <w:rStyle w:val="Style13ptBold"/>
        </w:rPr>
        <w:t>Boulègue et al. 24</w:t>
      </w:r>
      <w:r w:rsidRPr="00D37B03">
        <w:t xml:space="preserve"> – Senior Fellow with the Transatlantic Defense and Security Program at the Center for European Policy Analysis, M.A. in International Security from the University of Toulouse; Fellow with the Transatlantic Defense and Security Program at the Center for European Policy Analysis, M.A. in International Relations from the Free University of Berlin; Senior Fellow with the Transatlantic Defense and Security Program at the Center for European Policy Analysis; Senior Fellow and Senior Advisor at the Center for European Policy Analysis.</w:t>
      </w:r>
    </w:p>
    <w:p w14:paraId="0EE94582" w14:textId="77777777" w:rsidR="00D37B03" w:rsidRPr="00D37B03" w:rsidRDefault="00D37B03" w:rsidP="00D37B03">
      <w:r w:rsidRPr="00D37B03">
        <w:t>Mathieu Boulègue, Minna Ålander, Charlotta Collén, Edward Lucas, Catherine Sendak, and Krista Viksnins, “Up North: Confronting Arctic Insecurity Implications for the United States and NATO,” Center for European Policy Analysis, 12-05-2024, https://cepa.org/comprehensive-reports/up-north-confronting-arctic-insecurity-implications-for-the-united-states-and-nato/</w:t>
      </w:r>
    </w:p>
    <w:p w14:paraId="261C4493" w14:textId="77777777" w:rsidR="00D37B03" w:rsidRPr="00D37B03" w:rsidRDefault="00D37B03" w:rsidP="00D37B03">
      <w:r w:rsidRPr="00D37B03">
        <w:rPr>
          <w:rStyle w:val="StyleUnderline"/>
        </w:rPr>
        <w:t>The Arctic has reemerged as a critical region for global security and stability</w:t>
      </w:r>
      <w:r w:rsidRPr="00D37B03">
        <w:t xml:space="preserve">. For years, the United States and its partners and allies have sought a “low-tension” environment. </w:t>
      </w:r>
      <w:r w:rsidRPr="00D37B03">
        <w:rPr>
          <w:rStyle w:val="StyleUnderline"/>
        </w:rPr>
        <w:t>However</w:t>
      </w:r>
      <w:r w:rsidRPr="00D37B03">
        <w:t xml:space="preserve">, </w:t>
      </w:r>
      <w:r w:rsidRPr="00D37B03">
        <w:rPr>
          <w:rStyle w:val="Emphasis"/>
        </w:rPr>
        <w:t>geopolitics</w:t>
      </w:r>
      <w:r w:rsidRPr="00D37B03">
        <w:t xml:space="preserve"> </w:t>
      </w:r>
      <w:r w:rsidRPr="00D37B03">
        <w:rPr>
          <w:rStyle w:val="StyleUnderline"/>
        </w:rPr>
        <w:t xml:space="preserve">and </w:t>
      </w:r>
      <w:r w:rsidRPr="00D37B03">
        <w:rPr>
          <w:rStyle w:val="Emphasis"/>
        </w:rPr>
        <w:t>strategic competition</w:t>
      </w:r>
      <w:r w:rsidRPr="00D37B03">
        <w:rPr>
          <w:rStyle w:val="StyleUnderline"/>
        </w:rPr>
        <w:t xml:space="preserve"> mean the circumpolar security landscape is </w:t>
      </w:r>
      <w:r w:rsidRPr="00D37B03">
        <w:rPr>
          <w:rStyle w:val="Emphasis"/>
        </w:rPr>
        <w:t>changing fast</w:t>
      </w:r>
      <w:r w:rsidRPr="00D37B03">
        <w:t>.</w:t>
      </w:r>
    </w:p>
    <w:p w14:paraId="257F85A9" w14:textId="77777777" w:rsidR="00D37B03" w:rsidRPr="00D37B03" w:rsidRDefault="00D37B03" w:rsidP="00D37B03">
      <w:r w:rsidRPr="00D37B03">
        <w:rPr>
          <w:rStyle w:val="Emphasis"/>
        </w:rPr>
        <w:t>Arctic governance is suffering</w:t>
      </w:r>
      <w:r w:rsidRPr="00D37B03">
        <w:t xml:space="preserve">. </w:t>
      </w:r>
      <w:r w:rsidRPr="00D37B03">
        <w:rPr>
          <w:rStyle w:val="StyleUnderline"/>
        </w:rPr>
        <w:t>The</w:t>
      </w:r>
      <w:r w:rsidRPr="00D37B03">
        <w:t xml:space="preserve"> full-scale </w:t>
      </w:r>
      <w:r w:rsidRPr="00D37B03">
        <w:rPr>
          <w:rStyle w:val="Emphasis"/>
        </w:rPr>
        <w:t>invasion of Ukraine</w:t>
      </w:r>
      <w:r w:rsidRPr="00D37B03">
        <w:t xml:space="preserve"> in 2022 </w:t>
      </w:r>
      <w:r w:rsidRPr="00D37B03">
        <w:rPr>
          <w:rStyle w:val="StyleUnderline"/>
        </w:rPr>
        <w:t>prompted a limitation of activities involving the Russian Federation in the Arctic Council</w:t>
      </w:r>
      <w:r w:rsidRPr="00D37B03">
        <w:t xml:space="preserve">1 </w:t>
      </w:r>
      <w:r w:rsidRPr="00D37B03">
        <w:rPr>
          <w:rStyle w:val="StyleUnderline"/>
        </w:rPr>
        <w:t>and other circumpolar cooperative frameworks</w:t>
      </w:r>
      <w:r w:rsidRPr="00D37B03">
        <w:t xml:space="preserve">. </w:t>
      </w:r>
      <w:r w:rsidRPr="00D37B03">
        <w:rPr>
          <w:rStyle w:val="Emphasis"/>
        </w:rPr>
        <w:t>This institutional limbo</w:t>
      </w:r>
      <w:r w:rsidRPr="00D37B03">
        <w:t xml:space="preserve">2 </w:t>
      </w:r>
      <w:r w:rsidRPr="00D37B03">
        <w:rPr>
          <w:rStyle w:val="StyleUnderline"/>
        </w:rPr>
        <w:t>will</w:t>
      </w:r>
      <w:r w:rsidRPr="00D37B03">
        <w:t xml:space="preserve"> likely </w:t>
      </w:r>
      <w:r w:rsidRPr="00D37B03">
        <w:rPr>
          <w:rStyle w:val="Emphasis"/>
        </w:rPr>
        <w:t>persist</w:t>
      </w:r>
      <w:r w:rsidRPr="00D37B03">
        <w:t xml:space="preserve">. </w:t>
      </w:r>
      <w:r w:rsidRPr="00D37B03">
        <w:rPr>
          <w:rStyle w:val="Emphasis"/>
        </w:rPr>
        <w:t>Fragmented cooperation</w:t>
      </w:r>
      <w:r w:rsidRPr="00D37B03">
        <w:t xml:space="preserve"> </w:t>
      </w:r>
      <w:r w:rsidRPr="00D37B03">
        <w:rPr>
          <w:rStyle w:val="StyleUnderline"/>
        </w:rPr>
        <w:t xml:space="preserve">marks a </w:t>
      </w:r>
      <w:r w:rsidRPr="00D37B03">
        <w:rPr>
          <w:rStyle w:val="Emphasis"/>
        </w:rPr>
        <w:t>long step back</w:t>
      </w:r>
      <w:r w:rsidRPr="00D37B03">
        <w:rPr>
          <w:rStyle w:val="StyleUnderline"/>
        </w:rPr>
        <w:t xml:space="preserve"> from the spirit of the 2008 Ilulissat Declaration</w:t>
      </w:r>
      <w:r w:rsidRPr="00D37B03">
        <w:t>.3</w:t>
      </w:r>
    </w:p>
    <w:p w14:paraId="28375819" w14:textId="77777777" w:rsidR="00D37B03" w:rsidRPr="00D37B03" w:rsidRDefault="00D37B03" w:rsidP="00D37B03">
      <w:pPr>
        <w:rPr>
          <w:rStyle w:val="StyleUnderline"/>
        </w:rPr>
      </w:pPr>
      <w:r w:rsidRPr="00D37B03">
        <w:rPr>
          <w:rStyle w:val="StyleUnderline"/>
        </w:rPr>
        <w:t xml:space="preserve">The “High North, low tension” and “exceptional Arctic” mantras are </w:t>
      </w:r>
      <w:r w:rsidRPr="00D37B03">
        <w:rPr>
          <w:rStyle w:val="Emphasis"/>
        </w:rPr>
        <w:t>increasingly outdated</w:t>
      </w:r>
      <w:r w:rsidRPr="00D37B03">
        <w:t xml:space="preserve">. Since the 1987 Murmansk Initiative,4 the logic of “Arctic exceptionalism” relied on stakeholders focusing on cooperative governance. </w:t>
      </w:r>
      <w:r w:rsidRPr="00D37B03">
        <w:rPr>
          <w:rStyle w:val="StyleUnderline"/>
        </w:rPr>
        <w:t xml:space="preserve">Underlying drivers of insecurity, including adversarial and competitive geopolitical dynamics, </w:t>
      </w:r>
      <w:r w:rsidRPr="00D37B03">
        <w:rPr>
          <w:rStyle w:val="Emphasis"/>
        </w:rPr>
        <w:t>were always present</w:t>
      </w:r>
      <w:r w:rsidRPr="00D37B03">
        <w:rPr>
          <w:rStyle w:val="StyleUnderline"/>
        </w:rPr>
        <w:t xml:space="preserve">, if hidden. </w:t>
      </w:r>
    </w:p>
    <w:p w14:paraId="6E3B774B" w14:textId="77777777" w:rsidR="00D37B03" w:rsidRPr="00D37B03" w:rsidRDefault="00D37B03" w:rsidP="00D37B03">
      <w:r w:rsidRPr="00D37B03">
        <w:rPr>
          <w:rStyle w:val="StyleUnderline"/>
        </w:rPr>
        <w:t>Climate change adds complexity</w:t>
      </w:r>
      <w:r w:rsidRPr="00D37B03">
        <w:t xml:space="preserve">.5 On top of diminished ice coverage, submarine operations — from torpedo launches to hydro-acoustics — are challenged by changes in seawater quality and salinity.6 Boreal wildfires also require military assistance to aid overrun civilian responses. Most importantly, climate change means more physical access to the Arctic across all domains. As the civilian (e.g., commercial shipping, resource extraction, fishing, tourism) and military (e.g., standing forces and constabulary operations) presence increases in Arctic waters and skies, </w:t>
      </w:r>
      <w:r w:rsidRPr="00D37B03">
        <w:rPr>
          <w:rStyle w:val="StyleUnderline"/>
        </w:rPr>
        <w:t>more incidents and accidents will undeniably happen</w:t>
      </w:r>
      <w:r w:rsidRPr="00D37B03">
        <w:t xml:space="preserve"> — especially risks linked to environmental degradation due to environmental catastrophes and human-made disasters (especially radioactive waste management in Russia).7 Unfortunately, the most affected are likely to be local and Indigenous communities.8</w:t>
      </w:r>
    </w:p>
    <w:p w14:paraId="7A5C6BA2" w14:textId="77777777" w:rsidR="00D37B03" w:rsidRPr="00D37B03" w:rsidRDefault="00D37B03" w:rsidP="00D37B03">
      <w:r w:rsidRPr="00D37B03">
        <w:t xml:space="preserve">Russia began reinvesting in Arctic affairs in the mid-2000s.9 </w:t>
      </w:r>
      <w:r w:rsidRPr="00D37B03">
        <w:rPr>
          <w:rStyle w:val="StyleUnderline"/>
        </w:rPr>
        <w:t xml:space="preserve">The Kremlin </w:t>
      </w:r>
      <w:r w:rsidRPr="00D37B03">
        <w:rPr>
          <w:rStyle w:val="Emphasis"/>
        </w:rPr>
        <w:t>remains adamant</w:t>
      </w:r>
      <w:r w:rsidRPr="00D37B03">
        <w:rPr>
          <w:rStyle w:val="StyleUnderline"/>
        </w:rPr>
        <w:t xml:space="preserve"> in </w:t>
      </w:r>
      <w:r w:rsidRPr="00D37B03">
        <w:rPr>
          <w:rStyle w:val="Emphasis"/>
        </w:rPr>
        <w:t>asserting complete control</w:t>
      </w:r>
      <w:r w:rsidRPr="00D37B03">
        <w:rPr>
          <w:rStyle w:val="StyleUnderline"/>
        </w:rPr>
        <w:t xml:space="preserve"> over the Arctic</w:t>
      </w:r>
      <w:r w:rsidRPr="00D37B03">
        <w:t xml:space="preserve"> Zone of the Russian Federation (AZRF), </w:t>
      </w:r>
      <w:r w:rsidRPr="00D37B03">
        <w:rPr>
          <w:rStyle w:val="StyleUnderline"/>
        </w:rPr>
        <w:t>extending defense in depth through interdiction capabilities away from the Russian Arctic, and protecting perceived vital interests along the Northern Sea Route</w:t>
      </w:r>
      <w:r w:rsidRPr="00D37B03">
        <w:t xml:space="preserve"> (NSR). </w:t>
      </w:r>
      <w:r w:rsidRPr="00D37B03">
        <w:rPr>
          <w:rStyle w:val="Emphasis"/>
        </w:rPr>
        <w:t>Russia has been rapidly militarizing NSR approaches</w:t>
      </w:r>
      <w:r w:rsidRPr="00D37B03">
        <w:t>, especially across critical choke points,10 and modernizing local infrastructure.11</w:t>
      </w:r>
    </w:p>
    <w:p w14:paraId="469A1B90" w14:textId="77777777" w:rsidR="00D37B03" w:rsidRPr="00D37B03" w:rsidRDefault="00D37B03" w:rsidP="00D37B03">
      <w:pPr>
        <w:rPr>
          <w:rStyle w:val="StyleUnderline"/>
        </w:rPr>
      </w:pPr>
      <w:r w:rsidRPr="00D37B03">
        <w:t xml:space="preserve">Under the impact of climate change, more waters and coastlines in and close to the AZRF and the NSR are becoming accessible. In Moscow’s calculations, receding sea ice coverage means that the once “natural” border no longer offers sufficient protection. The Kremlin consequently fears that the US and NATO will soon increase surface, subsurface, and air deployments closer to the AZRF. </w:t>
      </w:r>
      <w:r w:rsidRPr="00D37B03">
        <w:rPr>
          <w:rStyle w:val="StyleUnderline"/>
        </w:rPr>
        <w:t xml:space="preserve">This situation is fraught with miscalculation and tactical errors that could </w:t>
      </w:r>
      <w:r w:rsidRPr="00D37B03">
        <w:rPr>
          <w:rStyle w:val="Emphasis"/>
        </w:rPr>
        <w:t>lead to dangerous escalation</w:t>
      </w:r>
      <w:r w:rsidRPr="00D37B03">
        <w:rPr>
          <w:rStyle w:val="StyleUnderline"/>
        </w:rPr>
        <w:t xml:space="preserve"> with global consequences.</w:t>
      </w:r>
    </w:p>
    <w:p w14:paraId="21204AF1" w14:textId="77777777" w:rsidR="00D37B03" w:rsidRPr="00D37B03" w:rsidRDefault="00D37B03" w:rsidP="00D37B03">
      <w:r w:rsidRPr="00D37B03">
        <w:rPr>
          <w:rStyle w:val="StyleUnderline"/>
        </w:rPr>
        <w:t xml:space="preserve">This fear has been </w:t>
      </w:r>
      <w:r w:rsidRPr="00D37B03">
        <w:rPr>
          <w:rStyle w:val="Emphasis"/>
        </w:rPr>
        <w:t>amplified by Sweden’s and Finland’s NATO accession</w:t>
      </w:r>
      <w:r w:rsidRPr="00D37B03">
        <w:t>, fueling a sense of encirclement12 and vulnerability.13 Ukrainian drone strikes on the Olenya air base,14 home to strategic aviation assets, in July 2024, raises the question of how potent Russia’s multilayered defense capabilities truly are.</w:t>
      </w:r>
    </w:p>
    <w:p w14:paraId="6EE7BB0B" w14:textId="77777777" w:rsidR="00D37B03" w:rsidRPr="00D37B03" w:rsidRDefault="00D37B03" w:rsidP="00D37B03">
      <w:pPr>
        <w:pStyle w:val="Heading3"/>
      </w:pPr>
      <w:r w:rsidRPr="00D37B03">
        <w:t>Artic Relations Low---1AR</w:t>
      </w:r>
    </w:p>
    <w:p w14:paraId="4AFF7760" w14:textId="77777777" w:rsidR="00D37B03" w:rsidRPr="00D37B03" w:rsidRDefault="00D37B03" w:rsidP="00D37B03">
      <w:pPr>
        <w:pStyle w:val="Heading4"/>
      </w:pPr>
      <w:r w:rsidRPr="00D37B03">
        <w:t>Russia is cooperating with China, not the U.S.</w:t>
      </w:r>
    </w:p>
    <w:p w14:paraId="45938ABF" w14:textId="77777777" w:rsidR="00D37B03" w:rsidRPr="00D37B03" w:rsidRDefault="00D37B03" w:rsidP="00D37B03">
      <w:r w:rsidRPr="00D37B03">
        <w:rPr>
          <w:rStyle w:val="Style13ptBold"/>
        </w:rPr>
        <w:t>Mehr 25</w:t>
      </w:r>
      <w:r w:rsidRPr="00D37B03">
        <w:t xml:space="preserve"> – Contributor at The Moscow Times.</w:t>
      </w:r>
    </w:p>
    <w:p w14:paraId="483E984E" w14:textId="77777777" w:rsidR="00D37B03" w:rsidRPr="00D37B03" w:rsidRDefault="00D37B03" w:rsidP="00D37B03">
      <w:r w:rsidRPr="00D37B03">
        <w:t>Avesta Afshari Mehr, “Strategic Alliance or Uneasy Tango for Russia and China in the Arctic?,” The Moscow Times, 02-11-2025, https://www.themoscowtimes.com/2025/02/11/strategic-alliance-or-uneasy-tango-for-russia-and-china-in-the-arctic-a87946</w:t>
      </w:r>
    </w:p>
    <w:p w14:paraId="2465B6CA" w14:textId="77777777" w:rsidR="00D37B03" w:rsidRPr="00D37B03" w:rsidRDefault="00D37B03" w:rsidP="00D37B03">
      <w:pPr>
        <w:rPr>
          <w:rStyle w:val="StyleUnderline"/>
        </w:rPr>
      </w:pPr>
      <w:r w:rsidRPr="00D37B03">
        <w:rPr>
          <w:rStyle w:val="StyleUnderline"/>
        </w:rPr>
        <w:t>The Arctic</w:t>
      </w:r>
      <w:r w:rsidRPr="00D37B03">
        <w:t xml:space="preserve">, rich in untapped energy reserves and offering shorter global shipping routes, </w:t>
      </w:r>
      <w:r w:rsidRPr="00D37B03">
        <w:rPr>
          <w:rStyle w:val="StyleUnderline"/>
        </w:rPr>
        <w:t xml:space="preserve">is becoming a </w:t>
      </w:r>
      <w:r w:rsidRPr="00D37B03">
        <w:rPr>
          <w:rStyle w:val="Emphasis"/>
        </w:rPr>
        <w:t>key theater of great power competition</w:t>
      </w:r>
      <w:r w:rsidRPr="00D37B03">
        <w:t xml:space="preserve">. </w:t>
      </w:r>
      <w:r w:rsidRPr="00D37B03">
        <w:rPr>
          <w:rStyle w:val="StyleUnderline"/>
        </w:rPr>
        <w:t>Russia</w:t>
      </w:r>
      <w:r w:rsidRPr="00D37B03">
        <w:t xml:space="preserve">, long the dominant player in the region, </w:t>
      </w:r>
      <w:r w:rsidRPr="00D37B03">
        <w:rPr>
          <w:rStyle w:val="StyleUnderline"/>
        </w:rPr>
        <w:t xml:space="preserve">finds itself </w:t>
      </w:r>
      <w:r w:rsidRPr="00D37B03">
        <w:rPr>
          <w:rStyle w:val="Emphasis"/>
        </w:rPr>
        <w:t>increasingly isolated from the West</w:t>
      </w:r>
      <w:r w:rsidRPr="00D37B03">
        <w:rPr>
          <w:rStyle w:val="StyleUnderline"/>
        </w:rPr>
        <w:t xml:space="preserve"> due to </w:t>
      </w:r>
      <w:r w:rsidRPr="00D37B03">
        <w:rPr>
          <w:rStyle w:val="Emphasis"/>
        </w:rPr>
        <w:t>sanctions</w:t>
      </w:r>
      <w:r w:rsidRPr="00D37B03">
        <w:t xml:space="preserve"> </w:t>
      </w:r>
      <w:r w:rsidRPr="00D37B03">
        <w:rPr>
          <w:rStyle w:val="StyleUnderline"/>
        </w:rPr>
        <w:t>imposed after its invasion of Ukraine</w:t>
      </w:r>
      <w:r w:rsidRPr="00D37B03">
        <w:t xml:space="preserve">. </w:t>
      </w:r>
      <w:r w:rsidRPr="00D37B03">
        <w:rPr>
          <w:rStyle w:val="StyleUnderline"/>
        </w:rPr>
        <w:t>Now China enters — eager to expand its influence in the Arctic and willing to leverage Moscow’s economic vulnerabilities.</w:t>
      </w:r>
    </w:p>
    <w:p w14:paraId="6D221DAD" w14:textId="77777777" w:rsidR="00D37B03" w:rsidRPr="00D37B03" w:rsidRDefault="00D37B03" w:rsidP="00D37B03">
      <w:r w:rsidRPr="00D37B03">
        <w:t xml:space="preserve">On the surface, </w:t>
      </w:r>
      <w:r w:rsidRPr="00D37B03">
        <w:rPr>
          <w:rStyle w:val="StyleUnderline"/>
        </w:rPr>
        <w:t xml:space="preserve">Russia and China appear to be </w:t>
      </w:r>
      <w:r w:rsidRPr="00D37B03">
        <w:rPr>
          <w:rStyle w:val="Emphasis"/>
        </w:rPr>
        <w:t>forging</w:t>
      </w:r>
      <w:r w:rsidRPr="00D37B03">
        <w:rPr>
          <w:rStyle w:val="StyleUnderline"/>
        </w:rPr>
        <w:t xml:space="preserve"> and </w:t>
      </w:r>
      <w:r w:rsidRPr="00D37B03">
        <w:rPr>
          <w:rStyle w:val="Emphasis"/>
        </w:rPr>
        <w:t>deepening an Arctic alliance</w:t>
      </w:r>
      <w:r w:rsidRPr="00D37B03">
        <w:t xml:space="preserve">. </w:t>
      </w:r>
      <w:r w:rsidRPr="00D37B03">
        <w:rPr>
          <w:rStyle w:val="StyleUnderline"/>
        </w:rPr>
        <w:t>China is investing in Russian energy projects, collaborating on infrastructure along the Northern Sea Route</w:t>
      </w:r>
      <w:r w:rsidRPr="00D37B03">
        <w:t xml:space="preserve"> (NSR) </w:t>
      </w:r>
      <w:r w:rsidRPr="00D37B03">
        <w:rPr>
          <w:rStyle w:val="StyleUnderline"/>
        </w:rPr>
        <w:t>and advocating for a greater role in Arctic governance</w:t>
      </w:r>
      <w:r w:rsidRPr="00D37B03">
        <w:t xml:space="preserve">. </w:t>
      </w:r>
    </w:p>
    <w:p w14:paraId="50D95BD3" w14:textId="77777777" w:rsidR="00D37B03" w:rsidRPr="00D37B03" w:rsidRDefault="00D37B03" w:rsidP="00D37B03">
      <w:r w:rsidRPr="00D37B03">
        <w:t>But is Beijing a true partner, or merely exploiting Russia’s weakened position? As the Arctic opens up, is Moscow still the master of its icy domain, or is it unwittingly handing Beijing the keys to the north?</w:t>
      </w:r>
    </w:p>
    <w:p w14:paraId="3DA48FBC" w14:textId="77777777" w:rsidR="00D37B03" w:rsidRPr="00D37B03" w:rsidRDefault="00D37B03" w:rsidP="00D37B03">
      <w:r w:rsidRPr="00D37B03">
        <w:rPr>
          <w:rStyle w:val="StyleUnderline"/>
        </w:rPr>
        <w:t>China has long sought to expand its presence in the Arctic</w:t>
      </w:r>
      <w:r w:rsidRPr="00D37B03">
        <w:t>, despite not being an Arctic state. In 2018, Beijing declared itself a “near-Arctic state” and unveiled its policy toward the region, emphasizing scientific research and economic development. But its true ambitions lie in securing energy resources, trade routes, and strategic leverage in Arctic governance.</w:t>
      </w:r>
    </w:p>
    <w:p w14:paraId="6D2AF038" w14:textId="77777777" w:rsidR="00D37B03" w:rsidRPr="00D37B03" w:rsidRDefault="00D37B03" w:rsidP="00D37B03">
      <w:r w:rsidRPr="00D37B03">
        <w:rPr>
          <w:rStyle w:val="Emphasis"/>
        </w:rPr>
        <w:t>Western sanctions</w:t>
      </w:r>
      <w:r w:rsidRPr="00D37B03">
        <w:rPr>
          <w:rStyle w:val="StyleUnderline"/>
        </w:rPr>
        <w:t xml:space="preserve"> have </w:t>
      </w:r>
      <w:r w:rsidRPr="00D37B03">
        <w:rPr>
          <w:rStyle w:val="Emphasis"/>
        </w:rPr>
        <w:t>given China the perfect opening</w:t>
      </w:r>
      <w:r w:rsidRPr="00D37B03">
        <w:t xml:space="preserve">. </w:t>
      </w:r>
      <w:r w:rsidRPr="00D37B03">
        <w:rPr>
          <w:rStyle w:val="StyleUnderline"/>
        </w:rPr>
        <w:t xml:space="preserve">With European and American firms </w:t>
      </w:r>
      <w:r w:rsidRPr="00D37B03">
        <w:rPr>
          <w:rStyle w:val="Emphasis"/>
        </w:rPr>
        <w:t>forced to withdraw from Russian Arctic projects</w:t>
      </w:r>
      <w:r w:rsidRPr="00D37B03">
        <w:rPr>
          <w:rStyle w:val="StyleUnderline"/>
        </w:rPr>
        <w:t xml:space="preserve">, Chinese state-owned enterprises have </w:t>
      </w:r>
      <w:r w:rsidRPr="00D37B03">
        <w:rPr>
          <w:rStyle w:val="Emphasis"/>
        </w:rPr>
        <w:t>stepped in to fill the gap</w:t>
      </w:r>
      <w:r w:rsidRPr="00D37B03">
        <w:t xml:space="preserve">. </w:t>
      </w:r>
      <w:r w:rsidRPr="00D37B03">
        <w:rPr>
          <w:rStyle w:val="StyleUnderline"/>
        </w:rPr>
        <w:t>Beijing has</w:t>
      </w:r>
      <w:r w:rsidRPr="00D37B03">
        <w:t xml:space="preserve"> covertly </w:t>
      </w:r>
      <w:r w:rsidRPr="00D37B03">
        <w:rPr>
          <w:rStyle w:val="StyleUnderline"/>
        </w:rPr>
        <w:t>continued support for Russia’s Arctic LNG 2 project</w:t>
      </w:r>
      <w:r w:rsidRPr="00D37B03">
        <w:t xml:space="preserve">, despite Western attempts to block funding. </w:t>
      </w:r>
      <w:r w:rsidRPr="00D37B03">
        <w:rPr>
          <w:rStyle w:val="StyleUnderline"/>
        </w:rPr>
        <w:t>This not only secures China’s access to vital energy supplies but also strengthens its foothold in the Arctic economy</w:t>
      </w:r>
      <w:r w:rsidRPr="00D37B03">
        <w:t>, making it an indispensable partner to Moscow.</w:t>
      </w:r>
    </w:p>
    <w:p w14:paraId="234E74C7" w14:textId="77777777" w:rsidR="00D37B03" w:rsidRPr="00D37B03" w:rsidRDefault="00D37B03" w:rsidP="00D37B03">
      <w:pPr>
        <w:rPr>
          <w:rStyle w:val="StyleUnderline"/>
        </w:rPr>
      </w:pPr>
      <w:r w:rsidRPr="00D37B03">
        <w:t xml:space="preserve">China’s investments in Russian infrastructure, ports, and icebreaker technology also point to a long-term strategy of Arctic entrenchment. </w:t>
      </w:r>
      <w:r w:rsidRPr="00D37B03">
        <w:rPr>
          <w:rStyle w:val="StyleUnderline"/>
        </w:rPr>
        <w:t>The question is how much control is Russia actually ceding in exchange for Chinese support?</w:t>
      </w:r>
    </w:p>
    <w:p w14:paraId="13E2C771" w14:textId="77777777" w:rsidR="00D37B03" w:rsidRPr="00D37B03" w:rsidRDefault="00D37B03" w:rsidP="00D37B03">
      <w:r w:rsidRPr="00D37B03">
        <w:t xml:space="preserve">The NSR, running along Russia’s northern coast, is central to both nations’ Arctic strategy. By offering a shortcut between Europe and Asia, </w:t>
      </w:r>
      <w:r w:rsidRPr="00D37B03">
        <w:rPr>
          <w:rStyle w:val="StyleUnderline"/>
        </w:rPr>
        <w:t>the NSR challenges traditional routes like the Suez Canal.</w:t>
      </w:r>
      <w:r w:rsidRPr="00D37B03">
        <w:t xml:space="preserve"> Russia has long sought to develop it as a major shipping corridor, but evidently lacks the capital and infrastructure to do so alone. </w:t>
      </w:r>
      <w:r w:rsidRPr="00D37B03">
        <w:rPr>
          <w:rStyle w:val="StyleUnderline"/>
        </w:rPr>
        <w:t>China, with its vast financial resources and Belt and Road Initiative has eagerly stepped in.</w:t>
      </w:r>
    </w:p>
    <w:p w14:paraId="7E0A0906" w14:textId="77777777" w:rsidR="00D37B03" w:rsidRPr="00D37B03" w:rsidRDefault="00D37B03" w:rsidP="00D37B03">
      <w:r w:rsidRPr="00D37B03">
        <w:rPr>
          <w:rStyle w:val="StyleUnderline"/>
        </w:rPr>
        <w:t>Beijing is heavily involved in NSR projects</w:t>
      </w:r>
      <w:r w:rsidRPr="00D37B03">
        <w:t xml:space="preserve">, from financing Russian icebreakers to investing in Arctic ports. In theory, this cooperation is mutually beneficial: Russia would gain much-needed investment while China secures a faster trade route. </w:t>
      </w:r>
      <w:r w:rsidRPr="00D37B03">
        <w:rPr>
          <w:rStyle w:val="StyleUnderline"/>
        </w:rPr>
        <w:t>However, the balance of power in this partnership is shifting in China’s favour. As Chinese shipping firms gain greater influence over the NSR, Russia risks becoming a mere enforcer rather than a true stakeholder.</w:t>
      </w:r>
    </w:p>
    <w:p w14:paraId="62091640" w14:textId="77777777" w:rsidR="00D37B03" w:rsidRPr="00D37B03" w:rsidRDefault="00D37B03" w:rsidP="00D37B03"/>
    <w:p w14:paraId="11A784D2" w14:textId="77777777" w:rsidR="00D37B03" w:rsidRPr="00D37B03" w:rsidRDefault="00D37B03" w:rsidP="00D37B03">
      <w:pPr>
        <w:pStyle w:val="Heading4"/>
      </w:pPr>
      <w:r w:rsidRPr="00D37B03">
        <w:t>Direct U.S.-Russia cooperation is doomed because of Ukraine, but non-state actors solve.</w:t>
      </w:r>
    </w:p>
    <w:p w14:paraId="629F3185" w14:textId="77777777" w:rsidR="00D37B03" w:rsidRPr="00D37B03" w:rsidRDefault="00D37B03" w:rsidP="00D37B03">
      <w:r w:rsidRPr="00D37B03">
        <w:rPr>
          <w:rStyle w:val="Style13ptBold"/>
        </w:rPr>
        <w:t>Devyatkin 23</w:t>
      </w:r>
      <w:r w:rsidRPr="00D37B03">
        <w:t xml:space="preserve"> – Senior Associate at the Arctic Institute, Lecturer and PhD Fellow at the Higher School of Economics.</w:t>
      </w:r>
    </w:p>
    <w:p w14:paraId="103BB53A" w14:textId="77777777" w:rsidR="00D37B03" w:rsidRPr="00D37B03" w:rsidRDefault="00D37B03" w:rsidP="00D37B03">
      <w:r w:rsidRPr="00D37B03">
        <w:t>Pavel Devyatkin, “Can Arctic Cooperation be Restored?,” The Arctic Institute, 03-28-2023, https://www.thearcticinstitute.org/can-arctic-cooperation-restored/</w:t>
      </w:r>
    </w:p>
    <w:p w14:paraId="5DA439DA" w14:textId="77777777" w:rsidR="00D37B03" w:rsidRPr="00D37B03" w:rsidRDefault="00D37B03" w:rsidP="00D37B03">
      <w:r w:rsidRPr="00D37B03">
        <w:t xml:space="preserve">Despite the </w:t>
      </w:r>
      <w:r w:rsidRPr="00D37B03">
        <w:rPr>
          <w:rStyle w:val="Emphasis"/>
        </w:rPr>
        <w:t>breakdown of relations</w:t>
      </w:r>
      <w:r w:rsidRPr="00D37B03">
        <w:t xml:space="preserve"> </w:t>
      </w:r>
      <w:r w:rsidRPr="00D37B03">
        <w:rPr>
          <w:rStyle w:val="StyleUnderline"/>
        </w:rPr>
        <w:t xml:space="preserve">between </w:t>
      </w:r>
      <w:r w:rsidRPr="00D37B03">
        <w:rPr>
          <w:rStyle w:val="Emphasis"/>
        </w:rPr>
        <w:t>Russia</w:t>
      </w:r>
      <w:r w:rsidRPr="00D37B03">
        <w:rPr>
          <w:rStyle w:val="StyleUnderline"/>
        </w:rPr>
        <w:t xml:space="preserve"> and the seven </w:t>
      </w:r>
      <w:r w:rsidRPr="00D37B03">
        <w:rPr>
          <w:rStyle w:val="Emphasis"/>
        </w:rPr>
        <w:t>other Arctic states</w:t>
      </w:r>
      <w:r w:rsidRPr="00D37B03">
        <w:t xml:space="preserve">, </w:t>
      </w:r>
      <w:r w:rsidRPr="00D37B03">
        <w:rPr>
          <w:rStyle w:val="StyleUnderline"/>
        </w:rPr>
        <w:t xml:space="preserve">there is </w:t>
      </w:r>
      <w:r w:rsidRPr="00D37B03">
        <w:rPr>
          <w:rStyle w:val="Emphasis"/>
        </w:rPr>
        <w:t>still limited room to restore cooperation today</w:t>
      </w:r>
      <w:r w:rsidRPr="00D37B03">
        <w:t xml:space="preserve"> – primarily </w:t>
      </w:r>
      <w:r w:rsidRPr="00D37B03">
        <w:rPr>
          <w:rStyle w:val="Emphasis"/>
        </w:rPr>
        <w:t>between non-state actors</w:t>
      </w:r>
      <w:r w:rsidRPr="00D37B03">
        <w:t>. As the Arctic faces a climate emergency that threatens the whole world, cooperation in research to understand the dramatic changes unfolding in the region, in environmental protection, and in joint climate change adaptation and mitigation efforts remain imperative for all involved.</w:t>
      </w:r>
    </w:p>
    <w:p w14:paraId="004C3A7D" w14:textId="77777777" w:rsidR="00D37B03" w:rsidRPr="00D37B03" w:rsidRDefault="00D37B03" w:rsidP="00D37B03">
      <w:r w:rsidRPr="00D37B03">
        <w:t xml:space="preserve">In the context of the pause of the Arctic Council (AC), </w:t>
      </w:r>
      <w:r w:rsidRPr="00D37B03">
        <w:rPr>
          <w:rStyle w:val="StyleUnderline"/>
        </w:rPr>
        <w:t xml:space="preserve">cooperation between non-state actors may be the </w:t>
      </w:r>
      <w:r w:rsidRPr="00D37B03">
        <w:rPr>
          <w:rStyle w:val="Emphasis"/>
        </w:rPr>
        <w:t>most important form of cooperation</w:t>
      </w:r>
      <w:r w:rsidRPr="00D37B03">
        <w:rPr>
          <w:rStyle w:val="StyleUnderline"/>
        </w:rPr>
        <w:t xml:space="preserve"> now</w:t>
      </w:r>
      <w:r w:rsidRPr="00D37B03">
        <w:t xml:space="preserve">. Science and citizen diplomacy remain important. </w:t>
      </w:r>
      <w:r w:rsidRPr="00D37B03">
        <w:rPr>
          <w:rStyle w:val="Emphasis"/>
        </w:rPr>
        <w:t>Researchers</w:t>
      </w:r>
      <w:r w:rsidRPr="00D37B03">
        <w:rPr>
          <w:rStyle w:val="StyleUnderline"/>
        </w:rPr>
        <w:t xml:space="preserve">, </w:t>
      </w:r>
      <w:r w:rsidRPr="00D37B03">
        <w:rPr>
          <w:rStyle w:val="Emphasis"/>
        </w:rPr>
        <w:t>Indigenous peoples</w:t>
      </w:r>
      <w:r w:rsidRPr="00D37B03">
        <w:rPr>
          <w:rStyle w:val="StyleUnderline"/>
        </w:rPr>
        <w:t xml:space="preserve">, </w:t>
      </w:r>
      <w:r w:rsidRPr="00D37B03">
        <w:rPr>
          <w:rStyle w:val="Emphasis"/>
        </w:rPr>
        <w:t>non-governmental organizations</w:t>
      </w:r>
      <w:r w:rsidRPr="00D37B03">
        <w:rPr>
          <w:rStyle w:val="StyleUnderline"/>
        </w:rPr>
        <w:t xml:space="preserve">, and </w:t>
      </w:r>
      <w:r w:rsidRPr="00D37B03">
        <w:rPr>
          <w:rStyle w:val="Emphasis"/>
        </w:rPr>
        <w:t>civil societies</w:t>
      </w:r>
      <w:r w:rsidRPr="00D37B03">
        <w:rPr>
          <w:rStyle w:val="StyleUnderline"/>
        </w:rPr>
        <w:t xml:space="preserve"> may be able to </w:t>
      </w:r>
      <w:r w:rsidRPr="00D37B03">
        <w:rPr>
          <w:rStyle w:val="Emphasis"/>
        </w:rPr>
        <w:t>influence states</w:t>
      </w:r>
      <w:r w:rsidRPr="00D37B03">
        <w:rPr>
          <w:rStyle w:val="StyleUnderline"/>
        </w:rPr>
        <w:t xml:space="preserve"> to </w:t>
      </w:r>
      <w:r w:rsidRPr="00D37B03">
        <w:rPr>
          <w:rStyle w:val="Emphasis"/>
        </w:rPr>
        <w:t>reignite intergovernmental cooperation</w:t>
      </w:r>
      <w:r w:rsidRPr="00D37B03">
        <w:t xml:space="preserve"> </w:t>
      </w:r>
      <w:r w:rsidRPr="00D37B03">
        <w:rPr>
          <w:rStyle w:val="StyleUnderline"/>
        </w:rPr>
        <w:t>as such non-state actors and non-aligned states pressured the superpowers during the Cold War to converge on issues of common interest</w:t>
      </w:r>
      <w:r w:rsidRPr="00D37B03">
        <w:t xml:space="preserve"> – especially around climate change and environmental protection. The Cold War holds many lessons for the contemporary situation and thinking about restoring cooperation in the midst of steep political tensions.</w:t>
      </w:r>
    </w:p>
    <w:p w14:paraId="076C7C2B" w14:textId="77777777" w:rsidR="00D37B03" w:rsidRPr="00D37B03" w:rsidRDefault="00D37B03" w:rsidP="00D37B03">
      <w:r w:rsidRPr="00D37B03">
        <w:t>The freezing of state-to-state cooperation: Russian reactions</w:t>
      </w:r>
    </w:p>
    <w:p w14:paraId="67E43E49" w14:textId="77777777" w:rsidR="00D37B03" w:rsidRPr="00D37B03" w:rsidRDefault="00D37B03" w:rsidP="00D37B03">
      <w:r w:rsidRPr="00D37B03">
        <w:rPr>
          <w:rStyle w:val="StyleUnderline"/>
        </w:rPr>
        <w:t xml:space="preserve">We are witnessing a </w:t>
      </w:r>
      <w:r w:rsidRPr="00D37B03">
        <w:rPr>
          <w:rStyle w:val="Emphasis"/>
        </w:rPr>
        <w:t>severing of state-to-state cooperation</w:t>
      </w:r>
      <w:r w:rsidRPr="00D37B03">
        <w:rPr>
          <w:rStyle w:val="StyleUnderline"/>
        </w:rPr>
        <w:t xml:space="preserve"> after </w:t>
      </w:r>
      <w:r w:rsidRPr="00D37B03">
        <w:rPr>
          <w:rStyle w:val="Emphasis"/>
        </w:rPr>
        <w:t>Russia’s military actions in Ukraine</w:t>
      </w:r>
      <w:r w:rsidRPr="00D37B03">
        <w:t>. Right up until February 24, 2022, there was effective interstate circumpolar cooperation across various institutions and frameworks. Even just the day before, on February 23, 2022, Russia’s ambassador to Norway read an opening speech written by Russian Foreign Minister Sergey Lavrov at the Kirkenes Conference in the Norwegian Arctic. The speech mentioned “mutual assistance and good-neighborly relations” in the Arctic and complimented the Kirkenes conference as a setting for “constructive and depoliticized discussion of the pressing issues of international cooperation.”1)</w:t>
      </w:r>
    </w:p>
    <w:p w14:paraId="3A36555F" w14:textId="77777777" w:rsidR="00D37B03" w:rsidRPr="00D37B03" w:rsidRDefault="00D37B03" w:rsidP="00D37B03">
      <w:r w:rsidRPr="00D37B03">
        <w:t xml:space="preserve">From my experience as an American scholar based in Russia during this volatile period, I believe most Russian decision makers would still be supportive of Arctic cooperation, but </w:t>
      </w:r>
      <w:r w:rsidRPr="00D37B03">
        <w:rPr>
          <w:rStyle w:val="StyleUnderline"/>
        </w:rPr>
        <w:t xml:space="preserve">government-level cooperation, such as collaboration between state funded scientists, </w:t>
      </w:r>
      <w:r w:rsidRPr="00D37B03">
        <w:rPr>
          <w:rStyle w:val="Emphasis"/>
        </w:rPr>
        <w:t>more difficult than ever</w:t>
      </w:r>
      <w:r w:rsidRPr="00D37B03">
        <w:rPr>
          <w:rStyle w:val="StyleUnderline"/>
        </w:rPr>
        <w:t xml:space="preserve"> is.</w:t>
      </w:r>
      <w:r w:rsidRPr="00D37B03">
        <w:t xml:space="preserve"> Some </w:t>
      </w:r>
      <w:r w:rsidRPr="00D37B03">
        <w:rPr>
          <w:rStyle w:val="StyleUnderline"/>
        </w:rPr>
        <w:t xml:space="preserve">Russian decision makers are </w:t>
      </w:r>
      <w:r w:rsidRPr="00D37B03">
        <w:rPr>
          <w:rStyle w:val="Emphasis"/>
        </w:rPr>
        <w:t>wholly pessimistic</w:t>
      </w:r>
      <w:r w:rsidRPr="00D37B03">
        <w:rPr>
          <w:rStyle w:val="StyleUnderline"/>
        </w:rPr>
        <w:t xml:space="preserve"> about the return of cooperation</w:t>
      </w:r>
      <w:r w:rsidRPr="00D37B03">
        <w:t>. Alexey Drobinin, director of the Russian Ministry of Foreign Affairs’ (MFA) policy planning department, said, “</w:t>
      </w:r>
      <w:r w:rsidRPr="00D37B03">
        <w:rPr>
          <w:rStyle w:val="StyleUnderline"/>
        </w:rPr>
        <w:t xml:space="preserve">The period of constructive cooperation between Russia and Western countries is </w:t>
      </w:r>
      <w:r w:rsidRPr="00D37B03">
        <w:rPr>
          <w:rStyle w:val="Emphasis"/>
        </w:rPr>
        <w:t>gone for good</w:t>
      </w:r>
      <w:r w:rsidRPr="00D37B03">
        <w:rPr>
          <w:rStyle w:val="StyleUnderline"/>
        </w:rPr>
        <w:t xml:space="preserve">, </w:t>
      </w:r>
      <w:r w:rsidRPr="00D37B03">
        <w:rPr>
          <w:rStyle w:val="Emphasis"/>
        </w:rPr>
        <w:t>regardless of the outcome</w:t>
      </w:r>
      <w:r w:rsidRPr="00D37B03">
        <w:rPr>
          <w:rStyle w:val="StyleUnderline"/>
        </w:rPr>
        <w:t xml:space="preserve"> of Russia’s special operation in Ukraine</w:t>
      </w:r>
      <w:r w:rsidRPr="00D37B03">
        <w:t>.”2</w:t>
      </w:r>
    </w:p>
    <w:p w14:paraId="5175E66B" w14:textId="77777777" w:rsidR="00D37B03" w:rsidRPr="00D37B03" w:rsidRDefault="00D37B03" w:rsidP="00D37B03"/>
    <w:p w14:paraId="33156699" w14:textId="77777777" w:rsidR="00D37B03" w:rsidRPr="00D37B03" w:rsidRDefault="00D37B03" w:rsidP="00D37B03">
      <w:pPr>
        <w:pStyle w:val="Heading4"/>
      </w:pPr>
      <w:r w:rsidRPr="00D37B03">
        <w:t>This trend has been structurally true for a long time.</w:t>
      </w:r>
    </w:p>
    <w:p w14:paraId="570DB93F" w14:textId="77777777" w:rsidR="00D37B03" w:rsidRPr="00D37B03" w:rsidRDefault="00D37B03" w:rsidP="00D37B03">
      <w:r w:rsidRPr="00D37B03">
        <w:rPr>
          <w:rStyle w:val="Style13ptBold"/>
        </w:rPr>
        <w:t>Roberts 24</w:t>
      </w:r>
      <w:r w:rsidRPr="00D37B03">
        <w:t xml:space="preserve"> – Professor of Political Science at Mount Royal University, PhD in Political Science from the University of Calgary.</w:t>
      </w:r>
    </w:p>
    <w:p w14:paraId="44889288" w14:textId="77777777" w:rsidR="00D37B03" w:rsidRPr="00D37B03" w:rsidRDefault="00D37B03" w:rsidP="00D37B03">
      <w:r w:rsidRPr="00D37B03">
        <w:t>Kari Roberts, “Past Need Not Be Prologue: Applying the Lessons of History to NATO-Russia Relations in the Arctic,” The Arctic Institute, 11-19-2024, https://www.thearcticinstitute.org/past-need-not-prologue-applying-lessons-history-nato-russia-relations-arctic/</w:t>
      </w:r>
    </w:p>
    <w:p w14:paraId="466A53C8" w14:textId="77777777" w:rsidR="00D37B03" w:rsidRPr="00D37B03" w:rsidRDefault="00D37B03" w:rsidP="00D37B03">
      <w:r w:rsidRPr="00D37B03">
        <w:t xml:space="preserve">NATO is not responsible for the war in Ukraine, nor should its expansion be used to legitimize Russia’s unprovoked and reprehensible war against its sovereign neighbor. That being said, </w:t>
      </w:r>
      <w:r w:rsidRPr="00D37B03">
        <w:rPr>
          <w:rStyle w:val="StyleUnderline"/>
        </w:rPr>
        <w:t>NATO expansion has</w:t>
      </w:r>
      <w:r w:rsidRPr="00D37B03">
        <w:t xml:space="preserve"> also </w:t>
      </w:r>
      <w:r w:rsidRPr="00D37B03">
        <w:rPr>
          <w:rStyle w:val="Emphasis"/>
        </w:rPr>
        <w:t>contributed to the decline</w:t>
      </w:r>
      <w:r w:rsidRPr="00D37B03">
        <w:rPr>
          <w:rStyle w:val="StyleUnderline"/>
        </w:rPr>
        <w:t xml:space="preserve"> in Russia-West relations</w:t>
      </w:r>
      <w:r w:rsidRPr="00D37B03">
        <w:t xml:space="preserve"> since 1989. </w:t>
      </w:r>
      <w:r w:rsidRPr="00D37B03">
        <w:rPr>
          <w:rStyle w:val="StyleUnderline"/>
        </w:rPr>
        <w:t xml:space="preserve">Until we are prepared to confront this reality in the West, we risk </w:t>
      </w:r>
      <w:r w:rsidRPr="00D37B03">
        <w:rPr>
          <w:rStyle w:val="Emphasis"/>
        </w:rPr>
        <w:t>repeating the past. Adversarial relations</w:t>
      </w:r>
      <w:r w:rsidRPr="00D37B03">
        <w:t xml:space="preserve"> </w:t>
      </w:r>
      <w:r w:rsidRPr="00D37B03">
        <w:rPr>
          <w:rStyle w:val="StyleUnderline"/>
        </w:rPr>
        <w:t xml:space="preserve">have elevated the threat environment in the Arctic, with both NATO and Russia </w:t>
      </w:r>
      <w:r w:rsidRPr="00D37B03">
        <w:rPr>
          <w:rStyle w:val="Emphasis"/>
        </w:rPr>
        <w:t>perceiving each other as potential aggressors</w:t>
      </w:r>
      <w:r w:rsidRPr="00D37B03">
        <w:t xml:space="preserve">. With all Arctic nations (apart from Russia) now belonging to NATO (the Arctic Seven), </w:t>
      </w:r>
      <w:r w:rsidRPr="00D37B03">
        <w:rPr>
          <w:rStyle w:val="StyleUnderline"/>
        </w:rPr>
        <w:t>the Alliance features prominently in Russian framing of the Arctic as a potential threat to its energy and sovereignty interests there</w:t>
      </w:r>
      <w:r w:rsidRPr="00D37B03">
        <w:t xml:space="preserve">. </w:t>
      </w:r>
      <w:r w:rsidRPr="00D37B03">
        <w:rPr>
          <w:rStyle w:val="StyleUnderline"/>
        </w:rPr>
        <w:t xml:space="preserve">Since the end of the Cold War the Arctic was a region of cooperation, but is </w:t>
      </w:r>
      <w:r w:rsidRPr="00D37B03">
        <w:rPr>
          <w:rStyle w:val="Emphasis"/>
        </w:rPr>
        <w:t>now facing adversity</w:t>
      </w:r>
      <w:r w:rsidRPr="00D37B03">
        <w:t xml:space="preserve">, </w:t>
      </w:r>
      <w:r w:rsidRPr="00D37B03">
        <w:rPr>
          <w:rStyle w:val="Emphasis"/>
        </w:rPr>
        <w:t>driven by Russia’s war in Ukraine</w:t>
      </w:r>
      <w:r w:rsidRPr="00D37B03">
        <w:t xml:space="preserve"> </w:t>
      </w:r>
      <w:r w:rsidRPr="00D37B03">
        <w:rPr>
          <w:rStyle w:val="StyleUnderline"/>
        </w:rPr>
        <w:t xml:space="preserve">and the </w:t>
      </w:r>
      <w:r w:rsidRPr="00D37B03">
        <w:rPr>
          <w:rStyle w:val="Emphasis"/>
        </w:rPr>
        <w:t>state of NATO-Russia relations</w:t>
      </w:r>
      <w:r w:rsidRPr="00D37B03">
        <w:rPr>
          <w:rStyle w:val="StyleUnderline"/>
        </w:rPr>
        <w:t>.</w:t>
      </w:r>
      <w:r w:rsidRPr="00D37B03">
        <w:t xml:space="preserve"> As war ravages Europe, and Russia is once again considered an adversary – or by some accounts an enemy – it is important to understand how this influences its approach to the Arctic.</w:t>
      </w:r>
    </w:p>
    <w:p w14:paraId="781CFA77" w14:textId="77777777" w:rsidR="00D37B03" w:rsidRPr="00D37B03" w:rsidRDefault="00D37B03" w:rsidP="00D37B03">
      <w:r w:rsidRPr="00D37B03">
        <w:rPr>
          <w:rStyle w:val="StyleUnderline"/>
        </w:rPr>
        <w:t xml:space="preserve">Western nations </w:t>
      </w:r>
      <w:r w:rsidRPr="00D37B03">
        <w:rPr>
          <w:rStyle w:val="Emphasis"/>
        </w:rPr>
        <w:t>failed after the Cold War</w:t>
      </w:r>
      <w:r w:rsidRPr="00D37B03">
        <w:rPr>
          <w:rStyle w:val="StyleUnderline"/>
        </w:rPr>
        <w:t xml:space="preserve"> to find a path toward normalizing relations with Russia</w:t>
      </w:r>
      <w:r w:rsidRPr="00D37B03">
        <w:t xml:space="preserve">,1) arguably to our detriment, </w:t>
      </w:r>
      <w:r w:rsidRPr="00D37B03">
        <w:rPr>
          <w:rStyle w:val="StyleUnderline"/>
        </w:rPr>
        <w:t xml:space="preserve">and we risk </w:t>
      </w:r>
      <w:r w:rsidRPr="00D37B03">
        <w:rPr>
          <w:rStyle w:val="Emphasis"/>
        </w:rPr>
        <w:t>continuing to make the same mistakes</w:t>
      </w:r>
      <w:r w:rsidRPr="00D37B03">
        <w:t xml:space="preserve"> </w:t>
      </w:r>
      <w:r w:rsidRPr="00D37B03">
        <w:rPr>
          <w:rStyle w:val="StyleUnderline"/>
        </w:rPr>
        <w:t xml:space="preserve">if we delegitimize Russia’s insecurities about NATO, all of which could have </w:t>
      </w:r>
      <w:r w:rsidRPr="00D37B03">
        <w:rPr>
          <w:rStyle w:val="Emphasis"/>
        </w:rPr>
        <w:t>unfortunate consequences for the Arctic</w:t>
      </w:r>
      <w:r w:rsidRPr="00D37B03">
        <w:t xml:space="preserve">. </w:t>
      </w:r>
      <w:r w:rsidRPr="00D37B03">
        <w:rPr>
          <w:rStyle w:val="StyleUnderline"/>
        </w:rPr>
        <w:t xml:space="preserve">How Russia frames its Arctic interests is increasingly </w:t>
      </w:r>
      <w:r w:rsidRPr="00D37B03">
        <w:rPr>
          <w:rStyle w:val="Emphasis"/>
        </w:rPr>
        <w:t>affected by its wider relations with the West</w:t>
      </w:r>
      <w:r w:rsidRPr="00D37B03">
        <w:t xml:space="preserve"> </w:t>
      </w:r>
      <w:r w:rsidRPr="00D37B03">
        <w:rPr>
          <w:rStyle w:val="StyleUnderline"/>
        </w:rPr>
        <w:t>because NATO is now a much larger presence there with the accession of Finland and Sweden</w:t>
      </w:r>
      <w:r w:rsidRPr="00D37B03">
        <w:t>.2) Russia has invested in military development in the Arctic as a means to flex its power capabilities in the region, and to defend its interests and sovereignty in a region critically linked to its economic future.</w:t>
      </w:r>
    </w:p>
    <w:p w14:paraId="0AC1AD22" w14:textId="77777777" w:rsidR="00D37B03" w:rsidRPr="00D37B03" w:rsidRDefault="00D37B03" w:rsidP="00D37B03">
      <w:r w:rsidRPr="00D37B03">
        <w:t xml:space="preserve">This article draws on some of the leading critics of the West’s approach to Russia, who lament the failure to acknowledge Russian security concerns and the actions that delegitimize them. To consider Russian perspectives on NATO is not akin to accepting Russian brutality in Ukraine. </w:t>
      </w:r>
      <w:r w:rsidRPr="00D37B03">
        <w:rPr>
          <w:rStyle w:val="StyleUnderline"/>
        </w:rPr>
        <w:t xml:space="preserve">The West’s failure to normalize relations with Russia has been consequential, and NATO is now viewed by Russian officials as emblematic of Western disregard for Russian security interests in general and its </w:t>
      </w:r>
      <w:r w:rsidRPr="00D37B03">
        <w:rPr>
          <w:rStyle w:val="Emphasis"/>
        </w:rPr>
        <w:t>Arctic interests in particular</w:t>
      </w:r>
      <w:r w:rsidRPr="00D37B03">
        <w:t xml:space="preserve">. </w:t>
      </w:r>
      <w:r w:rsidRPr="00D37B03">
        <w:rPr>
          <w:rStyle w:val="StyleUnderline"/>
        </w:rPr>
        <w:t>Russian Foreign Minister</w:t>
      </w:r>
      <w:r w:rsidRPr="00D37B03">
        <w:t xml:space="preserve"> Sergei Lavrov </w:t>
      </w:r>
      <w:r w:rsidRPr="00D37B03">
        <w:rPr>
          <w:rStyle w:val="StyleUnderline"/>
        </w:rPr>
        <w:t>responded to the US</w:t>
      </w:r>
      <w:r w:rsidRPr="00D37B03">
        <w:t xml:space="preserve"> Department of Defense’s 2024 </w:t>
      </w:r>
      <w:r w:rsidRPr="00D37B03">
        <w:rPr>
          <w:rStyle w:val="StyleUnderline"/>
        </w:rPr>
        <w:t>Arctic Strategy by decrying</w:t>
      </w:r>
      <w:r w:rsidRPr="00D37B03">
        <w:t xml:space="preserve"> NATO’s increased </w:t>
      </w:r>
      <w:r w:rsidRPr="00D37B03">
        <w:rPr>
          <w:rStyle w:val="StyleUnderline"/>
        </w:rPr>
        <w:t>military exercises in the Arctic</w:t>
      </w:r>
      <w:r w:rsidRPr="00D37B03">
        <w:t>, noting Russia’s readiness to respond.3)</w:t>
      </w:r>
    </w:p>
    <w:p w14:paraId="431B953E" w14:textId="77777777" w:rsidR="00D37B03" w:rsidRPr="00D37B03" w:rsidRDefault="00D37B03" w:rsidP="00D37B03">
      <w:r w:rsidRPr="00D37B03">
        <w:t>If heightened conflict is to be avoided – a goal all Arctic nations ostensibly share – then normalizing relations with Russia, free from the encumbrances of unmet and unrealistic expectations, may be useful. This paper takes a high-level view of Russia-West relations in general, with implications for the Arctic, and suggests a possible path forward by learning from past missteps, and reframing relations with Russia.</w:t>
      </w:r>
    </w:p>
    <w:p w14:paraId="14394597" w14:textId="77777777" w:rsidR="00D37B03" w:rsidRPr="00D37B03" w:rsidRDefault="00D37B03" w:rsidP="00D37B03">
      <w:r w:rsidRPr="00D37B03">
        <w:t>Past As Prologue? Tensions and Missed Opportunities in Russia-NATO Relations</w:t>
      </w:r>
    </w:p>
    <w:p w14:paraId="742F7211" w14:textId="77777777" w:rsidR="00D37B03" w:rsidRPr="00D37B03" w:rsidRDefault="00D37B03" w:rsidP="00D37B03">
      <w:r w:rsidRPr="00D37B03">
        <w:rPr>
          <w:rStyle w:val="StyleUnderline"/>
        </w:rPr>
        <w:t xml:space="preserve">Russian intentions have </w:t>
      </w:r>
      <w:r w:rsidRPr="00D37B03">
        <w:t xml:space="preserve">often </w:t>
      </w:r>
      <w:r w:rsidRPr="00D37B03">
        <w:rPr>
          <w:rStyle w:val="StyleUnderline"/>
        </w:rPr>
        <w:t>been perceived suspiciously by American leaders</w:t>
      </w:r>
      <w:r w:rsidRPr="00D37B03">
        <w:t xml:space="preserve">,4) </w:t>
      </w:r>
      <w:r w:rsidRPr="00D37B03">
        <w:rPr>
          <w:rStyle w:val="Emphasis"/>
        </w:rPr>
        <w:t>even during times of cooperation</w:t>
      </w:r>
      <w:r w:rsidRPr="00D37B03">
        <w:t xml:space="preserve">. </w:t>
      </w:r>
      <w:r w:rsidRPr="00D37B03">
        <w:rPr>
          <w:rStyle w:val="StyleUnderline"/>
        </w:rPr>
        <w:t xml:space="preserve">This is visible in the </w:t>
      </w:r>
      <w:r w:rsidRPr="00D37B03">
        <w:rPr>
          <w:rStyle w:val="Emphasis"/>
        </w:rPr>
        <w:t>Clinton</w:t>
      </w:r>
      <w:r w:rsidRPr="00D37B03">
        <w:rPr>
          <w:rStyle w:val="StyleUnderline"/>
        </w:rPr>
        <w:t xml:space="preserve">, </w:t>
      </w:r>
      <w:r w:rsidRPr="00D37B03">
        <w:rPr>
          <w:rStyle w:val="Emphasis"/>
        </w:rPr>
        <w:t>Bush</w:t>
      </w:r>
      <w:r w:rsidRPr="00D37B03">
        <w:rPr>
          <w:rStyle w:val="StyleUnderline"/>
        </w:rPr>
        <w:t xml:space="preserve">, and </w:t>
      </w:r>
      <w:r w:rsidRPr="00D37B03">
        <w:rPr>
          <w:rStyle w:val="Emphasis"/>
        </w:rPr>
        <w:t>Obama administrations</w:t>
      </w:r>
      <w:r w:rsidRPr="00D37B03">
        <w:rPr>
          <w:rStyle w:val="StyleUnderline"/>
        </w:rPr>
        <w:t>, all of whom adopted a hedging strategy</w:t>
      </w:r>
      <w:r w:rsidRPr="00D37B03">
        <w:t xml:space="preserve"> against a potentially resurgent Russia, which justified the expansion of NATO.5) This approach assumed that what was once true of Russia would always be true – a version of historical determinism – that places blame for the decline in relations on innate qualities of the Russian state, and denies the West any responsibility for the deterioration of its relations with Russia. If history can help to explain Russian behavior, then surely it can also reveal the lessons of the past. Might we learn anything from failed approaches to Russia?</w:t>
      </w:r>
    </w:p>
    <w:p w14:paraId="5B37E990" w14:textId="77777777" w:rsidR="00D37B03" w:rsidRPr="00D37B03" w:rsidRDefault="00D37B03" w:rsidP="00D37B03"/>
    <w:p w14:paraId="0B082F07" w14:textId="77777777" w:rsidR="00D37B03" w:rsidRPr="00D37B03" w:rsidRDefault="00D37B03" w:rsidP="00D37B03">
      <w:pPr>
        <w:pStyle w:val="Heading3"/>
      </w:pPr>
      <w:r w:rsidRPr="00D37B03">
        <w:t>Thumpers---2AC</w:t>
      </w:r>
    </w:p>
    <w:p w14:paraId="5400E0BB" w14:textId="77777777" w:rsidR="00D37B03" w:rsidRPr="00D37B03" w:rsidRDefault="00D37B03" w:rsidP="00D37B03">
      <w:pPr>
        <w:pStyle w:val="Heading4"/>
      </w:pPr>
      <w:r w:rsidRPr="00D37B03">
        <w:t>Greenland thumps Arctic cooperation.</w:t>
      </w:r>
    </w:p>
    <w:p w14:paraId="40BA40D2" w14:textId="77777777" w:rsidR="00D37B03" w:rsidRPr="00D37B03" w:rsidRDefault="00D37B03" w:rsidP="00D37B03">
      <w:r w:rsidRPr="00D37B03">
        <w:rPr>
          <w:rStyle w:val="Style13ptBold"/>
        </w:rPr>
        <w:t>Seethi 25</w:t>
      </w:r>
      <w:r w:rsidRPr="00D37B03">
        <w:t xml:space="preserve"> – Director of the Inter University Centre for Social Science Research and Extension and Professor of Polar Studies and International Relations at Mahatma Gandhi University.</w:t>
      </w:r>
    </w:p>
    <w:p w14:paraId="44559ECB" w14:textId="77777777" w:rsidR="00D37B03" w:rsidRPr="00D37B03" w:rsidRDefault="00D37B03" w:rsidP="00D37B03">
      <w:r w:rsidRPr="00D37B03">
        <w:t>K.M. Seethi, “Polar Realignment: Trump, Putin, and the Future of Arctic Power Politics,” The Geopolitics, 03-11-2025, https://thegeopolitics.com/polar-realignment-trump-putin-and-the-future-of-arctic-power-politics/</w:t>
      </w:r>
    </w:p>
    <w:p w14:paraId="23B997CE" w14:textId="77777777" w:rsidR="00D37B03" w:rsidRPr="00D37B03" w:rsidRDefault="00D37B03" w:rsidP="00D37B03">
      <w:pPr>
        <w:rPr>
          <w:rStyle w:val="StyleUnderline"/>
        </w:rPr>
      </w:pPr>
      <w:r w:rsidRPr="00D37B03">
        <w:rPr>
          <w:rStyle w:val="StyleUnderline"/>
        </w:rPr>
        <w:t xml:space="preserve">Trump’s obsession with the Arctic is not new, but in his second term, it has taken a </w:t>
      </w:r>
      <w:r w:rsidRPr="00D37B03">
        <w:rPr>
          <w:rStyle w:val="Emphasis"/>
        </w:rPr>
        <w:t>more confrontational line</w:t>
      </w:r>
      <w:r w:rsidRPr="00D37B03">
        <w:t xml:space="preserve">. In a March 4 address to </w:t>
      </w:r>
      <w:r w:rsidRPr="00D37B03">
        <w:rPr>
          <w:rStyle w:val="StyleUnderline"/>
        </w:rPr>
        <w:t xml:space="preserve">Congress, he declared: “One way or another, </w:t>
      </w:r>
      <w:r w:rsidRPr="00D37B03">
        <w:rPr>
          <w:rStyle w:val="Emphasis"/>
        </w:rPr>
        <w:t>we’re going to get Greenland</w:t>
      </w:r>
      <w:r w:rsidRPr="00D37B03">
        <w:t xml:space="preserve">.” Citing national security concerns and economic potential, </w:t>
      </w:r>
      <w:r w:rsidRPr="00D37B03">
        <w:rPr>
          <w:rStyle w:val="StyleUnderline"/>
        </w:rPr>
        <w:t>Trump framed Greenland as an essential asset in securing U.S. dominance in the Arctic</w:t>
      </w:r>
      <w:r w:rsidRPr="00D37B03">
        <w:t xml:space="preserve">. While he paid lip service to Greenlandic self-determination, </w:t>
      </w:r>
      <w:r w:rsidRPr="00D37B03">
        <w:rPr>
          <w:rStyle w:val="StyleUnderline"/>
        </w:rPr>
        <w:t xml:space="preserve">his rhetoric sparked an outcry from Greenland’s leadership, who </w:t>
      </w:r>
      <w:r w:rsidRPr="00D37B03">
        <w:rPr>
          <w:rStyle w:val="Emphasis"/>
        </w:rPr>
        <w:t>fiercely rejected</w:t>
      </w:r>
      <w:r w:rsidRPr="00D37B03">
        <w:rPr>
          <w:rStyle w:val="StyleUnderline"/>
        </w:rPr>
        <w:t xml:space="preserve"> any suggestion of annexation.</w:t>
      </w:r>
    </w:p>
    <w:p w14:paraId="22018D4F" w14:textId="77777777" w:rsidR="00D37B03" w:rsidRPr="00D37B03" w:rsidRDefault="00D37B03" w:rsidP="00D37B03">
      <w:pPr>
        <w:rPr>
          <w:rStyle w:val="Emphasis"/>
        </w:rPr>
      </w:pPr>
      <w:r w:rsidRPr="00D37B03">
        <w:rPr>
          <w:rStyle w:val="StyleUnderline"/>
        </w:rPr>
        <w:t xml:space="preserve">The controversy over Greenland shows a </w:t>
      </w:r>
      <w:r w:rsidRPr="00D37B03">
        <w:rPr>
          <w:rStyle w:val="Emphasis"/>
        </w:rPr>
        <w:t>broader shift in Trump’s Arctic strategy</w:t>
      </w:r>
      <w:r w:rsidRPr="00D37B03">
        <w:t xml:space="preserve">: </w:t>
      </w:r>
      <w:r w:rsidRPr="00D37B03">
        <w:rPr>
          <w:rStyle w:val="StyleUnderline"/>
        </w:rPr>
        <w:t xml:space="preserve">the move away from cooperative multilateralism </w:t>
      </w:r>
      <w:r w:rsidRPr="00D37B03">
        <w:rPr>
          <w:rStyle w:val="Emphasis"/>
        </w:rPr>
        <w:t>toward unilateral strategic acquisition</w:t>
      </w:r>
      <w:r w:rsidRPr="00D37B03">
        <w:t xml:space="preserve">. This is to be seen in the context of Trump’s historical discomfort with NATO and his growing readiness to sidestep European allies in favour of direct bilateral deals. </w:t>
      </w:r>
      <w:r w:rsidRPr="00D37B03">
        <w:rPr>
          <w:rStyle w:val="StyleUnderline"/>
        </w:rPr>
        <w:t xml:space="preserve">Greenland’s rejection of Trump’s comments has </w:t>
      </w:r>
      <w:r w:rsidRPr="00D37B03">
        <w:rPr>
          <w:rStyle w:val="Emphasis"/>
        </w:rPr>
        <w:t>sparked debates about sovereignty</w:t>
      </w:r>
      <w:r w:rsidRPr="00D37B03">
        <w:rPr>
          <w:rStyle w:val="StyleUnderline"/>
        </w:rPr>
        <w:t xml:space="preserve">, </w:t>
      </w:r>
      <w:r w:rsidRPr="00D37B03">
        <w:rPr>
          <w:rStyle w:val="Emphasis"/>
        </w:rPr>
        <w:t>resource nationalism</w:t>
      </w:r>
      <w:r w:rsidRPr="00D37B03">
        <w:rPr>
          <w:rStyle w:val="StyleUnderline"/>
        </w:rPr>
        <w:t xml:space="preserve">, and </w:t>
      </w:r>
      <w:r w:rsidRPr="00D37B03">
        <w:rPr>
          <w:rStyle w:val="Emphasis"/>
        </w:rPr>
        <w:t>the role of smaller Arctic actors in shaping their destinies.</w:t>
      </w:r>
    </w:p>
    <w:p w14:paraId="3096D083" w14:textId="77777777" w:rsidR="00D37B03" w:rsidRPr="00D37B03" w:rsidRDefault="00D37B03" w:rsidP="00D37B03">
      <w:pPr>
        <w:pStyle w:val="Heading3"/>
      </w:pPr>
      <w:r w:rsidRPr="00D37B03">
        <w:t>Thumpers---1AR</w:t>
      </w:r>
    </w:p>
    <w:p w14:paraId="24CA1000" w14:textId="77777777" w:rsidR="00D37B03" w:rsidRPr="00D37B03" w:rsidRDefault="00D37B03" w:rsidP="00D37B03">
      <w:pPr>
        <w:pStyle w:val="Heading4"/>
      </w:pPr>
      <w:r w:rsidRPr="00D37B03">
        <w:t>The Greenland threats have freaked Russia out.</w:t>
      </w:r>
    </w:p>
    <w:p w14:paraId="76D4A4BE" w14:textId="77777777" w:rsidR="00D37B03" w:rsidRPr="00D37B03" w:rsidRDefault="00D37B03" w:rsidP="00D37B03">
      <w:r w:rsidRPr="00D37B03">
        <w:rPr>
          <w:rStyle w:val="Style13ptBold"/>
        </w:rPr>
        <w:t>Devyatkin 25</w:t>
      </w:r>
      <w:r w:rsidRPr="00D37B03">
        <w:t xml:space="preserve"> – Senior Associate at the Arctic Institute, Lecturer and PhD Fellow at the Higher School of Economics, </w:t>
      </w:r>
    </w:p>
    <w:p w14:paraId="56C0F792" w14:textId="77777777" w:rsidR="00D37B03" w:rsidRPr="00D37B03" w:rsidRDefault="00D37B03" w:rsidP="00D37B03">
      <w:r w:rsidRPr="00D37B03">
        <w:t>Pavel Devyatkin, “A New Age for US-Russia Arctic Cooperation?,” The Nation, 03-18-2025, https://www.thenation.com/article/world/russia-putin-trump-climate-diplomacy-war/</w:t>
      </w:r>
    </w:p>
    <w:p w14:paraId="43E68144" w14:textId="77777777" w:rsidR="00D37B03" w:rsidRPr="00D37B03" w:rsidRDefault="00D37B03" w:rsidP="00D37B03">
      <w:r w:rsidRPr="00D37B03">
        <w:rPr>
          <w:rStyle w:val="StyleUnderline"/>
        </w:rPr>
        <w:t xml:space="preserve">Trump’s </w:t>
      </w:r>
      <w:r w:rsidRPr="00D37B03">
        <w:rPr>
          <w:rStyle w:val="Emphasis"/>
        </w:rPr>
        <w:t>suggestion to acquire Greenland</w:t>
      </w:r>
      <w:r w:rsidRPr="00D37B03">
        <w:t xml:space="preserve">, not ruling out military or economic coercion, </w:t>
      </w:r>
      <w:r w:rsidRPr="00D37B03">
        <w:rPr>
          <w:rStyle w:val="StyleUnderline"/>
        </w:rPr>
        <w:t xml:space="preserve">has </w:t>
      </w:r>
      <w:r w:rsidRPr="00D37B03">
        <w:rPr>
          <w:rStyle w:val="Emphasis"/>
        </w:rPr>
        <w:t>reignited global concerns over Arctic stability</w:t>
      </w:r>
      <w:r w:rsidRPr="00D37B03">
        <w:t xml:space="preserve">. </w:t>
      </w:r>
      <w:r w:rsidRPr="00D37B03">
        <w:rPr>
          <w:rStyle w:val="StyleUnderline"/>
        </w:rPr>
        <w:t>Trump’s threats against Denmark</w:t>
      </w:r>
      <w:r w:rsidRPr="00D37B03">
        <w:t xml:space="preserve">, a NATO ally, </w:t>
      </w:r>
      <w:r w:rsidRPr="00D37B03">
        <w:rPr>
          <w:rStyle w:val="StyleUnderline"/>
        </w:rPr>
        <w:t>have caused alarm in the</w:t>
      </w:r>
      <w:r w:rsidRPr="00D37B03">
        <w:t xml:space="preserve"> Euro-Atlantic </w:t>
      </w:r>
      <w:r w:rsidRPr="00D37B03">
        <w:rPr>
          <w:rStyle w:val="StyleUnderline"/>
        </w:rPr>
        <w:t>community</w:t>
      </w:r>
      <w:r w:rsidRPr="00D37B03">
        <w:t xml:space="preserve">. While some Russian state media pundits celebrated Trump’s statements, </w:t>
      </w:r>
      <w:r w:rsidRPr="00D37B03">
        <w:rPr>
          <w:rStyle w:val="Emphasis"/>
        </w:rPr>
        <w:t>Russian diplomats criticized the destabilizing effect</w:t>
      </w:r>
      <w:r w:rsidRPr="00D37B03">
        <w:t xml:space="preserve"> of the proposal </w:t>
      </w:r>
      <w:r w:rsidRPr="00D37B03">
        <w:rPr>
          <w:rStyle w:val="StyleUnderline"/>
        </w:rPr>
        <w:t xml:space="preserve">and said that Trump’s plan “can </w:t>
      </w:r>
      <w:r w:rsidRPr="00D37B03">
        <w:rPr>
          <w:rStyle w:val="Emphasis"/>
        </w:rPr>
        <w:t>only bring uncertainty and tension to the region</w:t>
      </w:r>
      <w:r w:rsidRPr="00D37B03">
        <w:t>.”</w:t>
      </w:r>
    </w:p>
    <w:p w14:paraId="7CF9F6C0" w14:textId="77777777" w:rsidR="00D37B03" w:rsidRPr="00D37B03" w:rsidRDefault="00D37B03" w:rsidP="00D37B03">
      <w:r w:rsidRPr="00D37B03">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1C7C16EB" w14:textId="77777777" w:rsidR="00D37B03" w:rsidRPr="00D37B03" w:rsidRDefault="00D37B03" w:rsidP="00D37B03">
      <w:r w:rsidRPr="00D37B03">
        <w:rPr>
          <w:rStyle w:val="StyleUnderline"/>
        </w:rPr>
        <w:t xml:space="preserve">Trump has </w:t>
      </w:r>
      <w:r w:rsidRPr="00D37B03">
        <w:rPr>
          <w:rStyle w:val="Emphasis"/>
        </w:rPr>
        <w:t>grumbled about Russian and Chinese ships</w:t>
      </w:r>
      <w:r w:rsidRPr="00D37B03">
        <w:rPr>
          <w:rStyle w:val="StyleUnderline"/>
        </w:rPr>
        <w:t xml:space="preserve"> “all over the place” near Greenland, indicating an element of great power competition</w:t>
      </w:r>
      <w:r w:rsidRPr="00D37B03">
        <w:t xml:space="preserve">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5F87EFE3" w14:textId="77777777" w:rsidR="00D37B03" w:rsidRPr="00D37B03" w:rsidRDefault="00D37B03" w:rsidP="00D37B03"/>
    <w:p w14:paraId="7D0AD258" w14:textId="77777777" w:rsidR="00D37B03" w:rsidRPr="00D37B03" w:rsidRDefault="00D37B03" w:rsidP="00D37B03">
      <w:pPr>
        <w:pStyle w:val="Heading4"/>
      </w:pPr>
      <w:r w:rsidRPr="00D37B03">
        <w:t>The Ukraine war thumps. It crushed Arctic cooperation.</w:t>
      </w:r>
    </w:p>
    <w:p w14:paraId="233475FA" w14:textId="77777777" w:rsidR="00D37B03" w:rsidRPr="00D37B03" w:rsidRDefault="00D37B03" w:rsidP="00D37B03">
      <w:r w:rsidRPr="00D37B03">
        <w:rPr>
          <w:rStyle w:val="Style13ptBold"/>
        </w:rPr>
        <w:t>Devyatkin 25</w:t>
      </w:r>
      <w:r w:rsidRPr="00D37B03">
        <w:t xml:space="preserve"> – Senior Associate at the Arctic Institute, Lecturer and PhD Fellow at the Higher School of Economics, </w:t>
      </w:r>
    </w:p>
    <w:p w14:paraId="2E9EC2FA" w14:textId="77777777" w:rsidR="00D37B03" w:rsidRPr="00D37B03" w:rsidRDefault="00D37B03" w:rsidP="00D37B03">
      <w:r w:rsidRPr="00D37B03">
        <w:t>Pavel Devyatkin, “US-Russia Arctic Cooperation: Strategic Ebbs and Flows,” Strategic Analysis, 03-04-2025, https://www.tandfonline.com/doi/full/10.1080/09700161.2025.2457794</w:t>
      </w:r>
    </w:p>
    <w:p w14:paraId="1BAAAB6B" w14:textId="77777777" w:rsidR="00D37B03" w:rsidRPr="00D37B03" w:rsidRDefault="00D37B03" w:rsidP="00D37B03">
      <w:pPr>
        <w:rPr>
          <w:rStyle w:val="StyleUnderline"/>
        </w:rPr>
      </w:pPr>
      <w:r w:rsidRPr="00D37B03">
        <w:rPr>
          <w:rStyle w:val="StyleUnderline"/>
        </w:rPr>
        <w:t>Putin’s decision to send troops into Ukraine</w:t>
      </w:r>
      <w:r w:rsidRPr="00D37B03">
        <w:t xml:space="preserve"> on 24 February 2022, during Russia’s Arctic Council Chairmanship (2021–2023), </w:t>
      </w:r>
      <w:r w:rsidRPr="00D37B03">
        <w:rPr>
          <w:rStyle w:val="Emphasis"/>
        </w:rPr>
        <w:t>marked a watershed moment</w:t>
      </w:r>
      <w:r w:rsidRPr="00D37B03">
        <w:t xml:space="preserve"> </w:t>
      </w:r>
      <w:r w:rsidRPr="00D37B03">
        <w:rPr>
          <w:rStyle w:val="StyleUnderline"/>
        </w:rPr>
        <w:t>in both Arctic and global politics</w:t>
      </w:r>
      <w:r w:rsidRPr="00D37B03">
        <w:t xml:space="preserve">. In response, </w:t>
      </w:r>
      <w:r w:rsidRPr="00D37B03">
        <w:rPr>
          <w:rStyle w:val="StyleUnderline"/>
        </w:rPr>
        <w:t>the work of the Arctic Council was paused after seven Arctic States condemned Russia’s actions</w:t>
      </w:r>
      <w:r w:rsidRPr="00D37B03">
        <w:t xml:space="preserve">. </w:t>
      </w:r>
      <w:r w:rsidRPr="00D37B03">
        <w:rPr>
          <w:rStyle w:val="StyleUnderline"/>
        </w:rPr>
        <w:t>The Council’s Working and Expert Groups were</w:t>
      </w:r>
      <w:r w:rsidRPr="00D37B03">
        <w:t xml:space="preserve"> </w:t>
      </w:r>
      <w:r w:rsidRPr="00D37B03">
        <w:rPr>
          <w:rStyle w:val="Emphasis"/>
        </w:rPr>
        <w:t>halted</w:t>
      </w:r>
      <w:r w:rsidRPr="00D37B03">
        <w:t xml:space="preserve">, </w:t>
      </w:r>
      <w:r w:rsidRPr="00D37B03">
        <w:rPr>
          <w:rStyle w:val="StyleUnderline"/>
        </w:rPr>
        <w:t xml:space="preserve">and the White House </w:t>
      </w:r>
      <w:r w:rsidRPr="00D37B03">
        <w:rPr>
          <w:rStyle w:val="Emphasis"/>
        </w:rPr>
        <w:t>imposed restrictions on bilateral science</w:t>
      </w:r>
      <w:r w:rsidRPr="00D37B03">
        <w:rPr>
          <w:rStyle w:val="StyleUnderline"/>
        </w:rPr>
        <w:t xml:space="preserve"> and </w:t>
      </w:r>
      <w:r w:rsidRPr="00D37B03">
        <w:rPr>
          <w:rStyle w:val="Emphasis"/>
        </w:rPr>
        <w:t>technology research cooperation</w:t>
      </w:r>
      <w:r w:rsidRPr="00D37B03">
        <w:rPr>
          <w:rStyle w:val="StyleUnderline"/>
        </w:rPr>
        <w:t xml:space="preserve"> with the Russian government.</w:t>
      </w:r>
    </w:p>
    <w:p w14:paraId="7D7EDCFE" w14:textId="77777777" w:rsidR="00D37B03" w:rsidRPr="00D37B03" w:rsidRDefault="00D37B03" w:rsidP="00D37B03">
      <w:r w:rsidRPr="00D37B03">
        <w:rPr>
          <w:rStyle w:val="StyleUnderline"/>
        </w:rPr>
        <w:t xml:space="preserve">Russia’s Arctic officials described the </w:t>
      </w:r>
      <w:r w:rsidRPr="00D37B03">
        <w:rPr>
          <w:rStyle w:val="Emphasis"/>
        </w:rPr>
        <w:t>pause in Arctic cooperation</w:t>
      </w:r>
      <w:r w:rsidRPr="00D37B03">
        <w:t xml:space="preserve"> </w:t>
      </w:r>
      <w:r w:rsidRPr="00D37B03">
        <w:rPr>
          <w:rStyle w:val="StyleUnderline"/>
        </w:rPr>
        <w:t>as ‘regrettable’ and</w:t>
      </w:r>
      <w:r w:rsidRPr="00D37B03">
        <w:t xml:space="preserve"> declared the importance of preserving activities ‘so that, when circumstances allow, cooperation can resume without prejudice to those who depend on these projects’.37 </w:t>
      </w:r>
      <w:r w:rsidRPr="00D37B03">
        <w:rPr>
          <w:rStyle w:val="StyleUnderline"/>
        </w:rPr>
        <w:t>The pause of institutionalized Arctic cooperation was initiated by the Western Arctic States and organizations</w:t>
      </w:r>
      <w:r w:rsidRPr="00D37B03">
        <w:t>, who, however, attributed the disruption to Russia’s military actions in Ukraine.</w:t>
      </w:r>
    </w:p>
    <w:p w14:paraId="06F0F42A" w14:textId="77777777" w:rsidR="00D37B03" w:rsidRPr="00D37B03" w:rsidRDefault="00D37B03" w:rsidP="00D37B03">
      <w:r w:rsidRPr="00D37B03">
        <w:t>In October 2022, the Biden administration approved the National Strategy for the Arctic Region, updating the 2013 version. Russia is mentioned 21 times, with the document noting that ‘</w:t>
      </w:r>
      <w:r w:rsidRPr="00D37B03">
        <w:rPr>
          <w:rStyle w:val="StyleUnderline"/>
        </w:rPr>
        <w:t xml:space="preserve">Russia’s unprovoked war of aggression against Ukraine [rendered] government-to-government cooperation with Russia in the Arctic </w:t>
      </w:r>
      <w:r w:rsidRPr="00D37B03">
        <w:rPr>
          <w:rStyle w:val="Emphasis"/>
        </w:rPr>
        <w:t>virtually impossible’</w:t>
      </w:r>
      <w:r w:rsidRPr="00D37B03">
        <w:t>.38 The Implementation Plan for the National Strategy, also published in October 2022, reiterates this stance, stating that ‘</w:t>
      </w:r>
      <w:r w:rsidRPr="00D37B03">
        <w:rPr>
          <w:rStyle w:val="StyleUnderline"/>
        </w:rPr>
        <w:t>Russia’s brutal war in Ukraine has made cooperation with Russia virtually impossible at present’</w:t>
      </w:r>
      <w:r w:rsidRPr="00D37B03">
        <w:t>. The document further highlights the ‘</w:t>
      </w:r>
      <w:r w:rsidRPr="00D37B03">
        <w:rPr>
          <w:rStyle w:val="StyleUnderline"/>
        </w:rPr>
        <w:t xml:space="preserve">risks of </w:t>
      </w:r>
      <w:r w:rsidRPr="00D37B03">
        <w:rPr>
          <w:rStyle w:val="Emphasis"/>
        </w:rPr>
        <w:t>further militarization</w:t>
      </w:r>
      <w:r w:rsidRPr="00D37B03">
        <w:rPr>
          <w:rStyle w:val="StyleUnderline"/>
        </w:rPr>
        <w:t xml:space="preserve"> or unintended conflict</w:t>
      </w:r>
      <w:r w:rsidRPr="00D37B03">
        <w:t>, including those resulting from geopolitical tensions with Russia’.39 In 2024, the Department of Defense updated its Arctic Strategy, with 36 mentions of Russia. Though Russian activities are discussed second in the section on the Arctic strategic environment, Russian military actions, destabilization efforts, and Russia’s collaboration with China are identified as key areas of concern.40</w:t>
      </w:r>
    </w:p>
    <w:p w14:paraId="64D39458" w14:textId="77777777" w:rsidR="00D37B03" w:rsidRPr="00D37B03" w:rsidRDefault="00D37B03" w:rsidP="00D37B03">
      <w:r w:rsidRPr="00D37B03">
        <w:t xml:space="preserve">In 2023, Russia updated its Arctic State Policy, Arctic Strategy, and Foreign Policy Concept, with significant implications for Arctic cooperation. In February 2023, </w:t>
      </w:r>
      <w:r w:rsidRPr="00D37B03">
        <w:rPr>
          <w:rStyle w:val="StyleUnderline"/>
        </w:rPr>
        <w:t>Putin approved amendments to the Foundations of Russia’s Arctic State Policy for the Period</w:t>
      </w:r>
      <w:r w:rsidRPr="00D37B03">
        <w:t xml:space="preserve"> up to 2035 and the Strategy for the Development of the Arctic Zone of the Russian Federation and Provision of National Security for the Period up to 2035.</w:t>
      </w:r>
    </w:p>
    <w:p w14:paraId="23EEF0CD" w14:textId="77777777" w:rsidR="00D37B03" w:rsidRPr="00D37B03" w:rsidRDefault="00D37B03" w:rsidP="00D37B03">
      <w:r w:rsidRPr="00D37B03">
        <w:t xml:space="preserve">While the 2020 Arctic State Policy included the goal of ‘strengthening good-will bilateral relations with the Arctic States as well as regional cooperation fora, including the Arctic Council, the Arctic Five, and the Barents Euro-Arctic Council’, </w:t>
      </w:r>
      <w:r w:rsidRPr="00D37B03">
        <w:rPr>
          <w:rStyle w:val="StyleUnderline"/>
        </w:rPr>
        <w:t>the 2023 amendments removed references to ‘strengthening good-will relations’, ‘Arctic States’, and the multilateral cooperation fora</w:t>
      </w:r>
      <w:r w:rsidRPr="00D37B03">
        <w:t xml:space="preserve">. Although the document still stresses the pre-eminence of the Arctic Council as the key platform for regional cooperation, </w:t>
      </w:r>
      <w:r w:rsidRPr="00D37B03">
        <w:rPr>
          <w:rStyle w:val="StyleUnderline"/>
        </w:rPr>
        <w:t>the update emphasized Arctic cooperation on a bilateral basis with ‘foreign States’ rather than specifically with Arctic States</w:t>
      </w:r>
      <w:r w:rsidRPr="00D37B03">
        <w:t xml:space="preserve">. This shift suggests that </w:t>
      </w:r>
      <w:r w:rsidRPr="00D37B03">
        <w:rPr>
          <w:rStyle w:val="Emphasis"/>
        </w:rPr>
        <w:t>Russia is increasingly focused on</w:t>
      </w:r>
      <w:r w:rsidRPr="00D37B03">
        <w:t xml:space="preserve"> </w:t>
      </w:r>
      <w:r w:rsidRPr="00D37B03">
        <w:rPr>
          <w:rStyle w:val="StyleUnderline"/>
        </w:rPr>
        <w:t xml:space="preserve">engaging with </w:t>
      </w:r>
      <w:r w:rsidRPr="00D37B03">
        <w:rPr>
          <w:rStyle w:val="Emphasis"/>
        </w:rPr>
        <w:t>non-Arctic States</w:t>
      </w:r>
      <w:r w:rsidRPr="00D37B03">
        <w:t xml:space="preserve">, </w:t>
      </w:r>
      <w:r w:rsidRPr="00D37B03">
        <w:rPr>
          <w:rStyle w:val="Emphasis"/>
        </w:rPr>
        <w:t>such as China</w:t>
      </w:r>
      <w:r w:rsidRPr="00D37B03">
        <w:t xml:space="preserve">, </w:t>
      </w:r>
      <w:r w:rsidRPr="00D37B03">
        <w:rPr>
          <w:rStyle w:val="Emphasis"/>
        </w:rPr>
        <w:t>rather than the Western</w:t>
      </w:r>
      <w:r w:rsidRPr="00D37B03">
        <w:t xml:space="preserve"> Arctic </w:t>
      </w:r>
      <w:r w:rsidRPr="00D37B03">
        <w:rPr>
          <w:rStyle w:val="Emphasis"/>
        </w:rPr>
        <w:t>States</w:t>
      </w:r>
      <w:r w:rsidRPr="00D37B03">
        <w:t xml:space="preserve"> within the Arctic Council.4</w:t>
      </w:r>
    </w:p>
    <w:p w14:paraId="2098B37A" w14:textId="77777777" w:rsidR="00D37B03" w:rsidRPr="00D37B03" w:rsidRDefault="00D37B03" w:rsidP="00D37B03">
      <w:r w:rsidRPr="00D37B03">
        <w:t xml:space="preserve">The new 2023 Foreign Policy Concept of Russia highlights the Arctic as one of the top regional priorities, whereas previously it was discussed within the context of Western policy. As with the 2023 Arctic State Policy, </w:t>
      </w:r>
      <w:r w:rsidRPr="00D37B03">
        <w:rPr>
          <w:rStyle w:val="StyleUnderline"/>
        </w:rPr>
        <w:t>the 2023 Foreign Policy Concept</w:t>
      </w:r>
      <w:r w:rsidRPr="00D37B03">
        <w:t xml:space="preserve"> advocates for mutually beneficial cooperation </w:t>
      </w:r>
      <w:r w:rsidRPr="00D37B03">
        <w:rPr>
          <w:rStyle w:val="StyleUnderline"/>
        </w:rPr>
        <w:t>but places greater emphasis on collaboration with non-Arctic States</w:t>
      </w:r>
      <w:r w:rsidRPr="00D37B03">
        <w:t>. Notably, the Concept does not mention working with Arctic States or regional institutions in its section on the Arctic.</w:t>
      </w:r>
    </w:p>
    <w:p w14:paraId="1D2A2258" w14:textId="77777777" w:rsidR="00D37B03" w:rsidRPr="00D37B03" w:rsidRDefault="00D37B03" w:rsidP="00D37B03">
      <w:r w:rsidRPr="00D37B03">
        <w:t xml:space="preserve">The Arctic section of the Concept declares that </w:t>
      </w:r>
      <w:r w:rsidRPr="00D37B03">
        <w:rPr>
          <w:rStyle w:val="StyleUnderline"/>
        </w:rPr>
        <w:t xml:space="preserve">Russia is focused on ‘counteracting the policy of unfriendly States </w:t>
      </w:r>
      <w:r w:rsidRPr="00D37B03">
        <w:t>aimed at militarizing the region and limiting Russia’s ability to exercise its sovereign rights in the Arctic zone of the Russian Federation’.42 Russia’s political leadership has not abandoned international cooperation, but it has adjusted its approach in response to the evolving global context.</w:t>
      </w:r>
    </w:p>
    <w:p w14:paraId="74744755" w14:textId="77777777" w:rsidR="00D37B03" w:rsidRPr="00D37B03" w:rsidRDefault="00D37B03" w:rsidP="00D37B03"/>
    <w:p w14:paraId="2BE17F04" w14:textId="77777777" w:rsidR="00D37B03" w:rsidRPr="00D37B03" w:rsidRDefault="00D37B03" w:rsidP="00D37B03">
      <w:pPr>
        <w:pStyle w:val="Heading4"/>
      </w:pPr>
      <w:r w:rsidRPr="00D37B03">
        <w:t>The U.S. has taken a bunch of aggressive actions in the Arctic that exclude Russia.</w:t>
      </w:r>
    </w:p>
    <w:p w14:paraId="04D28F1A" w14:textId="77777777" w:rsidR="00D37B03" w:rsidRPr="00D37B03" w:rsidRDefault="00D37B03" w:rsidP="00D37B03">
      <w:r w:rsidRPr="00D37B03">
        <w:rPr>
          <w:rStyle w:val="Style13ptBold"/>
        </w:rPr>
        <w:t>Boulègue et al. 24</w:t>
      </w:r>
      <w:r w:rsidRPr="00D37B03">
        <w:t xml:space="preserve"> – Senior Fellow with the Transatlantic Defense and Security Program at the Center for European Policy Analysis, M.A. in International Security from the University of Toulouse; Fellow with the Transatlantic Defense and Security Program at the Center for European Policy Analysis, M.A. in International Relations from the Free University of Berlin; Senior Fellow with the Transatlantic Defense and Security Program at the Center for European Policy Analysis; Senior Fellow and Senior Advisor at the Center for European Policy Analysis.</w:t>
      </w:r>
    </w:p>
    <w:p w14:paraId="1CC89956" w14:textId="77777777" w:rsidR="00D37B03" w:rsidRPr="00D37B03" w:rsidRDefault="00D37B03" w:rsidP="00D37B03">
      <w:r w:rsidRPr="00D37B03">
        <w:t>Mathieu Boulègue, Minna Ålander, Charlotta Collén, Edward Lucas, Catherine Sendak, and Krista Viksnins, “Up North: Confronting Arctic Insecurity Implications for the United States and NATO,” Center for European Policy Analysis, 12-05-2024, https://cepa.org/comprehensive-reports/up-north-confronting-arctic-insecurity-implications-for-the-united-states-and-nato/</w:t>
      </w:r>
    </w:p>
    <w:p w14:paraId="56AF3741" w14:textId="77777777" w:rsidR="00D37B03" w:rsidRPr="00D37B03" w:rsidRDefault="00D37B03" w:rsidP="00D37B03">
      <w:r w:rsidRPr="00D37B03">
        <w:rPr>
          <w:rStyle w:val="StyleUnderline"/>
        </w:rPr>
        <w:t>Arctic security</w:t>
      </w:r>
      <w:r w:rsidRPr="00D37B03">
        <w:t xml:space="preserve">, beyond Alaska and NORAD, </w:t>
      </w:r>
      <w:r w:rsidRPr="00D37B03">
        <w:rPr>
          <w:rStyle w:val="StyleUnderline"/>
        </w:rPr>
        <w:t>is no longer a blind spot for the United States</w:t>
      </w:r>
      <w:r w:rsidRPr="00D37B03">
        <w:t xml:space="preserve">. In military security affairs, </w:t>
      </w:r>
      <w:r w:rsidRPr="00D37B03">
        <w:rPr>
          <w:rStyle w:val="StyleUnderline"/>
        </w:rPr>
        <w:t xml:space="preserve">the </w:t>
      </w:r>
      <w:r w:rsidRPr="00D37B03">
        <w:rPr>
          <w:rStyle w:val="Emphasis"/>
        </w:rPr>
        <w:t>DoD 2024 strategy</w:t>
      </w:r>
      <w:r w:rsidRPr="00D37B03">
        <w:rPr>
          <w:rStyle w:val="StyleUnderline"/>
        </w:rPr>
        <w:t xml:space="preserve"> will allow for the </w:t>
      </w:r>
      <w:r w:rsidRPr="00D37B03">
        <w:rPr>
          <w:rStyle w:val="Emphasis"/>
        </w:rPr>
        <w:t>implementation</w:t>
      </w:r>
      <w:r w:rsidRPr="00D37B03">
        <w:rPr>
          <w:rStyle w:val="StyleUnderline"/>
        </w:rPr>
        <w:t xml:space="preserve"> and </w:t>
      </w:r>
      <w:r w:rsidRPr="00D37B03">
        <w:rPr>
          <w:rStyle w:val="Emphasis"/>
        </w:rPr>
        <w:t>resourcing of the security pillar</w:t>
      </w:r>
      <w:r w:rsidRPr="00D37B03">
        <w:rPr>
          <w:rStyle w:val="StyleUnderline"/>
        </w:rPr>
        <w:t xml:space="preserve"> of the NSAR.</w:t>
      </w:r>
      <w:r w:rsidRPr="00D37B03">
        <w:t xml:space="preserve"> Understanding is growing that wider Arctic security directly impacts homeland defense, not least in the face of increased Russian and Chinese competition.59</w:t>
      </w:r>
    </w:p>
    <w:p w14:paraId="1AE7AF9A" w14:textId="77777777" w:rsidR="00D37B03" w:rsidRPr="00D37B03" w:rsidRDefault="00D37B03" w:rsidP="00D37B03">
      <w:r w:rsidRPr="00D37B03">
        <w:t xml:space="preserve">The US must avoid being a bystanderin the wider Arctic and rather focus on having a global perspective regarding presence and access to the region. This would entail better connections and communication — especially around strategic exercises and readiness. </w:t>
      </w:r>
      <w:r w:rsidRPr="00D37B03">
        <w:rPr>
          <w:rStyle w:val="StyleUnderline"/>
        </w:rPr>
        <w:t>The 2024 DoD strategy clearly outlines that NORTHCOM is and will remain the key Arctic capability advocat</w:t>
      </w:r>
      <w:r w:rsidRPr="00D37B03">
        <w:t>e.60 as part of the Unified Command Plan and Total Force.</w:t>
      </w:r>
    </w:p>
    <w:p w14:paraId="45486B81" w14:textId="77777777" w:rsidR="00D37B03" w:rsidRPr="00D37B03" w:rsidRDefault="00D37B03" w:rsidP="00D37B03">
      <w:r w:rsidRPr="00D37B03">
        <w:t xml:space="preserve">To that end, bilaterally, </w:t>
      </w:r>
      <w:r w:rsidRPr="00D37B03">
        <w:rPr>
          <w:rStyle w:val="StyleUnderline"/>
        </w:rPr>
        <w:t xml:space="preserve">the US </w:t>
      </w:r>
      <w:r w:rsidRPr="00D37B03">
        <w:rPr>
          <w:rStyle w:val="Emphasis"/>
        </w:rPr>
        <w:t>expanded its agreement</w:t>
      </w:r>
      <w:r w:rsidRPr="00D37B03">
        <w:t xml:space="preserve"> (DCA) </w:t>
      </w:r>
      <w:r w:rsidRPr="00D37B03">
        <w:rPr>
          <w:rStyle w:val="Emphasis"/>
        </w:rPr>
        <w:t>with Norway</w:t>
      </w:r>
      <w:r w:rsidRPr="00D37B03">
        <w:t xml:space="preserve"> </w:t>
      </w:r>
      <w:r w:rsidRPr="00D37B03">
        <w:rPr>
          <w:rStyle w:val="StyleUnderline"/>
        </w:rPr>
        <w:t xml:space="preserve">and </w:t>
      </w:r>
      <w:r w:rsidRPr="00D37B03">
        <w:rPr>
          <w:rStyle w:val="Emphasis"/>
        </w:rPr>
        <w:t>entered into DCAs with Finland and Sweden</w:t>
      </w:r>
      <w:r w:rsidRPr="00D37B03">
        <w:t xml:space="preserve"> in 2024.61 These agreements are critical for partnership including access to basing for US military personnel and pre-positioning of military materiel. </w:t>
      </w:r>
      <w:r w:rsidRPr="00D37B03">
        <w:rPr>
          <w:rStyle w:val="StyleUnderline"/>
        </w:rPr>
        <w:t xml:space="preserve">These three DCAs will allow for more than </w:t>
      </w:r>
      <w:r w:rsidRPr="00D37B03">
        <w:rPr>
          <w:rStyle w:val="Emphasis"/>
        </w:rPr>
        <w:t>40 locations with US military access</w:t>
      </w:r>
      <w:r w:rsidRPr="00D37B03">
        <w:rPr>
          <w:rStyle w:val="StyleUnderline"/>
        </w:rPr>
        <w:t>, including 15 in the north of each of these countries</w:t>
      </w:r>
      <w:r w:rsidRPr="00D37B03">
        <w:t xml:space="preserve">.62 They solidify critical capacity and capability as the region and alliance continue to strengthen their presence, deterrence, and defense. </w:t>
      </w:r>
    </w:p>
    <w:p w14:paraId="0651156C" w14:textId="77777777" w:rsidR="00D37B03" w:rsidRPr="00D37B03" w:rsidRDefault="00D37B03" w:rsidP="00D37B03">
      <w:r w:rsidRPr="00D37B03">
        <w:rPr>
          <w:rStyle w:val="StyleUnderline"/>
        </w:rPr>
        <w:t xml:space="preserve">Further coordination with </w:t>
      </w:r>
      <w:r w:rsidRPr="00D37B03">
        <w:rPr>
          <w:rStyle w:val="Emphasis"/>
        </w:rPr>
        <w:t>EUCOM</w:t>
      </w:r>
      <w:r w:rsidRPr="00D37B03">
        <w:t xml:space="preserve"> (North Atlantic AoR) </w:t>
      </w:r>
      <w:r w:rsidRPr="00D37B03">
        <w:rPr>
          <w:rStyle w:val="StyleUnderline"/>
        </w:rPr>
        <w:t xml:space="preserve">and </w:t>
      </w:r>
      <w:r w:rsidRPr="00D37B03">
        <w:rPr>
          <w:rStyle w:val="Emphasis"/>
        </w:rPr>
        <w:t>INDOPACOM</w:t>
      </w:r>
      <w:r w:rsidRPr="00D37B03">
        <w:t xml:space="preserve"> (military assets and troops in Alaska) </w:t>
      </w:r>
      <w:r w:rsidRPr="00D37B03">
        <w:rPr>
          <w:rStyle w:val="StyleUnderline"/>
        </w:rPr>
        <w:t>will also be necessary to prevent further overlap in responsibilities and deployments</w:t>
      </w:r>
      <w:r w:rsidRPr="00D37B03">
        <w:t>. Another coordination aspect is between the US 2nd and 6th Fleets with EUCOM and NATO’s JFC Norfolk.36</w:t>
      </w:r>
    </w:p>
    <w:p w14:paraId="6FAF96BD" w14:textId="77777777" w:rsidR="00D37B03" w:rsidRPr="00D37B03" w:rsidRDefault="00D37B03" w:rsidP="00D37B03">
      <w:r w:rsidRPr="00D37B03">
        <w:t>Moving forward, US stakeholders must identify key priorities for capabilities and procurement of Arctic-enabled systems. Despite budget constraints, the US government can better calibrate efforts internally as well as with NATO allies and beyond. An important first step is to match capabilities with operational design for cold weather operations and future presence.</w:t>
      </w:r>
    </w:p>
    <w:p w14:paraId="3E36CDF1" w14:textId="77777777" w:rsidR="00D37B03" w:rsidRPr="00D37B03" w:rsidRDefault="00D37B03" w:rsidP="00D37B03">
      <w:r w:rsidRPr="00D37B03">
        <w:rPr>
          <w:rStyle w:val="StyleUnderline"/>
        </w:rPr>
        <w:t>Since 2020, successive strategic documents released by the US armed services have</w:t>
      </w:r>
      <w:r w:rsidRPr="00D37B03">
        <w:t xml:space="preserve"> helped </w:t>
      </w:r>
      <w:r w:rsidRPr="00D37B03">
        <w:rPr>
          <w:rStyle w:val="StyleUnderline"/>
        </w:rPr>
        <w:t>identify</w:t>
      </w:r>
      <w:r w:rsidRPr="00D37B03">
        <w:t xml:space="preserve"> capabilities </w:t>
      </w:r>
      <w:r w:rsidRPr="00D37B03">
        <w:rPr>
          <w:rStyle w:val="StyleUnderline"/>
        </w:rPr>
        <w:t>gaps that have been streamlined under the 2022 NSAR and the 2024 DoD Arctic strategy</w:t>
      </w:r>
      <w:r w:rsidRPr="00D37B03">
        <w:t xml:space="preserve">.63 </w:t>
      </w:r>
      <w:r w:rsidRPr="00D37B03">
        <w:rPr>
          <w:rStyle w:val="StyleUnderline"/>
        </w:rPr>
        <w:t xml:space="preserve">To fill the “icebreaker gap,” a major part of procurement is the </w:t>
      </w:r>
      <w:r w:rsidRPr="00D37B03">
        <w:rPr>
          <w:rStyle w:val="Emphasis"/>
        </w:rPr>
        <w:t>extension of the Polar Security Cutter program</w:t>
      </w:r>
      <w:r w:rsidRPr="00D37B03">
        <w:t xml:space="preserve"> for the US Coast Guard64 and the upcoming Arctic Security Cutter program.</w:t>
      </w:r>
    </w:p>
    <w:p w14:paraId="57876500" w14:textId="77777777" w:rsidR="00D37B03" w:rsidRPr="00D37B03" w:rsidRDefault="00D37B03" w:rsidP="00D37B03">
      <w:r w:rsidRPr="00D37B03">
        <w:t xml:space="preserve">In the context of the US Army’s 2021 “Regaining Arctic Dominance” strategy,65 </w:t>
      </w:r>
      <w:r w:rsidRPr="00D37B03">
        <w:rPr>
          <w:rStyle w:val="Emphasis"/>
        </w:rPr>
        <w:t>the reactivation of the 11th Airborne Division</w:t>
      </w:r>
      <w:r w:rsidRPr="00D37B03">
        <w:t xml:space="preserve"> in 202266 </w:t>
      </w:r>
      <w:r w:rsidRPr="00D37B03">
        <w:rPr>
          <w:rStyle w:val="StyleUnderline"/>
        </w:rPr>
        <w:t>is a</w:t>
      </w:r>
      <w:r w:rsidRPr="00D37B03">
        <w:t xml:space="preserve"> positive </w:t>
      </w:r>
      <w:r w:rsidRPr="00D37B03">
        <w:rPr>
          <w:rStyle w:val="StyleUnderline"/>
        </w:rPr>
        <w:t>step</w:t>
      </w:r>
      <w:r w:rsidRPr="00D37B03">
        <w:t xml:space="preserve"> to tune US forces into Arctic operations. The goal is to turn the Alaskan division into an Arctic-capable force by design that can be rapidly deployed across the circumpolar theater and beyond — including expeditionary multidomain operations in the Indo-Pacific theater.</w:t>
      </w:r>
    </w:p>
    <w:p w14:paraId="003A91A9" w14:textId="77777777" w:rsidR="00D37B03" w:rsidRPr="00D37B03" w:rsidRDefault="00D37B03" w:rsidP="00D37B03">
      <w:r w:rsidRPr="00D37B03">
        <w:rPr>
          <w:rStyle w:val="StyleUnderline"/>
        </w:rPr>
        <w:t xml:space="preserve">Decisions to </w:t>
      </w:r>
      <w:r w:rsidRPr="00D37B03">
        <w:rPr>
          <w:rStyle w:val="Emphasis"/>
        </w:rPr>
        <w:t>reactivate the Navy 2nd Fleet</w:t>
      </w:r>
      <w:r w:rsidRPr="00D37B03">
        <w:rPr>
          <w:rStyle w:val="StyleUnderline"/>
        </w:rPr>
        <w:t xml:space="preserve"> as part of NATO’s JFC Norfolk</w:t>
      </w:r>
      <w:r w:rsidRPr="00D37B03">
        <w:t xml:space="preserve">,67 </w:t>
      </w:r>
      <w:r w:rsidRPr="00D37B03">
        <w:rPr>
          <w:rStyle w:val="Emphasis"/>
        </w:rPr>
        <w:t>increase airlift capabilities at the Keflavík airfield</w:t>
      </w:r>
      <w:r w:rsidRPr="00D37B03">
        <w:t xml:space="preserve"> in Iceland,68 </w:t>
      </w:r>
      <w:r w:rsidRPr="00D37B03">
        <w:rPr>
          <w:rStyle w:val="StyleUnderline"/>
        </w:rPr>
        <w:t xml:space="preserve">and </w:t>
      </w:r>
      <w:r w:rsidRPr="00D37B03">
        <w:rPr>
          <w:rStyle w:val="Emphasis"/>
        </w:rPr>
        <w:t>expand F-35 presence</w:t>
      </w:r>
      <w:r w:rsidRPr="00D37B03">
        <w:rPr>
          <w:rStyle w:val="StyleUnderline"/>
        </w:rPr>
        <w:t xml:space="preserve"> at the Eielson air base in Alaska69 are also positive steps</w:t>
      </w:r>
      <w:r w:rsidRPr="00D37B03">
        <w:t xml:space="preserve"> forward in fulfilling US regional strategy.</w:t>
      </w:r>
    </w:p>
    <w:p w14:paraId="61F2C002" w14:textId="77777777" w:rsidR="00D37B03" w:rsidRPr="00D37B03" w:rsidRDefault="00D37B03" w:rsidP="00D37B03">
      <w:r w:rsidRPr="00D37B03">
        <w:t xml:space="preserve">Through permanent and rotational deployments, </w:t>
      </w:r>
      <w:r w:rsidRPr="00D37B03">
        <w:rPr>
          <w:rStyle w:val="StyleUnderline"/>
        </w:rPr>
        <w:t>the US approach to Arctic “calibrated presence”70 is considering a form of “agile basing” through modular forward operating presence</w:t>
      </w:r>
      <w:r w:rsidRPr="00D37B03">
        <w:t>. One issue remains, however, in terms of division of labor, notably with Canada. For instance, if US troops in Alaska under INDOPACOM are drawn out to the Asia-Pacific theater, this will automatically increase pressure on Canada to have a greater regional security role to defend North American approaches.</w:t>
      </w:r>
    </w:p>
    <w:p w14:paraId="38BCEEBC" w14:textId="77777777" w:rsidR="00D37B03" w:rsidRPr="00D37B03" w:rsidRDefault="00D37B03" w:rsidP="00D37B03">
      <w:r w:rsidRPr="00D37B03">
        <w:t xml:space="preserve">Finally, as part of the “monitor and respond” approach, </w:t>
      </w:r>
      <w:r w:rsidRPr="00D37B03">
        <w:rPr>
          <w:rStyle w:val="StyleUnderline"/>
        </w:rPr>
        <w:t>the 2024 DoD Arctic strategy and the 2022 NSAR emphasize the need to exercise presence in the Arctic independently and alongside allies</w:t>
      </w:r>
      <w:r w:rsidRPr="00D37B03">
        <w:t>. Presence will be further established through continued cycles of training and drills in the US and within a NATO context.50 US Arctic operations will focus specifically on circumpolar security choke points such as the Bering Strait and the Greenland–Iceland–United Kingdom (GIUK) and Greenland-Iceland-Norway (GIN) gaps.</w:t>
      </w:r>
    </w:p>
    <w:p w14:paraId="431F7AA3" w14:textId="77777777" w:rsidR="00D37B03" w:rsidRPr="00D37B03" w:rsidRDefault="00D37B03" w:rsidP="00D37B03"/>
    <w:p w14:paraId="29B09EFA" w14:textId="77777777" w:rsidR="00D37B03" w:rsidRPr="00D37B03" w:rsidRDefault="00D37B03" w:rsidP="00D37B03">
      <w:pPr>
        <w:pStyle w:val="Heading2"/>
      </w:pPr>
      <w:r w:rsidRPr="00D37B03">
        <w:t>Link</w:t>
      </w:r>
    </w:p>
    <w:p w14:paraId="77CF958A" w14:textId="77777777" w:rsidR="00D37B03" w:rsidRPr="00D37B03" w:rsidRDefault="00D37B03" w:rsidP="00D37B03">
      <w:pPr>
        <w:pStyle w:val="Heading3"/>
      </w:pPr>
      <w:r w:rsidRPr="00D37B03">
        <w:t>No Link [General]---2AC</w:t>
      </w:r>
    </w:p>
    <w:p w14:paraId="71A8BC3A" w14:textId="77777777" w:rsidR="00D37B03" w:rsidRPr="00D37B03" w:rsidRDefault="00D37B03" w:rsidP="00D37B03">
      <w:pPr>
        <w:pStyle w:val="Heading4"/>
      </w:pPr>
      <w:r w:rsidRPr="00D37B03">
        <w:t>No link. Russia will not break cooperation over the plan.</w:t>
      </w:r>
    </w:p>
    <w:p w14:paraId="7149E8E4"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3B785B5B"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13557486" w14:textId="77777777" w:rsidR="00D37B03" w:rsidRPr="00D37B03" w:rsidRDefault="00D37B03" w:rsidP="00D37B03">
      <w:r w:rsidRPr="00D37B03">
        <w:t xml:space="preserve">Regional </w:t>
      </w:r>
      <w:r w:rsidRPr="00D37B03">
        <w:rPr>
          <w:rStyle w:val="Emphasis"/>
        </w:rPr>
        <w:t>Cooperation Has Proven Resilient</w:t>
      </w:r>
      <w:r w:rsidRPr="00D37B03">
        <w:t xml:space="preserve"> So Far </w:t>
      </w:r>
    </w:p>
    <w:p w14:paraId="5063F093" w14:textId="77777777" w:rsidR="00D37B03" w:rsidRPr="00D37B03" w:rsidRDefault="00D37B03" w:rsidP="00D37B03">
      <w:r w:rsidRPr="00D37B03">
        <w:rPr>
          <w:rStyle w:val="StyleUnderline"/>
        </w:rPr>
        <w:t xml:space="preserve">In spite of its military buildup and mixed rhetoric, Russia has </w:t>
      </w:r>
      <w:r w:rsidRPr="00D37B03">
        <w:rPr>
          <w:rStyle w:val="Emphasis"/>
        </w:rPr>
        <w:t>maintained a cooperative stance overall</w:t>
      </w:r>
      <w:r w:rsidRPr="00D37B03">
        <w:t xml:space="preserve"> </w:t>
      </w:r>
      <w:r w:rsidRPr="00D37B03">
        <w:rPr>
          <w:rStyle w:val="StyleUnderline"/>
        </w:rPr>
        <w:t>with other Arctic states</w:t>
      </w:r>
      <w:r w:rsidRPr="00D37B03">
        <w:t xml:space="preserve"> over the years. </w:t>
      </w:r>
      <w:r w:rsidRPr="00D37B03">
        <w:rPr>
          <w:rStyle w:val="Emphasis"/>
        </w:rPr>
        <w:t>There are numerous examples of cooperation among Arctic nations</w:t>
      </w:r>
      <w:r w:rsidRPr="00D37B03">
        <w:t xml:space="preserve"> in the form of political and economic bodies, treaties and agreements, and exercises (See Table 2.1). </w:t>
      </w:r>
      <w:r w:rsidRPr="00D37B03">
        <w:rPr>
          <w:rStyle w:val="StyleUnderline"/>
        </w:rPr>
        <w:t>The sheer diversity of these forums and events</w:t>
      </w:r>
      <w:r w:rsidRPr="00D37B03">
        <w:t>—from SAR operations to science and the environment—</w:t>
      </w:r>
      <w:r w:rsidRPr="00D37B03">
        <w:rPr>
          <w:rStyle w:val="StyleUnderline"/>
        </w:rPr>
        <w:t xml:space="preserve">shows the number of areas in which Russia has </w:t>
      </w:r>
      <w:r w:rsidRPr="00D37B03">
        <w:rPr>
          <w:rStyle w:val="Emphasis"/>
        </w:rPr>
        <w:t>found it beneficial to work with other Arctic nations</w:t>
      </w:r>
      <w:r w:rsidRPr="00D37B03">
        <w:t xml:space="preserve">. </w:t>
      </w:r>
      <w:r w:rsidRPr="00D37B03">
        <w:rPr>
          <w:rStyle w:val="StyleUnderline"/>
        </w:rPr>
        <w:t>The U</w:t>
      </w:r>
      <w:r w:rsidRPr="00D37B03">
        <w:t xml:space="preserve">nited </w:t>
      </w:r>
      <w:r w:rsidRPr="00D37B03">
        <w:rPr>
          <w:rStyle w:val="StyleUnderline"/>
        </w:rPr>
        <w:t>S</w:t>
      </w:r>
      <w:r w:rsidRPr="00D37B03">
        <w:t xml:space="preserve">tates </w:t>
      </w:r>
      <w:r w:rsidRPr="00D37B03">
        <w:rPr>
          <w:rStyle w:val="StyleUnderline"/>
        </w:rPr>
        <w:t xml:space="preserve">and Russia thus </w:t>
      </w:r>
      <w:r w:rsidRPr="00D37B03">
        <w:rPr>
          <w:rStyle w:val="Emphasis"/>
        </w:rPr>
        <w:t>cooperate in a number of activities</w:t>
      </w:r>
      <w:r w:rsidRPr="00D37B03">
        <w:t xml:space="preserve"> </w:t>
      </w:r>
      <w:r w:rsidRPr="00D37B03">
        <w:rPr>
          <w:rStyle w:val="StyleUnderline"/>
        </w:rPr>
        <w:t xml:space="preserve">and agreements that have provided a foundation for </w:t>
      </w:r>
      <w:r w:rsidRPr="00D37B03">
        <w:rPr>
          <w:rStyle w:val="Emphasis"/>
        </w:rPr>
        <w:t>generally peaceful bilateral</w:t>
      </w:r>
      <w:r w:rsidRPr="00D37B03">
        <w:rPr>
          <w:rStyle w:val="StyleUnderline"/>
        </w:rPr>
        <w:t xml:space="preserve"> and </w:t>
      </w:r>
      <w:r w:rsidRPr="00D37B03">
        <w:rPr>
          <w:rStyle w:val="Emphasis"/>
        </w:rPr>
        <w:t>multilateral relationships on Arctic affairs</w:t>
      </w:r>
      <w:r w:rsidRPr="00D37B03">
        <w:t xml:space="preserve">. </w:t>
      </w:r>
      <w:r w:rsidRPr="00D37B03">
        <w:rPr>
          <w:rStyle w:val="StyleUnderline"/>
        </w:rPr>
        <w:t xml:space="preserve">The presence of such diverse structures for collaboration creates a kind of </w:t>
      </w:r>
      <w:r w:rsidRPr="00D37B03">
        <w:rPr>
          <w:rStyle w:val="Emphasis"/>
        </w:rPr>
        <w:t>diplomatic safety net in the Arctic</w:t>
      </w:r>
      <w:r w:rsidRPr="00D37B03">
        <w:t xml:space="preserve">, </w:t>
      </w:r>
      <w:r w:rsidRPr="00D37B03">
        <w:rPr>
          <w:rStyle w:val="StyleUnderline"/>
        </w:rPr>
        <w:t xml:space="preserve">which may serve to </w:t>
      </w:r>
      <w:r w:rsidRPr="00D37B03">
        <w:rPr>
          <w:rStyle w:val="Emphasis"/>
        </w:rPr>
        <w:t>deter or quell the potential for conflict</w:t>
      </w:r>
      <w:r w:rsidRPr="00D37B03">
        <w:t xml:space="preserve">. </w:t>
      </w:r>
      <w:r w:rsidRPr="00D37B03">
        <w:rPr>
          <w:rStyle w:val="StyleUnderline"/>
        </w:rPr>
        <w:t xml:space="preserve">Should tensions arise, these collaborative structures may even </w:t>
      </w:r>
      <w:r w:rsidRPr="00D37B03">
        <w:rPr>
          <w:rStyle w:val="Emphasis"/>
        </w:rPr>
        <w:t>provide outlets to voice discontent</w:t>
      </w:r>
      <w:r w:rsidRPr="00D37B03">
        <w:t xml:space="preserve"> </w:t>
      </w:r>
      <w:r w:rsidRPr="00D37B03">
        <w:rPr>
          <w:rStyle w:val="Emphasis"/>
        </w:rPr>
        <w:t>without resorting to overtly aggressive means</w:t>
      </w:r>
      <w:r w:rsidRPr="00D37B03">
        <w:t>.</w:t>
      </w:r>
    </w:p>
    <w:p w14:paraId="25112493" w14:textId="77777777" w:rsidR="00D37B03" w:rsidRPr="00D37B03" w:rsidRDefault="00D37B03" w:rsidP="00D37B03">
      <w:r w:rsidRPr="00D37B03">
        <w:rPr>
          <w:noProof/>
        </w:rPr>
        <w:drawing>
          <wp:inline distT="0" distB="0" distL="0" distR="0" wp14:anchorId="1AA1CDFC" wp14:editId="4C67FC3C">
            <wp:extent cx="3538025" cy="1892987"/>
            <wp:effectExtent l="0" t="0" r="5715" b="0"/>
            <wp:docPr id="1388681190" name="Picture 1" descr="A screen 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81190" name="Picture 1" descr="A screen shot of a document&#10;&#10;AI-generated content may be incorrect."/>
                    <pic:cNvPicPr/>
                  </pic:nvPicPr>
                  <pic:blipFill>
                    <a:blip r:embed="rId8"/>
                    <a:stretch>
                      <a:fillRect/>
                    </a:stretch>
                  </pic:blipFill>
                  <pic:spPr>
                    <a:xfrm>
                      <a:off x="0" y="0"/>
                      <a:ext cx="3543850" cy="1896103"/>
                    </a:xfrm>
                    <a:prstGeom prst="rect">
                      <a:avLst/>
                    </a:prstGeom>
                  </pic:spPr>
                </pic:pic>
              </a:graphicData>
            </a:graphic>
          </wp:inline>
        </w:drawing>
      </w:r>
    </w:p>
    <w:p w14:paraId="1DB4E7D5" w14:textId="77777777" w:rsidR="00D37B03" w:rsidRPr="00D37B03" w:rsidRDefault="00D37B03" w:rsidP="00D37B03">
      <w:r w:rsidRPr="00D37B03">
        <w:rPr>
          <w:rStyle w:val="Emphasis"/>
        </w:rPr>
        <w:t>Consensus among Arctic nations</w:t>
      </w:r>
      <w:r w:rsidRPr="00D37B03">
        <w:t xml:space="preserve"> </w:t>
      </w:r>
      <w:r w:rsidRPr="00D37B03">
        <w:rPr>
          <w:rStyle w:val="StyleUnderline"/>
        </w:rPr>
        <w:t xml:space="preserve">has been found </w:t>
      </w:r>
      <w:r w:rsidRPr="00D37B03">
        <w:rPr>
          <w:rStyle w:val="Emphasis"/>
        </w:rPr>
        <w:t>even on issues that were initially divisive</w:t>
      </w:r>
      <w:r w:rsidRPr="00D37B03">
        <w:t xml:space="preserve">, </w:t>
      </w:r>
      <w:r w:rsidRPr="00D37B03">
        <w:rPr>
          <w:rStyle w:val="StyleUnderline"/>
        </w:rPr>
        <w:t>such as the decision on whether to grant observer status to non-Arctic nations.</w:t>
      </w:r>
      <w:r w:rsidRPr="00D37B03">
        <w:t>57</w:t>
      </w:r>
      <w:r w:rsidRPr="00D37B03">
        <w:rPr>
          <w:rStyle w:val="StyleUnderline"/>
        </w:rPr>
        <w:t xml:space="preserve"> Arctic cooperation has also been </w:t>
      </w:r>
      <w:r w:rsidRPr="00D37B03">
        <w:rPr>
          <w:rStyle w:val="Emphasis"/>
        </w:rPr>
        <w:t>maintained through difficult times</w:t>
      </w:r>
      <w:r w:rsidRPr="00D37B03">
        <w:t xml:space="preserve">, </w:t>
      </w:r>
      <w:r w:rsidRPr="00D37B03">
        <w:rPr>
          <w:rStyle w:val="Emphasis"/>
        </w:rPr>
        <w:t>including the Ukraine crisis</w:t>
      </w:r>
      <w:r w:rsidRPr="00D37B03">
        <w:t xml:space="preserve"> </w:t>
      </w:r>
      <w:r w:rsidRPr="00D37B03">
        <w:rPr>
          <w:rStyle w:val="StyleUnderline"/>
        </w:rPr>
        <w:t>that began in 2014</w:t>
      </w:r>
      <w:r w:rsidRPr="00D37B03">
        <w:t xml:space="preserve">. </w:t>
      </w:r>
      <w:r w:rsidRPr="00D37B03">
        <w:rPr>
          <w:rStyle w:val="StyleUnderline"/>
        </w:rPr>
        <w:t>Russia has continued to participate in the work of the Arctic Council</w:t>
      </w:r>
      <w:r w:rsidRPr="00D37B03">
        <w:t xml:space="preserve">, which successfully established in October 2015 an Arctic Coast Guard Forum that will provide all Arctic states, including Russia, with the ability to take part in joint exercises and operations in such areas as SAR and emergency preparedness. </w:t>
      </w:r>
      <w:r w:rsidRPr="00D37B03">
        <w:rPr>
          <w:rStyle w:val="StyleUnderline"/>
        </w:rPr>
        <w:t>Arctic states have also largely maintained their bilateral cooperation with Russia, at least on nonmilitary matters</w:t>
      </w:r>
      <w:r w:rsidRPr="00D37B03">
        <w:t>. In March 2015, Norway and Russia carried out their annual “Barents 2015” joint exercise simulating SAR to a vessel in distress and response to an oil spill.58 The United States still works with Russia on such issues as limitation of black carbon emissions.59</w:t>
      </w:r>
    </w:p>
    <w:p w14:paraId="402E9458" w14:textId="77777777" w:rsidR="00D37B03" w:rsidRPr="00D37B03" w:rsidRDefault="00D37B03" w:rsidP="00D37B03">
      <w:r w:rsidRPr="00D37B03">
        <w:rPr>
          <w:rStyle w:val="StyleUnderline"/>
        </w:rPr>
        <w:t xml:space="preserve">The ability to </w:t>
      </w:r>
      <w:r w:rsidRPr="00D37B03">
        <w:rPr>
          <w:rStyle w:val="Emphasis"/>
        </w:rPr>
        <w:t>maintain cooperation in the Arctic</w:t>
      </w:r>
      <w:r w:rsidRPr="00D37B03">
        <w:rPr>
          <w:rStyle w:val="StyleUnderline"/>
        </w:rPr>
        <w:t xml:space="preserve"> </w:t>
      </w:r>
      <w:r w:rsidRPr="00D37B03">
        <w:rPr>
          <w:rStyle w:val="Emphasis"/>
        </w:rPr>
        <w:t>in spite of a tense international environment</w:t>
      </w:r>
      <w:r w:rsidRPr="00D37B03">
        <w:rPr>
          <w:rStyle w:val="StyleUnderline"/>
        </w:rPr>
        <w:t xml:space="preserve"> </w:t>
      </w:r>
      <w:r w:rsidRPr="00D37B03">
        <w:rPr>
          <w:rStyle w:val="Emphasis"/>
        </w:rPr>
        <w:t>dates back to the Cold War</w:t>
      </w:r>
      <w:r w:rsidRPr="00D37B03">
        <w:t xml:space="preserve">. </w:t>
      </w:r>
      <w:r w:rsidRPr="00D37B03">
        <w:rPr>
          <w:rStyle w:val="StyleUnderline"/>
        </w:rPr>
        <w:t>Cooperation even succeeded in areas that would appear to be zero-sum games, such as exploitation of resources. One particularly remarkable example was the ability of Norway and the Soviet Union to successfully operate a fisheries management framework in the Barents Sea in spite of Cold War tensions</w:t>
      </w:r>
      <w:r w:rsidRPr="00D37B03">
        <w:t xml:space="preserve"> and an (at the time) unresolved territorial dispute. </w:t>
      </w:r>
      <w:r w:rsidRPr="00D37B03">
        <w:rPr>
          <w:rStyle w:val="StyleUnderline"/>
        </w:rPr>
        <w:t>The United States and the Soviet Union discussed and signed the Agreement on the Conservation of Polar Bears</w:t>
      </w:r>
      <w:r w:rsidRPr="00D37B03">
        <w:t xml:space="preserve"> in 1973, and Mikhail Gorbachev launched the “Murmansk Initiatives” in 1987 to increase Arctic cooperation on a range of issues from arms control to the environment.60 The Georgia crisis in 2008 does not appear to have adversely affected cooperation between Russia and other Arctic states.61</w:t>
      </w:r>
    </w:p>
    <w:p w14:paraId="55FDD620" w14:textId="77777777" w:rsidR="00D37B03" w:rsidRPr="00D37B03" w:rsidRDefault="00D37B03" w:rsidP="00D37B03">
      <w:r w:rsidRPr="00D37B03">
        <w:rPr>
          <w:rStyle w:val="StyleUnderline"/>
        </w:rPr>
        <w:t>Cooperation between Russia and its Arctic neighbors</w:t>
      </w:r>
      <w:r w:rsidRPr="00D37B03">
        <w:t xml:space="preserve">, from the Cold War through the development of the Ukraine crisis, </w:t>
      </w:r>
      <w:r w:rsidRPr="00D37B03">
        <w:rPr>
          <w:rStyle w:val="StyleUnderline"/>
        </w:rPr>
        <w:t>has been made possible through a number of factors</w:t>
      </w:r>
      <w:r w:rsidRPr="00D37B03">
        <w:t xml:space="preserve">. </w:t>
      </w:r>
      <w:r w:rsidRPr="00D37B03">
        <w:rPr>
          <w:rStyle w:val="StyleUnderline"/>
        </w:rPr>
        <w:t>Issues affecting the Arctic</w:t>
      </w:r>
      <w:r w:rsidRPr="00D37B03">
        <w:t xml:space="preserve"> </w:t>
      </w:r>
      <w:r w:rsidRPr="00D37B03">
        <w:rPr>
          <w:rStyle w:val="StyleUnderline"/>
        </w:rPr>
        <w:t>have</w:t>
      </w:r>
      <w:r w:rsidRPr="00D37B03">
        <w:t xml:space="preserve"> for many years </w:t>
      </w:r>
      <w:r w:rsidRPr="00D37B03">
        <w:rPr>
          <w:rStyle w:val="Emphasis"/>
        </w:rPr>
        <w:t>been distanced from global politics</w:t>
      </w:r>
      <w:r w:rsidRPr="00D37B03">
        <w:t xml:space="preserve"> </w:t>
      </w:r>
      <w:r w:rsidRPr="00D37B03">
        <w:rPr>
          <w:rStyle w:val="StyleUnderline"/>
        </w:rPr>
        <w:t>because it is a remote, ice-covered region with limited short-term prospects for economic ga</w:t>
      </w:r>
      <w:r w:rsidRPr="00D37B03">
        <w:t xml:space="preserve">in (although the Soviet Union did develop parts of this region), despite having symbolic and strategic military significance. Put plainly, </w:t>
      </w:r>
      <w:r w:rsidRPr="00D37B03">
        <w:rPr>
          <w:rStyle w:val="Emphasis"/>
        </w:rPr>
        <w:t>cooperation has been cheaper than conflict</w:t>
      </w:r>
      <w:r w:rsidRPr="00D37B03">
        <w:t xml:space="preserve"> </w:t>
      </w:r>
      <w:r w:rsidRPr="00D37B03">
        <w:rPr>
          <w:rStyle w:val="StyleUnderline"/>
        </w:rPr>
        <w:t>in this region where so much would have to be expended for so little gain</w:t>
      </w:r>
      <w:r w:rsidRPr="00D37B03">
        <w:t>.</w:t>
      </w:r>
    </w:p>
    <w:p w14:paraId="060C6185" w14:textId="77777777" w:rsidR="00D37B03" w:rsidRPr="00D37B03" w:rsidRDefault="00D37B03" w:rsidP="00D37B03">
      <w:pPr>
        <w:pStyle w:val="Heading3"/>
      </w:pPr>
      <w:r w:rsidRPr="00D37B03">
        <w:t>No Link [General]---1AR</w:t>
      </w:r>
    </w:p>
    <w:p w14:paraId="2405E144" w14:textId="77777777" w:rsidR="00D37B03" w:rsidRPr="00D37B03" w:rsidRDefault="00D37B03" w:rsidP="00D37B03">
      <w:pPr>
        <w:pStyle w:val="Heading4"/>
      </w:pPr>
      <w:r w:rsidRPr="00D37B03">
        <w:t>Other incidents prove that Arctic disagreement won’t escalate, and Russia will prioritize cooperation.</w:t>
      </w:r>
    </w:p>
    <w:p w14:paraId="109FBF27" w14:textId="77777777" w:rsidR="00D37B03" w:rsidRPr="00D37B03" w:rsidRDefault="00D37B03" w:rsidP="00D37B03">
      <w:r w:rsidRPr="00D37B03">
        <w:rPr>
          <w:rStyle w:val="Style13ptBold"/>
        </w:rPr>
        <w:t>Tingstad et al. 16</w:t>
      </w:r>
      <w:r w:rsidRPr="00D37B03">
        <w:t xml:space="preserve"> – Senior Scientist at the RAND Corporation, PhD in Geography from the University of California Los Angeles, M.S. in Environmental Geography from the University of Oxford;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Professor of Policy Analysis at the RAND School of Public Policy, PhD and M.A. in Geography from the University of California, Los Angeles.</w:t>
      </w:r>
    </w:p>
    <w:p w14:paraId="5B74FFA7" w14:textId="77777777" w:rsidR="00D37B03" w:rsidRPr="00D37B03" w:rsidRDefault="00D37B03" w:rsidP="00D37B03">
      <w:r w:rsidRPr="00D37B03">
        <w:t>Abbie Tingstad, Stephanie Pezard, and Scott R. Stephenson, “Will the Breakdown in U.S.-Russia Cooperation Reach the Arctic?,” RAND Corporation, 10-12-2016, https://www.rand.org/pubs/commentary/2016/10/will-the-breakdown-in-us-russia-cooperation-reach-the.html</w:t>
      </w:r>
    </w:p>
    <w:p w14:paraId="32808442" w14:textId="77777777" w:rsidR="00D37B03" w:rsidRPr="00D37B03" w:rsidRDefault="00D37B03" w:rsidP="00D37B03">
      <w:pPr>
        <w:rPr>
          <w:rStyle w:val="StyleUnderline"/>
        </w:rPr>
      </w:pPr>
      <w:r w:rsidRPr="00D37B03">
        <w:t xml:space="preserve">Arctic economic prospects will continue to draw attention, but </w:t>
      </w:r>
      <w:r w:rsidRPr="00D37B03">
        <w:rPr>
          <w:rStyle w:val="StyleUnderline"/>
        </w:rPr>
        <w:t>a so-called ”resources war”</w:t>
      </w:r>
      <w:r w:rsidRPr="00D37B03">
        <w:t xml:space="preserve"> </w:t>
      </w:r>
      <w:r w:rsidRPr="00D37B03">
        <w:rPr>
          <w:rStyle w:val="StyleUnderline"/>
        </w:rPr>
        <w:t xml:space="preserve">is </w:t>
      </w:r>
      <w:r w:rsidRPr="00D37B03">
        <w:rPr>
          <w:rStyle w:val="Emphasis"/>
        </w:rPr>
        <w:t>unlikely</w:t>
      </w:r>
      <w:r w:rsidRPr="00D37B03">
        <w:t xml:space="preserve"> </w:t>
      </w:r>
      <w:r w:rsidRPr="00D37B03">
        <w:rPr>
          <w:rStyle w:val="StyleUnderline"/>
        </w:rPr>
        <w:t>as most resources lie within largely uncontested national boundaries and those that don't have limited practical value because of difficulty accessing and transporting</w:t>
      </w:r>
      <w:r w:rsidRPr="00D37B03">
        <w:t xml:space="preserve"> them to global markets. </w:t>
      </w:r>
      <w:r w:rsidRPr="00D37B03">
        <w:rPr>
          <w:rStyle w:val="StyleUnderline"/>
        </w:rPr>
        <w:t xml:space="preserve">Even if tensions rise in this northern region, the </w:t>
      </w:r>
      <w:r w:rsidRPr="00D37B03">
        <w:rPr>
          <w:rStyle w:val="Emphasis"/>
        </w:rPr>
        <w:t>difficulty</w:t>
      </w:r>
      <w:r w:rsidRPr="00D37B03">
        <w:rPr>
          <w:rStyle w:val="StyleUnderline"/>
        </w:rPr>
        <w:t xml:space="preserve"> and </w:t>
      </w:r>
      <w:r w:rsidRPr="00D37B03">
        <w:rPr>
          <w:rStyle w:val="Emphasis"/>
        </w:rPr>
        <w:t>expense of operating there</w:t>
      </w:r>
      <w:r w:rsidRPr="00D37B03">
        <w:rPr>
          <w:rStyle w:val="StyleUnderline"/>
        </w:rPr>
        <w:t xml:space="preserve"> will serve as a </w:t>
      </w:r>
      <w:r w:rsidRPr="00D37B03">
        <w:rPr>
          <w:rStyle w:val="Emphasis"/>
        </w:rPr>
        <w:t>deterrent to conflict</w:t>
      </w:r>
      <w:r w:rsidRPr="00D37B03">
        <w:rPr>
          <w:rStyle w:val="StyleUnderline"/>
        </w:rPr>
        <w:t>.</w:t>
      </w:r>
    </w:p>
    <w:p w14:paraId="075EA29C" w14:textId="77777777" w:rsidR="00D37B03" w:rsidRPr="00D37B03" w:rsidRDefault="00D37B03" w:rsidP="00D37B03">
      <w:r w:rsidRPr="00D37B03">
        <w:rPr>
          <w:rStyle w:val="StyleUnderline"/>
        </w:rPr>
        <w:t>Take, for example, Russia's attempts to control ship traffic</w:t>
      </w:r>
      <w:r w:rsidRPr="00D37B03">
        <w:t xml:space="preserve"> through the Northern Sea Route along its northern shore. With only seasonal accessibility and lacking in infrastructure, this route cannot rival those farther south, either for strategic or economic purposes. </w:t>
      </w:r>
      <w:r w:rsidRPr="00D37B03">
        <w:rPr>
          <w:rStyle w:val="StyleUnderline"/>
        </w:rPr>
        <w:t xml:space="preserve">Other nations lack the incentive or icebreaking capability to challenge Russia on this point, and a conflict in the icy, vast north would be a </w:t>
      </w:r>
      <w:r w:rsidRPr="00D37B03">
        <w:rPr>
          <w:rStyle w:val="Emphasis"/>
        </w:rPr>
        <w:t>costly</w:t>
      </w:r>
      <w:r w:rsidRPr="00D37B03">
        <w:rPr>
          <w:rStyle w:val="StyleUnderline"/>
        </w:rPr>
        <w:t xml:space="preserve"> and </w:t>
      </w:r>
      <w:r w:rsidRPr="00D37B03">
        <w:rPr>
          <w:rStyle w:val="Emphasis"/>
        </w:rPr>
        <w:t>risky way</w:t>
      </w:r>
      <w:r w:rsidRPr="00D37B03">
        <w:rPr>
          <w:rStyle w:val="StyleUnderline"/>
        </w:rPr>
        <w:t xml:space="preserve"> to assert discontent merely on principle.</w:t>
      </w:r>
    </w:p>
    <w:p w14:paraId="5490EADA" w14:textId="77777777" w:rsidR="00D37B03" w:rsidRPr="00D37B03" w:rsidRDefault="00D37B03" w:rsidP="00D37B03">
      <w:r w:rsidRPr="00D37B03">
        <w:t>More concerning for Arctic stability may be Russia's reaction to any perceived increase in NATO presence in the region. Five Arctic countries (United States, Canada, Denmark by way of Greenland, Iceland and Norway) are alliance members, and Sweden and Finland have increased their cooperation with NATO since the Ukraine crisis began. In addition, seasonal melting of protective ice along Russia's northern approach is leaving a long coastline more exposed. This combination of geostrategic and environmental factors could fuel fear in Moscow of encirclement from the north.</w:t>
      </w:r>
    </w:p>
    <w:p w14:paraId="568E7F2A" w14:textId="77777777" w:rsidR="00D37B03" w:rsidRPr="00D37B03" w:rsidRDefault="00D37B03" w:rsidP="00D37B03">
      <w:r w:rsidRPr="00D37B03">
        <w:t xml:space="preserve">While </w:t>
      </w:r>
      <w:r w:rsidRPr="00D37B03">
        <w:rPr>
          <w:rStyle w:val="StyleUnderline"/>
        </w:rPr>
        <w:t>NATO</w:t>
      </w:r>
      <w:r w:rsidRPr="00D37B03">
        <w:t xml:space="preserve">'s occasional presence in the region is not new — it </w:t>
      </w:r>
      <w:r w:rsidRPr="00D37B03">
        <w:rPr>
          <w:rStyle w:val="StyleUnderline"/>
        </w:rPr>
        <w:t xml:space="preserve">has </w:t>
      </w:r>
      <w:r w:rsidRPr="00D37B03">
        <w:rPr>
          <w:rStyle w:val="Emphasis"/>
        </w:rPr>
        <w:t>long conducted exercises</w:t>
      </w:r>
      <w:r w:rsidRPr="00D37B03">
        <w:rPr>
          <w:rStyle w:val="StyleUnderline"/>
        </w:rPr>
        <w:t xml:space="preserve"> in Arctic-type environments</w:t>
      </w:r>
      <w:r w:rsidRPr="00D37B03">
        <w:t>, such as Cold Response in late winter 2016 — Russia has reacted strongly to the suggestion that Sweden and Finland may eventually join the alliance, warning both neutral nations that joining NATO would have catastrophic consequences.</w:t>
      </w:r>
    </w:p>
    <w:p w14:paraId="33B16386" w14:textId="77777777" w:rsidR="00D37B03" w:rsidRPr="00D37B03" w:rsidRDefault="00D37B03" w:rsidP="00D37B03">
      <w:r w:rsidRPr="00D37B03">
        <w:t>Yet the official neutrality of Sweden and Finland may be holding Russian angst in check, even if their neutrality remains subject to much debate in these countries</w:t>
      </w:r>
      <w:r w:rsidRPr="00D37B03">
        <w:rPr>
          <w:rStyle w:val="StyleUnderline"/>
        </w:rPr>
        <w:t>. It is also unclear whether NATO intends to increase its involvement in the region. The</w:t>
      </w:r>
      <w:r w:rsidRPr="00D37B03">
        <w:t xml:space="preserve"> </w:t>
      </w:r>
      <w:r w:rsidRPr="00D37B03">
        <w:rPr>
          <w:rStyle w:val="StyleUnderline"/>
        </w:rPr>
        <w:t>Arctic was not mentioned explicitly in the alliance's July Warsaw Summit declaration</w:t>
      </w:r>
      <w:r w:rsidRPr="00D37B03">
        <w:t xml:space="preserve"> and, in the absence of a clear and immediate threat, does not appear to be one of its priorities.</w:t>
      </w:r>
    </w:p>
    <w:p w14:paraId="3743C96C" w14:textId="77777777" w:rsidR="00D37B03" w:rsidRPr="00D37B03" w:rsidRDefault="00D37B03" w:rsidP="00D37B03">
      <w:pPr>
        <w:rPr>
          <w:rStyle w:val="StyleUnderline"/>
        </w:rPr>
      </w:pPr>
      <w:r w:rsidRPr="00D37B03">
        <w:t xml:space="preserve">Without conspicuous trigger points, </w:t>
      </w:r>
      <w:r w:rsidRPr="00D37B03">
        <w:rPr>
          <w:rStyle w:val="StyleUnderline"/>
        </w:rPr>
        <w:t xml:space="preserve">the Arctic has the potential to </w:t>
      </w:r>
      <w:r w:rsidRPr="00D37B03">
        <w:rPr>
          <w:rStyle w:val="Emphasis"/>
        </w:rPr>
        <w:t>remain resistant</w:t>
      </w:r>
      <w:r w:rsidRPr="00D37B03">
        <w:rPr>
          <w:rStyle w:val="StyleUnderline"/>
        </w:rPr>
        <w:t xml:space="preserve">, if not </w:t>
      </w:r>
      <w:r w:rsidRPr="00D37B03">
        <w:rPr>
          <w:rStyle w:val="Emphasis"/>
        </w:rPr>
        <w:t>immune</w:t>
      </w:r>
      <w:r w:rsidRPr="00D37B03">
        <w:rPr>
          <w:rStyle w:val="StyleUnderline"/>
        </w:rPr>
        <w:t xml:space="preserve">, to </w:t>
      </w:r>
      <w:r w:rsidRPr="00D37B03">
        <w:rPr>
          <w:rStyle w:val="Emphasis"/>
        </w:rPr>
        <w:t>tensions building elsewhere</w:t>
      </w:r>
      <w:r w:rsidRPr="00D37B03">
        <w:rPr>
          <w:rStyle w:val="StyleUnderline"/>
        </w:rPr>
        <w:t xml:space="preserve"> in the Northern Hemisphere.</w:t>
      </w:r>
    </w:p>
    <w:p w14:paraId="3E93017C" w14:textId="77777777" w:rsidR="00D37B03" w:rsidRPr="00D37B03" w:rsidRDefault="00D37B03" w:rsidP="00D37B03">
      <w:pPr>
        <w:rPr>
          <w:rStyle w:val="StyleUnderline"/>
        </w:rPr>
      </w:pPr>
      <w:r w:rsidRPr="00D37B03">
        <w:rPr>
          <w:rStyle w:val="StyleUnderline"/>
        </w:rPr>
        <w:t xml:space="preserve">Russia still has </w:t>
      </w:r>
      <w:r w:rsidRPr="00D37B03">
        <w:rPr>
          <w:rStyle w:val="Emphasis"/>
        </w:rPr>
        <w:t>incentives to cooperate</w:t>
      </w:r>
      <w:r w:rsidRPr="00D37B03">
        <w:t xml:space="preserve"> </w:t>
      </w:r>
      <w:r w:rsidRPr="00D37B03">
        <w:rPr>
          <w:rStyle w:val="StyleUnderline"/>
        </w:rPr>
        <w:t xml:space="preserve">with the United States and others in the far north, or is at </w:t>
      </w:r>
      <w:r w:rsidRPr="00D37B03">
        <w:rPr>
          <w:rStyle w:val="Emphasis"/>
        </w:rPr>
        <w:t>least deterred by the cost of conflict</w:t>
      </w:r>
      <w:r w:rsidRPr="00D37B03">
        <w:rPr>
          <w:rStyle w:val="StyleUnderline"/>
        </w:rPr>
        <w:t xml:space="preserve"> in this region where its stakes are not truly being contested</w:t>
      </w:r>
      <w:r w:rsidRPr="00D37B03">
        <w:t xml:space="preserve">. For </w:t>
      </w:r>
      <w:r w:rsidRPr="00D37B03">
        <w:rPr>
          <w:rStyle w:val="StyleUnderline"/>
        </w:rPr>
        <w:t>the United States, having some common ground for dialogue with Russia is valuable for confidence building, even if that ground is — literally speaking — mostly ice.</w:t>
      </w:r>
    </w:p>
    <w:p w14:paraId="28ACD64D" w14:textId="77777777" w:rsidR="00D37B03" w:rsidRPr="00D37B03" w:rsidRDefault="00D37B03" w:rsidP="00D37B03"/>
    <w:p w14:paraId="09A6232A" w14:textId="77777777" w:rsidR="00D37B03" w:rsidRPr="00D37B03" w:rsidRDefault="00D37B03" w:rsidP="00D37B03">
      <w:pPr>
        <w:pStyle w:val="Heading4"/>
      </w:pPr>
      <w:r w:rsidRPr="00D37B03">
        <w:t>No link. Threats of cooperation breakdown are all bark and no bite.</w:t>
      </w:r>
    </w:p>
    <w:p w14:paraId="459FB7E8" w14:textId="77777777" w:rsidR="00D37B03" w:rsidRPr="00D37B03" w:rsidRDefault="00D37B03" w:rsidP="00D37B03">
      <w:r w:rsidRPr="00D37B03">
        <w:rPr>
          <w:rStyle w:val="Style13ptBold"/>
        </w:rPr>
        <w:t>Rumer et al. 21</w:t>
      </w:r>
      <w:r w:rsidRPr="00D37B03">
        <w:t xml:space="preserve"> – Director and Senior Fellow for the Russia and Eurasia Program at the Carnegie Endowment for International Peace, former Professor at Georgetown University, PhD from the Massachusetts Institute of Technology, M.A. from Georgetown University; Senior Fellow at the Carnegie Endowment for International Peace, M.A. from Johns Hopkins University; Senior Fellow at the Carnegie Endowment for International Peace, PhD and M.A. from Stanford University.</w:t>
      </w:r>
    </w:p>
    <w:p w14:paraId="1B5F1B39" w14:textId="77777777" w:rsidR="00D37B03" w:rsidRPr="00D37B03" w:rsidRDefault="00D37B03" w:rsidP="00D37B03">
      <w:r w:rsidRPr="00D37B03">
        <w:t>Eugene Rumer, Richard Sokolsky, and Paul Stronski, “Russia in the Arctic—A Critical Examination,” Carnegie Endowment for International Peace, 03-29-2021, https://carnegieendowment.org/research/2021/03/russia-in-the-arctica-critical-examination?lang=en</w:t>
      </w:r>
    </w:p>
    <w:p w14:paraId="2AA40850" w14:textId="77777777" w:rsidR="00D37B03" w:rsidRPr="00D37B03" w:rsidRDefault="00D37B03" w:rsidP="00D37B03">
      <w:r w:rsidRPr="00D37B03">
        <w:rPr>
          <w:rStyle w:val="StyleUnderline"/>
        </w:rPr>
        <w:t xml:space="preserve">It can be difficult to see past Russia’s rhetoric, deliberately provocative acts, and grandiose statements about its Arctic plans and threats to them, and to acknowledge that </w:t>
      </w:r>
      <w:r w:rsidRPr="00D37B03">
        <w:rPr>
          <w:rStyle w:val="Emphasis"/>
        </w:rPr>
        <w:t>its bark so far has been worse than its bite</w:t>
      </w:r>
      <w:r w:rsidRPr="00D37B03">
        <w:rPr>
          <w:rStyle w:val="StyleUnderline"/>
        </w:rPr>
        <w:t xml:space="preserve">. Russia’s ambitions </w:t>
      </w:r>
      <w:r w:rsidRPr="00D37B03">
        <w:rPr>
          <w:rStyle w:val="Emphasis"/>
        </w:rPr>
        <w:t>far exceed the resources it has</w:t>
      </w:r>
      <w:r w:rsidRPr="00D37B03">
        <w:rPr>
          <w:rStyle w:val="StyleUnderline"/>
        </w:rPr>
        <w:t xml:space="preserve"> to realize them</w:t>
      </w:r>
      <w:r w:rsidRPr="00D37B03">
        <w:t xml:space="preserve">. Thus, while it is essential not to yield to Russia’s posturing, </w:t>
      </w:r>
      <w:r w:rsidRPr="00D37B03">
        <w:rPr>
          <w:rStyle w:val="StyleUnderline"/>
        </w:rPr>
        <w:t>it is</w:t>
      </w:r>
      <w:r w:rsidRPr="00D37B03">
        <w:t xml:space="preserve"> equally </w:t>
      </w:r>
      <w:r w:rsidRPr="00D37B03">
        <w:rPr>
          <w:rStyle w:val="Emphasis"/>
        </w:rPr>
        <w:t>important not to overreact</w:t>
      </w:r>
      <w:r w:rsidRPr="00D37B03">
        <w:t xml:space="preserve"> to it.</w:t>
      </w:r>
    </w:p>
    <w:p w14:paraId="71DFBE26" w14:textId="77777777" w:rsidR="00D37B03" w:rsidRPr="00D37B03" w:rsidRDefault="00D37B03" w:rsidP="00D37B03">
      <w:r w:rsidRPr="00D37B03">
        <w:t>Notwithstanding the seeming novelty of the situation—changing climate, NATO’s new frontier in Eastern Europe, China’s growing footprint in the Arctic, and so on—</w:t>
      </w:r>
      <w:r w:rsidRPr="00D37B03">
        <w:rPr>
          <w:rStyle w:val="StyleUnderline"/>
        </w:rPr>
        <w:t>Russia’s drive to the Far North and the rationale behind it are part of a long-standing historical pattern. Its confrontation with the West is not a new development either</w:t>
      </w:r>
      <w:r w:rsidRPr="00D37B03">
        <w:t xml:space="preserve">, and the push for Arctic resources is crucial for its ability to sustain this posture. From the perspective of the country’s security establishment, </w:t>
      </w:r>
      <w:r w:rsidRPr="00D37B03">
        <w:rPr>
          <w:rStyle w:val="StyleUnderline"/>
        </w:rPr>
        <w:t>Russia is playing defense rather than offense.</w:t>
      </w:r>
    </w:p>
    <w:p w14:paraId="2F8EB6E2" w14:textId="77777777" w:rsidR="00D37B03" w:rsidRPr="00D37B03" w:rsidRDefault="00D37B03" w:rsidP="00D37B03">
      <w:r w:rsidRPr="00D37B03">
        <w:t xml:space="preserve">Moreover, </w:t>
      </w:r>
      <w:r w:rsidRPr="00D37B03">
        <w:rPr>
          <w:rStyle w:val="StyleUnderline"/>
        </w:rPr>
        <w:t xml:space="preserve">Russia is confronting the West in vastly diminished circumstances. Its </w:t>
      </w:r>
      <w:r w:rsidRPr="00D37B03">
        <w:rPr>
          <w:rStyle w:val="Emphasis"/>
        </w:rPr>
        <w:t>economy is stagnant</w:t>
      </w:r>
      <w:r w:rsidRPr="00D37B03">
        <w:t xml:space="preserve">, </w:t>
      </w:r>
      <w:r w:rsidRPr="00D37B03">
        <w:rPr>
          <w:rStyle w:val="Emphasis"/>
        </w:rPr>
        <w:t>its population is declining</w:t>
      </w:r>
      <w:r w:rsidRPr="00D37B03">
        <w:t xml:space="preserve">, </w:t>
      </w:r>
      <w:r w:rsidRPr="00D37B03">
        <w:rPr>
          <w:rStyle w:val="StyleUnderline"/>
        </w:rPr>
        <w:t>and</w:t>
      </w:r>
      <w:r w:rsidRPr="00D37B03">
        <w:t xml:space="preserve"> </w:t>
      </w:r>
      <w:r w:rsidRPr="00D37B03">
        <w:rPr>
          <w:rStyle w:val="StyleUnderline"/>
        </w:rPr>
        <w:t xml:space="preserve">it is </w:t>
      </w:r>
      <w:r w:rsidRPr="00D37B03">
        <w:rPr>
          <w:rStyle w:val="Emphasis"/>
        </w:rPr>
        <w:t>diplomatically isolated</w:t>
      </w:r>
      <w:r w:rsidRPr="00D37B03">
        <w:rPr>
          <w:rStyle w:val="StyleUnderline"/>
        </w:rPr>
        <w:t xml:space="preserve"> in Europe and among the Arctic states</w:t>
      </w:r>
      <w:r w:rsidRPr="00D37B03">
        <w:t>—almost entirely thanks to its own actions. It has rebuilt its military capabilities after a long period of neglect and decline, but even this utmost national priority is facing budget constraints and technological challenges. In the years to come Russia’s Arctic pursuits and posture will likely be driven by concerns about being able to sustain its already weakened position vis-à-vis the West.</w:t>
      </w:r>
    </w:p>
    <w:p w14:paraId="110AD857" w14:textId="77777777" w:rsidR="00D37B03" w:rsidRPr="00D37B03" w:rsidRDefault="00D37B03" w:rsidP="00D37B03"/>
    <w:p w14:paraId="681A4C15" w14:textId="77777777" w:rsidR="00D37B03" w:rsidRPr="00D37B03" w:rsidRDefault="00D37B03" w:rsidP="00D37B03">
      <w:pPr>
        <w:pStyle w:val="Heading4"/>
      </w:pPr>
      <w:r w:rsidRPr="00D37B03">
        <w:t>The plan won’t affect Arctic relations --- it’s tiny, AND Arctic countries overcome any disagreements.</w:t>
      </w:r>
    </w:p>
    <w:p w14:paraId="53E5B099" w14:textId="77777777" w:rsidR="00D37B03" w:rsidRPr="00D37B03" w:rsidRDefault="00D37B03" w:rsidP="00D37B03">
      <w:r w:rsidRPr="00D37B03">
        <w:rPr>
          <w:rStyle w:val="Style13ptBold"/>
        </w:rPr>
        <w:t>Tingstad et al. 16</w:t>
      </w:r>
      <w:r w:rsidRPr="00D37B03">
        <w:t xml:space="preserve"> – Senior Scientist at the RAND Corporation, PhD in Geography from the University of California Los Angeles, M.S. in Environmental Geography from the University of Oxford;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Professor of Policy Analysis at the RAND School of Public Policy, PhD and M.A. in Geography from the University of California, Los Angeles.</w:t>
      </w:r>
    </w:p>
    <w:p w14:paraId="2DB4B7CC" w14:textId="77777777" w:rsidR="00D37B03" w:rsidRPr="00D37B03" w:rsidRDefault="00D37B03" w:rsidP="00D37B03">
      <w:r w:rsidRPr="00D37B03">
        <w:t>Abbie Tingstad, Stephanie Pezard, and Scott R. Stephenson, “Will the Breakdown in U.S.-Russia Cooperation Reach the Arctic?,” RAND Corporation, 10-12-2016, https://www.rand.org/pubs/commentary/2016/10/will-the-breakdown-in-us-russia-cooperation-reach-the.html</w:t>
      </w:r>
    </w:p>
    <w:p w14:paraId="08FBDB43" w14:textId="77777777" w:rsidR="00D37B03" w:rsidRPr="00D37B03" w:rsidRDefault="00D37B03" w:rsidP="00D37B03">
      <w:r w:rsidRPr="00D37B03">
        <w:rPr>
          <w:rStyle w:val="Emphasis"/>
        </w:rPr>
        <w:t>Historically</w:t>
      </w:r>
      <w:r w:rsidRPr="00D37B03">
        <w:t xml:space="preserve">, </w:t>
      </w:r>
      <w:r w:rsidRPr="00D37B03">
        <w:rPr>
          <w:rStyle w:val="Emphasis"/>
        </w:rPr>
        <w:t>Arctic affairs have weathered diplomatic storms</w:t>
      </w:r>
      <w:r w:rsidRPr="00D37B03">
        <w:t xml:space="preserve">, </w:t>
      </w:r>
      <w:r w:rsidRPr="00D37B03">
        <w:rPr>
          <w:rStyle w:val="StyleUnderline"/>
        </w:rPr>
        <w:t>remaining a bright spot</w:t>
      </w:r>
      <w:r w:rsidRPr="00D37B03">
        <w:t xml:space="preserve"> </w:t>
      </w:r>
      <w:r w:rsidRPr="00D37B03">
        <w:rPr>
          <w:rStyle w:val="StyleUnderline"/>
        </w:rPr>
        <w:t>in</w:t>
      </w:r>
      <w:r w:rsidRPr="00D37B03">
        <w:t xml:space="preserve"> bilateral </w:t>
      </w:r>
      <w:r w:rsidRPr="00D37B03">
        <w:rPr>
          <w:rStyle w:val="StyleUnderline"/>
        </w:rPr>
        <w:t>relations between the United States and Russia</w:t>
      </w:r>
      <w:r w:rsidRPr="00D37B03">
        <w:t>. But the continued erosion of relations between the two nations in recent weeks and years has the potential to spill into the Arctic, a region usually removed from diplomatic turmoil.</w:t>
      </w:r>
    </w:p>
    <w:p w14:paraId="41175E20" w14:textId="77777777" w:rsidR="00D37B03" w:rsidRPr="00D37B03" w:rsidRDefault="00D37B03" w:rsidP="00D37B03">
      <w:r w:rsidRPr="00D37B03">
        <w:t xml:space="preserve">Yet </w:t>
      </w:r>
      <w:r w:rsidRPr="00D37B03">
        <w:rPr>
          <w:rStyle w:val="StyleUnderline"/>
        </w:rPr>
        <w:t>the Arctic Circle Assembly</w:t>
      </w:r>
      <w:r w:rsidRPr="00D37B03">
        <w:t xml:space="preserve"> that took place over the weekend </w:t>
      </w:r>
      <w:r w:rsidRPr="00D37B03">
        <w:rPr>
          <w:rStyle w:val="StyleUnderline"/>
        </w:rPr>
        <w:t xml:space="preserve">managed to </w:t>
      </w:r>
      <w:r w:rsidRPr="00D37B03">
        <w:rPr>
          <w:rStyle w:val="Emphasis"/>
        </w:rPr>
        <w:t>keep the focus</w:t>
      </w:r>
      <w:r w:rsidRPr="00D37B03">
        <w:rPr>
          <w:rStyle w:val="StyleUnderline"/>
        </w:rPr>
        <w:t xml:space="preserve"> squarely on ways in which </w:t>
      </w:r>
      <w:r w:rsidRPr="00D37B03">
        <w:rPr>
          <w:rStyle w:val="Emphasis"/>
        </w:rPr>
        <w:t>cooperation</w:t>
      </w:r>
      <w:r w:rsidRPr="00D37B03">
        <w:rPr>
          <w:rStyle w:val="StyleUnderline"/>
        </w:rPr>
        <w:t xml:space="preserve"> between Russia and its Arctic neighbors </w:t>
      </w:r>
      <w:r w:rsidRPr="00D37B03">
        <w:rPr>
          <w:rStyle w:val="Emphasis"/>
        </w:rPr>
        <w:t>benefits this northern region</w:t>
      </w:r>
      <w:r w:rsidRPr="00D37B03">
        <w:t xml:space="preserve">. Some participants in the annual event held up the unusually transparent dialogue as an example of how </w:t>
      </w:r>
      <w:r w:rsidRPr="00D37B03">
        <w:rPr>
          <w:rStyle w:val="Emphasis"/>
        </w:rPr>
        <w:t>nations can work together</w:t>
      </w:r>
      <w:r w:rsidRPr="00D37B03">
        <w:t xml:space="preserve"> </w:t>
      </w:r>
      <w:r w:rsidRPr="00D37B03">
        <w:rPr>
          <w:rStyle w:val="StyleUnderline"/>
        </w:rPr>
        <w:t xml:space="preserve">despite having </w:t>
      </w:r>
      <w:r w:rsidRPr="00D37B03">
        <w:rPr>
          <w:rStyle w:val="Emphasis"/>
        </w:rPr>
        <w:t>adversarial relationships on other fronts</w:t>
      </w:r>
      <w:r w:rsidRPr="00D37B03">
        <w:t xml:space="preserve">. And </w:t>
      </w:r>
      <w:r w:rsidRPr="00D37B03">
        <w:rPr>
          <w:rStyle w:val="Emphasis"/>
        </w:rPr>
        <w:t>there has been no shortage of them</w:t>
      </w:r>
      <w:r w:rsidRPr="00D37B03">
        <w:t xml:space="preserve"> — </w:t>
      </w:r>
      <w:r w:rsidRPr="00D37B03">
        <w:rPr>
          <w:rStyle w:val="Emphasis"/>
        </w:rPr>
        <w:t>Russia's illegal annexation and continued destabilization of Ukraine</w:t>
      </w:r>
      <w:r w:rsidRPr="00D37B03">
        <w:t xml:space="preserve">, </w:t>
      </w:r>
      <w:r w:rsidRPr="00D37B03">
        <w:rPr>
          <w:rStyle w:val="Emphasis"/>
        </w:rPr>
        <w:t>the suspension of negotiations</w:t>
      </w:r>
      <w:r w:rsidRPr="00D37B03">
        <w:t xml:space="preserve"> between the United States and Russia </w:t>
      </w:r>
      <w:r w:rsidRPr="00D37B03">
        <w:rPr>
          <w:rStyle w:val="StyleUnderline"/>
        </w:rPr>
        <w:t>over</w:t>
      </w:r>
      <w:r w:rsidRPr="00D37B03">
        <w:t xml:space="preserve"> a cease-fire in </w:t>
      </w:r>
      <w:r w:rsidRPr="00D37B03">
        <w:rPr>
          <w:rStyle w:val="Emphasis"/>
        </w:rPr>
        <w:t>Syria</w:t>
      </w:r>
      <w:r w:rsidRPr="00D37B03">
        <w:t xml:space="preserve">, and </w:t>
      </w:r>
      <w:r w:rsidRPr="00D37B03">
        <w:rPr>
          <w:rStyle w:val="StyleUnderline"/>
        </w:rPr>
        <w:t>Russia's recent announcement that it would withdraw from a landmark arms control agreement</w:t>
      </w:r>
      <w:r w:rsidRPr="00D37B03">
        <w:t xml:space="preserve"> regarding the disposal of plutonium.</w:t>
      </w:r>
    </w:p>
    <w:p w14:paraId="3882C1B9" w14:textId="77777777" w:rsidR="00D37B03" w:rsidRPr="00D37B03" w:rsidRDefault="00D37B03" w:rsidP="00D37B03">
      <w:r w:rsidRPr="00D37B03">
        <w:rPr>
          <w:rStyle w:val="StyleUnderline"/>
        </w:rPr>
        <w:t>Over the last several decades, the United States and Russia</w:t>
      </w:r>
      <w:r w:rsidRPr="00D37B03">
        <w:t xml:space="preserve"> (often in partnership with their Arctic neighbors) </w:t>
      </w:r>
      <w:r w:rsidRPr="00D37B03">
        <w:rPr>
          <w:rStyle w:val="StyleUnderline"/>
        </w:rPr>
        <w:t>have often found common ground on Arctic affairs</w:t>
      </w:r>
      <w:r w:rsidRPr="00D37B03">
        <w:t>, at least in such areas as search and rescue and environmental integrity that require generally consensual agreement. Defense has not been included in Arctic cooperation so far, although search and rescue do involve certain parts of the military, and the Arctic Security Forces Roundtable briefly brought together defense organizations from all Arctic nations until the Russian invasion of Crimea in 2014.</w:t>
      </w:r>
    </w:p>
    <w:p w14:paraId="0B4EB6B8" w14:textId="77777777" w:rsidR="00D37B03" w:rsidRPr="00D37B03" w:rsidRDefault="00D37B03" w:rsidP="00D37B03">
      <w:pPr>
        <w:pStyle w:val="Heading3"/>
      </w:pPr>
      <w:r w:rsidRPr="00D37B03">
        <w:t>--No Resource Development Link---2AC</w:t>
      </w:r>
    </w:p>
    <w:p w14:paraId="65C46285" w14:textId="77777777" w:rsidR="00D37B03" w:rsidRPr="00D37B03" w:rsidRDefault="00D37B03" w:rsidP="00D37B03">
      <w:pPr>
        <w:pStyle w:val="Heading4"/>
      </w:pPr>
      <w:r w:rsidRPr="00D37B03">
        <w:t>No resource development link.</w:t>
      </w:r>
    </w:p>
    <w:p w14:paraId="3A047291"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57ABEDE1"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79D1BC55" w14:textId="77777777" w:rsidR="00D37B03" w:rsidRPr="00D37B03" w:rsidRDefault="00D37B03" w:rsidP="00D37B03">
      <w:r w:rsidRPr="00D37B03">
        <w:t xml:space="preserve">However, </w:t>
      </w:r>
      <w:r w:rsidRPr="00D37B03">
        <w:rPr>
          <w:rStyle w:val="StyleUnderline"/>
        </w:rPr>
        <w:t xml:space="preserve">Russia is unlikely to </w:t>
      </w:r>
      <w:r w:rsidRPr="00D37B03">
        <w:rPr>
          <w:rStyle w:val="Emphasis"/>
        </w:rPr>
        <w:t>discontinue cooperation with other Arctic states</w:t>
      </w:r>
      <w:r w:rsidRPr="00D37B03">
        <w:t xml:space="preserve"> solely </w:t>
      </w:r>
      <w:r w:rsidRPr="00D37B03">
        <w:rPr>
          <w:rStyle w:val="StyleUnderline"/>
        </w:rPr>
        <w:t>due to angst over resources</w:t>
      </w:r>
      <w:r w:rsidRPr="00D37B03">
        <w:t xml:space="preserve">. </w:t>
      </w:r>
      <w:r w:rsidRPr="00D37B03">
        <w:rPr>
          <w:rStyle w:val="StyleUnderline"/>
        </w:rPr>
        <w:t xml:space="preserve">Russia’s oil, natural gas, minerals, fish stocks, and other resources are </w:t>
      </w:r>
      <w:r w:rsidRPr="00D37B03">
        <w:rPr>
          <w:rStyle w:val="Emphasis"/>
        </w:rPr>
        <w:t>not under any major threat</w:t>
      </w:r>
      <w:r w:rsidRPr="00D37B03">
        <w:t xml:space="preserve">. In addition, </w:t>
      </w:r>
      <w:r w:rsidRPr="00D37B03">
        <w:rPr>
          <w:rStyle w:val="StyleUnderline"/>
        </w:rPr>
        <w:t xml:space="preserve">destabilizing the region could </w:t>
      </w:r>
      <w:r w:rsidRPr="00D37B03">
        <w:rPr>
          <w:rStyle w:val="Emphasis"/>
        </w:rPr>
        <w:t xml:space="preserve">limit Russia’s potential </w:t>
      </w:r>
      <w:r w:rsidRPr="00D37B03">
        <w:rPr>
          <w:rStyle w:val="StyleUnderline"/>
        </w:rPr>
        <w:t xml:space="preserve">for </w:t>
      </w:r>
      <w:r w:rsidRPr="00D37B03">
        <w:rPr>
          <w:rStyle w:val="Emphasis"/>
        </w:rPr>
        <w:t>benefiting from them</w:t>
      </w:r>
      <w:r w:rsidRPr="00D37B03">
        <w:t xml:space="preserve">. Other than the upcoming CLCS decision (which will be discussed next), </w:t>
      </w:r>
      <w:r w:rsidRPr="00D37B03">
        <w:rPr>
          <w:rStyle w:val="StyleUnderline"/>
        </w:rPr>
        <w:t xml:space="preserve">there are </w:t>
      </w:r>
      <w:r w:rsidRPr="00D37B03">
        <w:rPr>
          <w:rStyle w:val="Emphasis"/>
        </w:rPr>
        <w:t>no major territorial disputes</w:t>
      </w:r>
      <w:r w:rsidRPr="00D37B03">
        <w:rPr>
          <w:rStyle w:val="StyleUnderline"/>
        </w:rPr>
        <w:t xml:space="preserve"> between Russia and its Arctic neighbors in which there might be substantial resources at stake</w:t>
      </w:r>
      <w:r w:rsidRPr="00D37B03">
        <w:t xml:space="preserve">. </w:t>
      </w:r>
      <w:r w:rsidRPr="00D37B03">
        <w:rPr>
          <w:rStyle w:val="StyleUnderline"/>
        </w:rPr>
        <w:t>No non‐Arctic states appear poised to clash with Russia over resource control</w:t>
      </w:r>
      <w:r w:rsidRPr="00D37B03">
        <w:t xml:space="preserve">. Further, </w:t>
      </w:r>
      <w:r w:rsidRPr="00D37B03">
        <w:rPr>
          <w:rStyle w:val="StyleUnderline"/>
        </w:rPr>
        <w:t>the difficulty of resource exploitation in this harsh, remote region alone is sufficient to severely hinder economic profitability in many cases</w:t>
      </w:r>
      <w:r w:rsidRPr="00D37B03">
        <w:t>,1 let alone if a conflict were to put at risk personnel, ships, and infrastructure needed to support these activities.</w:t>
      </w:r>
    </w:p>
    <w:p w14:paraId="7E3302C9" w14:textId="77777777" w:rsidR="00D37B03" w:rsidRPr="00D37B03" w:rsidRDefault="00D37B03" w:rsidP="00D37B03">
      <w:pPr>
        <w:pStyle w:val="Heading3"/>
      </w:pPr>
      <w:r w:rsidRPr="00D37B03">
        <w:t>--No Resource Development---1AR</w:t>
      </w:r>
    </w:p>
    <w:p w14:paraId="05FEC73E" w14:textId="77777777" w:rsidR="00D37B03" w:rsidRPr="00D37B03" w:rsidRDefault="00D37B03" w:rsidP="00D37B03">
      <w:pPr>
        <w:pStyle w:val="Heading4"/>
      </w:pPr>
      <w:r w:rsidRPr="00D37B03">
        <w:t>Russia will prioritize cooperation over resource development.</w:t>
      </w:r>
    </w:p>
    <w:p w14:paraId="1A2E507F"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7DD2C9BC"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1A923AF1" w14:textId="77777777" w:rsidR="00D37B03" w:rsidRPr="00D37B03" w:rsidRDefault="00D37B03" w:rsidP="00D37B03">
      <w:r w:rsidRPr="00D37B03">
        <w:t xml:space="preserve">Although </w:t>
      </w:r>
      <w:r w:rsidRPr="00D37B03">
        <w:rPr>
          <w:rStyle w:val="StyleUnderline"/>
        </w:rPr>
        <w:t>there is no doubt that the Arctic contains vast economic potential for Russia</w:t>
      </w:r>
      <w:r w:rsidRPr="00D37B03">
        <w:t xml:space="preserve"> and others, </w:t>
      </w:r>
      <w:r w:rsidRPr="00D37B03">
        <w:rPr>
          <w:rStyle w:val="StyleUnderline"/>
        </w:rPr>
        <w:t xml:space="preserve">there are some important reasons why this factor, on its own, is </w:t>
      </w:r>
      <w:r w:rsidRPr="00D37B03">
        <w:rPr>
          <w:rStyle w:val="Emphasis"/>
        </w:rPr>
        <w:t>unlikely to diminish Russia’s cooperation</w:t>
      </w:r>
      <w:r w:rsidRPr="00D37B03">
        <w:rPr>
          <w:rStyle w:val="StyleUnderline"/>
        </w:rPr>
        <w:t xml:space="preserve"> with its Arctic neighbors</w:t>
      </w:r>
      <w:r w:rsidRPr="00D37B03">
        <w:t xml:space="preserve">. Potential for high global energy prices, along with the </w:t>
      </w:r>
      <w:r w:rsidRPr="00D37B03">
        <w:rPr>
          <w:rStyle w:val="StyleUnderline"/>
        </w:rPr>
        <w:t>development of the necessary infrastructure</w:t>
      </w:r>
      <w:r w:rsidRPr="00D37B03">
        <w:t xml:space="preserve"> and access to extraction technologies, </w:t>
      </w:r>
      <w:r w:rsidRPr="00D37B03">
        <w:rPr>
          <w:rStyle w:val="StyleUnderline"/>
        </w:rPr>
        <w:t>will be instrumental in determining the magnitude of impact from this factor</w:t>
      </w:r>
      <w:r w:rsidRPr="00D37B03">
        <w:t xml:space="preserve">. In addition, </w:t>
      </w:r>
      <w:r w:rsidRPr="00D37B03">
        <w:rPr>
          <w:rStyle w:val="StyleUnderline"/>
        </w:rPr>
        <w:t xml:space="preserve">Russia’s natural gas, oil, minerals, fish stocks, and other resources are </w:t>
      </w:r>
      <w:r w:rsidRPr="00D37B03">
        <w:rPr>
          <w:rStyle w:val="Emphasis"/>
        </w:rPr>
        <w:t>not under any major threat</w:t>
      </w:r>
      <w:r w:rsidRPr="00D37B03">
        <w:rPr>
          <w:rStyle w:val="StyleUnderline"/>
        </w:rPr>
        <w:t xml:space="preserve">, </w:t>
      </w:r>
      <w:r w:rsidRPr="00D37B03">
        <w:rPr>
          <w:rStyle w:val="Emphasis"/>
        </w:rPr>
        <w:t>real or perceived</w:t>
      </w:r>
      <w:r w:rsidRPr="00D37B03">
        <w:t xml:space="preserve">, </w:t>
      </w:r>
      <w:r w:rsidRPr="00D37B03">
        <w:rPr>
          <w:rStyle w:val="StyleUnderline"/>
        </w:rPr>
        <w:t>from inside or outside the Arctic</w:t>
      </w:r>
      <w:r w:rsidRPr="00D37B03">
        <w:t xml:space="preserve">. Other than the upcoming CLCS decision we will discuss next, </w:t>
      </w:r>
      <w:r w:rsidRPr="00D37B03">
        <w:rPr>
          <w:rStyle w:val="StyleUnderline"/>
        </w:rPr>
        <w:t xml:space="preserve">there are </w:t>
      </w:r>
      <w:r w:rsidRPr="00D37B03">
        <w:rPr>
          <w:rStyle w:val="Emphasis"/>
        </w:rPr>
        <w:t>no major territorial disputes</w:t>
      </w:r>
      <w:r w:rsidRPr="00D37B03">
        <w:rPr>
          <w:rStyle w:val="StyleUnderline"/>
        </w:rPr>
        <w:t xml:space="preserve"> between Russia and its Arctic neighbors in which there might be substantial resources at stake.</w:t>
      </w:r>
      <w:r w:rsidRPr="00D37B03">
        <w:t xml:space="preserve"> </w:t>
      </w:r>
      <w:r w:rsidRPr="00D37B03">
        <w:rPr>
          <w:rStyle w:val="StyleUnderline"/>
        </w:rPr>
        <w:t>Even if Russia is not successful in its bid for certain contested areas</w:t>
      </w:r>
      <w:r w:rsidRPr="00D37B03">
        <w:t xml:space="preserve"> of the Arctic Ocean seabed, </w:t>
      </w:r>
      <w:r w:rsidRPr="00D37B03">
        <w:rPr>
          <w:rStyle w:val="StyleUnderline"/>
        </w:rPr>
        <w:t xml:space="preserve">it has </w:t>
      </w:r>
      <w:r w:rsidRPr="00D37B03">
        <w:rPr>
          <w:rStyle w:val="Emphasis"/>
        </w:rPr>
        <w:t>other hydrocarbon resources</w:t>
      </w:r>
      <w:r w:rsidRPr="00D37B03">
        <w:rPr>
          <w:rStyle w:val="StyleUnderline"/>
        </w:rPr>
        <w:t xml:space="preserve"> within its EEZ that can be developed</w:t>
      </w:r>
      <w:r w:rsidRPr="00D37B03">
        <w:t>. For example, only about 20 percent of the Barents Sea and 15 percent of the Kara Sea have been explored; the East Siberian Sea, Laptev Sea, and the portion of the Chukchi Sea off the Russian coast have not been explored at all.32 In the Barents and Kara seas, approximately 430 million tons of oil and 8.5 trillion cubic meters of natural gas have been discovered on the Russian continental shelf but are yet to be developed.33</w:t>
      </w:r>
    </w:p>
    <w:p w14:paraId="76EBFCF3" w14:textId="77777777" w:rsidR="00D37B03" w:rsidRPr="00D37B03" w:rsidRDefault="00D37B03" w:rsidP="00D37B03">
      <w:pPr>
        <w:rPr>
          <w:sz w:val="16"/>
          <w:szCs w:val="16"/>
        </w:rPr>
      </w:pPr>
      <w:r w:rsidRPr="00D37B03">
        <w:rPr>
          <w:sz w:val="16"/>
          <w:szCs w:val="16"/>
        </w:rPr>
        <w:t>It could be argued that tensions around resources may come from non-Arctic nations. China, in particular, has shown an interest in Arctic resources. However, Russia has carefully made China a partner, not an adversary, in Arctic resource extraction. For example, the countries are collaborating in efforts to extract natural gas from the Yamal Peninsula. Further, Russia and China appear poised to collaborate, rather than compete, when it comes to mining because it could give them a strategic advantage in controlling rare-earth metals that the United States and other developed countries desperately need for a large number of industries.34 The Arctic Coastal states, including Russia, have also involved China in discussions about prohibiting commercial fishing in the Arctic high seas, clearly acknowledging its Arctic interests and attempting to secure its compliance with the regulation in so doing.</w:t>
      </w:r>
    </w:p>
    <w:p w14:paraId="5653E878" w14:textId="77777777" w:rsidR="00D37B03" w:rsidRPr="00D37B03" w:rsidRDefault="00D37B03" w:rsidP="00D37B03">
      <w:r w:rsidRPr="00D37B03">
        <w:rPr>
          <w:rStyle w:val="StyleUnderline"/>
        </w:rPr>
        <w:t xml:space="preserve">Destabilizing the region could also </w:t>
      </w:r>
      <w:r w:rsidRPr="00D37B03">
        <w:rPr>
          <w:rStyle w:val="Emphasis"/>
        </w:rPr>
        <w:t>limit Russia’s potential to benefit from its Arctic resources</w:t>
      </w:r>
      <w:r w:rsidRPr="00D37B03">
        <w:t xml:space="preserve">, </w:t>
      </w:r>
      <w:r w:rsidRPr="00D37B03">
        <w:rPr>
          <w:rStyle w:val="StyleUnderline"/>
        </w:rPr>
        <w:t xml:space="preserve">which its national priorities </w:t>
      </w:r>
      <w:r w:rsidRPr="00D37B03">
        <w:rPr>
          <w:rStyle w:val="Emphasis"/>
        </w:rPr>
        <w:t>clearly indicate it wishes to do</w:t>
      </w:r>
      <w:r w:rsidRPr="00D37B03">
        <w:t xml:space="preserve">. </w:t>
      </w:r>
      <w:r w:rsidRPr="00D37B03">
        <w:rPr>
          <w:rStyle w:val="StyleUnderline"/>
        </w:rPr>
        <w:t xml:space="preserve">The </w:t>
      </w:r>
      <w:r w:rsidRPr="00D37B03">
        <w:rPr>
          <w:rStyle w:val="Emphasis"/>
        </w:rPr>
        <w:t>difficulty of resource exploration</w:t>
      </w:r>
      <w:r w:rsidRPr="00D37B03">
        <w:rPr>
          <w:rStyle w:val="StyleUnderline"/>
        </w:rPr>
        <w:t xml:space="preserve"> and </w:t>
      </w:r>
      <w:r w:rsidRPr="00D37B03">
        <w:rPr>
          <w:rStyle w:val="Emphasis"/>
        </w:rPr>
        <w:t>exploitation in this harsh</w:t>
      </w:r>
      <w:r w:rsidRPr="00D37B03">
        <w:rPr>
          <w:rStyle w:val="StyleUnderline"/>
        </w:rPr>
        <w:t xml:space="preserve">, </w:t>
      </w:r>
      <w:r w:rsidRPr="00D37B03">
        <w:rPr>
          <w:rStyle w:val="Emphasis"/>
        </w:rPr>
        <w:t>remote region</w:t>
      </w:r>
      <w:r w:rsidRPr="00D37B03">
        <w:rPr>
          <w:rStyle w:val="StyleUnderline"/>
        </w:rPr>
        <w:t xml:space="preserve"> </w:t>
      </w:r>
      <w:r w:rsidRPr="00D37B03">
        <w:rPr>
          <w:rStyle w:val="Emphasis"/>
        </w:rPr>
        <w:t>hugely complicates the road to profitability</w:t>
      </w:r>
      <w:r w:rsidRPr="00D37B03">
        <w:t xml:space="preserve">,35 let </w:t>
      </w:r>
      <w:r w:rsidRPr="00D37B03">
        <w:rPr>
          <w:rStyle w:val="StyleUnderline"/>
        </w:rPr>
        <w:t>alone if a conflict were to put at risk personnel, ships, infrastructure, and sea lanes needed to support these activities and bring resources to global markets</w:t>
      </w:r>
      <w:r w:rsidRPr="00D37B03">
        <w:t xml:space="preserve">. Further, </w:t>
      </w:r>
      <w:r w:rsidRPr="00D37B03">
        <w:rPr>
          <w:rStyle w:val="StyleUnderline"/>
        </w:rPr>
        <w:t xml:space="preserve">Russia has </w:t>
      </w:r>
      <w:r w:rsidRPr="00D37B03">
        <w:rPr>
          <w:rStyle w:val="Emphasis"/>
        </w:rPr>
        <w:t>long been dependent on western technology for oil and gas exploitation</w:t>
      </w:r>
      <w:r w:rsidRPr="00D37B03">
        <w:t>. If sanctions remain in place and western companies advance offshore drilling technology, Russia’s access to these innovations may be delayed or prevented altogether, limiting the nation’s ability to economically exploit some of its offshore energy reserves.36</w:t>
      </w:r>
    </w:p>
    <w:p w14:paraId="6C0A1689" w14:textId="77777777" w:rsidR="00D37B03" w:rsidRPr="00D37B03" w:rsidRDefault="00D37B03" w:rsidP="00D37B03"/>
    <w:p w14:paraId="5A0F88E5" w14:textId="77777777" w:rsidR="00D37B03" w:rsidRPr="00D37B03" w:rsidRDefault="00D37B03" w:rsidP="00D37B03">
      <w:pPr>
        <w:pStyle w:val="Heading3"/>
      </w:pPr>
      <w:r w:rsidRPr="00D37B03">
        <w:t>--No REMs Link---1AR</w:t>
      </w:r>
    </w:p>
    <w:p w14:paraId="21038E3D" w14:textId="77777777" w:rsidR="00D37B03" w:rsidRPr="00D37B03" w:rsidRDefault="00D37B03" w:rsidP="00D37B03">
      <w:pPr>
        <w:pStyle w:val="Heading4"/>
      </w:pPr>
      <w:r w:rsidRPr="00D37B03">
        <w:t>REM disputes won’t impede cooperation.</w:t>
      </w:r>
    </w:p>
    <w:p w14:paraId="207473DB"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2E8D6D27"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02A14DC9" w14:textId="77777777" w:rsidR="00D37B03" w:rsidRPr="00D37B03" w:rsidRDefault="00D37B03" w:rsidP="00D37B03">
      <w:r w:rsidRPr="00D37B03">
        <w:rPr>
          <w:rStyle w:val="StyleUnderline"/>
        </w:rPr>
        <w:t xml:space="preserve">Although there is no doubt that the Arctic contains vast economic potential for Russia and others, there are </w:t>
      </w:r>
      <w:r w:rsidRPr="00D37B03">
        <w:rPr>
          <w:rStyle w:val="Emphasis"/>
        </w:rPr>
        <w:t>some important reasons why this</w:t>
      </w:r>
      <w:r w:rsidRPr="00D37B03">
        <w:t xml:space="preserve"> factor, on its own, </w:t>
      </w:r>
      <w:r w:rsidRPr="00D37B03">
        <w:rPr>
          <w:rStyle w:val="StyleUnderline"/>
        </w:rPr>
        <w:t xml:space="preserve">is </w:t>
      </w:r>
      <w:r w:rsidRPr="00D37B03">
        <w:rPr>
          <w:rStyle w:val="Emphasis"/>
        </w:rPr>
        <w:t>unlikely to diminish Russia’s cooperation</w:t>
      </w:r>
      <w:r w:rsidRPr="00D37B03">
        <w:t xml:space="preserve"> </w:t>
      </w:r>
      <w:r w:rsidRPr="00D37B03">
        <w:rPr>
          <w:rStyle w:val="Emphasis"/>
        </w:rPr>
        <w:t>with its Arctic neighbors</w:t>
      </w:r>
      <w:r w:rsidRPr="00D37B03">
        <w:t xml:space="preserve">. Potential for high global energy prices, along with the development of the necessary infrastructure and access to extraction technologies, will be instrumental in determining the magnitude of impact from this factor. In addition, </w:t>
      </w:r>
      <w:r w:rsidRPr="00D37B03">
        <w:rPr>
          <w:rStyle w:val="StyleUnderline"/>
        </w:rPr>
        <w:t>Russia’s</w:t>
      </w:r>
      <w:r w:rsidRPr="00D37B03">
        <w:t xml:space="preserve"> natural gas, oil, </w:t>
      </w:r>
      <w:r w:rsidRPr="00D37B03">
        <w:rPr>
          <w:rStyle w:val="StyleUnderline"/>
        </w:rPr>
        <w:t>minerals</w:t>
      </w:r>
      <w:r w:rsidRPr="00D37B03">
        <w:t xml:space="preserve">, fish stocks, </w:t>
      </w:r>
      <w:r w:rsidRPr="00D37B03">
        <w:rPr>
          <w:rStyle w:val="StyleUnderline"/>
        </w:rPr>
        <w:t xml:space="preserve">and other resources are </w:t>
      </w:r>
      <w:r w:rsidRPr="00D37B03">
        <w:rPr>
          <w:rStyle w:val="Emphasis"/>
        </w:rPr>
        <w:t>not under any major threat</w:t>
      </w:r>
      <w:r w:rsidRPr="00D37B03">
        <w:rPr>
          <w:rStyle w:val="StyleUnderline"/>
        </w:rPr>
        <w:t>,</w:t>
      </w:r>
      <w:r w:rsidRPr="00D37B03">
        <w:t xml:space="preserve"> </w:t>
      </w:r>
      <w:r w:rsidRPr="00D37B03">
        <w:rPr>
          <w:rStyle w:val="Emphasis"/>
        </w:rPr>
        <w:t>real or perceived</w:t>
      </w:r>
      <w:r w:rsidRPr="00D37B03">
        <w:t xml:space="preserve">, </w:t>
      </w:r>
      <w:r w:rsidRPr="00D37B03">
        <w:rPr>
          <w:rStyle w:val="StyleUnderline"/>
        </w:rPr>
        <w:t>from inside or outside the Arctic.</w:t>
      </w:r>
      <w:r w:rsidRPr="00D37B03">
        <w:t xml:space="preserve"> Other than the upcoming CLCS decision we will discuss next, </w:t>
      </w:r>
      <w:r w:rsidRPr="00D37B03">
        <w:rPr>
          <w:rStyle w:val="StyleUnderline"/>
        </w:rPr>
        <w:t>there are no major territorial disputes between Russia and its Arctic neighbors in which there might be substantial resources at stake</w:t>
      </w:r>
      <w:r w:rsidRPr="00D37B03">
        <w:t xml:space="preserve">. </w:t>
      </w:r>
      <w:r w:rsidRPr="00D37B03">
        <w:rPr>
          <w:rStyle w:val="StyleUnderline"/>
        </w:rPr>
        <w:t xml:space="preserve">Even if Russia is not successful in its bid for certain contested areas of the Arctic Ocean seabed, it has </w:t>
      </w:r>
      <w:r w:rsidRPr="00D37B03">
        <w:rPr>
          <w:rStyle w:val="Emphasis"/>
        </w:rPr>
        <w:t>other hydrocarbon resources</w:t>
      </w:r>
      <w:r w:rsidRPr="00D37B03">
        <w:t xml:space="preserve"> within its EEZ </w:t>
      </w:r>
      <w:r w:rsidRPr="00D37B03">
        <w:rPr>
          <w:rStyle w:val="StyleUnderline"/>
        </w:rPr>
        <w:t>that can be developed</w:t>
      </w:r>
      <w:r w:rsidRPr="00D37B03">
        <w:t xml:space="preserve">. For example, </w:t>
      </w:r>
      <w:r w:rsidRPr="00D37B03">
        <w:rPr>
          <w:rStyle w:val="StyleUnderline"/>
        </w:rPr>
        <w:t>only about 20 percent of the Barents Sea and 15 percent of the Kara Sea have been explored</w:t>
      </w:r>
      <w:r w:rsidRPr="00D37B03">
        <w:t xml:space="preserve">; the East Siberian Sea, Laptev Sea, and the portion of the Chukchi Sea off the Russian coast have not been explored at all.32 In the Barents and Kara seas, approximately </w:t>
      </w:r>
      <w:r w:rsidRPr="00D37B03">
        <w:rPr>
          <w:rStyle w:val="StyleUnderline"/>
        </w:rPr>
        <w:t>430 million tons of oil and 8.5 trillion cubic meters of natural gas have been discovered</w:t>
      </w:r>
      <w:r w:rsidRPr="00D37B03">
        <w:t xml:space="preserve"> on the Russian continental shelf </w:t>
      </w:r>
      <w:r w:rsidRPr="00D37B03">
        <w:rPr>
          <w:rStyle w:val="StyleUnderline"/>
        </w:rPr>
        <w:t>but are yet to be developed</w:t>
      </w:r>
      <w:r w:rsidRPr="00D37B03">
        <w:t>.33</w:t>
      </w:r>
    </w:p>
    <w:p w14:paraId="0131B89E" w14:textId="77777777" w:rsidR="00D37B03" w:rsidRPr="00D37B03" w:rsidRDefault="00D37B03" w:rsidP="00D37B03">
      <w:r w:rsidRPr="00D37B03">
        <w:rPr>
          <w:rStyle w:val="StyleUnderline"/>
        </w:rPr>
        <w:t xml:space="preserve">It could be argued that tensions around resources may come from non-Arctic nations. </w:t>
      </w:r>
      <w:r w:rsidRPr="00D37B03">
        <w:t xml:space="preserve">China, in particular, has shown an interest in Arctic resources. </w:t>
      </w:r>
      <w:r w:rsidRPr="00D37B03">
        <w:rPr>
          <w:rStyle w:val="StyleUnderline"/>
        </w:rPr>
        <w:t>However</w:t>
      </w:r>
      <w:r w:rsidRPr="00D37B03">
        <w:t xml:space="preserve">, Russia has carefully made China a partner, not an adversary, in Arctic resource extraction. For example, the </w:t>
      </w:r>
      <w:r w:rsidRPr="00D37B03">
        <w:rPr>
          <w:rStyle w:val="StyleUnderline"/>
        </w:rPr>
        <w:t>countries</w:t>
      </w:r>
      <w:r w:rsidRPr="00D37B03">
        <w:t xml:space="preserve"> are collaborating in efforts to extract natural gas from the Yamal Peninsula. Further, Russia and China </w:t>
      </w:r>
      <w:r w:rsidRPr="00D37B03">
        <w:rPr>
          <w:rStyle w:val="Emphasis"/>
        </w:rPr>
        <w:t>appear poised to collaborate, rather than compete</w:t>
      </w:r>
      <w:r w:rsidRPr="00D37B03">
        <w:t xml:space="preserve">, when it comes to mining </w:t>
      </w:r>
      <w:r w:rsidRPr="00D37B03">
        <w:rPr>
          <w:rStyle w:val="StyleUnderline"/>
        </w:rPr>
        <w:t>because it could give them a strategic advantage in</w:t>
      </w:r>
      <w:r w:rsidRPr="00D37B03">
        <w:t xml:space="preserve"> controlling rare-earth metals that the United States and other developed countries desperately need for a large number of industries.34 The Arctic Coastal states, including Russia, have also involved China in discussions about prohibiting commercial fishing in the Arctic high seas, clearly acknowledging its Arctic interests and attempting to secure its compliance with the regulation in so doing.</w:t>
      </w:r>
    </w:p>
    <w:p w14:paraId="6B843966" w14:textId="77777777" w:rsidR="00D37B03" w:rsidRPr="00D37B03" w:rsidRDefault="00D37B03" w:rsidP="00D37B03">
      <w:r w:rsidRPr="00D37B03">
        <w:rPr>
          <w:rStyle w:val="StyleUnderline"/>
        </w:rPr>
        <w:t>Destabilizing the region could</w:t>
      </w:r>
      <w:r w:rsidRPr="00D37B03">
        <w:t xml:space="preserve"> also </w:t>
      </w:r>
      <w:r w:rsidRPr="00D37B03">
        <w:rPr>
          <w:rStyle w:val="Emphasis"/>
        </w:rPr>
        <w:t>limit Russia’s potential to benefit from its Arctic resources</w:t>
      </w:r>
      <w:r w:rsidRPr="00D37B03">
        <w:t xml:space="preserve">, </w:t>
      </w:r>
      <w:r w:rsidRPr="00D37B03">
        <w:rPr>
          <w:rStyle w:val="StyleUnderline"/>
        </w:rPr>
        <w:t xml:space="preserve">which its national priorities </w:t>
      </w:r>
      <w:r w:rsidRPr="00D37B03">
        <w:rPr>
          <w:rStyle w:val="Emphasis"/>
        </w:rPr>
        <w:t>clearly indicate it wishes to do</w:t>
      </w:r>
      <w:r w:rsidRPr="00D37B03">
        <w:t xml:space="preserve">. </w:t>
      </w:r>
      <w:r w:rsidRPr="00D37B03">
        <w:rPr>
          <w:rStyle w:val="StyleUnderline"/>
        </w:rPr>
        <w:t>The difficulty of resource exploration and exploitation in this harsh</w:t>
      </w:r>
      <w:r w:rsidRPr="00D37B03">
        <w:t xml:space="preserve">, </w:t>
      </w:r>
      <w:r w:rsidRPr="00D37B03">
        <w:rPr>
          <w:rStyle w:val="StyleUnderline"/>
        </w:rPr>
        <w:t>remote region hugely complicates the road to profitability</w:t>
      </w:r>
      <w:r w:rsidRPr="00D37B03">
        <w:t xml:space="preserve">,35 </w:t>
      </w:r>
      <w:r w:rsidRPr="00D37B03">
        <w:rPr>
          <w:rStyle w:val="StyleUnderline"/>
        </w:rPr>
        <w:t>let alone if a conflict were to put at risk personnel, ships, infrastructure, and sea lanes needed to support these activities and bring resources to global markets</w:t>
      </w:r>
      <w:r w:rsidRPr="00D37B03">
        <w:t xml:space="preserve">. Further, </w:t>
      </w:r>
      <w:r w:rsidRPr="00D37B03">
        <w:rPr>
          <w:rStyle w:val="StyleUnderline"/>
        </w:rPr>
        <w:t xml:space="preserve">Russia </w:t>
      </w:r>
      <w:r w:rsidRPr="00D37B03">
        <w:rPr>
          <w:rStyle w:val="Emphasis"/>
        </w:rPr>
        <w:t>has long been dependent on western technology</w:t>
      </w:r>
      <w:r w:rsidRPr="00D37B03">
        <w:rPr>
          <w:rStyle w:val="StyleUnderline"/>
        </w:rPr>
        <w:t xml:space="preserve"> for oil and gas exploitation</w:t>
      </w:r>
      <w:r w:rsidRPr="00D37B03">
        <w:t>. If sanctions remain in place and western companies advance offshore drilling technology, Russia’s access to these innovations may be delayed or prevented altogether, limiting the nation’s ability to economically exploit some of its offshore energy reserves.36</w:t>
      </w:r>
    </w:p>
    <w:p w14:paraId="4A9AF123" w14:textId="77777777" w:rsidR="00D37B03" w:rsidRPr="00D37B03" w:rsidRDefault="00D37B03" w:rsidP="00D37B03">
      <w:pPr>
        <w:pStyle w:val="Heading3"/>
      </w:pPr>
      <w:r w:rsidRPr="00D37B03">
        <w:t>--No Climate Change Link---2AC</w:t>
      </w:r>
    </w:p>
    <w:p w14:paraId="3521B8E3" w14:textId="77777777" w:rsidR="00D37B03" w:rsidRPr="00D37B03" w:rsidRDefault="00D37B03" w:rsidP="00D37B03">
      <w:pPr>
        <w:pStyle w:val="Heading4"/>
      </w:pPr>
      <w:r w:rsidRPr="00D37B03">
        <w:t>No link. Russia wants the U.S. to take actions combatting climate change.</w:t>
      </w:r>
    </w:p>
    <w:p w14:paraId="69BEA8E4" w14:textId="77777777" w:rsidR="00D37B03" w:rsidRPr="00D37B03" w:rsidRDefault="00D37B03" w:rsidP="00D37B03">
      <w:r w:rsidRPr="00D37B03">
        <w:rPr>
          <w:rStyle w:val="Style13ptBold"/>
        </w:rPr>
        <w:t>Meduza 25</w:t>
      </w:r>
      <w:r w:rsidRPr="00D37B03">
        <w:t xml:space="preserve"> – a Russia Research Magazine.</w:t>
      </w:r>
    </w:p>
    <w:p w14:paraId="52621728" w14:textId="77777777" w:rsidR="00D37B03" w:rsidRPr="00D37B03" w:rsidRDefault="00D37B03" w:rsidP="00D37B03">
      <w:r w:rsidRPr="00D37B03">
        <w:t>Meduza, “Breaking the ice As the U.S. and Russia tease Arctic cooperation, climate science could offer common ground — but neither side seems interested,” Meduza, 04-22-2025, https://meduza.io/en/feature/2025/04/22/breaking-the-ice</w:t>
      </w:r>
    </w:p>
    <w:p w14:paraId="181F3BB1" w14:textId="77777777" w:rsidR="00D37B03" w:rsidRPr="00D37B03" w:rsidRDefault="00D37B03" w:rsidP="00D37B03">
      <w:r w:rsidRPr="00D37B03">
        <w:t xml:space="preserve">Since returning to the White House, Donald </w:t>
      </w:r>
      <w:r w:rsidRPr="00D37B03">
        <w:rPr>
          <w:rStyle w:val="StyleUnderline"/>
        </w:rPr>
        <w:t xml:space="preserve">Trump has overseen a </w:t>
      </w:r>
      <w:r w:rsidRPr="00D37B03">
        <w:rPr>
          <w:rStyle w:val="Emphasis"/>
        </w:rPr>
        <w:t>rapid thaw in relations</w:t>
      </w:r>
      <w:r w:rsidRPr="00D37B03">
        <w:rPr>
          <w:rStyle w:val="StyleUnderline"/>
        </w:rPr>
        <w:t xml:space="preserve"> with Moscow</w:t>
      </w:r>
      <w:r w:rsidRPr="00D37B03">
        <w:t xml:space="preserve">. Among </w:t>
      </w:r>
      <w:r w:rsidRPr="00D37B03">
        <w:rPr>
          <w:rStyle w:val="StyleUnderline"/>
        </w:rPr>
        <w:t>the more curious points of alignment: a renewed focus on the Arctic</w:t>
      </w:r>
      <w:r w:rsidRPr="00D37B03">
        <w:t xml:space="preserve">. Despite Russia’s ongoing war against Ukraine — the very conflict that fractured U.S.–Russia ties — </w:t>
      </w:r>
      <w:r w:rsidRPr="00D37B03">
        <w:rPr>
          <w:rStyle w:val="StyleUnderline"/>
        </w:rPr>
        <w:t>both countries have begun speaking</w:t>
      </w:r>
      <w:r w:rsidRPr="00D37B03">
        <w:t xml:space="preserve">, at least in broad strokes, </w:t>
      </w:r>
      <w:r w:rsidRPr="00D37B03">
        <w:rPr>
          <w:rStyle w:val="StyleUnderline"/>
        </w:rPr>
        <w:t>about possible cooperation in the world’s northernmost region</w:t>
      </w:r>
      <w:r w:rsidRPr="00D37B03">
        <w:t xml:space="preserve">. Proposals range from sharing sea lanes to joint energy development projects. But with sanctions still in place and trust in short supply, </w:t>
      </w:r>
      <w:r w:rsidRPr="00D37B03">
        <w:rPr>
          <w:rStyle w:val="StyleUnderline"/>
        </w:rPr>
        <w:t xml:space="preserve">scientific research now </w:t>
      </w:r>
      <w:r w:rsidRPr="00D37B03">
        <w:rPr>
          <w:rStyle w:val="Emphasis"/>
        </w:rPr>
        <w:t>appears to be the easiest</w:t>
      </w:r>
      <w:r w:rsidRPr="00D37B03">
        <w:t xml:space="preserve">, </w:t>
      </w:r>
      <w:r w:rsidRPr="00D37B03">
        <w:rPr>
          <w:rStyle w:val="Emphasis"/>
        </w:rPr>
        <w:t>least politically fraught</w:t>
      </w:r>
      <w:r w:rsidRPr="00D37B03">
        <w:t xml:space="preserve"> </w:t>
      </w:r>
      <w:r w:rsidRPr="00D37B03">
        <w:rPr>
          <w:rStyle w:val="Emphasis"/>
        </w:rPr>
        <w:t>arena for renewed engagement</w:t>
      </w:r>
      <w:r w:rsidRPr="00D37B03">
        <w:t>. Even there, though, the two sides may be further apart than they seem. To understand how climate science, geopolitics, and Arctic ambitions collide, Meduza spoke with two leading experts: Arild Moe of the Fridtjof Nansen Institute and Ilia Shumanov, director of the Arctida project.</w:t>
      </w:r>
    </w:p>
    <w:p w14:paraId="0141A6D5" w14:textId="77777777" w:rsidR="00D37B03" w:rsidRPr="00D37B03" w:rsidRDefault="00D37B03" w:rsidP="00D37B03">
      <w:pPr>
        <w:pStyle w:val="Heading3"/>
      </w:pPr>
      <w:r w:rsidRPr="00D37B03">
        <w:t>--No Climate Change Link---1AR</w:t>
      </w:r>
    </w:p>
    <w:p w14:paraId="4EA9EF54" w14:textId="77777777" w:rsidR="00D37B03" w:rsidRPr="00D37B03" w:rsidRDefault="00D37B03" w:rsidP="00D37B03">
      <w:pPr>
        <w:pStyle w:val="Heading4"/>
      </w:pPr>
      <w:r w:rsidRPr="00D37B03">
        <w:t>History proves that climate policy is good for Russia AND is resilient to broader tensions in the relationship.</w:t>
      </w:r>
    </w:p>
    <w:p w14:paraId="684F3AF6" w14:textId="77777777" w:rsidR="00D37B03" w:rsidRPr="00D37B03" w:rsidRDefault="00D37B03" w:rsidP="00D37B03">
      <w:r w:rsidRPr="00D37B03">
        <w:rPr>
          <w:rStyle w:val="Style13ptBold"/>
        </w:rPr>
        <w:t>Meduza 25</w:t>
      </w:r>
      <w:r w:rsidRPr="00D37B03">
        <w:t xml:space="preserve"> – a Russia Research Magazine.</w:t>
      </w:r>
    </w:p>
    <w:p w14:paraId="4295E5AE" w14:textId="77777777" w:rsidR="00D37B03" w:rsidRPr="00D37B03" w:rsidRDefault="00D37B03" w:rsidP="00D37B03">
      <w:r w:rsidRPr="00D37B03">
        <w:t>Meduza, “Breaking the ice As the U.S. and Russia tease Arctic cooperation, climate science could offer common ground — but neither side seems interested,” Meduza, 04-22-2025, https://meduza.io/en/feature/2025/04/22/breaking-the-ice</w:t>
      </w:r>
    </w:p>
    <w:p w14:paraId="0B9916C9" w14:textId="77777777" w:rsidR="00D37B03" w:rsidRPr="00D37B03" w:rsidRDefault="00D37B03" w:rsidP="00D37B03">
      <w:pPr>
        <w:rPr>
          <w:rStyle w:val="StyleUnderline"/>
        </w:rPr>
      </w:pPr>
      <w:r w:rsidRPr="00D37B03">
        <w:rPr>
          <w:rStyle w:val="StyleUnderline"/>
        </w:rPr>
        <w:t>With joint business ventures still difficult to justify</w:t>
      </w:r>
      <w:r w:rsidRPr="00D37B03">
        <w:t xml:space="preserve"> — </w:t>
      </w:r>
      <w:r w:rsidRPr="00D37B03">
        <w:rPr>
          <w:rStyle w:val="StyleUnderline"/>
        </w:rPr>
        <w:t>and military cooperation all but unimaginable</w:t>
      </w:r>
      <w:r w:rsidRPr="00D37B03">
        <w:t xml:space="preserve"> — Shumanov believes </w:t>
      </w:r>
      <w:r w:rsidRPr="00D37B03">
        <w:rPr>
          <w:rStyle w:val="StyleUnderline"/>
        </w:rPr>
        <w:t xml:space="preserve">the </w:t>
      </w:r>
      <w:r w:rsidRPr="00D37B03">
        <w:rPr>
          <w:rStyle w:val="Emphasis"/>
        </w:rPr>
        <w:t>most realistic area</w:t>
      </w:r>
      <w:r w:rsidRPr="00D37B03">
        <w:rPr>
          <w:rStyle w:val="StyleUnderline"/>
        </w:rPr>
        <w:t xml:space="preserve"> for actual engagement is </w:t>
      </w:r>
      <w:r w:rsidRPr="00D37B03">
        <w:rPr>
          <w:rStyle w:val="Emphasis"/>
        </w:rPr>
        <w:t>environmental science</w:t>
      </w:r>
      <w:r w:rsidRPr="00D37B03">
        <w:rPr>
          <w:rStyle w:val="StyleUnderline"/>
        </w:rPr>
        <w:t>. “</w:t>
      </w:r>
      <w:r w:rsidRPr="00D37B03">
        <w:t xml:space="preserve">Joint </w:t>
      </w:r>
      <w:r w:rsidRPr="00D37B03">
        <w:rPr>
          <w:rStyle w:val="StyleUnderline"/>
        </w:rPr>
        <w:t>climate research</w:t>
      </w:r>
      <w:r w:rsidRPr="00D37B03">
        <w:t xml:space="preserve">, coordination, disaster prevention — that kind of collaboration </w:t>
      </w:r>
      <w:r w:rsidRPr="00D37B03">
        <w:rPr>
          <w:rStyle w:val="Emphasis"/>
        </w:rPr>
        <w:t>could start tomorrow</w:t>
      </w:r>
      <w:r w:rsidRPr="00D37B03">
        <w:t xml:space="preserve">, </w:t>
      </w:r>
      <w:r w:rsidRPr="00D37B03">
        <w:rPr>
          <w:rStyle w:val="Emphasis"/>
        </w:rPr>
        <w:t>even with major political differences</w:t>
      </w:r>
      <w:r w:rsidRPr="00D37B03">
        <w:t>,” he told Meduza. “</w:t>
      </w:r>
      <w:r w:rsidRPr="00D37B03">
        <w:rPr>
          <w:rStyle w:val="StyleUnderline"/>
        </w:rPr>
        <w:t xml:space="preserve">Russian and American scientists and climate experts could meet through Arctic Council working groups and begin working together.” </w:t>
      </w:r>
    </w:p>
    <w:p w14:paraId="0B0BD6F1" w14:textId="77777777" w:rsidR="00D37B03" w:rsidRPr="00D37B03" w:rsidRDefault="00D37B03" w:rsidP="00D37B03">
      <w:r w:rsidRPr="00D37B03">
        <w:rPr>
          <w:rStyle w:val="StyleUnderline"/>
        </w:rPr>
        <w:t>The Arctic Council</w:t>
      </w:r>
      <w:r w:rsidRPr="00D37B03">
        <w:t xml:space="preserve"> — an intergovernmental forum </w:t>
      </w:r>
      <w:r w:rsidRPr="00D37B03">
        <w:rPr>
          <w:rStyle w:val="Emphasis"/>
        </w:rPr>
        <w:t>focused on</w:t>
      </w:r>
      <w:r w:rsidRPr="00D37B03">
        <w:t xml:space="preserve"> scientific and </w:t>
      </w:r>
      <w:r w:rsidRPr="00D37B03">
        <w:rPr>
          <w:rStyle w:val="Emphasis"/>
        </w:rPr>
        <w:t>environmental cooperation</w:t>
      </w:r>
      <w:r w:rsidRPr="00D37B03">
        <w:t xml:space="preserve"> — </w:t>
      </w:r>
      <w:r w:rsidRPr="00D37B03">
        <w:rPr>
          <w:rStyle w:val="StyleUnderline"/>
        </w:rPr>
        <w:t xml:space="preserve">has </w:t>
      </w:r>
      <w:r w:rsidRPr="00D37B03">
        <w:rPr>
          <w:rStyle w:val="Emphasis"/>
        </w:rPr>
        <w:t>managed to survive</w:t>
      </w:r>
      <w:r w:rsidRPr="00D37B03">
        <w:rPr>
          <w:rStyle w:val="StyleUnderline"/>
        </w:rPr>
        <w:t xml:space="preserve"> not only </w:t>
      </w:r>
      <w:r w:rsidRPr="00D37B03">
        <w:rPr>
          <w:rStyle w:val="Emphasis"/>
        </w:rPr>
        <w:t>Russia’s full-scale invasion of Ukraine</w:t>
      </w:r>
      <w:r w:rsidRPr="00D37B03">
        <w:rPr>
          <w:rStyle w:val="StyleUnderline"/>
        </w:rPr>
        <w:t xml:space="preserve"> but also </w:t>
      </w:r>
      <w:r w:rsidRPr="00D37B03">
        <w:rPr>
          <w:rStyle w:val="Emphasis"/>
        </w:rPr>
        <w:t>Finland and Sweden’s accession to NATO</w:t>
      </w:r>
      <w:r w:rsidRPr="00D37B03">
        <w:t xml:space="preserve">, which left Russia the lone non-NATO country in the Arctic Circle. “It was almost on its deathbed,” Moe said, “but </w:t>
      </w:r>
      <w:r w:rsidRPr="00D37B03">
        <w:rPr>
          <w:rStyle w:val="Emphasis"/>
        </w:rPr>
        <w:t>it seems that all parties wanted it to remain</w:t>
      </w:r>
      <w:r w:rsidRPr="00D37B03">
        <w:t>.”</w:t>
      </w:r>
    </w:p>
    <w:p w14:paraId="60419EAF" w14:textId="77777777" w:rsidR="00D37B03" w:rsidRPr="00D37B03" w:rsidRDefault="00D37B03" w:rsidP="00D37B03"/>
    <w:p w14:paraId="5071962F" w14:textId="77777777" w:rsidR="00D37B03" w:rsidRPr="00D37B03" w:rsidRDefault="00D37B03" w:rsidP="00D37B03">
      <w:pPr>
        <w:pStyle w:val="Heading4"/>
      </w:pPr>
      <w:r w:rsidRPr="00D37B03">
        <w:t>Not working on Arctic climate policy freaks out Russia.</w:t>
      </w:r>
    </w:p>
    <w:p w14:paraId="309B7785" w14:textId="77777777" w:rsidR="00D37B03" w:rsidRPr="00D37B03" w:rsidRDefault="00D37B03" w:rsidP="00D37B03">
      <w:r w:rsidRPr="00D37B03">
        <w:rPr>
          <w:rStyle w:val="Style13ptBold"/>
        </w:rPr>
        <w:t>Loon 23</w:t>
      </w:r>
      <w:r w:rsidRPr="00D37B03">
        <w:t xml:space="preserve"> – Research Fellow at Clingendael's Security and Defence Programme, Fellow in the European Affairs Programme at the Egmont Institute for International Relations, M.A. in International Relations and Diplomacy from the University of Antwerp, M.A. in Eastern-European Languages and Cultures from the University of Ghent.</w:t>
      </w:r>
    </w:p>
    <w:p w14:paraId="5744F91D" w14:textId="77777777" w:rsidR="00D37B03" w:rsidRPr="00D37B03" w:rsidRDefault="00D37B03" w:rsidP="00D37B03">
      <w:r w:rsidRPr="00D37B03">
        <w:t>Karen van Loon, “The Like-Minded, The Willing... and The Belgians: Arctic Scientific Cooperation after February 24 2022,” The Arctic Institute, 03-21-2023, https://www.thearcticinstitute.org/like-minded-willing-belgians-arctic-scientific-cooperation-february-24-2022/</w:t>
      </w:r>
    </w:p>
    <w:p w14:paraId="0C15B889" w14:textId="77777777" w:rsidR="00D37B03" w:rsidRPr="00D37B03" w:rsidRDefault="00D37B03" w:rsidP="00D37B03">
      <w:r w:rsidRPr="00D37B03">
        <w:t xml:space="preserve">Although research and scientific cooperation in the Arctic encompass many disciplines and fields, </w:t>
      </w:r>
      <w:r w:rsidRPr="00D37B03">
        <w:rPr>
          <w:rStyle w:val="StyleUnderline"/>
        </w:rPr>
        <w:t xml:space="preserve">climate change research is </w:t>
      </w:r>
      <w:r w:rsidRPr="00D37B03">
        <w:rPr>
          <w:rStyle w:val="Emphasis"/>
        </w:rPr>
        <w:t>seen as a key priority</w:t>
      </w:r>
      <w:r w:rsidRPr="00D37B03">
        <w:t xml:space="preserve">, </w:t>
      </w:r>
      <w:r w:rsidRPr="00D37B03">
        <w:rPr>
          <w:rStyle w:val="StyleUnderline"/>
        </w:rPr>
        <w:t>since the region has been warming nearly four times faster</w:t>
      </w:r>
      <w:r w:rsidRPr="00D37B03">
        <w:t xml:space="preserve"> than the rest of the world.5) The effects of climate change are being felt around the world and are manifesting themselves in various ways such as sea level rise, changes in climate and precipitation patterns, increases in severe weather events, an alarming increase in forest fires and loss of biodiversity.</w:t>
      </w:r>
    </w:p>
    <w:p w14:paraId="385521EF" w14:textId="77777777" w:rsidR="00D37B03" w:rsidRPr="00D37B03" w:rsidRDefault="00D37B03" w:rsidP="00D37B03">
      <w:r w:rsidRPr="00D37B03">
        <w:rPr>
          <w:rStyle w:val="StyleUnderline"/>
        </w:rPr>
        <w:t xml:space="preserve">The </w:t>
      </w:r>
      <w:r w:rsidRPr="00D37B03">
        <w:rPr>
          <w:rStyle w:val="Emphasis"/>
        </w:rPr>
        <w:t>suspension of Arctic scientific cooperation</w:t>
      </w:r>
      <w:r w:rsidRPr="00D37B03">
        <w:t xml:space="preserve"> </w:t>
      </w:r>
      <w:r w:rsidRPr="00D37B03">
        <w:rPr>
          <w:rStyle w:val="StyleUnderline"/>
        </w:rPr>
        <w:t>with Russia poses a challenge in this regard, since climate change does not simply put itself on hold because of geopolitical developments</w:t>
      </w:r>
      <w:r w:rsidRPr="00D37B03">
        <w:t xml:space="preserve">. </w:t>
      </w:r>
      <w:r w:rsidRPr="00D37B03">
        <w:rPr>
          <w:rStyle w:val="StyleUnderline"/>
        </w:rPr>
        <w:t>Canceling</w:t>
      </w:r>
      <w:r w:rsidRPr="00D37B03">
        <w:t xml:space="preserve"> ongoing and future </w:t>
      </w:r>
      <w:r w:rsidRPr="00D37B03">
        <w:rPr>
          <w:rStyle w:val="StyleUnderline"/>
        </w:rPr>
        <w:t>research projects creates knowledge gaps and impedes efforts to mitigate climate change</w:t>
      </w:r>
      <w:r w:rsidRPr="00D37B03">
        <w:t>. However, the Arctic research community is not an apolitical bubble: science impacts politics and politics impact science. Research is often funded by governments that favor certain research agendas.</w:t>
      </w:r>
    </w:p>
    <w:p w14:paraId="35039036" w14:textId="77777777" w:rsidR="00D37B03" w:rsidRPr="00D37B03" w:rsidRDefault="00D37B03" w:rsidP="00D37B03">
      <w:r w:rsidRPr="00D37B03">
        <w:t xml:space="preserve">Russia’s attack on a sovereign country violated international law and brought war to Europe. These actions could not be ignored and required a response. Nonetheless, </w:t>
      </w:r>
      <w:r w:rsidRPr="00D37B03">
        <w:rPr>
          <w:rStyle w:val="StyleUnderline"/>
        </w:rPr>
        <w:t>halting scientific cooperation</w:t>
      </w:r>
      <w:r w:rsidRPr="00D37B03">
        <w:t xml:space="preserve"> with Russia </w:t>
      </w:r>
      <w:r w:rsidRPr="00D37B03">
        <w:rPr>
          <w:rStyle w:val="StyleUnderline"/>
        </w:rPr>
        <w:t>impacts many research projects and is detrimental to long-term measurement programs that monitor the different facets of climate change</w:t>
      </w:r>
      <w:r w:rsidRPr="00D37B03">
        <w:t xml:space="preserve">. </w:t>
      </w:r>
      <w:r w:rsidRPr="00D37B03">
        <w:rPr>
          <w:rStyle w:val="StyleUnderline"/>
        </w:rPr>
        <w:t xml:space="preserve">The Russian Arctic remains </w:t>
      </w:r>
      <w:r w:rsidRPr="00D37B03">
        <w:rPr>
          <w:rStyle w:val="Emphasis"/>
        </w:rPr>
        <w:t>important in addressing global environmental problems</w:t>
      </w:r>
      <w:r w:rsidRPr="00D37B03">
        <w:t xml:space="preserve"> such as thawing permafrost and preventing wildfires since Russia accounts for over half of the Arctic’s coastline.6) However, given Russia’s limited efforts to tackle climate change in the past7) and its failure to genuinely engage in climate cooperation and transparently implement climate policies,8) its role should not be overestimated.</w:t>
      </w:r>
    </w:p>
    <w:p w14:paraId="64C03EE8" w14:textId="77777777" w:rsidR="00D37B03" w:rsidRPr="00D37B03" w:rsidRDefault="00D37B03" w:rsidP="00D37B03"/>
    <w:p w14:paraId="3E3A3B93" w14:textId="77777777" w:rsidR="00D37B03" w:rsidRPr="00D37B03" w:rsidRDefault="00D37B03" w:rsidP="00D37B03">
      <w:pPr>
        <w:pStyle w:val="Heading3"/>
      </w:pPr>
      <w:r w:rsidRPr="00D37B03">
        <w:t>Cooperation Inevitable---2AC</w:t>
      </w:r>
    </w:p>
    <w:p w14:paraId="5B0C4274" w14:textId="77777777" w:rsidR="00D37B03" w:rsidRPr="00D37B03" w:rsidRDefault="00D37B03" w:rsidP="00D37B03">
      <w:pPr>
        <w:pStyle w:val="Heading4"/>
      </w:pPr>
      <w:r w:rsidRPr="00D37B03">
        <w:t>Cooperation is inevitable, even if there are disagreements. It ebbs and flows.</w:t>
      </w:r>
    </w:p>
    <w:p w14:paraId="005E43FF" w14:textId="77777777" w:rsidR="00D37B03" w:rsidRPr="00D37B03" w:rsidRDefault="00D37B03" w:rsidP="00D37B03">
      <w:r w:rsidRPr="00D37B03">
        <w:rPr>
          <w:rStyle w:val="Style13ptBold"/>
        </w:rPr>
        <w:t>Devyatkin 25</w:t>
      </w:r>
      <w:r w:rsidRPr="00D37B03">
        <w:t xml:space="preserve"> – Senior Associate at the Arctic Institute, Lecturer and PhD Fellow at the Higher School of Economics, </w:t>
      </w:r>
    </w:p>
    <w:p w14:paraId="3B6337AC" w14:textId="77777777" w:rsidR="00D37B03" w:rsidRPr="00D37B03" w:rsidRDefault="00D37B03" w:rsidP="00D37B03">
      <w:r w:rsidRPr="00D37B03">
        <w:t>Pavel Devyatkin, “US-Russia Arctic Cooperation: Strategic Ebbs and Flows,” Strategic Analysis, 03-04-2025, https://www.tandfonline.com/doi/full/10.1080/09700161.2025.2457794</w:t>
      </w:r>
    </w:p>
    <w:p w14:paraId="685B9780" w14:textId="77777777" w:rsidR="00D37B03" w:rsidRPr="00D37B03" w:rsidRDefault="00D37B03" w:rsidP="00D37B03">
      <w:r w:rsidRPr="00D37B03">
        <w:t xml:space="preserve">Since the end of the Cold War, </w:t>
      </w:r>
      <w:r w:rsidRPr="00D37B03">
        <w:rPr>
          <w:rStyle w:val="StyleUnderline"/>
        </w:rPr>
        <w:t>strategic priorities regarding Arctic cooperation</w:t>
      </w:r>
      <w:r w:rsidRPr="00D37B03">
        <w:t xml:space="preserve"> between the United States and Russia </w:t>
      </w:r>
      <w:r w:rsidRPr="00D37B03">
        <w:rPr>
          <w:rStyle w:val="StyleUnderline"/>
        </w:rPr>
        <w:t xml:space="preserve">have </w:t>
      </w:r>
      <w:r w:rsidRPr="00D37B03">
        <w:rPr>
          <w:rStyle w:val="Emphasis"/>
        </w:rPr>
        <w:t>fluctuated</w:t>
      </w:r>
      <w:r w:rsidRPr="00D37B03">
        <w:t xml:space="preserve">. </w:t>
      </w:r>
      <w:r w:rsidRPr="00D37B03">
        <w:rPr>
          <w:rStyle w:val="StyleUnderline"/>
        </w:rPr>
        <w:t xml:space="preserve">Bilateral and multilateral commitments between the two nations in the Arctic have experienced </w:t>
      </w:r>
      <w:r w:rsidRPr="00D37B03">
        <w:rPr>
          <w:rStyle w:val="Emphasis"/>
        </w:rPr>
        <w:t>both positive and negative phases</w:t>
      </w:r>
      <w:r w:rsidRPr="00D37B03">
        <w:t xml:space="preserve">, </w:t>
      </w:r>
      <w:r w:rsidRPr="00D37B03">
        <w:rPr>
          <w:rStyle w:val="StyleUnderline"/>
        </w:rPr>
        <w:t>reflected in the official strategic documents</w:t>
      </w:r>
      <w:r w:rsidRPr="00D37B03">
        <w:t xml:space="preserve"> published by each State and endorsed by their respective presidents. This analysis is structured according to presidential administrations, beginning with US President Bill Clinton and Russian President Boris Yeltsin. Clinton was the first post-Cold War US President to develop an Arctic strategy, while Yeltsin was the first President of the Russian Federation. The Essay identifies </w:t>
      </w:r>
      <w:r w:rsidRPr="00D37B03">
        <w:rPr>
          <w:rStyle w:val="StyleUnderline"/>
        </w:rPr>
        <w:t>shifts in Arctic strategies across successive US and Russian administrations</w:t>
      </w:r>
      <w:r w:rsidRPr="00D37B03">
        <w:t>, contextualized within broader US-Russia relations and global military interventions, particularly following the conflicts in Georgia and Ukraine.</w:t>
      </w:r>
    </w:p>
    <w:p w14:paraId="1CD005CF" w14:textId="77777777" w:rsidR="00D37B03" w:rsidRPr="00D37B03" w:rsidRDefault="00D37B03" w:rsidP="00D37B03">
      <w:r w:rsidRPr="00D37B03">
        <w:t xml:space="preserve">This Essay contributes to the study of Arctic strategy in relation to international cooperation. Strategic studies typically examine the relationship between means and ends, often within the context of conflict. However, as T.V. Paul asserts, ‘strategy is not all about war or narrow national security’, but also encompasses ‘managing the continuation, termination, and absence of war’.1 In this framework, </w:t>
      </w:r>
      <w:r w:rsidRPr="00D37B03">
        <w:rPr>
          <w:rStyle w:val="StyleUnderline"/>
        </w:rPr>
        <w:t>the strategic priorities underlying US-Russia Arctic cooperation can be linked to the peaceful preservation of regional security and stability</w:t>
      </w:r>
      <w:r w:rsidRPr="00D37B03">
        <w:t>. Furthermore, cooperation can be interpreted as a response to actual or potential conflict, and thus constitutes a security concern, as it arises when actors perceive their policies to be in conflict.</w:t>
      </w:r>
    </w:p>
    <w:p w14:paraId="737B96C9" w14:textId="77777777" w:rsidR="00D37B03" w:rsidRPr="00D37B03" w:rsidRDefault="00D37B03" w:rsidP="00D37B03">
      <w:pPr>
        <w:pStyle w:val="Heading3"/>
      </w:pPr>
      <w:r w:rsidRPr="00D37B03">
        <w:t>Cooperation Inevitable---1AR</w:t>
      </w:r>
    </w:p>
    <w:p w14:paraId="67548CE3" w14:textId="77777777" w:rsidR="00D37B03" w:rsidRPr="00D37B03" w:rsidRDefault="00D37B03" w:rsidP="00D37B03">
      <w:pPr>
        <w:pStyle w:val="Heading4"/>
      </w:pPr>
      <w:r w:rsidRPr="00D37B03">
        <w:t>Russia wants cooperation, even when there’s disagreements.</w:t>
      </w:r>
    </w:p>
    <w:p w14:paraId="31ADC1A6"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71EAC755"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56EDF366" w14:textId="77777777" w:rsidR="00D37B03" w:rsidRPr="00D37B03" w:rsidRDefault="00D37B03" w:rsidP="00D37B03">
      <w:r w:rsidRPr="00D37B03">
        <w:rPr>
          <w:rStyle w:val="StyleUnderline"/>
        </w:rPr>
        <w:t>Russia</w:t>
      </w:r>
      <w:r w:rsidRPr="00D37B03">
        <w:t xml:space="preserve"> also </w:t>
      </w:r>
      <w:r w:rsidRPr="00D37B03">
        <w:rPr>
          <w:rStyle w:val="Emphasis"/>
        </w:rPr>
        <w:t>benefits from stability in the Arctic</w:t>
      </w:r>
      <w:r w:rsidRPr="00D37B03">
        <w:t xml:space="preserve"> </w:t>
      </w:r>
      <w:r w:rsidRPr="00D37B03">
        <w:rPr>
          <w:rStyle w:val="StyleUnderline"/>
        </w:rPr>
        <w:t>because it helps enable the economic development and investment it aspires to bring to the region</w:t>
      </w:r>
      <w:r w:rsidRPr="00D37B03">
        <w:t xml:space="preserve">. </w:t>
      </w:r>
      <w:r w:rsidRPr="00D37B03">
        <w:rPr>
          <w:rStyle w:val="StyleUnderline"/>
        </w:rPr>
        <w:t xml:space="preserve">The difficulty of extracting resources requires </w:t>
      </w:r>
      <w:r w:rsidRPr="00D37B03">
        <w:rPr>
          <w:rStyle w:val="Emphasis"/>
        </w:rPr>
        <w:t>large and long-term investments</w:t>
      </w:r>
      <w:r w:rsidRPr="00D37B03">
        <w:rPr>
          <w:rStyle w:val="StyleUnderline"/>
        </w:rPr>
        <w:t>, as well as public-private partnerships</w:t>
      </w:r>
      <w:r w:rsidRPr="00D37B03">
        <w:t xml:space="preserve"> to bring the appropriate technology to the areas to be exploited.65 </w:t>
      </w:r>
      <w:r w:rsidRPr="00D37B03">
        <w:rPr>
          <w:rStyle w:val="StyleUnderline"/>
        </w:rPr>
        <w:t xml:space="preserve">This last point is </w:t>
      </w:r>
      <w:r w:rsidRPr="00D37B03">
        <w:rPr>
          <w:rStyle w:val="Emphasis"/>
        </w:rPr>
        <w:t>of particular importance to Russia</w:t>
      </w:r>
      <w:r w:rsidRPr="00D37B03">
        <w:t xml:space="preserve">, which emphasized in its 2008 Arctic Strategy the “use of Russia’s Arctic zone as a strategic </w:t>
      </w:r>
      <w:r w:rsidRPr="00D37B03">
        <w:rPr>
          <w:rStyle w:val="StyleUnderline"/>
        </w:rPr>
        <w:t>resource base of the Russian Federation</w:t>
      </w:r>
      <w:r w:rsidRPr="00D37B03">
        <w:t xml:space="preserve">” to </w:t>
      </w:r>
      <w:r w:rsidRPr="00D37B03">
        <w:rPr>
          <w:rStyle w:val="StyleUnderline"/>
        </w:rPr>
        <w:t>spur socioeconomic development</w:t>
      </w:r>
      <w:r w:rsidRPr="00D37B03">
        <w:t xml:space="preserve">, one of Russia’s main national interests.66 </w:t>
      </w:r>
      <w:r w:rsidRPr="00D37B03">
        <w:rPr>
          <w:rStyle w:val="Emphasis"/>
        </w:rPr>
        <w:t>Without cooperation</w:t>
      </w:r>
      <w:r w:rsidRPr="00D37B03">
        <w:t xml:space="preserve"> and a generally peaceful environment in the region, </w:t>
      </w:r>
      <w:r w:rsidRPr="00D37B03">
        <w:rPr>
          <w:rStyle w:val="StyleUnderline"/>
        </w:rPr>
        <w:t>Russia would be hard pressed to develop, sell, and transport Arctic natural resources to global</w:t>
      </w:r>
      <w:r w:rsidRPr="00D37B03">
        <w:t xml:space="preserve"> markets. </w:t>
      </w:r>
      <w:r w:rsidRPr="00D37B03">
        <w:rPr>
          <w:rStyle w:val="Emphasis"/>
        </w:rPr>
        <w:t>High tensions</w:t>
      </w:r>
      <w:r w:rsidRPr="00D37B03">
        <w:t xml:space="preserve"> </w:t>
      </w:r>
      <w:r w:rsidRPr="00D37B03">
        <w:rPr>
          <w:rStyle w:val="StyleUnderline"/>
        </w:rPr>
        <w:t xml:space="preserve">in a region in which it is otherwise so difficult to operate </w:t>
      </w:r>
      <w:r w:rsidRPr="00D37B03">
        <w:rPr>
          <w:rStyle w:val="Emphasis"/>
        </w:rPr>
        <w:t>would severely delay</w:t>
      </w:r>
      <w:r w:rsidRPr="00D37B03">
        <w:rPr>
          <w:rStyle w:val="StyleUnderline"/>
        </w:rPr>
        <w:t xml:space="preserve"> or </w:t>
      </w:r>
      <w:r w:rsidRPr="00D37B03">
        <w:rPr>
          <w:rStyle w:val="Emphasis"/>
        </w:rPr>
        <w:t>altogether inhibit economic prospects</w:t>
      </w:r>
      <w:r w:rsidRPr="00D37B03">
        <w:t xml:space="preserve">. </w:t>
      </w:r>
      <w:r w:rsidRPr="00D37B03">
        <w:rPr>
          <w:rStyle w:val="StyleUnderline"/>
        </w:rPr>
        <w:t>Russia’s emphasis on economic development over defense in the Arctic makes particular sense in the absence of an immediate external threat to economic resources, strategic assets, or influenc</w:t>
      </w:r>
      <w:r w:rsidRPr="00D37B03">
        <w:t>e. These circumstances are vastly different from Ukraine, where Russia perceived a credible threat to its influence and geostrategic interests that seems to have outweighed the economic repercussions.</w:t>
      </w:r>
    </w:p>
    <w:p w14:paraId="019F8313" w14:textId="77777777" w:rsidR="00D37B03" w:rsidRPr="00D37B03" w:rsidRDefault="00D37B03" w:rsidP="00D37B03">
      <w:pPr>
        <w:rPr>
          <w:rFonts w:asciiTheme="minorHAnsi" w:hAnsiTheme="minorHAnsi" w:cstheme="minorBidi"/>
        </w:rPr>
      </w:pPr>
    </w:p>
    <w:p w14:paraId="5F741C68" w14:textId="77777777" w:rsidR="00D37B03" w:rsidRPr="00D37B03" w:rsidRDefault="00D37B03" w:rsidP="00D37B03">
      <w:pPr>
        <w:pStyle w:val="Heading4"/>
      </w:pPr>
      <w:r w:rsidRPr="00D37B03">
        <w:t>Cooperation can overcome tensions.</w:t>
      </w:r>
    </w:p>
    <w:p w14:paraId="0472BDF1" w14:textId="77777777" w:rsidR="00D37B03" w:rsidRPr="00D37B03" w:rsidRDefault="00D37B03" w:rsidP="00D37B03">
      <w:r w:rsidRPr="00D37B03">
        <w:rPr>
          <w:rStyle w:val="Style13ptBold"/>
        </w:rPr>
        <w:t>Pezard et al. 17</w:t>
      </w:r>
      <w:r w:rsidRPr="00D37B03">
        <w:t xml:space="preserve"> – Research Department Director for Defense and Political Sciences and Senior Political Scientist at the RAND Corporation, Scholar at the Saltzman Institute of War and Peace Studies at Columbia University, PhD in International Relations from the Graduate Institute of International and Development Studies of Geneva, M.A. in Contemporary History from Sciences Po Paris; Senior Scientist at the RAND Corporation, PhD in Geography from the University of California Los Angeles, M.S. in Environmental Geography from the University of Oxford; Professor of Policy Analysis at RAND School of Public Policy, M.A. in Environmental Science and Management from the University of California, Santa Barbara; Professor of Policy Analysis at the RAND School of Public Policy, PhD and M.A. in Geography from the University of California, Los Angeles.</w:t>
      </w:r>
    </w:p>
    <w:p w14:paraId="40ED84AB" w14:textId="77777777" w:rsidR="00D37B03" w:rsidRPr="00D37B03" w:rsidRDefault="00D37B03" w:rsidP="00D37B03">
      <w:r w:rsidRPr="00D37B03">
        <w:t>Stephanie Pezard, Abbie Tingstad, Kristin Van Abel, Scott R. Stephenson, “Maintaining Arctic Cooperation with Russia,” RAND, 03-02-2017, https://www.rand.org/pubs/research_reports/RR1731.html</w:t>
      </w:r>
    </w:p>
    <w:p w14:paraId="73075DD9" w14:textId="77777777" w:rsidR="00D37B03" w:rsidRPr="00D37B03" w:rsidRDefault="00D37B03" w:rsidP="00D37B03">
      <w:r w:rsidRPr="00D37B03">
        <w:t xml:space="preserve">To date, </w:t>
      </w:r>
      <w:r w:rsidRPr="00D37B03">
        <w:rPr>
          <w:rStyle w:val="StyleUnderline"/>
        </w:rPr>
        <w:t xml:space="preserve">the Arctic has been widely viewed as </w:t>
      </w:r>
      <w:r w:rsidRPr="00D37B03">
        <w:rPr>
          <w:rStyle w:val="Emphasis"/>
        </w:rPr>
        <w:t>stable and peaceful</w:t>
      </w:r>
      <w:r w:rsidRPr="00D37B03">
        <w:rPr>
          <w:rStyle w:val="StyleUnderline"/>
        </w:rPr>
        <w:t xml:space="preserve">, with cooperation between Russia and other Arctic states </w:t>
      </w:r>
      <w:r w:rsidRPr="00D37B03">
        <w:rPr>
          <w:rStyle w:val="Emphasis"/>
        </w:rPr>
        <w:t>remaining possible in spite of heightened geopolitical tensions</w:t>
      </w:r>
      <w:r w:rsidRPr="00D37B03">
        <w:t xml:space="preserve">. For example, </w:t>
      </w:r>
      <w:r w:rsidRPr="00D37B03">
        <w:rPr>
          <w:rStyle w:val="StyleUnderline"/>
        </w:rPr>
        <w:t>the Arctic Council has endured as a forum for cooperative policy shaping, agreements have been signed and abided by, and nations—including Russia—have participated together in search-and-rescue exercises</w:t>
      </w:r>
      <w:r w:rsidRPr="00D37B03">
        <w:t>. This report examines the following research questions:</w:t>
      </w:r>
    </w:p>
    <w:p w14:paraId="7CA843D7" w14:textId="77777777" w:rsidR="00D37B03" w:rsidRPr="00D37B03" w:rsidRDefault="00D37B03" w:rsidP="00D37B03">
      <w:pPr>
        <w:pStyle w:val="Heading2"/>
      </w:pPr>
      <w:r w:rsidRPr="00D37B03">
        <w:t>AT: Internal Link</w:t>
      </w:r>
    </w:p>
    <w:p w14:paraId="5E3F929A" w14:textId="77777777" w:rsidR="00D37B03" w:rsidRPr="00D37B03" w:rsidRDefault="00D37B03" w:rsidP="00D37B03">
      <w:pPr>
        <w:pStyle w:val="Heading3"/>
      </w:pPr>
      <w:r w:rsidRPr="00D37B03">
        <w:t>No Spillover---2AC</w:t>
      </w:r>
    </w:p>
    <w:p w14:paraId="47E815C1" w14:textId="77777777" w:rsidR="00D37B03" w:rsidRPr="00D37B03" w:rsidRDefault="00D37B03" w:rsidP="00D37B03">
      <w:pPr>
        <w:pStyle w:val="Heading4"/>
      </w:pPr>
      <w:r w:rsidRPr="00D37B03">
        <w:t>No spillover. Arctic relations improvement doesn’t go beyond the Arctic.</w:t>
      </w:r>
    </w:p>
    <w:p w14:paraId="2D9777F6" w14:textId="77777777" w:rsidR="00D37B03" w:rsidRPr="00D37B03" w:rsidRDefault="00D37B03" w:rsidP="00D37B03">
      <w:r w:rsidRPr="00D37B03">
        <w:rPr>
          <w:rStyle w:val="Style13ptBold"/>
        </w:rPr>
        <w:t>Ilyushina 25</w:t>
      </w:r>
      <w:r w:rsidRPr="00D37B03">
        <w:t xml:space="preserve"> – Russia Journalist at The Washington Post.</w:t>
      </w:r>
    </w:p>
    <w:p w14:paraId="26E1F2F5" w14:textId="77777777" w:rsidR="00D37B03" w:rsidRPr="00D37B03" w:rsidRDefault="00D37B03" w:rsidP="00D37B03">
      <w:r w:rsidRPr="00D37B03">
        <w:t>Mary Ilyushina, “Lure of the north: What Russia’s Arctic can offer Trump,” The Washington Post, 03-31-2025, https://www.washingtonpost.com/world/2025/03/31/russia-arctic-gas-minerals-trump-putin/</w:t>
      </w:r>
    </w:p>
    <w:p w14:paraId="45326BA2" w14:textId="77777777" w:rsidR="00D37B03" w:rsidRPr="00D37B03" w:rsidRDefault="00D37B03" w:rsidP="00D37B03">
      <w:r w:rsidRPr="00D37B03">
        <w:t xml:space="preserve">“At present, </w:t>
      </w:r>
      <w:r w:rsidRPr="00D37B03">
        <w:rPr>
          <w:rStyle w:val="StyleUnderline"/>
        </w:rPr>
        <w:t xml:space="preserve">the West in general and Washington in particular </w:t>
      </w:r>
      <w:r w:rsidRPr="00D37B03">
        <w:rPr>
          <w:rStyle w:val="Emphasis"/>
        </w:rPr>
        <w:t>cannot offer Moscow anything so attractive</w:t>
      </w:r>
      <w:r w:rsidRPr="00D37B03">
        <w:rPr>
          <w:rStyle w:val="StyleUnderline"/>
        </w:rPr>
        <w:t xml:space="preserve"> that the Kremlin would </w:t>
      </w:r>
      <w:r w:rsidRPr="00D37B03">
        <w:rPr>
          <w:rStyle w:val="Emphasis"/>
        </w:rPr>
        <w:t>agree to disengage from Beijing</w:t>
      </w:r>
      <w:r w:rsidRPr="00D37B03">
        <w:t>,” he said.</w:t>
      </w:r>
    </w:p>
    <w:p w14:paraId="3A57FC65" w14:textId="77777777" w:rsidR="00D37B03" w:rsidRPr="00D37B03" w:rsidRDefault="00D37B03" w:rsidP="00D37B03">
      <w:pPr>
        <w:rPr>
          <w:sz w:val="16"/>
          <w:szCs w:val="16"/>
        </w:rPr>
      </w:pPr>
      <w:r w:rsidRPr="00D37B03">
        <w:rPr>
          <w:sz w:val="16"/>
          <w:szCs w:val="16"/>
        </w:rPr>
        <w:t>Treacherous waters</w:t>
      </w:r>
    </w:p>
    <w:p w14:paraId="5C7A80A9" w14:textId="77777777" w:rsidR="00D37B03" w:rsidRPr="00D37B03" w:rsidRDefault="00D37B03" w:rsidP="00D37B03">
      <w:pPr>
        <w:rPr>
          <w:sz w:val="16"/>
          <w:szCs w:val="16"/>
        </w:rPr>
      </w:pPr>
      <w:r w:rsidRPr="00D37B03">
        <w:rPr>
          <w:sz w:val="16"/>
          <w:szCs w:val="16"/>
        </w:rPr>
        <w:t>While Russia likes to promote the Northern Sea Route as a shorter alternative to the Suez Canal, the passage can be treacherous. For the largest container ships, many parts of the journey can be too shallow and the scarcity of ports is an added danger.</w:t>
      </w:r>
    </w:p>
    <w:p w14:paraId="62A6C8A8" w14:textId="77777777" w:rsidR="00D37B03" w:rsidRPr="00D37B03" w:rsidRDefault="00D37B03" w:rsidP="00D37B03">
      <w:r w:rsidRPr="00D37B03">
        <w:rPr>
          <w:sz w:val="16"/>
          <w:szCs w:val="16"/>
        </w:rPr>
        <w:t>Likewise, the journey for American companies into Russian commercial space can be risky from a regulatory standpoint</w:t>
      </w:r>
      <w:r w:rsidRPr="00D37B03">
        <w:t>.</w:t>
      </w:r>
    </w:p>
    <w:p w14:paraId="336CB923" w14:textId="77777777" w:rsidR="00D37B03" w:rsidRPr="00D37B03" w:rsidRDefault="00D37B03" w:rsidP="00D37B03">
      <w:pPr>
        <w:rPr>
          <w:rStyle w:val="StyleUnderline"/>
        </w:rPr>
      </w:pPr>
      <w:r w:rsidRPr="00D37B03">
        <w:rPr>
          <w:rStyle w:val="StyleUnderline"/>
        </w:rPr>
        <w:t>The legal terms of any joint U.S.-Russia enterprises are murky</w:t>
      </w:r>
      <w:r w:rsidRPr="00D37B03">
        <w:t xml:space="preserve">. Moscow has a list of “unfriendly countries” that essentially act as a tool of reciprocal sanctions. </w:t>
      </w:r>
      <w:r w:rsidRPr="00D37B03">
        <w:rPr>
          <w:rStyle w:val="StyleUnderline"/>
        </w:rPr>
        <w:t>Putin would have to exclude the United States from the list.</w:t>
      </w:r>
    </w:p>
    <w:p w14:paraId="6D0740F7" w14:textId="77777777" w:rsidR="00D37B03" w:rsidRPr="00D37B03" w:rsidRDefault="00D37B03" w:rsidP="00D37B03">
      <w:pPr>
        <w:rPr>
          <w:rStyle w:val="StyleUnderline"/>
        </w:rPr>
      </w:pPr>
      <w:r w:rsidRPr="00D37B03">
        <w:rPr>
          <w:rStyle w:val="StyleUnderline"/>
        </w:rPr>
        <w:t>Russia</w:t>
      </w:r>
      <w:r w:rsidRPr="00D37B03">
        <w:t xml:space="preserve">, </w:t>
      </w:r>
      <w:r w:rsidRPr="00D37B03">
        <w:rPr>
          <w:rStyle w:val="StyleUnderline"/>
        </w:rPr>
        <w:t>scorched by the quick exodus of Western companies</w:t>
      </w:r>
      <w:r w:rsidRPr="00D37B03">
        <w:t xml:space="preserve"> in the first weeks of the Ukraine war, </w:t>
      </w:r>
      <w:r w:rsidRPr="00D37B03">
        <w:rPr>
          <w:rStyle w:val="StyleUnderline"/>
        </w:rPr>
        <w:t xml:space="preserve">signaled that any companies allowed back in </w:t>
      </w:r>
      <w:r w:rsidRPr="00D37B03">
        <w:rPr>
          <w:rStyle w:val="Emphasis"/>
        </w:rPr>
        <w:t>would face new regulations</w:t>
      </w:r>
      <w:r w:rsidRPr="00D37B03">
        <w:rPr>
          <w:rStyle w:val="StyleUnderline"/>
        </w:rPr>
        <w:t xml:space="preserve"> and </w:t>
      </w:r>
      <w:r w:rsidRPr="00D37B03">
        <w:rPr>
          <w:rStyle w:val="Emphasis"/>
        </w:rPr>
        <w:t>strictures</w:t>
      </w:r>
      <w:r w:rsidRPr="00D37B03">
        <w:rPr>
          <w:rStyle w:val="StyleUnderline"/>
        </w:rPr>
        <w:t xml:space="preserve"> to keep such an exit from happening again.</w:t>
      </w:r>
    </w:p>
    <w:p w14:paraId="4A5427FC" w14:textId="77777777" w:rsidR="00D37B03" w:rsidRPr="00D37B03" w:rsidRDefault="00D37B03" w:rsidP="00D37B03">
      <w:pPr>
        <w:rPr>
          <w:sz w:val="16"/>
          <w:szCs w:val="16"/>
        </w:rPr>
      </w:pPr>
      <w:r w:rsidRPr="00D37B03">
        <w:rPr>
          <w:sz w:val="16"/>
          <w:szCs w:val="16"/>
        </w:rPr>
        <w:t>“Now we will demand investments not just in papers but in the land,” a senior Kremlin official said on the condition of anonymity to discuss the matter more freely. “We will demand a situation that will prevent them further from taking a decision and leaving everything overnight.”</w:t>
      </w:r>
    </w:p>
    <w:p w14:paraId="198EC9E3" w14:textId="77777777" w:rsidR="00D37B03" w:rsidRPr="00D37B03" w:rsidRDefault="00D37B03" w:rsidP="00D37B03">
      <w:pPr>
        <w:rPr>
          <w:sz w:val="16"/>
          <w:szCs w:val="16"/>
        </w:rPr>
      </w:pPr>
      <w:r w:rsidRPr="00D37B03">
        <w:rPr>
          <w:sz w:val="16"/>
          <w:szCs w:val="16"/>
        </w:rPr>
        <w:t>Before the war in Ukraine, a handful of foreign companies were involved in Russia’s Arctic energy sector, though sanctions and geopolitical tensions often restricted their footprint.</w:t>
      </w:r>
    </w:p>
    <w:p w14:paraId="15E3CD0E" w14:textId="77777777" w:rsidR="00D37B03" w:rsidRPr="00D37B03" w:rsidRDefault="00D37B03" w:rsidP="00D37B03">
      <w:pPr>
        <w:rPr>
          <w:sz w:val="16"/>
          <w:szCs w:val="16"/>
        </w:rPr>
      </w:pPr>
      <w:r w:rsidRPr="00D37B03">
        <w:rPr>
          <w:sz w:val="16"/>
          <w:szCs w:val="16"/>
        </w:rPr>
        <w:t>The Shtokman gas field was once planned as a major LNG export hub, led by Gazprom, French Total and Norwegian Equinor. The project stalled because of high costs and technological challenges. Western sanctions after the 2014 Crimea annexation further doomed it, and it was officially shelved.</w:t>
      </w:r>
    </w:p>
    <w:p w14:paraId="5F3E3F6A" w14:textId="77777777" w:rsidR="00D37B03" w:rsidRPr="00D37B03" w:rsidRDefault="00D37B03" w:rsidP="00D37B03">
      <w:pPr>
        <w:rPr>
          <w:sz w:val="16"/>
          <w:szCs w:val="16"/>
        </w:rPr>
      </w:pPr>
      <w:r w:rsidRPr="00D37B03">
        <w:rPr>
          <w:sz w:val="16"/>
          <w:szCs w:val="16"/>
        </w:rPr>
        <w:t>ExxonMobil was the most significant U.S. player, teaming up with Rosneft in such major projects as the Sakhalin-1 oil and gas development.</w:t>
      </w:r>
    </w:p>
    <w:p w14:paraId="7213C196" w14:textId="77777777" w:rsidR="00D37B03" w:rsidRPr="00D37B03" w:rsidRDefault="00D37B03" w:rsidP="00D37B03">
      <w:pPr>
        <w:rPr>
          <w:sz w:val="16"/>
          <w:szCs w:val="16"/>
        </w:rPr>
      </w:pPr>
      <w:r w:rsidRPr="00D37B03">
        <w:rPr>
          <w:sz w:val="16"/>
          <w:szCs w:val="16"/>
        </w:rPr>
        <w:t>Other American firms, including Halliburton, SLB, and Baker Hughes, played supporting roles, providing technology, equipment and oil field services to Russian energy giants.</w:t>
      </w:r>
    </w:p>
    <w:p w14:paraId="7AF68FE6" w14:textId="77777777" w:rsidR="00D37B03" w:rsidRPr="00D37B03" w:rsidRDefault="00D37B03" w:rsidP="00D37B03">
      <w:r w:rsidRPr="00D37B03">
        <w:rPr>
          <w:rStyle w:val="StyleUnderline"/>
        </w:rPr>
        <w:t>After rounds of sanctions, American energy firms had little choice but to pack up and sever ties</w:t>
      </w:r>
      <w:r w:rsidRPr="00D37B03">
        <w:t xml:space="preserve"> with one of the world’s most resource-rich but politically volatile nations.</w:t>
      </w:r>
    </w:p>
    <w:p w14:paraId="5FFB66DC" w14:textId="77777777" w:rsidR="00D37B03" w:rsidRPr="00D37B03" w:rsidRDefault="00D37B03" w:rsidP="00D37B03">
      <w:pPr>
        <w:rPr>
          <w:rStyle w:val="StyleUnderline"/>
        </w:rPr>
      </w:pPr>
      <w:r w:rsidRPr="00D37B03">
        <w:rPr>
          <w:rStyle w:val="StyleUnderline"/>
        </w:rPr>
        <w:t xml:space="preserve">This legacy now raises questions about whether the Trump-Putin rapprochement would be </w:t>
      </w:r>
      <w:r w:rsidRPr="00D37B03">
        <w:rPr>
          <w:rStyle w:val="Emphasis"/>
        </w:rPr>
        <w:t>enough to persuade U.S. companies</w:t>
      </w:r>
      <w:r w:rsidRPr="00D37B03">
        <w:t xml:space="preserve"> </w:t>
      </w:r>
      <w:r w:rsidRPr="00D37B03">
        <w:rPr>
          <w:rStyle w:val="StyleUnderline"/>
        </w:rPr>
        <w:t>to risk operating in the market with high interest rates, increasing inflation and a rule of law that often exists only in theory.</w:t>
      </w:r>
    </w:p>
    <w:p w14:paraId="4AA5ECF3" w14:textId="77777777" w:rsidR="00D37B03" w:rsidRPr="00D37B03" w:rsidRDefault="00D37B03" w:rsidP="00D37B03"/>
    <w:p w14:paraId="5A7FF6C0" w14:textId="77777777" w:rsidR="00D37B03" w:rsidRPr="00D37B03" w:rsidRDefault="00D37B03" w:rsidP="00D37B03">
      <w:pPr>
        <w:pStyle w:val="Heading3"/>
      </w:pPr>
      <w:r w:rsidRPr="00D37B03">
        <w:t>No Spillover---1AR</w:t>
      </w:r>
    </w:p>
    <w:p w14:paraId="7A2A00BC" w14:textId="77777777" w:rsidR="00D37B03" w:rsidRPr="00D37B03" w:rsidRDefault="00D37B03" w:rsidP="00D37B03">
      <w:pPr>
        <w:pStyle w:val="Heading4"/>
      </w:pPr>
      <w:r w:rsidRPr="00D37B03">
        <w:t>Russia will double down outside of the Arctic. Cooperation doesn’t solve.</w:t>
      </w:r>
    </w:p>
    <w:p w14:paraId="386B1619" w14:textId="77777777" w:rsidR="00D37B03" w:rsidRPr="00D37B03" w:rsidRDefault="00D37B03" w:rsidP="00D37B03">
      <w:r w:rsidRPr="00D37B03">
        <w:rPr>
          <w:rStyle w:val="Style13ptBold"/>
        </w:rPr>
        <w:t>Devyatkin 23</w:t>
      </w:r>
      <w:r w:rsidRPr="00D37B03">
        <w:t xml:space="preserve"> – Senior Associate at the Arctic Institute, Lecturer and PhD Fellow at the Higher School of Economics.</w:t>
      </w:r>
    </w:p>
    <w:p w14:paraId="7F3B82D6" w14:textId="77777777" w:rsidR="00D37B03" w:rsidRPr="00D37B03" w:rsidRDefault="00D37B03" w:rsidP="00D37B03">
      <w:r w:rsidRPr="00D37B03">
        <w:t xml:space="preserve">Pavel Devyatkin, “Can Arctic Cooperation be Restored?,” The Arctic Institute, 03-28-2023, </w:t>
      </w:r>
      <w:hyperlink r:id="rId9" w:history="1">
        <w:r w:rsidRPr="00D37B03">
          <w:rPr>
            <w:rStyle w:val="Hyperlink"/>
          </w:rPr>
          <w:t>https://www.thearcticinstitute.org/can-arctic-cooperation-restored/</w:t>
        </w:r>
      </w:hyperlink>
    </w:p>
    <w:p w14:paraId="29175011" w14:textId="77777777" w:rsidR="00D37B03" w:rsidRPr="00D37B03" w:rsidRDefault="00D37B03" w:rsidP="00D37B03">
      <w:r w:rsidRPr="00D37B03">
        <w:t>*AC = Arctic Council</w:t>
      </w:r>
    </w:p>
    <w:p w14:paraId="7E676D9F" w14:textId="77777777" w:rsidR="00D37B03" w:rsidRPr="00D37B03" w:rsidRDefault="00D37B03" w:rsidP="00D37B03">
      <w:r w:rsidRPr="00D37B03">
        <w:rPr>
          <w:rStyle w:val="Emphasis"/>
        </w:rPr>
        <w:t>Instead of cooperation with the West</w:t>
      </w:r>
      <w:r w:rsidRPr="00D37B03">
        <w:t xml:space="preserve">, </w:t>
      </w:r>
      <w:r w:rsidRPr="00D37B03">
        <w:rPr>
          <w:rStyle w:val="StyleUnderline"/>
        </w:rPr>
        <w:t xml:space="preserve">Russia is </w:t>
      </w:r>
      <w:r w:rsidRPr="00D37B03">
        <w:rPr>
          <w:rStyle w:val="Emphasis"/>
        </w:rPr>
        <w:t>increasingly looking to the East</w:t>
      </w:r>
      <w:r w:rsidRPr="00D37B03">
        <w:t xml:space="preserve"> </w:t>
      </w:r>
      <w:r w:rsidRPr="00D37B03">
        <w:rPr>
          <w:rStyle w:val="StyleUnderline"/>
        </w:rPr>
        <w:t xml:space="preserve">and </w:t>
      </w:r>
      <w:r w:rsidRPr="00D37B03">
        <w:rPr>
          <w:rStyle w:val="Emphasis"/>
        </w:rPr>
        <w:t>doubling down on collaboration</w:t>
      </w:r>
      <w:r w:rsidRPr="00D37B03">
        <w:rPr>
          <w:rStyle w:val="StyleUnderline"/>
        </w:rPr>
        <w:t xml:space="preserve"> with the </w:t>
      </w:r>
      <w:r w:rsidRPr="00D37B03">
        <w:rPr>
          <w:rStyle w:val="Emphasis"/>
        </w:rPr>
        <w:t>U.S.’ strategic competitors such as China</w:t>
      </w:r>
      <w:r w:rsidRPr="00D37B03">
        <w:t xml:space="preserve">. </w:t>
      </w:r>
      <w:r w:rsidRPr="00D37B03">
        <w:rPr>
          <w:rStyle w:val="StyleUnderline"/>
        </w:rPr>
        <w:t xml:space="preserve">This trend is one of the </w:t>
      </w:r>
      <w:r w:rsidRPr="00D37B03">
        <w:rPr>
          <w:rStyle w:val="Emphasis"/>
        </w:rPr>
        <w:t>main consequences of pausing the work of the AC</w:t>
      </w:r>
      <w:r w:rsidRPr="00D37B03">
        <w:t xml:space="preserve"> </w:t>
      </w:r>
      <w:r w:rsidRPr="00D37B03">
        <w:rPr>
          <w:rStyle w:val="StyleUnderline"/>
        </w:rPr>
        <w:t xml:space="preserve">and </w:t>
      </w:r>
      <w:r w:rsidRPr="00D37B03">
        <w:rPr>
          <w:rStyle w:val="Emphasis"/>
        </w:rPr>
        <w:t>discontinuing cooperation with Russia</w:t>
      </w:r>
      <w:r w:rsidRPr="00D37B03">
        <w:t>. Korchunov has proclaimed that “</w:t>
      </w:r>
      <w:r w:rsidRPr="00D37B03">
        <w:rPr>
          <w:rStyle w:val="StyleUnderline"/>
        </w:rPr>
        <w:t>it is difficult to imagine</w:t>
      </w:r>
      <w:r w:rsidRPr="00D37B03">
        <w:t xml:space="preserve"> Arctic cooperation without the participation of Russia [and </w:t>
      </w:r>
      <w:r w:rsidRPr="00D37B03">
        <w:rPr>
          <w:rStyle w:val="StyleUnderline"/>
        </w:rPr>
        <w:t>that</w:t>
      </w:r>
      <w:r w:rsidRPr="00D37B03">
        <w:t xml:space="preserve">] </w:t>
      </w:r>
      <w:r w:rsidRPr="00D37B03">
        <w:rPr>
          <w:rStyle w:val="StyleUnderline"/>
        </w:rPr>
        <w:t>Russia remains open to cooperation</w:t>
      </w:r>
      <w:r w:rsidRPr="00D37B03">
        <w:t>, including with non-Arctic states.”5)</w:t>
      </w:r>
    </w:p>
    <w:p w14:paraId="60E5579C" w14:textId="77777777" w:rsidR="00D37B03" w:rsidRPr="00D37B03" w:rsidRDefault="00D37B03" w:rsidP="00D37B03">
      <w:r w:rsidRPr="00D37B03">
        <w:rPr>
          <w:rStyle w:val="Emphasis"/>
        </w:rPr>
        <w:t>Russia’s welcoming of Eastern partners</w:t>
      </w:r>
      <w:r w:rsidRPr="00D37B03">
        <w:t xml:space="preserve"> to the Arctic </w:t>
      </w:r>
      <w:r w:rsidRPr="00D37B03">
        <w:rPr>
          <w:rStyle w:val="Emphasis"/>
        </w:rPr>
        <w:t>is part of a larger global trend</w:t>
      </w:r>
      <w:r w:rsidRPr="00D37B03">
        <w:t xml:space="preserve"> that has been going on for years, but it has been especially noticeable since February as Russia’s diplomats engage with the states of the Shanghai Cooperation Organization, Commonwealth of Independent States, Middle East, Turkey, India, Africa and others. In the Arctic, Russia is welcoming Chinese, Indian, and Middle Eastern companies to invest in projects previously involving Western firms. For example, after Western companies withdrew from the Russian Arctic due to sanctions, Russia’s Novatek is now looking to the Emirati firm Green Energy Solutions to receive important technology to construct liquefied natural gas projects and to the Turkish company Karpowership for a floating power plant.6)</w:t>
      </w:r>
    </w:p>
    <w:p w14:paraId="595ED669" w14:textId="77777777" w:rsidR="00D37B03" w:rsidRPr="00D37B03" w:rsidRDefault="00D37B03" w:rsidP="00D37B03">
      <w:r w:rsidRPr="00D37B03">
        <w:rPr>
          <w:rStyle w:val="StyleUnderline"/>
        </w:rPr>
        <w:t xml:space="preserve">There are </w:t>
      </w:r>
      <w:r w:rsidRPr="00D37B03">
        <w:rPr>
          <w:rStyle w:val="Emphasis"/>
        </w:rPr>
        <w:t>increasing signs of Russia-China strategic cooperation</w:t>
      </w:r>
      <w:r w:rsidRPr="00D37B03">
        <w:rPr>
          <w:rStyle w:val="StyleUnderline"/>
        </w:rPr>
        <w:t xml:space="preserve"> in the Arctic</w:t>
      </w:r>
      <w:r w:rsidRPr="00D37B03">
        <w:t xml:space="preserve">. </w:t>
      </w:r>
      <w:r w:rsidRPr="00D37B03">
        <w:rPr>
          <w:rStyle w:val="StyleUnderline"/>
        </w:rPr>
        <w:t>The U.S. Coast Guard unexpectedly encountered Chinese and Russian warships operating together close to Alaska</w:t>
      </w:r>
      <w:r w:rsidRPr="00D37B03">
        <w:t xml:space="preserve"> in September 2022.7) A month later at the Arctic Circle Assembly, China’s Special Arctic Envoy, Feng Gao, said that China would not support Norway’s AC chairmanship if Russia was excluded. Feng Gao criticized the interruption of international cooperation due to geopolitical competition and confrontation.8)</w:t>
      </w:r>
    </w:p>
    <w:p w14:paraId="265452B6" w14:textId="77777777" w:rsidR="00D37B03" w:rsidRPr="00D37B03" w:rsidRDefault="00D37B03" w:rsidP="00D37B03">
      <w:r w:rsidRPr="00D37B03">
        <w:rPr>
          <w:rStyle w:val="StyleUnderline"/>
        </w:rPr>
        <w:t>The Snowflake international science stations</w:t>
      </w:r>
      <w:r w:rsidRPr="00D37B03">
        <w:t xml:space="preserve"> in the Russian Arctic, which were expected to launch at the end of 2024 and become a hub for international research, now </w:t>
      </w:r>
      <w:r w:rsidRPr="00D37B03">
        <w:rPr>
          <w:rStyle w:val="StyleUnderline"/>
        </w:rPr>
        <w:t>seem to be developing into another Russia-China collaboration</w:t>
      </w:r>
      <w:r w:rsidRPr="00D37B03">
        <w:t>.9) The cancellation of U.S.-China climate change talks in the wake of Nancy Pelosi’s Taiwan visit may also speed up the process of Russia-China cooperation in climate and environmental research in the Arctic.</w:t>
      </w:r>
    </w:p>
    <w:p w14:paraId="0BF5DE6C" w14:textId="77777777" w:rsidR="00D37B03" w:rsidRPr="00D37B03" w:rsidRDefault="00D37B03" w:rsidP="00D37B03"/>
    <w:p w14:paraId="72628197" w14:textId="77777777" w:rsidR="00D37B03" w:rsidRPr="00D37B03" w:rsidRDefault="00D37B03" w:rsidP="00D37B03">
      <w:pPr>
        <w:pStyle w:val="Heading4"/>
      </w:pPr>
      <w:r w:rsidRPr="00D37B03">
        <w:t>Past actions prevent positive spillover.</w:t>
      </w:r>
    </w:p>
    <w:p w14:paraId="48126C13" w14:textId="77777777" w:rsidR="00D37B03" w:rsidRPr="00D37B03" w:rsidRDefault="00D37B03" w:rsidP="00D37B03">
      <w:r w:rsidRPr="00D37B03">
        <w:rPr>
          <w:rStyle w:val="Style13ptBold"/>
        </w:rPr>
        <w:t>Rumer et al. 21</w:t>
      </w:r>
      <w:r w:rsidRPr="00D37B03">
        <w:t xml:space="preserve"> – Director and Senior Fellow for the Russia and Eurasia Program at the Carnegie Endowment for International Peace, former Professor at Georgetown University, PhD from the Massachusetts Institute of Technology, M.A. from Georgetown University; Senior Fellow at the Carnegie Endowment for International Peace, M.A. from Johns Hopkins University; Senior Fellow at the Carnegie Endowment for International Peace, PhD and M.A. from Stanford University.</w:t>
      </w:r>
    </w:p>
    <w:p w14:paraId="05C8F63D" w14:textId="77777777" w:rsidR="00D37B03" w:rsidRPr="00D37B03" w:rsidRDefault="00D37B03" w:rsidP="00D37B03">
      <w:r w:rsidRPr="00D37B03">
        <w:t>Eugene Rumer, Richard Sokolsky, and Paul Stronski, “Russia in the Arctic—A Critical Examination,” Carnegie Endowment for International Peace, 03-29-2021, https://carnegieendowment.org/research/2021/03/russia-in-the-arctica-critical-examination?lang=en</w:t>
      </w:r>
    </w:p>
    <w:p w14:paraId="099B33C4" w14:textId="77777777" w:rsidR="00D37B03" w:rsidRPr="00D37B03" w:rsidRDefault="00D37B03" w:rsidP="00D37B03">
      <w:r w:rsidRPr="00D37B03">
        <w:rPr>
          <w:rStyle w:val="StyleUnderline"/>
        </w:rPr>
        <w:t>Russia’s actions in the Arctic</w:t>
      </w:r>
      <w:r w:rsidRPr="00D37B03">
        <w:t>—</w:t>
      </w:r>
      <w:r w:rsidRPr="00D37B03">
        <w:rPr>
          <w:rStyle w:val="Emphasis"/>
        </w:rPr>
        <w:t>its aggressive rhetoric</w:t>
      </w:r>
      <w:r w:rsidRPr="00D37B03">
        <w:t xml:space="preserve"> </w:t>
      </w:r>
      <w:r w:rsidRPr="00D37B03">
        <w:rPr>
          <w:rStyle w:val="StyleUnderline"/>
        </w:rPr>
        <w:t xml:space="preserve">and </w:t>
      </w:r>
      <w:r w:rsidRPr="00D37B03">
        <w:rPr>
          <w:rStyle w:val="Emphasis"/>
        </w:rPr>
        <w:t>its far-reaching territorial claims</w:t>
      </w:r>
      <w:r w:rsidRPr="00D37B03">
        <w:t>—</w:t>
      </w:r>
      <w:r w:rsidRPr="00D37B03">
        <w:rPr>
          <w:rStyle w:val="StyleUnderline"/>
        </w:rPr>
        <w:t>have done little to improve its diplomatic position there vis-à-vis other Arctic states and only antagonized them</w:t>
      </w:r>
      <w:r w:rsidRPr="00D37B03">
        <w:t xml:space="preserve">. </w:t>
      </w:r>
      <w:r w:rsidRPr="00D37B03">
        <w:rPr>
          <w:rStyle w:val="Emphasis"/>
        </w:rPr>
        <w:t>Its only partner in its Arctic pursuits has been China</w:t>
      </w:r>
      <w:r w:rsidRPr="00D37B03">
        <w:t>, which claims that it is a “near-Arctic” state—a claim rejected by the United States and likely viewed with suspicion by other Arctic nations.</w:t>
      </w:r>
    </w:p>
    <w:p w14:paraId="221DA31F" w14:textId="77777777" w:rsidR="00D37B03" w:rsidRPr="00D37B03" w:rsidRDefault="00D37B03" w:rsidP="00D37B03">
      <w:r w:rsidRPr="00D37B03">
        <w:rPr>
          <w:rStyle w:val="StyleUnderline"/>
        </w:rPr>
        <w:t xml:space="preserve">Considering the </w:t>
      </w:r>
      <w:r w:rsidRPr="00D37B03">
        <w:rPr>
          <w:rStyle w:val="Emphasis"/>
        </w:rPr>
        <w:t>long-term nature of Russia’s confrontation</w:t>
      </w:r>
      <w:r w:rsidRPr="00D37B03">
        <w:rPr>
          <w:rStyle w:val="StyleUnderline"/>
        </w:rPr>
        <w:t xml:space="preserve"> with the West, the return to the relatively benign geopolitical environment in the Arctic that existed there in the 1990s is </w:t>
      </w:r>
      <w:r w:rsidRPr="00D37B03">
        <w:rPr>
          <w:rStyle w:val="Emphasis"/>
        </w:rPr>
        <w:t>unlikely</w:t>
      </w:r>
      <w:r w:rsidRPr="00D37B03">
        <w:t xml:space="preserve">. Moreover, </w:t>
      </w:r>
      <w:r w:rsidRPr="00D37B03">
        <w:rPr>
          <w:rStyle w:val="StyleUnderline"/>
        </w:rPr>
        <w:t xml:space="preserve">the current situation is not due to a misunderstanding, but rather to a </w:t>
      </w:r>
      <w:r w:rsidRPr="00D37B03">
        <w:rPr>
          <w:rStyle w:val="Emphasis"/>
        </w:rPr>
        <w:t>clash of the two parties’ interests</w:t>
      </w:r>
      <w:r w:rsidRPr="00D37B03">
        <w:t>. That leaves two broad avenues for managing the standoff:</w:t>
      </w:r>
    </w:p>
    <w:p w14:paraId="6607A996" w14:textId="77777777" w:rsidR="00D37B03" w:rsidRPr="00D37B03" w:rsidRDefault="00D37B03" w:rsidP="00D37B03"/>
    <w:p w14:paraId="4F01CAB7" w14:textId="77777777" w:rsidR="00D37B03" w:rsidRPr="00D37B03" w:rsidRDefault="00D37B03" w:rsidP="00D37B03">
      <w:pPr>
        <w:pStyle w:val="Heading3"/>
      </w:pPr>
      <w:r w:rsidRPr="00D37B03">
        <w:t>Broader Diplomacy Doomed---2AC</w:t>
      </w:r>
    </w:p>
    <w:p w14:paraId="12CAA58D" w14:textId="77777777" w:rsidR="00D37B03" w:rsidRPr="00D37B03" w:rsidRDefault="00D37B03" w:rsidP="00D37B03">
      <w:pPr>
        <w:pStyle w:val="Heading4"/>
      </w:pPr>
      <w:r w:rsidRPr="00D37B03">
        <w:t>U.S.-Russia diplomacy is doomed. Decades of mistrust won’t be surmounted.</w:t>
      </w:r>
    </w:p>
    <w:p w14:paraId="033DC840" w14:textId="77777777" w:rsidR="00D37B03" w:rsidRPr="00D37B03" w:rsidRDefault="00D37B03" w:rsidP="00D37B03">
      <w:r w:rsidRPr="00D37B03">
        <w:rPr>
          <w:rStyle w:val="Style13ptBold"/>
        </w:rPr>
        <w:t>Chafetz 25</w:t>
      </w:r>
      <w:r w:rsidRPr="00D37B03">
        <w:t xml:space="preserve"> – Professor at American University, former CIA Operative, PhD and M.A. in International Affairs from the University of Virginia.</w:t>
      </w:r>
    </w:p>
    <w:p w14:paraId="7437F14D" w14:textId="77777777" w:rsidR="00D37B03" w:rsidRPr="00D37B03" w:rsidRDefault="00D37B03" w:rsidP="00D37B03">
      <w:r w:rsidRPr="00D37B03">
        <w:t>Glenn Chafetz, “The US dividing Russia from China? Forget about it,” The Strategist, 03-12-2025, https://www.aspistrategist.org.au/the-us-dividing-russia-from-china-forget-about-it/</w:t>
      </w:r>
    </w:p>
    <w:p w14:paraId="2130FDB4" w14:textId="77777777" w:rsidR="00D37B03" w:rsidRPr="00D37B03" w:rsidRDefault="00D37B03" w:rsidP="00D37B03">
      <w:pPr>
        <w:rPr>
          <w:rStyle w:val="StyleUnderline"/>
        </w:rPr>
      </w:pPr>
      <w:r w:rsidRPr="00D37B03">
        <w:rPr>
          <w:rStyle w:val="StyleUnderline"/>
        </w:rPr>
        <w:t xml:space="preserve">The Trump administration’s </w:t>
      </w:r>
      <w:r w:rsidRPr="00D37B03">
        <w:rPr>
          <w:rStyle w:val="Emphasis"/>
        </w:rPr>
        <w:t>effort to divide Russia from China</w:t>
      </w:r>
      <w:r w:rsidRPr="00D37B03">
        <w:rPr>
          <w:rStyle w:val="StyleUnderline"/>
        </w:rPr>
        <w:t xml:space="preserve"> is </w:t>
      </w:r>
      <w:r w:rsidRPr="00D37B03">
        <w:rPr>
          <w:rStyle w:val="Emphasis"/>
        </w:rPr>
        <w:t>doomed to fail</w:t>
      </w:r>
      <w:r w:rsidRPr="00D37B03">
        <w:t xml:space="preserve">. </w:t>
      </w:r>
      <w:r w:rsidRPr="00D37B03">
        <w:rPr>
          <w:rStyle w:val="StyleUnderline"/>
        </w:rPr>
        <w:t xml:space="preserve">This means that the United States is destroying security relationships </w:t>
      </w:r>
      <w:r w:rsidRPr="00D37B03">
        <w:rPr>
          <w:rStyle w:val="Emphasis"/>
        </w:rPr>
        <w:t>based on a delusion</w:t>
      </w:r>
      <w:r w:rsidRPr="00D37B03">
        <w:rPr>
          <w:rStyle w:val="StyleUnderline"/>
        </w:rPr>
        <w:t>.</w:t>
      </w:r>
    </w:p>
    <w:p w14:paraId="6F81ADFE" w14:textId="77777777" w:rsidR="00D37B03" w:rsidRPr="00D37B03" w:rsidRDefault="00D37B03" w:rsidP="00D37B03">
      <w:pPr>
        <w:rPr>
          <w:rStyle w:val="Emphasis"/>
        </w:rPr>
      </w:pPr>
      <w:r w:rsidRPr="00D37B03">
        <w:rPr>
          <w:rStyle w:val="StyleUnderline"/>
        </w:rPr>
        <w:t xml:space="preserve">To succeed, Russia would need to overcome </w:t>
      </w:r>
      <w:r w:rsidRPr="00D37B03">
        <w:rPr>
          <w:rStyle w:val="Emphasis"/>
        </w:rPr>
        <w:t>more than a century of hostility and distrust</w:t>
      </w:r>
      <w:r w:rsidRPr="00D37B03">
        <w:t xml:space="preserve">. </w:t>
      </w:r>
      <w:r w:rsidRPr="00D37B03">
        <w:rPr>
          <w:rStyle w:val="StyleUnderline"/>
        </w:rPr>
        <w:t xml:space="preserve">Both Russia and the US would have to </w:t>
      </w:r>
      <w:r w:rsidRPr="00D37B03">
        <w:rPr>
          <w:rStyle w:val="Emphasis"/>
        </w:rPr>
        <w:t>reorient their relationships with allies and adversaries</w:t>
      </w:r>
      <w:r w:rsidRPr="00D37B03">
        <w:t>; a</w:t>
      </w:r>
      <w:r w:rsidRPr="00D37B03">
        <w:rPr>
          <w:rStyle w:val="StyleUnderline"/>
        </w:rPr>
        <w:t>nd the US would need to replace China’s economic support to Russia</w:t>
      </w:r>
      <w:r w:rsidRPr="00D37B03">
        <w:t xml:space="preserve">. </w:t>
      </w:r>
      <w:r w:rsidRPr="00D37B03">
        <w:rPr>
          <w:rStyle w:val="StyleUnderline"/>
        </w:rPr>
        <w:t>Russia would</w:t>
      </w:r>
      <w:r w:rsidRPr="00D37B03">
        <w:t xml:space="preserve"> also </w:t>
      </w:r>
      <w:r w:rsidRPr="00D37B03">
        <w:rPr>
          <w:rStyle w:val="StyleUnderline"/>
        </w:rPr>
        <w:t>have to be sure that the US would fully abandon its commitment to democracy and human rights</w:t>
      </w:r>
      <w:r w:rsidRPr="00D37B03">
        <w:t xml:space="preserve"> for the long term. </w:t>
      </w:r>
      <w:r w:rsidRPr="00D37B03">
        <w:rPr>
          <w:rStyle w:val="Emphasis"/>
        </w:rPr>
        <w:t>None of this will happen.</w:t>
      </w:r>
    </w:p>
    <w:p w14:paraId="5CFCCDAD" w14:textId="77777777" w:rsidR="00D37B03" w:rsidRPr="00D37B03" w:rsidRDefault="00D37B03" w:rsidP="00D37B03">
      <w:r w:rsidRPr="00D37B03">
        <w:t>Trump’s special envoy for Ukraine and Russia, Keith Kellogg, said at the Munich Security Conference on 15 February that the US would try to break Putin’s alliances, including those with China, Iran and North Korea.</w:t>
      </w:r>
    </w:p>
    <w:p w14:paraId="696B4EF8" w14:textId="77777777" w:rsidR="00D37B03" w:rsidRPr="00D37B03" w:rsidRDefault="00D37B03" w:rsidP="00D37B03">
      <w:r w:rsidRPr="00D37B03">
        <w:t xml:space="preserve">Just nine days later Vladimir </w:t>
      </w:r>
      <w:r w:rsidRPr="00D37B03">
        <w:rPr>
          <w:rStyle w:val="Emphasis"/>
        </w:rPr>
        <w:t>Putin and Xi</w:t>
      </w:r>
      <w:r w:rsidRPr="00D37B03">
        <w:t xml:space="preserve"> Jinping explicitly </w:t>
      </w:r>
      <w:r w:rsidRPr="00D37B03">
        <w:rPr>
          <w:rStyle w:val="StyleUnderline"/>
        </w:rPr>
        <w:t>reaffirmed their ‘no-limits partnership’</w:t>
      </w:r>
      <w:r w:rsidRPr="00D37B03">
        <w:t xml:space="preserve">. That should have come as no surprise: the new </w:t>
      </w:r>
      <w:r w:rsidRPr="00D37B03">
        <w:rPr>
          <w:rStyle w:val="StyleUnderline"/>
        </w:rPr>
        <w:t xml:space="preserve">US policy does nothing to change </w:t>
      </w:r>
      <w:r w:rsidRPr="00D37B03">
        <w:t xml:space="preserve">the reasons underlying </w:t>
      </w:r>
      <w:r w:rsidRPr="00D37B03">
        <w:rPr>
          <w:rStyle w:val="Emphasis"/>
        </w:rPr>
        <w:t>Moscow’s political alignment</w:t>
      </w:r>
      <w:r w:rsidRPr="00D37B03">
        <w:t xml:space="preserve"> with Beijing.</w:t>
      </w:r>
    </w:p>
    <w:p w14:paraId="54C17A3A" w14:textId="77777777" w:rsidR="00D37B03" w:rsidRPr="00D37B03" w:rsidRDefault="00D37B03" w:rsidP="00D37B03">
      <w:r w:rsidRPr="00D37B03">
        <w:t xml:space="preserve">These </w:t>
      </w:r>
      <w:r w:rsidRPr="00D37B03">
        <w:rPr>
          <w:rStyle w:val="StyleUnderline"/>
        </w:rPr>
        <w:t>reasons include</w:t>
      </w:r>
      <w:r w:rsidRPr="00D37B03">
        <w:t xml:space="preserve">: a </w:t>
      </w:r>
      <w:r w:rsidRPr="00D37B03">
        <w:rPr>
          <w:rStyle w:val="Emphasis"/>
        </w:rPr>
        <w:t>shared commitment to autocracy</w:t>
      </w:r>
      <w:r w:rsidRPr="00D37B03">
        <w:t xml:space="preserve"> </w:t>
      </w:r>
      <w:r w:rsidRPr="00D37B03">
        <w:rPr>
          <w:rStyle w:val="StyleUnderline"/>
        </w:rPr>
        <w:t xml:space="preserve">and </w:t>
      </w:r>
      <w:r w:rsidRPr="00D37B03">
        <w:rPr>
          <w:rStyle w:val="Emphasis"/>
        </w:rPr>
        <w:t>opposition to democracy</w:t>
      </w:r>
      <w:r w:rsidRPr="00D37B03">
        <w:t xml:space="preserve">; </w:t>
      </w:r>
      <w:r w:rsidRPr="00D37B03">
        <w:rPr>
          <w:rStyle w:val="Emphasis"/>
        </w:rPr>
        <w:t>more than a century of distrust and conflict with the US</w:t>
      </w:r>
      <w:r w:rsidRPr="00D37B03">
        <w:t xml:space="preserve">; </w:t>
      </w:r>
      <w:r w:rsidRPr="00D37B03">
        <w:rPr>
          <w:rStyle w:val="Emphasis"/>
        </w:rPr>
        <w:t>historical commitments to partners</w:t>
      </w:r>
      <w:r w:rsidRPr="00D37B03">
        <w:t xml:space="preserve"> </w:t>
      </w:r>
      <w:r w:rsidRPr="00D37B03">
        <w:rPr>
          <w:rStyle w:val="StyleUnderline"/>
        </w:rPr>
        <w:t xml:space="preserve">such as North Korea, Iran and Cuba; and Russia’s </w:t>
      </w:r>
      <w:r w:rsidRPr="00D37B03">
        <w:rPr>
          <w:rStyle w:val="Emphasis"/>
        </w:rPr>
        <w:t>economic dependence on China</w:t>
      </w:r>
      <w:r w:rsidRPr="00D37B03">
        <w:t>.</w:t>
      </w:r>
    </w:p>
    <w:p w14:paraId="1D7ADFC2" w14:textId="77777777" w:rsidR="00D37B03" w:rsidRPr="00D37B03" w:rsidRDefault="00D37B03" w:rsidP="00D37B03">
      <w:r w:rsidRPr="00D37B03">
        <w:t xml:space="preserve">Most significantly, </w:t>
      </w:r>
      <w:r w:rsidRPr="00D37B03">
        <w:rPr>
          <w:rStyle w:val="StyleUnderline"/>
        </w:rPr>
        <w:t xml:space="preserve">the bond between Russia and China is </w:t>
      </w:r>
      <w:r w:rsidRPr="00D37B03">
        <w:rPr>
          <w:rStyle w:val="Emphasis"/>
        </w:rPr>
        <w:t>firmly rooted</w:t>
      </w:r>
      <w:r w:rsidRPr="00D37B03">
        <w:rPr>
          <w:rStyle w:val="StyleUnderline"/>
        </w:rPr>
        <w:t xml:space="preserve"> in a </w:t>
      </w:r>
      <w:r w:rsidRPr="00D37B03">
        <w:rPr>
          <w:rStyle w:val="Emphasis"/>
        </w:rPr>
        <w:t>shared fear of the US</w:t>
      </w:r>
      <w:r w:rsidRPr="00D37B03">
        <w:rPr>
          <w:rStyle w:val="StyleUnderline"/>
        </w:rPr>
        <w:t xml:space="preserve"> and a </w:t>
      </w:r>
      <w:r w:rsidRPr="00D37B03">
        <w:rPr>
          <w:rStyle w:val="Emphasis"/>
        </w:rPr>
        <w:t>mutual commitment to autocracy</w:t>
      </w:r>
      <w:r w:rsidRPr="00D37B03">
        <w:t xml:space="preserve">. Putin will never trade China for the US as long as the latter remains a law-governed, multi-party democracy. </w:t>
      </w:r>
      <w:r w:rsidRPr="00D37B03">
        <w:rPr>
          <w:rStyle w:val="StyleUnderline"/>
        </w:rPr>
        <w:t xml:space="preserve">One could argue that the Trump administration’s authoritarian tendencies change this calculation, but for Putin, </w:t>
      </w:r>
      <w:r w:rsidRPr="00D37B03">
        <w:rPr>
          <w:rStyle w:val="Emphasis"/>
        </w:rPr>
        <w:t>Xi’s dedication to despotism is a much safer bet</w:t>
      </w:r>
      <w:r w:rsidRPr="00D37B03">
        <w:t xml:space="preserve"> than a full and long-term collapse of US democracy.</w:t>
      </w:r>
    </w:p>
    <w:p w14:paraId="0DE6E368" w14:textId="77777777" w:rsidR="00D37B03" w:rsidRPr="00D37B03" w:rsidRDefault="00D37B03" w:rsidP="00D37B03">
      <w:pPr>
        <w:rPr>
          <w:rStyle w:val="StyleUnderline"/>
        </w:rPr>
      </w:pPr>
      <w:r w:rsidRPr="00D37B03">
        <w:t xml:space="preserve">Similarly, </w:t>
      </w:r>
      <w:r w:rsidRPr="00D37B03">
        <w:rPr>
          <w:rStyle w:val="StyleUnderline"/>
        </w:rPr>
        <w:t xml:space="preserve">Putin </w:t>
      </w:r>
      <w:r w:rsidRPr="00D37B03">
        <w:rPr>
          <w:rStyle w:val="Emphasis"/>
        </w:rPr>
        <w:t>cannot safely trust</w:t>
      </w:r>
      <w:r w:rsidRPr="00D37B03">
        <w:rPr>
          <w:rStyle w:val="StyleUnderline"/>
        </w:rPr>
        <w:t xml:space="preserve"> that the </w:t>
      </w:r>
      <w:r w:rsidRPr="00D37B03">
        <w:rPr>
          <w:rStyle w:val="Emphasis"/>
        </w:rPr>
        <w:t>US’s new pro-Russia turn will endure</w:t>
      </w:r>
      <w:r w:rsidRPr="00D37B03">
        <w:t xml:space="preserve">. This administration appears inclined to set aside Russia’s campaigns of assassination, espionage, cyber-attacks, economic sabotage, nuclear sabre rattling, hostage taking and information operations against the US. But this new </w:t>
      </w:r>
      <w:r w:rsidRPr="00D37B03">
        <w:rPr>
          <w:rStyle w:val="StyleUnderline"/>
        </w:rPr>
        <w:t xml:space="preserve">pro-Russia policy </w:t>
      </w:r>
      <w:r w:rsidRPr="00D37B03">
        <w:rPr>
          <w:rStyle w:val="Emphasis"/>
        </w:rPr>
        <w:t>is not guaranteed to continue</w:t>
      </w:r>
      <w:r w:rsidRPr="00D37B03">
        <w:rPr>
          <w:rStyle w:val="StyleUnderline"/>
        </w:rPr>
        <w:t xml:space="preserve"> </w:t>
      </w:r>
      <w:r w:rsidRPr="00D37B03">
        <w:rPr>
          <w:rStyle w:val="Emphasis"/>
        </w:rPr>
        <w:t>under future administrations</w:t>
      </w:r>
      <w:r w:rsidRPr="00D37B03">
        <w:rPr>
          <w:rStyle w:val="StyleUnderline"/>
        </w:rPr>
        <w:t xml:space="preserve"> or </w:t>
      </w:r>
      <w:r w:rsidRPr="00D37B03">
        <w:rPr>
          <w:rStyle w:val="Emphasis"/>
        </w:rPr>
        <w:t>even survive this one’s full term</w:t>
      </w:r>
      <w:r w:rsidRPr="00D37B03">
        <w:rPr>
          <w:rStyle w:val="StyleUnderline"/>
        </w:rPr>
        <w:t>.</w:t>
      </w:r>
    </w:p>
    <w:p w14:paraId="6DAEBCA8" w14:textId="77777777" w:rsidR="00D37B03" w:rsidRPr="00D37B03" w:rsidRDefault="00D37B03" w:rsidP="00D37B03">
      <w:pPr>
        <w:rPr>
          <w:rStyle w:val="StyleUnderline"/>
        </w:rPr>
      </w:pPr>
      <w:r w:rsidRPr="00D37B03">
        <w:t xml:space="preserve">On the other side, </w:t>
      </w:r>
      <w:r w:rsidRPr="00D37B03">
        <w:rPr>
          <w:rStyle w:val="Emphasis"/>
        </w:rPr>
        <w:t>few Russians have a positive view of the US</w:t>
      </w:r>
      <w:r w:rsidRPr="00D37B03">
        <w:t xml:space="preserve">. Indeed, </w:t>
      </w:r>
      <w:r w:rsidRPr="00D37B03">
        <w:rPr>
          <w:rStyle w:val="StyleUnderline"/>
        </w:rPr>
        <w:t xml:space="preserve">Russians’ antipathy to the US is </w:t>
      </w:r>
      <w:r w:rsidRPr="00D37B03">
        <w:rPr>
          <w:rStyle w:val="Emphasis"/>
        </w:rPr>
        <w:t>entrenched</w:t>
      </w:r>
      <w:r w:rsidRPr="00D37B03">
        <w:rPr>
          <w:rStyle w:val="StyleUnderline"/>
        </w:rPr>
        <w:t xml:space="preserve"> and </w:t>
      </w:r>
      <w:r w:rsidRPr="00D37B03">
        <w:rPr>
          <w:rStyle w:val="Emphasis"/>
        </w:rPr>
        <w:t>persistent</w:t>
      </w:r>
      <w:r w:rsidRPr="00D37B03">
        <w:t xml:space="preserve">. Indeed, </w:t>
      </w:r>
      <w:r w:rsidRPr="00D37B03">
        <w:rPr>
          <w:rStyle w:val="StyleUnderline"/>
        </w:rPr>
        <w:t xml:space="preserve">except for a </w:t>
      </w:r>
      <w:r w:rsidRPr="00D37B03">
        <w:rPr>
          <w:rStyle w:val="Emphasis"/>
        </w:rPr>
        <w:t>brief honeymoon</w:t>
      </w:r>
      <w:r w:rsidRPr="00D37B03">
        <w:rPr>
          <w:rStyle w:val="StyleUnderline"/>
        </w:rPr>
        <w:t xml:space="preserve"> in the 1990s, US-Russian (and US-Soviet) relations have been characterised </w:t>
      </w:r>
      <w:r w:rsidRPr="00D37B03">
        <w:rPr>
          <w:rStyle w:val="Emphasis"/>
        </w:rPr>
        <w:t>almost entirely</w:t>
      </w:r>
      <w:r w:rsidRPr="00D37B03">
        <w:rPr>
          <w:rStyle w:val="StyleUnderline"/>
        </w:rPr>
        <w:t xml:space="preserve"> by </w:t>
      </w:r>
      <w:r w:rsidRPr="00D37B03">
        <w:rPr>
          <w:rStyle w:val="Emphasis"/>
        </w:rPr>
        <w:t>suspicion</w:t>
      </w:r>
      <w:r w:rsidRPr="00D37B03">
        <w:rPr>
          <w:rStyle w:val="StyleUnderline"/>
        </w:rPr>
        <w:t xml:space="preserve">, </w:t>
      </w:r>
      <w:r w:rsidRPr="00D37B03">
        <w:rPr>
          <w:rStyle w:val="Emphasis"/>
        </w:rPr>
        <w:t>tension</w:t>
      </w:r>
      <w:r w:rsidRPr="00D37B03">
        <w:rPr>
          <w:rStyle w:val="StyleUnderline"/>
        </w:rPr>
        <w:t xml:space="preserve"> and </w:t>
      </w:r>
      <w:r w:rsidRPr="00D37B03">
        <w:rPr>
          <w:rStyle w:val="Emphasis"/>
        </w:rPr>
        <w:t>conflict</w:t>
      </w:r>
      <w:r w:rsidRPr="00D37B03">
        <w:t xml:space="preserve">, </w:t>
      </w:r>
      <w:r w:rsidRPr="00D37B03">
        <w:rPr>
          <w:rStyle w:val="StyleUnderline"/>
        </w:rPr>
        <w:t>even including when they were (reluctant) allies during two world wars.</w:t>
      </w:r>
    </w:p>
    <w:p w14:paraId="63887BDB" w14:textId="77777777" w:rsidR="00D37B03" w:rsidRPr="00D37B03" w:rsidRDefault="00D37B03" w:rsidP="00D37B03"/>
    <w:p w14:paraId="06046019" w14:textId="77777777" w:rsidR="00D37B03" w:rsidRPr="00D37B03" w:rsidRDefault="00D37B03" w:rsidP="00D37B03">
      <w:pPr>
        <w:pStyle w:val="Heading3"/>
      </w:pPr>
      <w:r w:rsidRPr="00D37B03">
        <w:t>Broader Diplomacy Doomed---1AR</w:t>
      </w:r>
    </w:p>
    <w:p w14:paraId="70E742E5" w14:textId="77777777" w:rsidR="00D37B03" w:rsidRPr="00D37B03" w:rsidRDefault="00D37B03" w:rsidP="00D37B03">
      <w:pPr>
        <w:pStyle w:val="Heading4"/>
      </w:pPr>
      <w:r w:rsidRPr="00D37B03">
        <w:t>Diplomatic breakthroughs are extremely rare.</w:t>
      </w:r>
    </w:p>
    <w:p w14:paraId="72FE44A6" w14:textId="77777777" w:rsidR="00D37B03" w:rsidRPr="00D37B03" w:rsidRDefault="00D37B03" w:rsidP="00D37B03">
      <w:r w:rsidRPr="00D37B03">
        <w:rPr>
          <w:rStyle w:val="Style13ptBold"/>
        </w:rPr>
        <w:t>Alter and Mladenov 24</w:t>
      </w:r>
      <w:r w:rsidRPr="00D37B03">
        <w:t xml:space="preserve"> – Dean and Professor of International Law at the Anwar Gargash Diplomatic Academy; Segal Distinguished Visiting Fellow at The Washington Institute, M.A. in War Studies from King’s College London, M.A. in International Relations from the University of National and World Economy.</w:t>
      </w:r>
    </w:p>
    <w:p w14:paraId="1F9C7F14" w14:textId="77777777" w:rsidR="00D37B03" w:rsidRPr="00D37B03" w:rsidRDefault="00D37B03" w:rsidP="00D37B03">
      <w:r w:rsidRPr="00D37B03">
        <w:t xml:space="preserve"> Eric Alter and Nickolay Mladenov, “Is Diplomacy Doomed?,” The Washington Institute, 10-21-2024, https://www.washingtoninstitute.org/policy-analysis/diplomacy-doomed</w:t>
      </w:r>
    </w:p>
    <w:p w14:paraId="51C3F5F6" w14:textId="77777777" w:rsidR="00D37B03" w:rsidRPr="00D37B03" w:rsidRDefault="00D37B03" w:rsidP="00D37B03">
      <w:pPr>
        <w:rPr>
          <w:rStyle w:val="StyleUnderline"/>
        </w:rPr>
      </w:pPr>
      <w:r w:rsidRPr="00D37B03">
        <w:rPr>
          <w:rStyle w:val="StyleUnderline"/>
        </w:rPr>
        <w:t xml:space="preserve">Conflicts across the globe </w:t>
      </w:r>
      <w:r w:rsidRPr="00D37B03">
        <w:rPr>
          <w:rStyle w:val="Emphasis"/>
        </w:rPr>
        <w:t>continue to fester</w:t>
      </w:r>
      <w:r w:rsidRPr="00D37B03">
        <w:t xml:space="preserve">, </w:t>
      </w:r>
      <w:r w:rsidRPr="00D37B03">
        <w:rPr>
          <w:rStyle w:val="Emphasis"/>
        </w:rPr>
        <w:t>undermining stability in critical regions</w:t>
      </w:r>
      <w:r w:rsidRPr="00D37B03">
        <w:t xml:space="preserve">. </w:t>
      </w:r>
      <w:r w:rsidRPr="00D37B03">
        <w:rPr>
          <w:rStyle w:val="StyleUnderline"/>
        </w:rPr>
        <w:t xml:space="preserve">The window for diplomacy </w:t>
      </w:r>
      <w:r w:rsidRPr="00D37B03">
        <w:rPr>
          <w:rStyle w:val="Emphasis"/>
        </w:rPr>
        <w:t>appears to be narrowing</w:t>
      </w:r>
      <w:r w:rsidRPr="00D37B03">
        <w:t xml:space="preserve">, </w:t>
      </w:r>
      <w:r w:rsidRPr="00D37B03">
        <w:rPr>
          <w:rStyle w:val="StyleUnderline"/>
        </w:rPr>
        <w:t xml:space="preserve">and the U.S., despite earnest efforts, is </w:t>
      </w:r>
      <w:r w:rsidRPr="00D37B03">
        <w:rPr>
          <w:rStyle w:val="Emphasis"/>
        </w:rPr>
        <w:t>running out of time</w:t>
      </w:r>
      <w:r w:rsidRPr="00D37B03">
        <w:rPr>
          <w:rStyle w:val="StyleUnderline"/>
        </w:rPr>
        <w:t xml:space="preserve">. </w:t>
      </w:r>
    </w:p>
    <w:p w14:paraId="65BFB415" w14:textId="77777777" w:rsidR="00D37B03" w:rsidRPr="00D37B03" w:rsidRDefault="00D37B03" w:rsidP="00D37B03">
      <w:r w:rsidRPr="00D37B03">
        <w:rPr>
          <w:rStyle w:val="Emphasis"/>
        </w:rPr>
        <w:t>Repeated appeals for peace</w:t>
      </w:r>
      <w:r w:rsidRPr="00D37B03">
        <w:t xml:space="preserve">, however persistent, </w:t>
      </w:r>
      <w:r w:rsidRPr="00D37B03">
        <w:rPr>
          <w:rStyle w:val="Emphasis"/>
        </w:rPr>
        <w:t>have not been sufficient</w:t>
      </w:r>
      <w:r w:rsidRPr="00D37B03">
        <w:rPr>
          <w:rStyle w:val="StyleUnderline"/>
        </w:rPr>
        <w:t xml:space="preserve"> to break through the </w:t>
      </w:r>
      <w:r w:rsidRPr="00D37B03">
        <w:rPr>
          <w:rStyle w:val="Emphasis"/>
        </w:rPr>
        <w:t>entrenched complexities of current crises</w:t>
      </w:r>
      <w:r w:rsidRPr="00D37B03">
        <w:t>. What was once touted as a “90 percent done” deal in Gaza now seems a distant reality. Just two weeks ago, a U.S.-backed proposal for a 21-day cease-fire, designed to facilitate diplomatic engagement between Israel and Hezbollah along the Blue Line, failed to gain traction and was followed by significant escalation. Mediation efforts in Sudan aiming to broker a cease-fire are under siege as the Sudanese Armed Forces, one of the belligerent parties in the brutal civil war, launches a new offensive.</w:t>
      </w:r>
    </w:p>
    <w:p w14:paraId="066C820B" w14:textId="77777777" w:rsidR="00D37B03" w:rsidRPr="00D37B03" w:rsidRDefault="00D37B03" w:rsidP="00D37B03">
      <w:pPr>
        <w:rPr>
          <w:sz w:val="16"/>
          <w:szCs w:val="16"/>
        </w:rPr>
      </w:pPr>
      <w:r w:rsidRPr="00D37B03">
        <w:rPr>
          <w:sz w:val="16"/>
          <w:szCs w:val="16"/>
        </w:rPr>
        <w:t xml:space="preserve">Successful diplomacy requires a balance of incentives and consequences. Offering rewards without accountability—the proverbial carrot without the stick—rarely shifts the dial. It’s not that the world lacks an appetite for diplomacy or mediation. China’s successful brokering of a rapprochement between Iran and Saudi Arabia is a case in point. Meaningful negotiations were possible at COP28, where difficult concessions ultimately led to consensus. A groundbreaking new treaty on intellectual property, genetic resources and associated traditional knowledge was also adopted by consensus by the World Intellectual Property Organization membership. Even more recently, Iranian officials have indicated a willingness to engage in talks with the U.S. </w:t>
      </w:r>
    </w:p>
    <w:p w14:paraId="0BC58F81" w14:textId="77777777" w:rsidR="00D37B03" w:rsidRPr="00D37B03" w:rsidRDefault="00D37B03" w:rsidP="00D37B03">
      <w:r w:rsidRPr="00D37B03">
        <w:t xml:space="preserve">Yet, </w:t>
      </w:r>
      <w:r w:rsidRPr="00D37B03">
        <w:rPr>
          <w:rStyle w:val="Emphasis"/>
        </w:rPr>
        <w:t>despite</w:t>
      </w:r>
      <w:r w:rsidRPr="00D37B03">
        <w:t xml:space="preserve"> these </w:t>
      </w:r>
      <w:r w:rsidRPr="00D37B03">
        <w:rPr>
          <w:rStyle w:val="Emphasis"/>
        </w:rPr>
        <w:t>efforts</w:t>
      </w:r>
      <w:r w:rsidRPr="00D37B03">
        <w:t xml:space="preserve">, </w:t>
      </w:r>
      <w:r w:rsidRPr="00D37B03">
        <w:rPr>
          <w:rStyle w:val="StyleUnderline"/>
        </w:rPr>
        <w:t xml:space="preserve">Western diplomacy has </w:t>
      </w:r>
      <w:r w:rsidRPr="00D37B03">
        <w:rPr>
          <w:rStyle w:val="Emphasis"/>
        </w:rPr>
        <w:t>too often missed critical opportunities</w:t>
      </w:r>
      <w:r w:rsidRPr="00D37B03">
        <w:t xml:space="preserve">. </w:t>
      </w:r>
      <w:r w:rsidRPr="00D37B03">
        <w:rPr>
          <w:rStyle w:val="StyleUnderline"/>
        </w:rPr>
        <w:t xml:space="preserve">Diplomatic breakthroughs have </w:t>
      </w:r>
      <w:r w:rsidRPr="00D37B03">
        <w:rPr>
          <w:rStyle w:val="Emphasis"/>
        </w:rPr>
        <w:t>become increasingly rare</w:t>
      </w:r>
      <w:r w:rsidRPr="00D37B03">
        <w:t xml:space="preserve">, </w:t>
      </w:r>
      <w:r w:rsidRPr="00D37B03">
        <w:rPr>
          <w:rStyle w:val="Emphasis"/>
        </w:rPr>
        <w:t>with few exceptions</w:t>
      </w:r>
      <w:r w:rsidRPr="00D37B03">
        <w:t>. The United Arab Emirates’ facilitation of prisoner exchanges between Russia and Ukraine stands out as a success. Turkey and Armenia have made good progress at normalizing ties after a two-year lull.C</w:t>
      </w:r>
    </w:p>
    <w:p w14:paraId="351F017C" w14:textId="77777777" w:rsidR="00D37B03" w:rsidRPr="00D37B03" w:rsidRDefault="00D37B03" w:rsidP="00D37B03"/>
    <w:p w14:paraId="0188BFAD" w14:textId="77777777" w:rsidR="00D37B03" w:rsidRPr="00D37B03" w:rsidRDefault="00D37B03" w:rsidP="00D37B03">
      <w:pPr>
        <w:pStyle w:val="Heading4"/>
      </w:pPr>
      <w:r w:rsidRPr="00D37B03">
        <w:t>Trump and Putin won’t be able to restore ties. Ukraine proves.</w:t>
      </w:r>
    </w:p>
    <w:p w14:paraId="762E0A37" w14:textId="77777777" w:rsidR="00D37B03" w:rsidRPr="00D37B03" w:rsidRDefault="00D37B03" w:rsidP="00D37B03">
      <w:r w:rsidRPr="00D37B03">
        <w:rPr>
          <w:rStyle w:val="Style13ptBold"/>
        </w:rPr>
        <w:t>DePetris 25</w:t>
      </w:r>
      <w:r w:rsidRPr="00D37B03">
        <w:t xml:space="preserve"> – Fellow at Defense Priorities, M.A. in Political Science from Syracuse University.</w:t>
      </w:r>
    </w:p>
    <w:p w14:paraId="5F4ACCED" w14:textId="77777777" w:rsidR="00D37B03" w:rsidRPr="00D37B03" w:rsidRDefault="00D37B03" w:rsidP="00D37B03">
      <w:r w:rsidRPr="00D37B03">
        <w:t>Daniel DePetris, “Trump’s Putin peace deal is doomed,” The Telegraph, 05-19-2025, https://www.telegraph.co.uk/us/comment/2025/05/19/trumps-putin-peace-deal-is-doomed/</w:t>
      </w:r>
    </w:p>
    <w:p w14:paraId="53A48985" w14:textId="77777777" w:rsidR="00D37B03" w:rsidRPr="00D37B03" w:rsidRDefault="00D37B03" w:rsidP="00D37B03">
      <w:r w:rsidRPr="00D37B03">
        <w:t xml:space="preserve">But let’s be honest: </w:t>
      </w:r>
      <w:r w:rsidRPr="00D37B03">
        <w:rPr>
          <w:rStyle w:val="StyleUnderline"/>
        </w:rPr>
        <w:t xml:space="preserve">the Trump-Putin call was </w:t>
      </w:r>
      <w:r w:rsidRPr="00D37B03">
        <w:rPr>
          <w:rStyle w:val="Emphasis"/>
        </w:rPr>
        <w:t>never going to produce a diplomatic breakthrough</w:t>
      </w:r>
      <w:r w:rsidRPr="00D37B03">
        <w:t xml:space="preserve">. </w:t>
      </w:r>
      <w:r w:rsidRPr="00D37B03">
        <w:rPr>
          <w:rStyle w:val="StyleUnderline"/>
        </w:rPr>
        <w:t xml:space="preserve">Given the respective positions of Ukraine and Russia, to expect otherwise would be </w:t>
      </w:r>
      <w:r w:rsidRPr="00D37B03">
        <w:rPr>
          <w:rStyle w:val="Emphasis"/>
        </w:rPr>
        <w:t>naive at best</w:t>
      </w:r>
      <w:r w:rsidRPr="00D37B03">
        <w:rPr>
          <w:rStyle w:val="StyleUnderline"/>
        </w:rPr>
        <w:t xml:space="preserve"> and </w:t>
      </w:r>
      <w:r w:rsidRPr="00D37B03">
        <w:rPr>
          <w:rStyle w:val="Emphasis"/>
        </w:rPr>
        <w:t>idiotic in the extreme</w:t>
      </w:r>
      <w:r w:rsidRPr="00D37B03">
        <w:t xml:space="preserve">. </w:t>
      </w:r>
      <w:r w:rsidRPr="00D37B03">
        <w:rPr>
          <w:rStyle w:val="StyleUnderline"/>
        </w:rPr>
        <w:t>Trump</w:t>
      </w:r>
      <w:r w:rsidRPr="00D37B03">
        <w:t xml:space="preserve">, for all his bold words about getting Putin and Zelensky into a room to work something out, </w:t>
      </w:r>
      <w:r w:rsidRPr="00D37B03">
        <w:rPr>
          <w:rStyle w:val="Emphasis"/>
        </w:rPr>
        <w:t>has appeared increasingly frustrated</w:t>
      </w:r>
      <w:r w:rsidRPr="00D37B03">
        <w:t xml:space="preserve"> at the failures of his efforts. </w:t>
      </w:r>
      <w:r w:rsidRPr="00D37B03">
        <w:rPr>
          <w:rStyle w:val="StyleUnderline"/>
        </w:rPr>
        <w:t xml:space="preserve">Trump </w:t>
      </w:r>
      <w:r w:rsidRPr="00D37B03">
        <w:rPr>
          <w:rStyle w:val="Emphasis"/>
        </w:rPr>
        <w:t>isn’t a details-oriented man</w:t>
      </w:r>
      <w:r w:rsidRPr="00D37B03">
        <w:t xml:space="preserve">; he wanted a big result, yesterday. But he also has his pride. He wasn’t about to admit that the </w:t>
      </w:r>
      <w:r w:rsidRPr="00D37B03">
        <w:rPr>
          <w:rStyle w:val="Emphasis"/>
        </w:rPr>
        <w:t>peace talks are going nowhere</w:t>
      </w:r>
      <w:r w:rsidRPr="00D37B03">
        <w:t xml:space="preserve"> very fast.</w:t>
      </w:r>
    </w:p>
    <w:p w14:paraId="6A3CA2F5" w14:textId="77777777" w:rsidR="00D37B03" w:rsidRPr="00D37B03" w:rsidRDefault="00D37B03" w:rsidP="00D37B03">
      <w:pPr>
        <w:rPr>
          <w:rStyle w:val="StyleUnderline"/>
        </w:rPr>
      </w:pPr>
      <w:r w:rsidRPr="00D37B03">
        <w:t xml:space="preserve">Some observers were hoping that Trump would read Putin the riot act: show some goodwill and sign onto an unconditional, 30-day ceasefire or face the full power of US financial sanctions and ruin your chance of a rapprochement from Washington. Again, that was never likely. </w:t>
      </w:r>
      <w:r w:rsidRPr="00D37B03">
        <w:rPr>
          <w:rStyle w:val="StyleUnderline"/>
        </w:rPr>
        <w:t>Trump has proven hesitant to do anything to Putin that could rock the diplomatic boat.</w:t>
      </w:r>
    </w:p>
    <w:p w14:paraId="33448392" w14:textId="77777777" w:rsidR="00D37B03" w:rsidRPr="00D37B03" w:rsidRDefault="00D37B03" w:rsidP="00D37B03">
      <w:pPr>
        <w:rPr>
          <w:rStyle w:val="Emphasis"/>
        </w:rPr>
      </w:pPr>
      <w:r w:rsidRPr="00D37B03">
        <w:t xml:space="preserve">Sure, splashing more sanctions on the Russian economy might frighten the Kremlin enough into agreeing to the short-term truce it spurned just a few days ago. Yet such a turn on Trump’s part might also push Putin into being even more uncooperative. Trump still wants a peace deal, and whether you like it or not, </w:t>
      </w:r>
      <w:r w:rsidRPr="00D37B03">
        <w:rPr>
          <w:rStyle w:val="Emphasis"/>
        </w:rPr>
        <w:t>Putin has a veto over the entire process.</w:t>
      </w:r>
    </w:p>
    <w:p w14:paraId="66784776" w14:textId="77777777" w:rsidR="00D37B03" w:rsidRPr="00D37B03" w:rsidRDefault="00D37B03" w:rsidP="00D37B03">
      <w:pPr>
        <w:pStyle w:val="Heading2"/>
      </w:pPr>
      <w:r w:rsidRPr="00D37B03">
        <w:t>Impact</w:t>
      </w:r>
    </w:p>
    <w:p w14:paraId="2F5A6863" w14:textId="77777777" w:rsidR="00D37B03" w:rsidRPr="00D37B03" w:rsidRDefault="00D37B03" w:rsidP="00D37B03">
      <w:pPr>
        <w:pStyle w:val="Heading3"/>
      </w:pPr>
      <w:r w:rsidRPr="00D37B03">
        <w:t>No Diplomacy Impact---2AC</w:t>
      </w:r>
    </w:p>
    <w:p w14:paraId="3A6374BC" w14:textId="77777777" w:rsidR="00D37B03" w:rsidRPr="00D37B03" w:rsidRDefault="00D37B03" w:rsidP="00D37B03">
      <w:pPr>
        <w:pStyle w:val="Heading4"/>
      </w:pPr>
      <w:r w:rsidRPr="00D37B03">
        <w:t>No diplomacy impact. Actors will exercise restraint.</w:t>
      </w:r>
    </w:p>
    <w:p w14:paraId="148210D0" w14:textId="77777777" w:rsidR="00D37B03" w:rsidRPr="00D37B03" w:rsidRDefault="00D37B03" w:rsidP="00D37B03">
      <w:r w:rsidRPr="00D37B03">
        <w:rPr>
          <w:rStyle w:val="Style13ptBold"/>
        </w:rPr>
        <w:t>Chesnut 23</w:t>
      </w:r>
      <w:r w:rsidRPr="00D37B03">
        <w:t xml:space="preserve"> – Russia Analyst at the Center for Naval Analyses, M.A. in International Relations and National Security Studies from the Patterson School of Diplomacy.</w:t>
      </w:r>
    </w:p>
    <w:p w14:paraId="5CCBBE19" w14:textId="77777777" w:rsidR="00D37B03" w:rsidRPr="00D37B03" w:rsidRDefault="00D37B03" w:rsidP="00D37B03">
      <w:r w:rsidRPr="00D37B03">
        <w:t>Mary Chesnut, “US/NATO-Russian Strategic Stability and the War in Ukraine,” Center for Naval Analyses, 06-xx-2023, https://www.cna.org/reports/2023/06/US-NATO-Russian-Strategic-Stability-in-Ukraine.pdf</w:t>
      </w:r>
    </w:p>
    <w:p w14:paraId="0F48AA50" w14:textId="77777777" w:rsidR="00D37B03" w:rsidRPr="00D37B03" w:rsidRDefault="00D37B03" w:rsidP="00D37B03">
      <w:r w:rsidRPr="00D37B03">
        <w:rPr>
          <w:rStyle w:val="StyleUnderline"/>
        </w:rPr>
        <w:t>This paper analyzes</w:t>
      </w:r>
      <w:r w:rsidRPr="00D37B03">
        <w:t xml:space="preserve"> the role of nuclear weapons in </w:t>
      </w:r>
      <w:r w:rsidRPr="00D37B03">
        <w:rPr>
          <w:rStyle w:val="Emphasis"/>
        </w:rPr>
        <w:t>Russia’s war in Ukraine</w:t>
      </w:r>
      <w:r w:rsidRPr="00D37B03">
        <w:t xml:space="preserve"> </w:t>
      </w:r>
      <w:r w:rsidRPr="00D37B03">
        <w:rPr>
          <w:rStyle w:val="StyleUnderline"/>
        </w:rPr>
        <w:t>as well as</w:t>
      </w:r>
      <w:r w:rsidRPr="00D37B03">
        <w:t xml:space="preserve"> the war’s impact on </w:t>
      </w:r>
      <w:r w:rsidRPr="00D37B03">
        <w:rPr>
          <w:rStyle w:val="Emphasis"/>
        </w:rPr>
        <w:t>overall US/North Atlantic Treaty Organization (NATO)–Russian strategic stability</w:t>
      </w:r>
      <w:r w:rsidRPr="00D37B03">
        <w:t xml:space="preserve">. Strategic stability refers to the existence of two conditions: (1) crisis stability, where </w:t>
      </w:r>
      <w:r w:rsidRPr="00D37B03">
        <w:rPr>
          <w:rStyle w:val="StyleUnderline"/>
        </w:rPr>
        <w:t xml:space="preserve">there is </w:t>
      </w:r>
      <w:r w:rsidRPr="00D37B03">
        <w:rPr>
          <w:rStyle w:val="Emphasis"/>
        </w:rPr>
        <w:t>no incentive</w:t>
      </w:r>
      <w:r w:rsidRPr="00D37B03">
        <w:rPr>
          <w:rStyle w:val="StyleUnderline"/>
        </w:rPr>
        <w:t xml:space="preserve"> for either country to conduct a first nuclear strike</w:t>
      </w:r>
      <w:r w:rsidRPr="00D37B03">
        <w:t xml:space="preserve">, and (2) arms race stability, where there is no incentive for either country to augment its nuclear arsenal to gain significant advantages over the other’s.1 </w:t>
      </w:r>
      <w:r w:rsidRPr="00D37B03">
        <w:rPr>
          <w:rStyle w:val="StyleUnderline"/>
        </w:rPr>
        <w:t xml:space="preserve">The paper uses </w:t>
      </w:r>
      <w:r w:rsidRPr="00D37B03">
        <w:rPr>
          <w:rStyle w:val="Emphasis"/>
        </w:rPr>
        <w:t>open-source data</w:t>
      </w:r>
      <w:r w:rsidRPr="00D37B03">
        <w:rPr>
          <w:rStyle w:val="StyleUnderline"/>
        </w:rPr>
        <w:t xml:space="preserve"> to analyze the immediate and longer-terms impacts of the Russo-Ukrainian war on both </w:t>
      </w:r>
      <w:r w:rsidRPr="00D37B03">
        <w:rPr>
          <w:rStyle w:val="Emphasis"/>
        </w:rPr>
        <w:t>crisis stability</w:t>
      </w:r>
      <w:r w:rsidRPr="00D37B03">
        <w:rPr>
          <w:rStyle w:val="StyleUnderline"/>
        </w:rPr>
        <w:t xml:space="preserve"> and on </w:t>
      </w:r>
      <w:r w:rsidRPr="00D37B03">
        <w:rPr>
          <w:rStyle w:val="Emphasis"/>
        </w:rPr>
        <w:t>arms race stability</w:t>
      </w:r>
      <w:r w:rsidRPr="00D37B03">
        <w:t>. Because many of the potential nuclear escalation pathways involve escalation from the use of conventional (non-nuclear) weapons, this paper also necessarily explores the interactions between conventional war and potential nuclear use.</w:t>
      </w:r>
    </w:p>
    <w:p w14:paraId="71BA81BF" w14:textId="77777777" w:rsidR="00D37B03" w:rsidRPr="00D37B03" w:rsidRDefault="00D37B03" w:rsidP="00D37B03">
      <w:pPr>
        <w:rPr>
          <w:sz w:val="12"/>
          <w:szCs w:val="12"/>
        </w:rPr>
      </w:pPr>
      <w:r w:rsidRPr="00D37B03">
        <w:rPr>
          <w:sz w:val="12"/>
          <w:szCs w:val="12"/>
        </w:rPr>
        <w:t>This paper begins by applying an existing framework for understanding escalation to examine US/NATO-Russian strategic stability in the Russo-Ukrainian war. After assessing real and hypothetical instances of horizontal and vertical escalation, it appears that avoiding and deterring horizontal escalation on both sides, at least in this conflict, may be easier and more successful given appreciation for the inherent risks of two nuclear weapons states fighting each other directly. By contrast, vertical escalation may be more challenging to deter, and red lines may be harder to gauge. This is in part due to the fact that the effects of Western vertical escalation may compound slowly over time. Two major additional escalation challenges arise where there is significant ambiguity between sides: (1) What does Russia consider “Russian homeland” or “Russian territory”?, and (2) When does Western support become direct involvement? The inherent ambiguity in these questions presents opportunities for deliberate risk manipulation as well as miscalculation.</w:t>
      </w:r>
    </w:p>
    <w:p w14:paraId="1B106F8E" w14:textId="77777777" w:rsidR="00D37B03" w:rsidRPr="00D37B03" w:rsidRDefault="00D37B03" w:rsidP="00D37B03">
      <w:pPr>
        <w:rPr>
          <w:sz w:val="12"/>
          <w:szCs w:val="12"/>
        </w:rPr>
      </w:pPr>
      <w:r w:rsidRPr="00D37B03">
        <w:rPr>
          <w:sz w:val="12"/>
          <w:szCs w:val="12"/>
        </w:rPr>
        <w:t>In addition, while the US has attempted to prevent the deterioration of crisis stability from having a spillover impact on arms race stability by de-linking the two issues, Russia has consistently stressed throughout the conflict that it could not divorce the matter of bilateral arms control from “geopolitical realities.” As a result of Russia’s invasion of Ukraine and its subsequent political linkages, the future of the New START nuclear agreement and of US-Russian nuclear arms control is uncertain. Although this case study alone is not sufficient in demonstrating any broader relationship between crisis stability and arms race stability, it does highlight the fragility of even a legally binding arms control treaty in the context of worsening peer competitor relations, and the fact that both parties must be willing to continue complying with and implementing the agreement for its sustained success.</w:t>
      </w:r>
    </w:p>
    <w:p w14:paraId="6094551A" w14:textId="77777777" w:rsidR="00D37B03" w:rsidRPr="00D37B03" w:rsidRDefault="00D37B03" w:rsidP="00D37B03">
      <w:pPr>
        <w:rPr>
          <w:sz w:val="12"/>
          <w:szCs w:val="12"/>
        </w:rPr>
      </w:pPr>
      <w:r w:rsidRPr="00D37B03">
        <w:rPr>
          <w:sz w:val="12"/>
          <w:szCs w:val="12"/>
        </w:rPr>
        <w:t>Finally, there are a variety of wide-ranging near-term and long-term impacts that flow from Russia’s invasion of Ukraine. Near-term impacts include several NATO reactions to enhance security and reassure alliance members, the stagnation of the Strategic Stability Dialogue (SSD), and Russia’s suspension of and noncompliance with the New START treaty. In the long term, the security dilemma response loop poses significant risks for US-Russia and NATO-Russia relations, Russia may have an increased Russian reliance on its nuclear arsenal, and the already-complicated environment for negotiating future US-Russian bilateral nuclear arms control agreements may become more tenuous.</w:t>
      </w:r>
    </w:p>
    <w:p w14:paraId="3591C154" w14:textId="77777777" w:rsidR="00D37B03" w:rsidRPr="00D37B03" w:rsidRDefault="00D37B03" w:rsidP="00D37B03">
      <w:pPr>
        <w:rPr>
          <w:sz w:val="12"/>
          <w:szCs w:val="12"/>
        </w:rPr>
      </w:pPr>
      <w:r w:rsidRPr="00D37B03">
        <w:rPr>
          <w:sz w:val="12"/>
          <w:szCs w:val="12"/>
        </w:rPr>
        <w:t xml:space="preserve">Background </w:t>
      </w:r>
    </w:p>
    <w:p w14:paraId="33B28929" w14:textId="77777777" w:rsidR="00D37B03" w:rsidRPr="00D37B03" w:rsidRDefault="00D37B03" w:rsidP="00D37B03">
      <w:pPr>
        <w:rPr>
          <w:sz w:val="12"/>
          <w:szCs w:val="12"/>
        </w:rPr>
      </w:pPr>
      <w:r w:rsidRPr="00D37B03">
        <w:rPr>
          <w:sz w:val="12"/>
          <w:szCs w:val="12"/>
        </w:rPr>
        <w:t>On February 24, 2022, Vladimir Putin announced Russia’s “special military operation” in Ukraine, following more than eight years of conflict after Moscow’s annexation of Crimea and the prolonged presence of Russian-backed separatists in the Donbas region of eastern Ukraine. Following a buildup of well over 100,000 troops on Ukraine’s border, and repeated denials that it was planning to invade its neighbor,2 Putin ordered the Russian invasion in order to “protect people who, for eight years now, have been facing humiliation and genocide perpetrated by the Kyiv regime,” adding that Russia “will seek to demilitarize and denazify Ukraine.”3 Moscow also routinely justified its invasion by falsely claiming that Ukraine was seeking to acquire nuclear weapons, and that the US and Ukraine were involved in creating biological weapons.4</w:t>
      </w:r>
    </w:p>
    <w:p w14:paraId="6344B4F9" w14:textId="77777777" w:rsidR="00D37B03" w:rsidRPr="00D37B03" w:rsidRDefault="00D37B03" w:rsidP="00D37B03">
      <w:pPr>
        <w:rPr>
          <w:sz w:val="12"/>
          <w:szCs w:val="12"/>
        </w:rPr>
      </w:pPr>
      <w:r w:rsidRPr="00D37B03">
        <w:rPr>
          <w:sz w:val="12"/>
          <w:szCs w:val="12"/>
        </w:rPr>
        <w:t>In addition to Russia’s protracted conflict with Ukraine, parts of the war have involved or referenced Russia’s relationship with the NATO alliance, even though the alliance is not formally involved. In the weeks leading up to the invasion, Moscow presented two “draft treaties” to the US and NATO containing security demands widely viewed as non-starters by Washington and Brussels—including to withdraw NATO forces from Eastern Europe, forgo future NATO expansion, and “not implement security measures that could undermine core security interests” of Russia.5 Although the US rejected the security demands, Secretary of State Antony Blinken offered what he called a “serious diplomatic path” to resolving Moscow’s security concerns.6 However, Putin did not opt for this approach. In the February 24 speech in which he announced the “special military operation,” Putin said in reference to Ukraine, The problem is that in territories adjacent to Russia, which I have to note is our historical land, a hostile “anti-Russia” is taking shape. Fully controlled from the outside, they are doing everything to attract NATO armed forces and obtain cutting-edge weapons.… It is not only a very real threat to our interests but to the very existence of our state and to its sovereignty. It is the red line which we have spoken about on numerous occasions. They have crossed it.7</w:t>
      </w:r>
    </w:p>
    <w:p w14:paraId="5DDF8E72" w14:textId="77777777" w:rsidR="00D37B03" w:rsidRPr="00D37B03" w:rsidRDefault="00D37B03" w:rsidP="00D37B03">
      <w:pPr>
        <w:rPr>
          <w:sz w:val="12"/>
          <w:szCs w:val="12"/>
        </w:rPr>
      </w:pPr>
      <w:r w:rsidRPr="00D37B03">
        <w:rPr>
          <w:sz w:val="12"/>
          <w:szCs w:val="12"/>
        </w:rPr>
        <w:t>Similar sentiments were highlighted in Putin’s address to the Federal Assembly three days earlier, where NATO was mentioned 41 times.8</w:t>
      </w:r>
    </w:p>
    <w:p w14:paraId="64688B05" w14:textId="77777777" w:rsidR="00D37B03" w:rsidRPr="00D37B03" w:rsidRDefault="00D37B03" w:rsidP="00D37B03">
      <w:pPr>
        <w:rPr>
          <w:sz w:val="12"/>
          <w:szCs w:val="12"/>
        </w:rPr>
      </w:pPr>
      <w:r w:rsidRPr="00D37B03">
        <w:rPr>
          <w:sz w:val="12"/>
          <w:szCs w:val="12"/>
        </w:rPr>
        <w:t>Nuclear threats, signaling, and the fear of Russia’s use of nuclear weapons have played a significant role in the war in Ukraine since the very beginning of the conflict, when Putin threatened that if any external actors attempted to interfere, Russia would respond “immediately, and the consequences will be such as you have never seen in your entire history.”9 Such threats, as well as the overall decline in strategic stability between Russia and the US/NATO, are examined in greater detail in the subsequent portions of this paper.</w:t>
      </w:r>
    </w:p>
    <w:p w14:paraId="19AA3654" w14:textId="77777777" w:rsidR="00D37B03" w:rsidRPr="00D37B03" w:rsidRDefault="00D37B03" w:rsidP="00D37B03">
      <w:pPr>
        <w:rPr>
          <w:sz w:val="12"/>
          <w:szCs w:val="12"/>
        </w:rPr>
      </w:pPr>
      <w:r w:rsidRPr="00D37B03">
        <w:rPr>
          <w:sz w:val="12"/>
          <w:szCs w:val="12"/>
        </w:rPr>
        <w:t xml:space="preserve">Part I: Crisis Stability </w:t>
      </w:r>
    </w:p>
    <w:p w14:paraId="31F3037E" w14:textId="77777777" w:rsidR="00D37B03" w:rsidRPr="00D37B03" w:rsidRDefault="00D37B03" w:rsidP="00D37B03">
      <w:pPr>
        <w:rPr>
          <w:sz w:val="12"/>
          <w:szCs w:val="12"/>
        </w:rPr>
      </w:pPr>
      <w:r w:rsidRPr="00D37B03">
        <w:rPr>
          <w:sz w:val="12"/>
          <w:szCs w:val="12"/>
        </w:rPr>
        <w:t>This section of the paper explores escalation pathways and the role of nuclear weapons in the RussoUkrainian war, as well as both the immediate and longer-term impacts of the war on crisis stability.</w:t>
      </w:r>
    </w:p>
    <w:p w14:paraId="52D9BD7B" w14:textId="77777777" w:rsidR="00D37B03" w:rsidRPr="00D37B03" w:rsidRDefault="00D37B03" w:rsidP="00D37B03">
      <w:pPr>
        <w:rPr>
          <w:sz w:val="12"/>
          <w:szCs w:val="12"/>
        </w:rPr>
      </w:pPr>
      <w:r w:rsidRPr="00D37B03">
        <w:rPr>
          <w:sz w:val="12"/>
          <w:szCs w:val="12"/>
        </w:rPr>
        <w:t xml:space="preserve">Applying an escalation framework for considering US/NATORussian stability in the Russo-Ukrainian war </w:t>
      </w:r>
    </w:p>
    <w:p w14:paraId="0647072E" w14:textId="77777777" w:rsidR="00D37B03" w:rsidRPr="00D37B03" w:rsidRDefault="00D37B03" w:rsidP="00D37B03">
      <w:pPr>
        <w:rPr>
          <w:sz w:val="12"/>
          <w:szCs w:val="12"/>
        </w:rPr>
      </w:pPr>
      <w:r w:rsidRPr="00D37B03">
        <w:rPr>
          <w:sz w:val="12"/>
          <w:szCs w:val="12"/>
        </w:rPr>
        <w:t>In several studies examining the nature of escalation in armed conflict that predate the war in Ukraine, the authors group escalation into a variety of different categories, including horizontal and vertical.10 This section of the report examines a selection of real and hypothetical escalation scenarios that run the risk of intensifying the Russo-Ukrainian war, plausibly to the point where nuclear use is considered, and groups them into the categories of horizontal and vertical escalation. Although these categories are imperfect, and differ somewhat from the referenced studies, viewing escalation through this lens may help us better conceptualize, assess, and manage the dynamics at play in the conflict. US/NATO and Russian threats designed to deter horizontal and vertical escalation are discussed later in this paper.</w:t>
      </w:r>
    </w:p>
    <w:p w14:paraId="6DEB2DF9" w14:textId="77777777" w:rsidR="00D37B03" w:rsidRPr="00D37B03" w:rsidRDefault="00D37B03" w:rsidP="00D37B03">
      <w:pPr>
        <w:rPr>
          <w:sz w:val="12"/>
          <w:szCs w:val="12"/>
        </w:rPr>
      </w:pPr>
      <w:r w:rsidRPr="00D37B03">
        <w:rPr>
          <w:sz w:val="12"/>
          <w:szCs w:val="12"/>
        </w:rPr>
        <w:t xml:space="preserve">Horizontal escalation </w:t>
      </w:r>
    </w:p>
    <w:p w14:paraId="724FA77C" w14:textId="77777777" w:rsidR="00D37B03" w:rsidRPr="00D37B03" w:rsidRDefault="00D37B03" w:rsidP="00D37B03">
      <w:pPr>
        <w:rPr>
          <w:sz w:val="12"/>
          <w:szCs w:val="12"/>
        </w:rPr>
      </w:pPr>
      <w:r w:rsidRPr="00D37B03">
        <w:rPr>
          <w:sz w:val="12"/>
          <w:szCs w:val="12"/>
        </w:rPr>
        <w:t>Horizontal escalation refers to instances that would expand the geographical scope or number of combatants of the conflict. A 2008 RAND report identifies horizontal escalation as including expanded locations of targets and broadened boundaries of the conflict.11 In the context of the Russo-Ukrainian war, several potential instances of horizontal escalation could further escalate the conflict – perhaps eventually into nuclear use -- such as Russia and US/NATO fighting each other directly.</w:t>
      </w:r>
    </w:p>
    <w:p w14:paraId="74D92DF7" w14:textId="77777777" w:rsidR="00D37B03" w:rsidRPr="00D37B03" w:rsidRDefault="00D37B03" w:rsidP="00D37B03">
      <w:pPr>
        <w:rPr>
          <w:sz w:val="12"/>
          <w:szCs w:val="12"/>
        </w:rPr>
      </w:pPr>
      <w:r w:rsidRPr="00D37B03">
        <w:rPr>
          <w:sz w:val="12"/>
          <w:szCs w:val="12"/>
        </w:rPr>
        <w:t xml:space="preserve">Potential Western-initiated actions include the following: </w:t>
      </w:r>
    </w:p>
    <w:p w14:paraId="4AC5488D" w14:textId="77777777" w:rsidR="00D37B03" w:rsidRPr="00D37B03" w:rsidRDefault="00D37B03" w:rsidP="00D37B03">
      <w:pPr>
        <w:rPr>
          <w:sz w:val="12"/>
          <w:szCs w:val="12"/>
        </w:rPr>
      </w:pPr>
      <w:r w:rsidRPr="00D37B03">
        <w:rPr>
          <w:sz w:val="12"/>
          <w:szCs w:val="12"/>
        </w:rPr>
        <w:t xml:space="preserve">o The creation of a Western-enforced no-fly zone, which was proposed by Ukraine and discussed at the beginning of the conflict.12 Although the US has supported no-fly zones in conflicts in Iraq, Bosnia, and Libya, the enforcement of a no-fly zone in this conflict would involve US/NATO-country pilots and aircraft directly confronting Russian pilots and aircraft.13 </w:t>
      </w:r>
    </w:p>
    <w:p w14:paraId="0D7D31C0" w14:textId="77777777" w:rsidR="00D37B03" w:rsidRPr="00D37B03" w:rsidRDefault="00D37B03" w:rsidP="00D37B03">
      <w:pPr>
        <w:rPr>
          <w:sz w:val="12"/>
          <w:szCs w:val="12"/>
        </w:rPr>
      </w:pPr>
      <w:r w:rsidRPr="00D37B03">
        <w:rPr>
          <w:sz w:val="12"/>
          <w:szCs w:val="12"/>
        </w:rPr>
        <w:t xml:space="preserve">o The deployment of US or NATO forces to fight directly against Russian forces in Ukraine. President Joe Biden stressed early and consistently that this option was not on the table.14 Some US analysts have also suggested striking Russian military forces and infrastructure inside Ukraine if Russia were to use a tactical nuclear weapon.15 </w:t>
      </w:r>
    </w:p>
    <w:p w14:paraId="16EA5524" w14:textId="77777777" w:rsidR="00D37B03" w:rsidRPr="00D37B03" w:rsidRDefault="00D37B03" w:rsidP="00D37B03">
      <w:pPr>
        <w:rPr>
          <w:sz w:val="12"/>
          <w:szCs w:val="12"/>
        </w:rPr>
      </w:pPr>
      <w:r w:rsidRPr="00D37B03">
        <w:rPr>
          <w:sz w:val="12"/>
          <w:szCs w:val="12"/>
        </w:rPr>
        <w:t>o Any direct US or NATO military actions against Russia or the Russian exclave of Kaliningrad. o NATO expansion to include Ukraine while the conflict is ongoing, which would similarly position Russia and NATO in direct conflict. On September 30, 2022, Ukrainian President Volodymyr Zelensky announced a “fast-track” bid to join NATO.16</w:t>
      </w:r>
    </w:p>
    <w:p w14:paraId="36D0F702" w14:textId="77777777" w:rsidR="00D37B03" w:rsidRPr="00D37B03" w:rsidRDefault="00D37B03" w:rsidP="00D37B03">
      <w:pPr>
        <w:rPr>
          <w:sz w:val="12"/>
          <w:szCs w:val="12"/>
        </w:rPr>
      </w:pPr>
      <w:r w:rsidRPr="00D37B03">
        <w:rPr>
          <w:sz w:val="12"/>
          <w:szCs w:val="12"/>
        </w:rPr>
        <w:t xml:space="preserve">o The use of Western-supplied military aid, such as long-range artillery, to target the Russian homeland. In an effort to prevent such escalation before supplying High Mobility Artillery Rocket Systems (HIMARS) to Ukraine, the US had Kyiv agree to use the HIMARS only against Russian targets within Ukraine.17 Russian officials have continually warned of the escalation risks associated with supplying Ukraine with longrange artillery.18 </w:t>
      </w:r>
    </w:p>
    <w:p w14:paraId="09A0D2A9" w14:textId="77777777" w:rsidR="00D37B03" w:rsidRPr="00D37B03" w:rsidRDefault="00D37B03" w:rsidP="00D37B03">
      <w:pPr>
        <w:rPr>
          <w:sz w:val="12"/>
          <w:szCs w:val="12"/>
        </w:rPr>
      </w:pPr>
      <w:r w:rsidRPr="00D37B03">
        <w:rPr>
          <w:sz w:val="12"/>
          <w:szCs w:val="12"/>
        </w:rPr>
        <w:t xml:space="preserve">● Potential Russian-initiated actions include the following: </w:t>
      </w:r>
    </w:p>
    <w:p w14:paraId="79BE4315" w14:textId="77777777" w:rsidR="00D37B03" w:rsidRPr="00D37B03" w:rsidRDefault="00D37B03" w:rsidP="00D37B03">
      <w:pPr>
        <w:rPr>
          <w:sz w:val="12"/>
          <w:szCs w:val="12"/>
        </w:rPr>
      </w:pPr>
      <w:r w:rsidRPr="00D37B03">
        <w:rPr>
          <w:sz w:val="12"/>
          <w:szCs w:val="12"/>
        </w:rPr>
        <w:t>o Any attack or aggressive action against a NATO country that could trigger Article 4 or Article 5 of NATO’s founding treaty. Plausible scenarios could include a Russian attack on an aid convoy inside NATO borders en route to Ukraine.19 The potential for such accidental or underinformed escalation20 was witnessed when errant missile fragments, initially presumed to be Russian (though likely Ukrainian), hit NATOmember Poland’s territory in November 2022, killing two civilians.21 o An expansion of apparent Russian war aims, such as attacks on Moldova or other neighboring countries. 22</w:t>
      </w:r>
    </w:p>
    <w:p w14:paraId="1320647C" w14:textId="77777777" w:rsidR="00D37B03" w:rsidRPr="00D37B03" w:rsidRDefault="00D37B03" w:rsidP="00D37B03">
      <w:r w:rsidRPr="00D37B03">
        <w:rPr>
          <w:rStyle w:val="StyleUnderline"/>
        </w:rPr>
        <w:t xml:space="preserve">Both </w:t>
      </w:r>
      <w:r w:rsidRPr="00D37B03">
        <w:rPr>
          <w:rStyle w:val="Emphasis"/>
        </w:rPr>
        <w:t>Russian</w:t>
      </w:r>
      <w:r w:rsidRPr="00D37B03">
        <w:rPr>
          <w:rStyle w:val="StyleUnderline"/>
        </w:rPr>
        <w:t xml:space="preserve"> and </w:t>
      </w:r>
      <w:r w:rsidRPr="00D37B03">
        <w:rPr>
          <w:rStyle w:val="Emphasis"/>
        </w:rPr>
        <w:t>US/NATO officials</w:t>
      </w:r>
      <w:r w:rsidRPr="00D37B03">
        <w:t xml:space="preserve"> </w:t>
      </w:r>
      <w:r w:rsidRPr="00D37B03">
        <w:rPr>
          <w:rStyle w:val="StyleUnderline"/>
        </w:rPr>
        <w:t>acknowledge that having</w:t>
      </w:r>
      <w:r w:rsidRPr="00D37B03">
        <w:t xml:space="preserve"> two </w:t>
      </w:r>
      <w:r w:rsidRPr="00D37B03">
        <w:rPr>
          <w:rStyle w:val="StyleUnderline"/>
        </w:rPr>
        <w:t>nuclear</w:t>
      </w:r>
      <w:r w:rsidRPr="00D37B03">
        <w:t xml:space="preserve"> weapons </w:t>
      </w:r>
      <w:r w:rsidRPr="00D37B03">
        <w:rPr>
          <w:rStyle w:val="StyleUnderline"/>
        </w:rPr>
        <w:t>states</w:t>
      </w:r>
      <w:r w:rsidRPr="00D37B03">
        <w:t xml:space="preserve"> directly </w:t>
      </w:r>
      <w:r w:rsidRPr="00D37B03">
        <w:rPr>
          <w:rStyle w:val="StyleUnderline"/>
        </w:rPr>
        <w:t xml:space="preserve">fighting each other is </w:t>
      </w:r>
      <w:r w:rsidRPr="00D37B03">
        <w:rPr>
          <w:rStyle w:val="Emphasis"/>
        </w:rPr>
        <w:t>dangerous</w:t>
      </w:r>
      <w:r w:rsidRPr="00D37B03">
        <w:rPr>
          <w:rStyle w:val="StyleUnderline"/>
        </w:rPr>
        <w:t xml:space="preserve">, </w:t>
      </w:r>
      <w:r w:rsidRPr="00D37B03">
        <w:rPr>
          <w:rStyle w:val="Emphasis"/>
        </w:rPr>
        <w:t>unstable</w:t>
      </w:r>
      <w:r w:rsidRPr="00D37B03">
        <w:rPr>
          <w:rStyle w:val="StyleUnderline"/>
        </w:rPr>
        <w:t xml:space="preserve">, and </w:t>
      </w:r>
      <w:r w:rsidRPr="00D37B03">
        <w:rPr>
          <w:rStyle w:val="Emphasis"/>
        </w:rPr>
        <w:t>undesirable</w:t>
      </w:r>
      <w:r w:rsidRPr="00D37B03">
        <w:t xml:space="preserve">.23 </w:t>
      </w:r>
      <w:r w:rsidRPr="00D37B03">
        <w:rPr>
          <w:rStyle w:val="StyleUnderline"/>
        </w:rPr>
        <w:t xml:space="preserve">Because of these </w:t>
      </w:r>
      <w:r w:rsidRPr="00D37B03">
        <w:rPr>
          <w:rStyle w:val="Emphasis"/>
        </w:rPr>
        <w:t>widely acknowledged concerns</w:t>
      </w:r>
      <w:r w:rsidRPr="00D37B03">
        <w:t xml:space="preserve">, </w:t>
      </w:r>
      <w:r w:rsidRPr="00D37B03">
        <w:rPr>
          <w:rStyle w:val="StyleUnderline"/>
        </w:rPr>
        <w:t>aspects of</w:t>
      </w:r>
      <w:r w:rsidRPr="00D37B03">
        <w:t xml:space="preserve"> horizontal </w:t>
      </w:r>
      <w:r w:rsidRPr="00D37B03">
        <w:rPr>
          <w:rStyle w:val="StyleUnderline"/>
        </w:rPr>
        <w:t>escalation</w:t>
      </w:r>
      <w:r w:rsidRPr="00D37B03">
        <w:t xml:space="preserve"> between US/NATO and Russia </w:t>
      </w:r>
      <w:r w:rsidRPr="00D37B03">
        <w:rPr>
          <w:rStyle w:val="StyleUnderline"/>
        </w:rPr>
        <w:t>may</w:t>
      </w:r>
      <w:r w:rsidRPr="00D37B03">
        <w:t xml:space="preserve"> actually </w:t>
      </w:r>
      <w:r w:rsidRPr="00D37B03">
        <w:rPr>
          <w:rStyle w:val="StyleUnderline"/>
        </w:rPr>
        <w:t>be</w:t>
      </w:r>
      <w:r w:rsidRPr="00D37B03">
        <w:t xml:space="preserve"> more </w:t>
      </w:r>
      <w:r w:rsidRPr="00D37B03">
        <w:rPr>
          <w:rStyle w:val="Emphasis"/>
        </w:rPr>
        <w:t>easily managed</w:t>
      </w:r>
      <w:r w:rsidRPr="00D37B03">
        <w:t xml:space="preserve">. For example, under a section discussing a potential no-fly zone, NATO’s webpage on Russia’s war in Ukraine states the following: </w:t>
      </w:r>
      <w:r w:rsidRPr="00D37B03">
        <w:rPr>
          <w:rStyle w:val="Emphasis"/>
        </w:rPr>
        <w:t>NATO’s actions are defensive</w:t>
      </w:r>
      <w:r w:rsidRPr="00D37B03">
        <w:t xml:space="preserve">, </w:t>
      </w:r>
      <w:r w:rsidRPr="00D37B03">
        <w:rPr>
          <w:rStyle w:val="StyleUnderline"/>
        </w:rPr>
        <w:t xml:space="preserve">designed </w:t>
      </w:r>
      <w:r w:rsidRPr="00D37B03">
        <w:rPr>
          <w:rStyle w:val="Emphasis"/>
        </w:rPr>
        <w:t>not to provoke conflict</w:t>
      </w:r>
      <w:r w:rsidRPr="00D37B03">
        <w:t xml:space="preserve"> but to prevent conflict. </w:t>
      </w:r>
      <w:r w:rsidRPr="00D37B03">
        <w:rPr>
          <w:rStyle w:val="StyleUnderline"/>
        </w:rPr>
        <w:t>The Alliance has a responsibility to ensure that this war does not escalate and spread beyond Ukraine</w:t>
      </w:r>
      <w:r w:rsidRPr="00D37B03">
        <w:t>, which would be even more devastating and dangerous. Enforcing a no-fly zone would bring NATO forces into direct conflict with Russia. This would significantly escalate the war and lead to more human suffering and destruction for all countries involved.24</w:t>
      </w:r>
    </w:p>
    <w:p w14:paraId="5CBB933B" w14:textId="77777777" w:rsidR="00D37B03" w:rsidRPr="00D37B03" w:rsidRDefault="00D37B03" w:rsidP="00D37B03">
      <w:r w:rsidRPr="00D37B03">
        <w:t xml:space="preserve">In addition, before supplying Ukraine with long-range artillery systems or approving the supply of USmade F-16s, the US stipulated that neither be used to target Russian territory.25 Such </w:t>
      </w:r>
      <w:r w:rsidRPr="00D37B03">
        <w:rPr>
          <w:rStyle w:val="Emphasis"/>
        </w:rPr>
        <w:t>caution is seen in past conflicts</w:t>
      </w:r>
      <w:r w:rsidRPr="00D37B03">
        <w:t xml:space="preserve"> </w:t>
      </w:r>
      <w:r w:rsidRPr="00D37B03">
        <w:rPr>
          <w:rStyle w:val="StyleUnderline"/>
        </w:rPr>
        <w:t xml:space="preserve">involving </w:t>
      </w:r>
      <w:r w:rsidRPr="00D37B03">
        <w:rPr>
          <w:rStyle w:val="Emphasis"/>
        </w:rPr>
        <w:t>both countries</w:t>
      </w:r>
      <w:r w:rsidRPr="00D37B03">
        <w:t xml:space="preserve">, </w:t>
      </w:r>
      <w:r w:rsidRPr="00D37B03">
        <w:rPr>
          <w:rStyle w:val="StyleUnderline"/>
        </w:rPr>
        <w:t xml:space="preserve">resulting in US and Russian </w:t>
      </w:r>
      <w:r w:rsidRPr="00D37B03">
        <w:rPr>
          <w:rStyle w:val="Emphasis"/>
        </w:rPr>
        <w:t>deconfliction mechanisms</w:t>
      </w:r>
      <w:r w:rsidRPr="00D37B03">
        <w:rPr>
          <w:rStyle w:val="StyleUnderline"/>
        </w:rPr>
        <w:t xml:space="preserve">, the use of </w:t>
      </w:r>
      <w:r w:rsidRPr="00D37B03">
        <w:rPr>
          <w:rStyle w:val="Emphasis"/>
        </w:rPr>
        <w:t>hotlines</w:t>
      </w:r>
      <w:r w:rsidRPr="00D37B03">
        <w:rPr>
          <w:rStyle w:val="StyleUnderline"/>
        </w:rPr>
        <w:t xml:space="preserve"> and </w:t>
      </w:r>
      <w:r w:rsidRPr="00D37B03">
        <w:rPr>
          <w:rStyle w:val="Emphasis"/>
        </w:rPr>
        <w:t>private talks</w:t>
      </w:r>
      <w:r w:rsidRPr="00D37B03">
        <w:rPr>
          <w:rStyle w:val="StyleUnderline"/>
        </w:rPr>
        <w:t xml:space="preserve">, and by </w:t>
      </w:r>
      <w:r w:rsidRPr="00D37B03">
        <w:rPr>
          <w:rStyle w:val="Emphasis"/>
        </w:rPr>
        <w:t>instances of restraint</w:t>
      </w:r>
      <w:r w:rsidRPr="00D37B03">
        <w:rPr>
          <w:rStyle w:val="StyleUnderline"/>
        </w:rPr>
        <w:t xml:space="preserve"> </w:t>
      </w:r>
      <w:r w:rsidRPr="00D37B03">
        <w:rPr>
          <w:rStyle w:val="Emphasis"/>
        </w:rPr>
        <w:t>exercised by both sides</w:t>
      </w:r>
      <w:r w:rsidRPr="00D37B03">
        <w:t xml:space="preserve">. </w:t>
      </w:r>
      <w:r w:rsidRPr="00D37B03">
        <w:rPr>
          <w:rStyle w:val="StyleUnderline"/>
        </w:rPr>
        <w:t xml:space="preserve">For example, direct conflict was </w:t>
      </w:r>
      <w:r w:rsidRPr="00D37B03">
        <w:rPr>
          <w:rStyle w:val="Emphasis"/>
        </w:rPr>
        <w:t>successfully averted</w:t>
      </w:r>
      <w:r w:rsidRPr="00D37B03">
        <w:rPr>
          <w:rStyle w:val="StyleUnderline"/>
        </w:rPr>
        <w:t xml:space="preserve"> in the </w:t>
      </w:r>
      <w:r w:rsidRPr="00D37B03">
        <w:rPr>
          <w:rStyle w:val="Emphasis"/>
        </w:rPr>
        <w:t>Syrian war</w:t>
      </w:r>
      <w:r w:rsidRPr="00D37B03">
        <w:rPr>
          <w:rStyle w:val="StyleUnderline"/>
        </w:rPr>
        <w:t xml:space="preserve"> through </w:t>
      </w:r>
      <w:r w:rsidRPr="00D37B03">
        <w:rPr>
          <w:rStyle w:val="Emphasis"/>
        </w:rPr>
        <w:t>communication</w:t>
      </w:r>
      <w:r w:rsidRPr="00D37B03">
        <w:rPr>
          <w:rStyle w:val="StyleUnderline"/>
        </w:rPr>
        <w:t xml:space="preserve"> and </w:t>
      </w:r>
      <w:r w:rsidRPr="00D37B03">
        <w:rPr>
          <w:rStyle w:val="Emphasis"/>
        </w:rPr>
        <w:t>deconfliction mechanisms</w:t>
      </w:r>
      <w:r w:rsidRPr="00D37B03">
        <w:t>.26</w:t>
      </w:r>
    </w:p>
    <w:p w14:paraId="230C2264" w14:textId="77777777" w:rsidR="00D37B03" w:rsidRPr="00D37B03" w:rsidRDefault="00D37B03" w:rsidP="00D37B03">
      <w:r w:rsidRPr="00D37B03">
        <w:t xml:space="preserve">Arguably, </w:t>
      </w:r>
      <w:r w:rsidRPr="00D37B03">
        <w:rPr>
          <w:rStyle w:val="StyleUnderline"/>
        </w:rPr>
        <w:t xml:space="preserve">the </w:t>
      </w:r>
      <w:r w:rsidRPr="00D37B03">
        <w:rPr>
          <w:rStyle w:val="Emphasis"/>
        </w:rPr>
        <w:t>closest instance</w:t>
      </w:r>
      <w:r w:rsidRPr="00D37B03">
        <w:t xml:space="preserve"> </w:t>
      </w:r>
      <w:r w:rsidRPr="00D37B03">
        <w:rPr>
          <w:rStyle w:val="StyleUnderline"/>
        </w:rPr>
        <w:t>to direct US-Russian conflict</w:t>
      </w:r>
      <w:r w:rsidRPr="00D37B03">
        <w:t xml:space="preserve"> during the Russo-Ukrainian war </w:t>
      </w:r>
      <w:r w:rsidRPr="00D37B03">
        <w:rPr>
          <w:rStyle w:val="StyleUnderline"/>
        </w:rPr>
        <w:t>occurred March 14, 2023</w:t>
      </w:r>
      <w:r w:rsidRPr="00D37B03">
        <w:t xml:space="preserve">, </w:t>
      </w:r>
      <w:r w:rsidRPr="00D37B03">
        <w:rPr>
          <w:rStyle w:val="StyleUnderline"/>
        </w:rPr>
        <w:t>when a Russian Su-27 pilot shot down an American MQ-9 Reaper drone</w:t>
      </w:r>
      <w:r w:rsidRPr="00D37B03">
        <w:t xml:space="preserve"> operating in international airspace over the Black Sea, not far from Crimea. However, the circumstances of the event—such as whether this was intentional signaling sanctioned by top Russian officials, or merely the result of a close approach gone wrong—are not fully understood.27 In either case, </w:t>
      </w:r>
      <w:r w:rsidRPr="00D37B03">
        <w:rPr>
          <w:rStyle w:val="StyleUnderline"/>
        </w:rPr>
        <w:t>the escalation</w:t>
      </w:r>
      <w:r w:rsidRPr="00D37B03">
        <w:t xml:space="preserve"> potential </w:t>
      </w:r>
      <w:r w:rsidRPr="00D37B03">
        <w:rPr>
          <w:rStyle w:val="StyleUnderline"/>
        </w:rPr>
        <w:t>was</w:t>
      </w:r>
      <w:r w:rsidRPr="00D37B03">
        <w:t xml:space="preserve"> somewhat </w:t>
      </w:r>
      <w:r w:rsidRPr="00D37B03">
        <w:rPr>
          <w:rStyle w:val="Emphasis"/>
        </w:rPr>
        <w:t>limited</w:t>
      </w:r>
      <w:r w:rsidRPr="00D37B03">
        <w:t xml:space="preserve">, as there were no casualties involved. In addition, </w:t>
      </w:r>
      <w:r w:rsidRPr="00D37B03">
        <w:rPr>
          <w:rStyle w:val="StyleUnderline"/>
        </w:rPr>
        <w:t xml:space="preserve">the US response was </w:t>
      </w:r>
      <w:r w:rsidRPr="00D37B03">
        <w:rPr>
          <w:rStyle w:val="Emphasis"/>
        </w:rPr>
        <w:t>one of restraint</w:t>
      </w:r>
      <w:r w:rsidRPr="00D37B03">
        <w:t xml:space="preserve">; </w:t>
      </w:r>
      <w:r w:rsidRPr="00D37B03">
        <w:rPr>
          <w:rStyle w:val="StyleUnderline"/>
        </w:rPr>
        <w:t xml:space="preserve">officials chose </w:t>
      </w:r>
      <w:r w:rsidRPr="00D37B03">
        <w:rPr>
          <w:rStyle w:val="Emphasis"/>
        </w:rPr>
        <w:t>not to further escalate</w:t>
      </w:r>
      <w:r w:rsidRPr="00D37B03">
        <w:rPr>
          <w:rStyle w:val="StyleUnderline"/>
        </w:rPr>
        <w:t xml:space="preserve"> the situation</w:t>
      </w:r>
      <w:r w:rsidRPr="00D37B03">
        <w:t>.28</w:t>
      </w:r>
    </w:p>
    <w:p w14:paraId="239015A5" w14:textId="77777777" w:rsidR="00D37B03" w:rsidRPr="00D37B03" w:rsidRDefault="00D37B03" w:rsidP="00D37B03">
      <w:pPr>
        <w:pStyle w:val="Heading3"/>
      </w:pPr>
      <w:r w:rsidRPr="00D37B03">
        <w:t>No Diplomacy Impact---1AR</w:t>
      </w:r>
    </w:p>
    <w:p w14:paraId="699B2112" w14:textId="77777777" w:rsidR="00D37B03" w:rsidRPr="00D37B03" w:rsidRDefault="00D37B03" w:rsidP="00D37B03">
      <w:pPr>
        <w:pStyle w:val="Heading4"/>
      </w:pPr>
      <w:r w:rsidRPr="00D37B03">
        <w:t>Arms racing will not escalate.</w:t>
      </w:r>
    </w:p>
    <w:p w14:paraId="7F50B056" w14:textId="77777777" w:rsidR="00D37B03" w:rsidRPr="00D37B03" w:rsidRDefault="00D37B03" w:rsidP="00D37B03">
      <w:r w:rsidRPr="00D37B03">
        <w:rPr>
          <w:rStyle w:val="Style13ptBold"/>
        </w:rPr>
        <w:t>Churchill 21</w:t>
      </w:r>
      <w:r w:rsidRPr="00D37B03">
        <w:t xml:space="preserve"> – Associate Professor of Int’l Relations, Concordia University</w:t>
      </w:r>
    </w:p>
    <w:p w14:paraId="5589DCA9" w14:textId="77777777" w:rsidR="00D37B03" w:rsidRPr="00D37B03" w:rsidRDefault="00D37B03" w:rsidP="00D37B03">
      <w:r w:rsidRPr="00D37B03">
        <w:t>Julian Spencer-Churchill, Ph.D., “Embrace the Arms Race in Asia,” December 2021, https://warontherocks.com/2021/12/embrace-the-arms-race-in-asia/</w:t>
      </w:r>
    </w:p>
    <w:p w14:paraId="24E31E55" w14:textId="77777777" w:rsidR="00D37B03" w:rsidRPr="00D37B03" w:rsidRDefault="00D37B03" w:rsidP="00D37B03">
      <w:pPr>
        <w:rPr>
          <w:sz w:val="16"/>
        </w:rPr>
      </w:pPr>
      <w:r w:rsidRPr="00D37B03">
        <w:rPr>
          <w:sz w:val="16"/>
        </w:rPr>
        <w:t xml:space="preserve">China’s intervention in Korea in 1950 (with approval and support from Moscow), India’s invasion of East Pakistan in 1971 (following an international diplomatic campaign by Indian Prime Minister Indira Gandhi), Egypt’s attack on Israel in 1973 (targeting the desire of the United States to exclude Soviet influence in the Middle East), and Iraq’s attack on Iran in 1980 (with Gulf Arab and U.S. approval), were all underpinned by solid diplomatic strategies taking primacy over concerns of relative power. In circumstances where diplomatic strategies were poorly conceived by the war initiator, such as Argentina’s 1982 amphibious landing on the Falklands, and the 2009 Georgian-Russian conflict, decisions were not influenced by anything more than the availability of some minimum sufficient arsenal. </w:t>
      </w:r>
      <w:r w:rsidRPr="00D37B03">
        <w:rPr>
          <w:rStyle w:val="StyleUnderline"/>
        </w:rPr>
        <w:t xml:space="preserve">Countries </w:t>
      </w:r>
      <w:r w:rsidRPr="00D37B03">
        <w:rPr>
          <w:rStyle w:val="Emphasis"/>
        </w:rPr>
        <w:t>do</w:t>
      </w:r>
      <w:r w:rsidRPr="00D37B03">
        <w:rPr>
          <w:rStyle w:val="StyleUnderline"/>
        </w:rPr>
        <w:t xml:space="preserve"> go to war because they </w:t>
      </w:r>
      <w:r w:rsidRPr="00D37B03">
        <w:rPr>
          <w:rStyle w:val="Emphasis"/>
        </w:rPr>
        <w:t>perceive their own</w:t>
      </w:r>
      <w:r w:rsidRPr="00D37B03">
        <w:rPr>
          <w:sz w:val="16"/>
        </w:rPr>
        <w:t xml:space="preserve"> long-term </w:t>
      </w:r>
      <w:r w:rsidRPr="00D37B03">
        <w:rPr>
          <w:rStyle w:val="Emphasis"/>
        </w:rPr>
        <w:t>decline</w:t>
      </w:r>
      <w:r w:rsidRPr="00D37B03">
        <w:rPr>
          <w:sz w:val="16"/>
        </w:rPr>
        <w:t xml:space="preserve">, </w:t>
      </w:r>
      <w:r w:rsidRPr="00D37B03">
        <w:rPr>
          <w:rStyle w:val="StyleUnderline"/>
        </w:rPr>
        <w:t>as Germany and the Ottoman Empire</w:t>
      </w:r>
      <w:r w:rsidRPr="00D37B03">
        <w:rPr>
          <w:sz w:val="16"/>
        </w:rPr>
        <w:t xml:space="preserve"> did vis-à-vis Russia in 1914 and 1915, </w:t>
      </w:r>
      <w:r w:rsidRPr="00D37B03">
        <w:rPr>
          <w:rStyle w:val="StyleUnderline"/>
        </w:rPr>
        <w:t>or</w:t>
      </w:r>
      <w:r w:rsidRPr="00D37B03">
        <w:rPr>
          <w:sz w:val="16"/>
        </w:rPr>
        <w:t xml:space="preserve"> as </w:t>
      </w:r>
      <w:r w:rsidRPr="00D37B03">
        <w:rPr>
          <w:rStyle w:val="StyleUnderline"/>
        </w:rPr>
        <w:t>Pakistan did</w:t>
      </w:r>
      <w:r w:rsidRPr="00D37B03">
        <w:rPr>
          <w:sz w:val="16"/>
        </w:rPr>
        <w:t xml:space="preserve"> in 1965 against India, </w:t>
      </w:r>
      <w:r w:rsidRPr="00D37B03">
        <w:rPr>
          <w:rStyle w:val="StyleUnderline"/>
        </w:rPr>
        <w:t xml:space="preserve">but </w:t>
      </w:r>
      <w:r w:rsidRPr="00D37B03">
        <w:rPr>
          <w:rStyle w:val="Emphasis"/>
        </w:rPr>
        <w:t>these decisions</w:t>
      </w:r>
      <w:r w:rsidRPr="00D37B03">
        <w:rPr>
          <w:rStyle w:val="StyleUnderline"/>
        </w:rPr>
        <w:t xml:space="preserve"> were also </w:t>
      </w:r>
      <w:r w:rsidRPr="00D37B03">
        <w:rPr>
          <w:rStyle w:val="Emphasis"/>
        </w:rPr>
        <w:t>not influenced by weapons</w:t>
      </w:r>
      <w:r w:rsidRPr="00D37B03">
        <w:rPr>
          <w:sz w:val="16"/>
        </w:rPr>
        <w:t xml:space="preserve">, </w:t>
      </w:r>
      <w:r w:rsidRPr="00D37B03">
        <w:rPr>
          <w:rStyle w:val="StyleUnderline"/>
        </w:rPr>
        <w:t xml:space="preserve">as much as by the </w:t>
      </w:r>
      <w:r w:rsidRPr="00D37B03">
        <w:rPr>
          <w:rStyle w:val="Emphasis"/>
        </w:rPr>
        <w:t>anticipated underlying power</w:t>
      </w:r>
      <w:r w:rsidRPr="00D37B03">
        <w:rPr>
          <w:sz w:val="16"/>
        </w:rPr>
        <w:t xml:space="preserve"> that enabled weapons manufacture.</w:t>
      </w:r>
    </w:p>
    <w:p w14:paraId="380F5BAD" w14:textId="77777777" w:rsidR="00D37B03" w:rsidRPr="00D37B03" w:rsidRDefault="00D37B03" w:rsidP="00D37B03">
      <w:pPr>
        <w:rPr>
          <w:sz w:val="16"/>
          <w:szCs w:val="16"/>
        </w:rPr>
      </w:pPr>
      <w:r w:rsidRPr="00D37B03">
        <w:rPr>
          <w:sz w:val="16"/>
          <w:szCs w:val="16"/>
        </w:rPr>
        <w:t>My Chinese students in the strategic studies classes I teach often argue that Washington is maneuvering to trick Beijing into starting a war that will then leave it diplomatically isolated against the international community. This is called a justification-of-war crisis. This is commonly but falsely believed to be the strategy used by the United States to attack Spain in 1898 (the Main Affair), Germany in 1917 (the Zimmerman Telegram), Japan in 1941 (that President Franklin Roosevelt anticipated the Pearl Harbor air attack), North Vietnam in 1965 (the Gulf of Tonkin incident), Grenada in 1983 (the vulnerable medical students), Iran in 1988 (the shooting down of an Iranian airliner), Iraq in 1991 (Secretary of State James Baker’s ultimatum to Iraqi Foreign Minister Tariq Aziz), and Serbia in 1999 (the allegedly Serbian mortar attack on a market).</w:t>
      </w:r>
    </w:p>
    <w:p w14:paraId="403CC98C" w14:textId="77777777" w:rsidR="00D37B03" w:rsidRPr="00D37B03" w:rsidRDefault="00D37B03" w:rsidP="00D37B03">
      <w:pPr>
        <w:rPr>
          <w:sz w:val="16"/>
        </w:rPr>
      </w:pPr>
      <w:r w:rsidRPr="00D37B03">
        <w:rPr>
          <w:rStyle w:val="StyleUnderline"/>
        </w:rPr>
        <w:t xml:space="preserve">The </w:t>
      </w:r>
      <w:r w:rsidRPr="00D37B03">
        <w:rPr>
          <w:rStyle w:val="Emphasis"/>
        </w:rPr>
        <w:t>Reagan arms build-up</w:t>
      </w:r>
      <w:r w:rsidRPr="00D37B03">
        <w:rPr>
          <w:rStyle w:val="StyleUnderline"/>
        </w:rPr>
        <w:t xml:space="preserve"> of the 1980s may not have directly ended the Cold War or liberated the Warsaw Pact countries</w:t>
      </w:r>
      <w:r w:rsidRPr="00D37B03">
        <w:rPr>
          <w:sz w:val="16"/>
        </w:rPr>
        <w:t xml:space="preserve"> from their puppet regimes, </w:t>
      </w:r>
      <w:r w:rsidRPr="00D37B03">
        <w:rPr>
          <w:rStyle w:val="StyleUnderline"/>
        </w:rPr>
        <w:t>but</w:t>
      </w:r>
      <w:r w:rsidRPr="00D37B03">
        <w:rPr>
          <w:sz w:val="16"/>
        </w:rPr>
        <w:t xml:space="preserve"> </w:t>
      </w:r>
      <w:r w:rsidRPr="00D37B03">
        <w:rPr>
          <w:rStyle w:val="StyleUnderline"/>
        </w:rPr>
        <w:t xml:space="preserve">it </w:t>
      </w:r>
      <w:r w:rsidRPr="00D37B03">
        <w:rPr>
          <w:rStyle w:val="Emphasis"/>
        </w:rPr>
        <w:t>kept the confrontation</w:t>
      </w:r>
      <w:r w:rsidRPr="00D37B03">
        <w:rPr>
          <w:sz w:val="16"/>
        </w:rPr>
        <w:t xml:space="preserve"> </w:t>
      </w:r>
      <w:r w:rsidRPr="00D37B03">
        <w:rPr>
          <w:rStyle w:val="StyleUnderline"/>
        </w:rPr>
        <w:t xml:space="preserve">with the Soviet Union </w:t>
      </w:r>
      <w:r w:rsidRPr="00D37B03">
        <w:rPr>
          <w:rStyle w:val="Emphasis"/>
        </w:rPr>
        <w:t>from turning hot</w:t>
      </w:r>
      <w:r w:rsidRPr="00D37B03">
        <w:rPr>
          <w:rStyle w:val="StyleUnderline"/>
        </w:rPr>
        <w:t>.</w:t>
      </w:r>
      <w:r w:rsidRPr="00D37B03">
        <w:rPr>
          <w:sz w:val="16"/>
        </w:rPr>
        <w:t xml:space="preserve"> </w:t>
      </w:r>
      <w:r w:rsidRPr="00D37B03">
        <w:rPr>
          <w:rStyle w:val="StyleUnderline"/>
        </w:rPr>
        <w:t xml:space="preserve">It also </w:t>
      </w:r>
      <w:r w:rsidRPr="00D37B03">
        <w:rPr>
          <w:rStyle w:val="Emphasis"/>
        </w:rPr>
        <w:t>bought precious time for the Russians to resolve the contradictions</w:t>
      </w:r>
      <w:r w:rsidRPr="00D37B03">
        <w:rPr>
          <w:rStyle w:val="StyleUnderline"/>
        </w:rPr>
        <w:t xml:space="preserve"> in their </w:t>
      </w:r>
      <w:r w:rsidRPr="00D37B03">
        <w:rPr>
          <w:rStyle w:val="Emphasis"/>
        </w:rPr>
        <w:t>political development</w:t>
      </w:r>
      <w:r w:rsidRPr="00D37B03">
        <w:rPr>
          <w:sz w:val="16"/>
        </w:rPr>
        <w:t xml:space="preserve">, </w:t>
      </w:r>
      <w:r w:rsidRPr="00D37B03">
        <w:rPr>
          <w:rStyle w:val="Emphasis"/>
        </w:rPr>
        <w:t>significantly reducing the subsequent level of hostility</w:t>
      </w:r>
      <w:r w:rsidRPr="00D37B03">
        <w:rPr>
          <w:sz w:val="16"/>
        </w:rPr>
        <w:t xml:space="preserve">. </w:t>
      </w:r>
      <w:r w:rsidRPr="00D37B03">
        <w:rPr>
          <w:rStyle w:val="StyleUnderline"/>
        </w:rPr>
        <w:t xml:space="preserve">The </w:t>
      </w:r>
      <w:r w:rsidRPr="00D37B03">
        <w:rPr>
          <w:rStyle w:val="Emphasis"/>
        </w:rPr>
        <w:t>consequences</w:t>
      </w:r>
      <w:r w:rsidRPr="00D37B03">
        <w:rPr>
          <w:rStyle w:val="StyleUnderline"/>
        </w:rPr>
        <w:t xml:space="preserve"> of the </w:t>
      </w:r>
      <w:r w:rsidRPr="00D37B03">
        <w:rPr>
          <w:rStyle w:val="Emphasis"/>
        </w:rPr>
        <w:t>faltering attempts</w:t>
      </w:r>
      <w:r w:rsidRPr="00D37B03">
        <w:rPr>
          <w:sz w:val="16"/>
        </w:rPr>
        <w:t xml:space="preserve"> </w:t>
      </w:r>
      <w:r w:rsidRPr="00D37B03">
        <w:rPr>
          <w:rStyle w:val="StyleUnderline"/>
        </w:rPr>
        <w:t xml:space="preserve">to </w:t>
      </w:r>
      <w:r w:rsidRPr="00D37B03">
        <w:rPr>
          <w:rStyle w:val="Emphasis"/>
        </w:rPr>
        <w:t>deter Nazi expansionism</w:t>
      </w:r>
      <w:r w:rsidRPr="00D37B03">
        <w:rPr>
          <w:sz w:val="16"/>
        </w:rPr>
        <w:t xml:space="preserve"> </w:t>
      </w:r>
      <w:r w:rsidRPr="00D37B03">
        <w:rPr>
          <w:rStyle w:val="StyleUnderline"/>
        </w:rPr>
        <w:t xml:space="preserve">are a </w:t>
      </w:r>
      <w:r w:rsidRPr="00D37B03">
        <w:rPr>
          <w:rStyle w:val="Emphasis"/>
        </w:rPr>
        <w:t>far more vivid reminder</w:t>
      </w:r>
      <w:r w:rsidRPr="00D37B03">
        <w:rPr>
          <w:rStyle w:val="StyleUnderline"/>
        </w:rPr>
        <w:t xml:space="preserve"> of the </w:t>
      </w:r>
      <w:r w:rsidRPr="00D37B03">
        <w:rPr>
          <w:rStyle w:val="Emphasis"/>
        </w:rPr>
        <w:t>costs of military unpreparedness</w:t>
      </w:r>
      <w:r w:rsidRPr="00D37B03">
        <w:rPr>
          <w:sz w:val="16"/>
        </w:rPr>
        <w:t xml:space="preserve"> </w:t>
      </w:r>
      <w:r w:rsidRPr="00D37B03">
        <w:rPr>
          <w:rStyle w:val="StyleUnderline"/>
        </w:rPr>
        <w:t xml:space="preserve">than is the </w:t>
      </w:r>
      <w:r w:rsidRPr="00D37B03">
        <w:rPr>
          <w:rStyle w:val="Emphasis"/>
        </w:rPr>
        <w:t>stylized and unsupported assertion</w:t>
      </w:r>
      <w:r w:rsidRPr="00D37B03">
        <w:rPr>
          <w:rStyle w:val="StyleUnderline"/>
        </w:rPr>
        <w:t xml:space="preserve"> that World War I was caused by </w:t>
      </w:r>
      <w:r w:rsidRPr="00D37B03">
        <w:rPr>
          <w:rStyle w:val="Emphasis"/>
        </w:rPr>
        <w:t>arms race</w:t>
      </w:r>
      <w:r w:rsidRPr="00D37B03">
        <w:rPr>
          <w:rStyle w:val="StyleUnderline"/>
        </w:rPr>
        <w:t xml:space="preserve"> tensions</w:t>
      </w:r>
      <w:r w:rsidRPr="00D37B03">
        <w:rPr>
          <w:sz w:val="16"/>
        </w:rPr>
        <w:t>.</w:t>
      </w:r>
    </w:p>
    <w:p w14:paraId="770CE78F" w14:textId="77777777" w:rsidR="00D37B03" w:rsidRPr="001A672B" w:rsidRDefault="00D37B03" w:rsidP="00D37B03">
      <w:pPr>
        <w:rPr>
          <w:sz w:val="16"/>
        </w:rPr>
      </w:pPr>
      <w:r w:rsidRPr="00D37B03">
        <w:rPr>
          <w:rStyle w:val="StyleUnderline"/>
        </w:rPr>
        <w:t xml:space="preserve">China will </w:t>
      </w:r>
      <w:r w:rsidRPr="00D37B03">
        <w:rPr>
          <w:rStyle w:val="Emphasis"/>
        </w:rPr>
        <w:t>predictably stoke concerns</w:t>
      </w:r>
      <w:r w:rsidRPr="00D37B03">
        <w:rPr>
          <w:sz w:val="16"/>
        </w:rPr>
        <w:t xml:space="preserve"> </w:t>
      </w:r>
      <w:r w:rsidRPr="00D37B03">
        <w:rPr>
          <w:rStyle w:val="StyleUnderline"/>
        </w:rPr>
        <w:t xml:space="preserve">about arms races, </w:t>
      </w:r>
      <w:r w:rsidRPr="00D37B03">
        <w:rPr>
          <w:rStyle w:val="Emphasis"/>
        </w:rPr>
        <w:t>while avoiding any arms control constraints on their own military build-up</w:t>
      </w:r>
      <w:r w:rsidRPr="00D37B03">
        <w:rPr>
          <w:sz w:val="16"/>
        </w:rPr>
        <w:t xml:space="preserve">. </w:t>
      </w:r>
      <w:r w:rsidRPr="00D37B03">
        <w:rPr>
          <w:rStyle w:val="StyleUnderline"/>
        </w:rPr>
        <w:t xml:space="preserve">If China </w:t>
      </w:r>
      <w:r w:rsidRPr="00D37B03">
        <w:rPr>
          <w:rStyle w:val="Emphasis"/>
        </w:rPr>
        <w:t>closes the gap</w:t>
      </w:r>
      <w:r w:rsidRPr="00D37B03">
        <w:rPr>
          <w:sz w:val="16"/>
        </w:rPr>
        <w:t xml:space="preserve"> on, for example, the number of ocean-going platforms, or submarines, or total missile tubes, or achieves a sufficient concentration in sea denial systems, such as sea mines or anti-ship ballistic missiles, </w:t>
      </w:r>
      <w:r w:rsidRPr="00D37B03">
        <w:rPr>
          <w:rStyle w:val="StyleUnderline"/>
        </w:rPr>
        <w:t xml:space="preserve">then Beijing </w:t>
      </w:r>
      <w:r w:rsidRPr="00D37B03">
        <w:rPr>
          <w:rStyle w:val="Emphasis"/>
        </w:rPr>
        <w:t>will view war as an attractive option</w:t>
      </w:r>
      <w:r w:rsidRPr="00D37B03">
        <w:rPr>
          <w:sz w:val="16"/>
        </w:rPr>
        <w:t xml:space="preserve">. </w:t>
      </w:r>
      <w:r w:rsidRPr="00D37B03">
        <w:rPr>
          <w:rStyle w:val="StyleUnderline"/>
        </w:rPr>
        <w:t xml:space="preserve">The </w:t>
      </w:r>
      <w:r w:rsidRPr="00D37B03">
        <w:rPr>
          <w:rStyle w:val="Emphasis"/>
        </w:rPr>
        <w:t>likelihood of war</w:t>
      </w:r>
      <w:r w:rsidRPr="00D37B03">
        <w:rPr>
          <w:rStyle w:val="StyleUnderline"/>
        </w:rPr>
        <w:t xml:space="preserve"> will be </w:t>
      </w:r>
      <w:r w:rsidRPr="00D37B03">
        <w:rPr>
          <w:rStyle w:val="Emphasis"/>
        </w:rPr>
        <w:t>reduced dramatically, therefore</w:t>
      </w:r>
      <w:r w:rsidRPr="00D37B03">
        <w:rPr>
          <w:rStyle w:val="StyleUnderline"/>
        </w:rPr>
        <w:t>, if the United States and its democratic allies</w:t>
      </w:r>
      <w:r w:rsidRPr="00D37B03">
        <w:rPr>
          <w:sz w:val="16"/>
        </w:rPr>
        <w:t xml:space="preserve"> </w:t>
      </w:r>
      <w:r w:rsidRPr="00D37B03">
        <w:rPr>
          <w:rStyle w:val="Emphasis"/>
        </w:rPr>
        <w:t>commit</w:t>
      </w:r>
      <w:r w:rsidRPr="00D37B03">
        <w:rPr>
          <w:rStyle w:val="StyleUnderline"/>
        </w:rPr>
        <w:t xml:space="preserve"> to the procurement of a </w:t>
      </w:r>
      <w:r w:rsidRPr="00D37B03">
        <w:rPr>
          <w:rStyle w:val="Emphasis"/>
        </w:rPr>
        <w:t>sustainably robust defense</w:t>
      </w:r>
      <w:r w:rsidRPr="00D37B03">
        <w:rPr>
          <w:sz w:val="16"/>
        </w:rPr>
        <w:t>.</w:t>
      </w:r>
    </w:p>
    <w:sectPr w:rsidR="00D37B03" w:rsidRPr="001A6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746342308">
    <w:abstractNumId w:val="9"/>
  </w:num>
  <w:num w:numId="2" w16cid:durableId="1638411856">
    <w:abstractNumId w:val="7"/>
  </w:num>
  <w:num w:numId="3" w16cid:durableId="1944416522">
    <w:abstractNumId w:val="6"/>
  </w:num>
  <w:num w:numId="4" w16cid:durableId="577791636">
    <w:abstractNumId w:val="5"/>
  </w:num>
  <w:num w:numId="5" w16cid:durableId="307440381">
    <w:abstractNumId w:val="4"/>
  </w:num>
  <w:num w:numId="6" w16cid:durableId="1805849751">
    <w:abstractNumId w:val="8"/>
  </w:num>
  <w:num w:numId="7" w16cid:durableId="1333679526">
    <w:abstractNumId w:val="3"/>
  </w:num>
  <w:num w:numId="8" w16cid:durableId="1750157938">
    <w:abstractNumId w:val="2"/>
  </w:num>
  <w:num w:numId="9" w16cid:durableId="19547835">
    <w:abstractNumId w:val="1"/>
  </w:num>
  <w:num w:numId="10" w16cid:durableId="140857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D37B03"/>
    <w:rsid w:val="000139A3"/>
    <w:rsid w:val="000A2890"/>
    <w:rsid w:val="00100833"/>
    <w:rsid w:val="00104529"/>
    <w:rsid w:val="00105942"/>
    <w:rsid w:val="00144A4C"/>
    <w:rsid w:val="00176AB0"/>
    <w:rsid w:val="00177B7D"/>
    <w:rsid w:val="0018322D"/>
    <w:rsid w:val="001B5776"/>
    <w:rsid w:val="001D58B4"/>
    <w:rsid w:val="001E527A"/>
    <w:rsid w:val="001F78CE"/>
    <w:rsid w:val="00251FC7"/>
    <w:rsid w:val="002855A7"/>
    <w:rsid w:val="00292600"/>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52199"/>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37B03"/>
    <w:rsid w:val="00D61409"/>
    <w:rsid w:val="00D6691E"/>
    <w:rsid w:val="00D71170"/>
    <w:rsid w:val="00DA25D4"/>
    <w:rsid w:val="00DA6538"/>
    <w:rsid w:val="00E5262C"/>
    <w:rsid w:val="00EC7DC4"/>
    <w:rsid w:val="00ED0A2C"/>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E1BC"/>
  <w15:chartTrackingRefBased/>
  <w15:docId w15:val="{35A74C0A-B39E-47B2-A654-66F69B45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37B03"/>
    <w:rPr>
      <w:rFonts w:ascii="Calibri" w:hAnsi="Calibri" w:cs="Calibri"/>
    </w:rPr>
  </w:style>
  <w:style w:type="paragraph" w:styleId="Heading1">
    <w:name w:val="heading 1"/>
    <w:aliases w:val="Pocket"/>
    <w:basedOn w:val="Normal"/>
    <w:next w:val="Normal"/>
    <w:link w:val="Heading1Char"/>
    <w:qFormat/>
    <w:rsid w:val="00D37B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7B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7B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unhideWhenUsed/>
    <w:qFormat/>
    <w:rsid w:val="00D37B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7B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7B03"/>
  </w:style>
  <w:style w:type="character" w:customStyle="1" w:styleId="Heading1Char">
    <w:name w:val="Heading 1 Char"/>
    <w:aliases w:val="Pocket Char"/>
    <w:basedOn w:val="DefaultParagraphFont"/>
    <w:link w:val="Heading1"/>
    <w:rsid w:val="00D37B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7B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7B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37B0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D37B0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37B0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D37B03"/>
    <w:rPr>
      <w:b/>
      <w:sz w:val="22"/>
      <w:u w:val="single"/>
    </w:rPr>
  </w:style>
  <w:style w:type="character" w:styleId="Hyperlink">
    <w:name w:val="Hyperlink"/>
    <w:basedOn w:val="DefaultParagraphFont"/>
    <w:uiPriority w:val="99"/>
    <w:unhideWhenUsed/>
    <w:rsid w:val="00D37B03"/>
    <w:rPr>
      <w:color w:val="auto"/>
      <w:u w:val="none"/>
    </w:rPr>
  </w:style>
  <w:style w:type="character" w:styleId="FollowedHyperlink">
    <w:name w:val="FollowedHyperlink"/>
    <w:basedOn w:val="DefaultParagraphFont"/>
    <w:uiPriority w:val="99"/>
    <w:semiHidden/>
    <w:unhideWhenUsed/>
    <w:rsid w:val="00D37B03"/>
    <w:rPr>
      <w:color w:val="auto"/>
      <w:u w:val="none"/>
    </w:rPr>
  </w:style>
  <w:style w:type="character" w:styleId="UnresolvedMention">
    <w:name w:val="Unresolved Mention"/>
    <w:basedOn w:val="DefaultParagraphFont"/>
    <w:uiPriority w:val="99"/>
    <w:semiHidden/>
    <w:unhideWhenUsed/>
    <w:rsid w:val="00D37B03"/>
    <w:rPr>
      <w:color w:val="605E5C"/>
      <w:shd w:val="clear" w:color="auto" w:fill="E1DFDD"/>
    </w:rPr>
  </w:style>
  <w:style w:type="paragraph" w:customStyle="1" w:styleId="UnderlinePara">
    <w:name w:val="Underline Para"/>
    <w:basedOn w:val="Normal"/>
    <w:link w:val="StyleUnderline"/>
    <w:uiPriority w:val="6"/>
    <w:qFormat/>
    <w:rsid w:val="00D37B03"/>
    <w:pPr>
      <w:widowControl w:val="0"/>
      <w:suppressAutoHyphens/>
      <w:spacing w:after="200"/>
      <w:contextualSpacing/>
    </w:pPr>
    <w:rPr>
      <w:rFonts w:asciiTheme="minorHAnsi" w:hAnsiTheme="minorHAnsi" w:cstheme="minorBidi"/>
      <w:b/>
      <w:u w:val="single"/>
    </w:rPr>
  </w:style>
  <w:style w:type="paragraph" w:customStyle="1" w:styleId="Emphasis1">
    <w:name w:val="Emphasis1"/>
    <w:basedOn w:val="Normal"/>
    <w:link w:val="Emphasis"/>
    <w:autoRedefine/>
    <w:uiPriority w:val="7"/>
    <w:qFormat/>
    <w:rsid w:val="00D37B0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D37B03"/>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nordics.info/nnl/show/artikel/arctic-policies-of-the-nordic-countries"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rdics.info/nnl/show/artikel/arctic-policies-of-the-nordic-countrie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rcticinstitute.org/can-arctic-cooperation-restored/" TargetMode="Externa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customXml/itemProps2.xml><?xml version="1.0" encoding="utf-8"?>
<ds:datastoreItem xmlns:ds="http://schemas.openxmlformats.org/officeDocument/2006/customXml" ds:itemID="{9F89C27D-4A22-4805-8F7E-E8866BD7B816}"/>
</file>

<file path=customXml/itemProps3.xml><?xml version="1.0" encoding="utf-8"?>
<ds:datastoreItem xmlns:ds="http://schemas.openxmlformats.org/officeDocument/2006/customXml" ds:itemID="{63F76FE1-845F-4EEC-A7FB-93F4B4CD547D}"/>
</file>

<file path=customXml/itemProps4.xml><?xml version="1.0" encoding="utf-8"?>
<ds:datastoreItem xmlns:ds="http://schemas.openxmlformats.org/officeDocument/2006/customXml" ds:itemID="{D0F734F8-B6ED-40A5-8EA4-CF254F028598}"/>
</file>

<file path=docProps/app.xml><?xml version="1.0" encoding="utf-8"?>
<Properties xmlns="http://schemas.openxmlformats.org/officeDocument/2006/extended-properties" xmlns:vt="http://schemas.openxmlformats.org/officeDocument/2006/docPropsVTypes">
  <Template>Debate</Template>
  <TotalTime>1</TotalTime>
  <Pages>1</Pages>
  <Words>45670</Words>
  <Characters>260325</Characters>
  <Application>Microsoft Office Word</Application>
  <DocSecurity>0</DocSecurity>
  <Lines>2169</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Hightower</dc:creator>
  <cp:keywords>5.1</cp:keywords>
  <dc:description/>
  <cp:lastModifiedBy>Jackson Christopher Hightower</cp:lastModifiedBy>
  <cp:revision>1</cp:revision>
  <dcterms:created xsi:type="dcterms:W3CDTF">2025-06-12T06:37:00Z</dcterms:created>
  <dcterms:modified xsi:type="dcterms:W3CDTF">2025-06-12T06:38:00Z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