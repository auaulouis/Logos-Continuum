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4DA4" w14:textId="552C0806" w:rsidR="00D02822" w:rsidRDefault="00D02822" w:rsidP="00F57436">
      <w:pPr>
        <w:pStyle w:val="Heading1"/>
      </w:pPr>
      <w:r>
        <w:t>Notes</w:t>
      </w:r>
    </w:p>
    <w:p w14:paraId="51EFC608" w14:textId="77777777" w:rsidR="00D02822" w:rsidRDefault="00D02822" w:rsidP="00D02822"/>
    <w:p w14:paraId="1BD50808" w14:textId="26089732" w:rsidR="00D02822" w:rsidRDefault="00D02822" w:rsidP="008A487C">
      <w:pPr>
        <w:pStyle w:val="Heading4"/>
      </w:pPr>
      <w:r>
        <w:t xml:space="preserve">The 1ac is </w:t>
      </w:r>
      <w:proofErr w:type="gramStart"/>
      <w:r>
        <w:t>really long</w:t>
      </w:r>
      <w:proofErr w:type="gramEnd"/>
      <w:r>
        <w:t>!</w:t>
      </w:r>
    </w:p>
    <w:p w14:paraId="52D1A982" w14:textId="77777777" w:rsidR="00D02822" w:rsidRDefault="00D02822" w:rsidP="00D02822"/>
    <w:p w14:paraId="2DC5A232" w14:textId="43DDD248" w:rsidR="00D02822" w:rsidRDefault="00D02822" w:rsidP="00D02822">
      <w:r>
        <w:t>Save time by:</w:t>
      </w:r>
    </w:p>
    <w:p w14:paraId="31939146" w14:textId="7A1A7EBD" w:rsidR="00D02822" w:rsidRDefault="00D02822" w:rsidP="00D02822">
      <w:pPr>
        <w:pStyle w:val="ListParagraph"/>
        <w:numPr>
          <w:ilvl w:val="0"/>
          <w:numId w:val="11"/>
        </w:numPr>
      </w:pPr>
      <w:r>
        <w:t xml:space="preserve">Reducing highlighting. </w:t>
      </w:r>
      <w:r w:rsidR="007F1CBD">
        <w:t xml:space="preserve">It’s over-highlighted, deliberately. The best 2ac will read few cards </w:t>
      </w:r>
      <w:proofErr w:type="gramStart"/>
      <w:r w:rsidR="007F1CBD">
        <w:t>on</w:t>
      </w:r>
      <w:proofErr w:type="gramEnd"/>
      <w:r w:rsidR="007F1CBD">
        <w:t xml:space="preserve"> the case, and this is highlighted to </w:t>
      </w:r>
      <w:r w:rsidR="00B212BD">
        <w:t xml:space="preserve">show </w:t>
      </w:r>
      <w:proofErr w:type="gramStart"/>
      <w:r w:rsidR="00B212BD">
        <w:t>all of</w:t>
      </w:r>
      <w:proofErr w:type="gramEnd"/>
      <w:r w:rsidR="00B212BD">
        <w:t xml:space="preserve"> the arguments you might need. Every card has a purpose, but you need to discern that purpose and how you’ll use it to answer negative arguments.</w:t>
      </w:r>
    </w:p>
    <w:p w14:paraId="09CE17DE" w14:textId="30EA23A3" w:rsidR="00B212BD" w:rsidRDefault="00B212BD" w:rsidP="00D02822">
      <w:pPr>
        <w:pStyle w:val="ListParagraph"/>
        <w:numPr>
          <w:ilvl w:val="0"/>
          <w:numId w:val="11"/>
        </w:numPr>
      </w:pPr>
      <w:r>
        <w:t xml:space="preserve">Cut scenarios. The permafrost disease scenario has ok cards but it’s </w:t>
      </w:r>
      <w:proofErr w:type="gramStart"/>
      <w:r>
        <w:t>pretty dumb</w:t>
      </w:r>
      <w:proofErr w:type="gramEnd"/>
      <w:r>
        <w:t>. The science diplomacy impacts that are global in nature obviously serve an important purpose, but it’s less important than the other scenarios.</w:t>
      </w:r>
    </w:p>
    <w:p w14:paraId="65C58758" w14:textId="77777777" w:rsidR="008A487C" w:rsidRDefault="008A487C" w:rsidP="00B212BD"/>
    <w:p w14:paraId="4A0634D9" w14:textId="3CE05D17" w:rsidR="008A487C" w:rsidRDefault="008A487C" w:rsidP="008A487C">
      <w:pPr>
        <w:pStyle w:val="Heading4"/>
      </w:pPr>
      <w:r>
        <w:t>Topicality – “its”</w:t>
      </w:r>
    </w:p>
    <w:p w14:paraId="2BBF2F74" w14:textId="77777777" w:rsidR="008A487C" w:rsidRDefault="008A487C" w:rsidP="00B212BD"/>
    <w:p w14:paraId="01F28288" w14:textId="56F368D4" w:rsidR="008A487C" w:rsidRDefault="008A487C" w:rsidP="00B212BD">
      <w:r>
        <w:t>This is a somewhat threatening argument, and has two possible forms:</w:t>
      </w:r>
    </w:p>
    <w:p w14:paraId="473BBAF1" w14:textId="77777777" w:rsidR="0034492E" w:rsidRDefault="0034492E" w:rsidP="00B212BD"/>
    <w:p w14:paraId="2CEC3803" w14:textId="0EEADD7C" w:rsidR="008A487C" w:rsidRDefault="008A487C" w:rsidP="008A487C">
      <w:pPr>
        <w:pStyle w:val="ListParagraph"/>
        <w:numPr>
          <w:ilvl w:val="0"/>
          <w:numId w:val="12"/>
        </w:numPr>
      </w:pPr>
      <w:r>
        <w:t xml:space="preserve">“its” means the exploration </w:t>
      </w:r>
      <w:proofErr w:type="gramStart"/>
      <w:r>
        <w:t>has to</w:t>
      </w:r>
      <w:proofErr w:type="gramEnd"/>
      <w:r>
        <w:t xml:space="preserve"> be conducted by government employees, not private scientists under government contract. </w:t>
      </w:r>
      <w:r w:rsidR="00F0396E">
        <w:t xml:space="preserve">In the past, this type of topicality argument was </w:t>
      </w:r>
      <w:proofErr w:type="gramStart"/>
      <w:r w:rsidR="00F0396E">
        <w:t>pretty effective</w:t>
      </w:r>
      <w:proofErr w:type="gramEnd"/>
      <w:r w:rsidR="00F0396E">
        <w:t xml:space="preserve"> against an </w:t>
      </w:r>
      <w:proofErr w:type="spellStart"/>
      <w:r w:rsidR="00F0396E">
        <w:t>aff</w:t>
      </w:r>
      <w:proofErr w:type="spellEnd"/>
      <w:r w:rsidR="00F0396E">
        <w:t xml:space="preserve"> like this, primarily because the affirmative counter-interpretation was always “its = associated with”, which is amorphous and very unlimiting. Here, the counterinterpretation is “its = federally controlled” which is a more reasonable limit</w:t>
      </w:r>
      <w:r w:rsidR="00CC6118">
        <w:t xml:space="preserve">, and consistent with how </w:t>
      </w:r>
      <w:proofErr w:type="gramStart"/>
      <w:r w:rsidR="00CC6118">
        <w:t>federally-conducted</w:t>
      </w:r>
      <w:proofErr w:type="gramEnd"/>
      <w:r w:rsidR="00CC6118">
        <w:t xml:space="preserve"> science or development works (the federal government has no real direct role in exploration or development other than </w:t>
      </w:r>
      <w:r w:rsidR="006A1C68">
        <w:t>US Geological Surveys and the Army Corps of Engineers)</w:t>
      </w:r>
    </w:p>
    <w:p w14:paraId="19A768E1" w14:textId="77777777" w:rsidR="006A1C68" w:rsidRDefault="006A1C68" w:rsidP="006A1C68"/>
    <w:p w14:paraId="01A7564D" w14:textId="0BE944FF" w:rsidR="006A1C68" w:rsidRDefault="006A1C68" w:rsidP="006A1C68">
      <w:pPr>
        <w:pStyle w:val="ListParagraph"/>
        <w:numPr>
          <w:ilvl w:val="0"/>
          <w:numId w:val="12"/>
        </w:numPr>
      </w:pPr>
      <w:r>
        <w:t xml:space="preserve">“its” means it </w:t>
      </w:r>
      <w:proofErr w:type="gramStart"/>
      <w:r>
        <w:t>has to</w:t>
      </w:r>
      <w:proofErr w:type="gramEnd"/>
      <w:r>
        <w:t xml:space="preserve"> be exclusively the federal government, which precludes cooperation. While this argument is threatening, </w:t>
      </w:r>
      <w:r w:rsidR="0034492E">
        <w:t xml:space="preserve">a lot of the </w:t>
      </w:r>
      <w:proofErr w:type="spellStart"/>
      <w:r w:rsidR="0034492E">
        <w:t>aff</w:t>
      </w:r>
      <w:proofErr w:type="spellEnd"/>
      <w:r w:rsidR="0034492E">
        <w:t xml:space="preserve"> push should really be “we meet”. </w:t>
      </w:r>
      <w:r w:rsidR="006023CE">
        <w:t xml:space="preserve">You should say the affirmative uses an existing cooperation mechanism to send </w:t>
      </w:r>
      <w:proofErr w:type="gramStart"/>
      <w:r w:rsidR="006023CE">
        <w:t>federally-contracted</w:t>
      </w:r>
      <w:proofErr w:type="gramEnd"/>
      <w:r w:rsidR="006023CE">
        <w:t xml:space="preserve"> scientists to Russia. It doesn’t fiat cooperation </w:t>
      </w:r>
      <w:r w:rsidR="003C35D3">
        <w:t>– instead it provides funding for the US side of scientific missions to the Russian Arctic.</w:t>
      </w:r>
    </w:p>
    <w:p w14:paraId="2CA88114" w14:textId="77777777" w:rsidR="003C35D3" w:rsidRDefault="003C35D3" w:rsidP="003C35D3">
      <w:pPr>
        <w:pStyle w:val="ListParagraph"/>
      </w:pPr>
    </w:p>
    <w:p w14:paraId="572B2147" w14:textId="77777777" w:rsidR="003C35D3" w:rsidRDefault="003C35D3" w:rsidP="003C35D3"/>
    <w:p w14:paraId="30AD6749" w14:textId="5B02460B" w:rsidR="003C35D3" w:rsidRDefault="007D3F6A" w:rsidP="007D3F6A">
      <w:pPr>
        <w:pStyle w:val="Heading4"/>
      </w:pPr>
      <w:r>
        <w:t>Russia DA</w:t>
      </w:r>
    </w:p>
    <w:p w14:paraId="7656F328" w14:textId="77777777" w:rsidR="007D3F6A" w:rsidRDefault="007D3F6A" w:rsidP="007D3F6A"/>
    <w:p w14:paraId="29D40D01" w14:textId="5D3AD6F1" w:rsidR="007D3F6A" w:rsidRDefault="007D3F6A" w:rsidP="007D3F6A">
      <w:r>
        <w:t xml:space="preserve">The most threatening part of this argument is the turns the case work. </w:t>
      </w:r>
      <w:r w:rsidR="009B399D">
        <w:t xml:space="preserve">2ac/1ar needs to leverage 1ac warrants to respond. There is new evidence that helps, but </w:t>
      </w:r>
      <w:r w:rsidR="00CD6A17">
        <w:t xml:space="preserve">it’s still </w:t>
      </w:r>
      <w:proofErr w:type="gramStart"/>
      <w:r w:rsidR="00CD6A17">
        <w:t>really important</w:t>
      </w:r>
      <w:proofErr w:type="gramEnd"/>
      <w:r w:rsidR="00CD6A17">
        <w:t xml:space="preserve"> to learn the 1ac and write blocks based on it.</w:t>
      </w:r>
    </w:p>
    <w:p w14:paraId="0DFECC28" w14:textId="77777777" w:rsidR="00CD6A17" w:rsidRDefault="00CD6A17" w:rsidP="007D3F6A"/>
    <w:p w14:paraId="0885CB05" w14:textId="15769212" w:rsidR="00CD6A17" w:rsidRDefault="00CD6A17" w:rsidP="00CD6A17">
      <w:pPr>
        <w:pStyle w:val="Heading4"/>
      </w:pPr>
      <w:r>
        <w:t>Track 2 CP</w:t>
      </w:r>
    </w:p>
    <w:p w14:paraId="0B69D298" w14:textId="77777777" w:rsidR="00CD6A17" w:rsidRDefault="00CD6A17" w:rsidP="00CD6A17"/>
    <w:p w14:paraId="7EB1448F" w14:textId="6056ED3F" w:rsidR="00CD6A17" w:rsidRPr="00CD6A17" w:rsidRDefault="00CD6A17" w:rsidP="00CD6A17">
      <w:r>
        <w:t xml:space="preserve">I think this is questionably competitive, but </w:t>
      </w:r>
      <w:r w:rsidR="00411F6F">
        <w:t xml:space="preserve">the solvency deficits in the 2ac are good. I </w:t>
      </w:r>
      <w:proofErr w:type="gramStart"/>
      <w:r w:rsidR="00411F6F">
        <w:t>wasn’t able to</w:t>
      </w:r>
      <w:proofErr w:type="gramEnd"/>
      <w:r w:rsidR="00411F6F">
        <w:t xml:space="preserve"> find extensions for anything other than the permutation, but I still think a well-explained 2ar of the 2ac evidence should be able to win a solvency deficit.</w:t>
      </w:r>
    </w:p>
    <w:p w14:paraId="051DF660" w14:textId="77777777" w:rsidR="00B212BD" w:rsidRPr="00D02822" w:rsidRDefault="00B212BD" w:rsidP="00B212BD"/>
    <w:p w14:paraId="7C32978F" w14:textId="7531CDE2" w:rsidR="00A95652" w:rsidRDefault="00F57436" w:rsidP="00F57436">
      <w:pPr>
        <w:pStyle w:val="Heading1"/>
      </w:pPr>
      <w:r>
        <w:t>1ac</w:t>
      </w:r>
    </w:p>
    <w:p w14:paraId="789B7B20" w14:textId="77777777" w:rsidR="003D7D80" w:rsidRDefault="003D7D80" w:rsidP="003D7D80"/>
    <w:p w14:paraId="1FEBF4D5" w14:textId="77777777" w:rsidR="003D7D80" w:rsidRDefault="003D7D80" w:rsidP="003D7D80"/>
    <w:p w14:paraId="49484F49" w14:textId="77777777" w:rsidR="00AC7EE7" w:rsidRDefault="00AC7EE7" w:rsidP="003D7D80"/>
    <w:p w14:paraId="69E9F11A" w14:textId="77777777" w:rsidR="00B866F1" w:rsidRDefault="00B866F1" w:rsidP="00877FF0"/>
    <w:p w14:paraId="020B6F26" w14:textId="77777777" w:rsidR="00F219B7" w:rsidRDefault="00F219B7" w:rsidP="00877FF0"/>
    <w:p w14:paraId="1365B16F" w14:textId="10222B8B" w:rsidR="00877FF0" w:rsidRDefault="0024073B" w:rsidP="0024073B">
      <w:pPr>
        <w:pStyle w:val="Heading3"/>
      </w:pPr>
      <w:r>
        <w:t>1ac – plan</w:t>
      </w:r>
    </w:p>
    <w:p w14:paraId="1DF15027" w14:textId="77777777" w:rsidR="0024073B" w:rsidRDefault="0024073B" w:rsidP="0024073B"/>
    <w:p w14:paraId="695637A1" w14:textId="23C899EB" w:rsidR="0024073B" w:rsidRPr="0024073B" w:rsidRDefault="0024073B" w:rsidP="0024073B">
      <w:r>
        <w:t xml:space="preserve">The United States federal government should significantly increase its scientific exploration of </w:t>
      </w:r>
      <w:r w:rsidR="0021001E">
        <w:t>permafrost in the Russian Arctic under the auspices of the Agreement on Enhancing International Arctic Scientific Cooperation.</w:t>
      </w:r>
    </w:p>
    <w:p w14:paraId="3893A07D" w14:textId="77777777" w:rsidR="00AC7EE7" w:rsidRDefault="00AC7EE7" w:rsidP="003D7D80"/>
    <w:p w14:paraId="1AB473A2" w14:textId="77777777" w:rsidR="00210449" w:rsidRDefault="00210449" w:rsidP="003D7D80"/>
    <w:p w14:paraId="7986D845" w14:textId="3537AD73" w:rsidR="00FC6B2B" w:rsidRDefault="00FC6B2B" w:rsidP="00FC6B2B">
      <w:pPr>
        <w:pStyle w:val="Heading3"/>
      </w:pPr>
      <w:r>
        <w:t>1ac – Arctic science</w:t>
      </w:r>
    </w:p>
    <w:p w14:paraId="757BEE52" w14:textId="77777777" w:rsidR="00FC6B2B" w:rsidRDefault="00FC6B2B" w:rsidP="00FC6B2B"/>
    <w:p w14:paraId="3FF9B8ED" w14:textId="5A7BFD56" w:rsidR="00C857FF" w:rsidRDefault="00FC6B2B" w:rsidP="00C857FF">
      <w:pPr>
        <w:pStyle w:val="Heading4"/>
      </w:pPr>
      <w:r>
        <w:t>Contention 1 is Arctic Science</w:t>
      </w:r>
    </w:p>
    <w:p w14:paraId="0D78AF61" w14:textId="0FD3CE29" w:rsidR="00FC6B2B" w:rsidRDefault="00CD1849" w:rsidP="00A06797">
      <w:pPr>
        <w:pStyle w:val="Heading4"/>
      </w:pPr>
      <w:r>
        <w:t>T</w:t>
      </w:r>
      <w:r w:rsidR="00A06797">
        <w:t xml:space="preserve">he United States </w:t>
      </w:r>
      <w:r>
        <w:t>canceled</w:t>
      </w:r>
      <w:r w:rsidR="00A06797">
        <w:t xml:space="preserve"> </w:t>
      </w:r>
      <w:r>
        <w:t xml:space="preserve">its </w:t>
      </w:r>
      <w:r w:rsidR="00A06797">
        <w:t>scientific exploration of the Russian Arctic</w:t>
      </w:r>
      <w:r>
        <w:t xml:space="preserve"> after the invasion of Ukraine</w:t>
      </w:r>
    </w:p>
    <w:p w14:paraId="2A274020" w14:textId="77777777" w:rsidR="000D3898" w:rsidRDefault="000D3898" w:rsidP="000D3898">
      <w:r>
        <w:t xml:space="preserve">Danielle </w:t>
      </w:r>
      <w:proofErr w:type="spellStart"/>
      <w:r w:rsidRPr="00DF69B2">
        <w:rPr>
          <w:rStyle w:val="Style13ptBold"/>
        </w:rPr>
        <w:t>Bochove</w:t>
      </w:r>
      <w:proofErr w:type="spellEnd"/>
      <w:r w:rsidRPr="00DF69B2">
        <w:rPr>
          <w:rStyle w:val="Style13ptBold"/>
        </w:rPr>
        <w:t>,</w:t>
      </w:r>
      <w:r>
        <w:t xml:space="preserve"> 20</w:t>
      </w:r>
      <w:r w:rsidRPr="00DF69B2">
        <w:rPr>
          <w:rStyle w:val="Style13ptBold"/>
        </w:rPr>
        <w:t xml:space="preserve">23 </w:t>
      </w:r>
      <w:r>
        <w:t xml:space="preserve">– senior reporter, Bloomberg News “Climate Science in Arctic ‘Broken’ as US and Europe Isolate Russia” Bloomberg News, 10/19, </w:t>
      </w:r>
      <w:hyperlink r:id="rId6" w:history="1">
        <w:r w:rsidRPr="00851B79">
          <w:rPr>
            <w:rStyle w:val="Hyperlink"/>
          </w:rPr>
          <w:t>https://www.bloomberg.com/news/features/2023-10-19/climate-science-in-arctic-broken-as-us-europe-isolate-russia?embedded-checkout=true</w:t>
        </w:r>
      </w:hyperlink>
      <w:r>
        <w:t xml:space="preserve"> //DH</w:t>
      </w:r>
    </w:p>
    <w:p w14:paraId="3ED3CD56" w14:textId="77777777" w:rsidR="000D3898" w:rsidRDefault="000D3898" w:rsidP="000D3898"/>
    <w:p w14:paraId="5E79418B" w14:textId="77777777" w:rsidR="000D3898" w:rsidRDefault="000D3898" w:rsidP="000D3898">
      <w:r>
        <w:t xml:space="preserve">Irina </w:t>
      </w:r>
      <w:proofErr w:type="spellStart"/>
      <w:r>
        <w:t>Panyushkina</w:t>
      </w:r>
      <w:proofErr w:type="spellEnd"/>
      <w:r>
        <w:t xml:space="preserve">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w:t>
      </w:r>
    </w:p>
    <w:p w14:paraId="6CD46183" w14:textId="77777777" w:rsidR="000D3898" w:rsidRDefault="000D3898" w:rsidP="000D3898">
      <w:r>
        <w:t>Then Russia invaded Ukraine, and it slammed to a halt again.</w:t>
      </w:r>
    </w:p>
    <w:p w14:paraId="2AADCDA3" w14:textId="77777777" w:rsidR="000D3898" w:rsidRDefault="000D3898" w:rsidP="000D3898">
      <w:r>
        <w:t xml:space="preserve">Dmitry </w:t>
      </w:r>
      <w:proofErr w:type="spellStart"/>
      <w:r w:rsidRPr="0055396C">
        <w:rPr>
          <w:rStyle w:val="StyleUnderline"/>
        </w:rPr>
        <w:t>Nicolsky</w:t>
      </w:r>
      <w:proofErr w:type="spellEnd"/>
      <w:r w:rsidRPr="0055396C">
        <w:rPr>
          <w:rStyle w:val="StyleUnderline"/>
        </w:rPr>
        <w:t>, a geophysicist at the University of Alaska</w:t>
      </w:r>
      <w:r w:rsidRPr="0055396C">
        <w:t xml:space="preserve"> at Fairbanks </w:t>
      </w:r>
      <w:r w:rsidRPr="0055396C">
        <w:rPr>
          <w:rStyle w:val="StyleUnderline"/>
        </w:rPr>
        <w:t>who researches thawing Arctic permafrost</w:t>
      </w:r>
      <w:r w:rsidRPr="001B03FD">
        <w:rPr>
          <w:rStyle w:val="StyleUnderline"/>
        </w:rPr>
        <w:t xml:space="preserve">, managed to stay in touch with some of his Russia-based colleagues as the war started to unfold. But over time that contact stopped, and </w:t>
      </w:r>
      <w:proofErr w:type="gramStart"/>
      <w:r w:rsidRPr="001B03FD">
        <w:rPr>
          <w:rStyle w:val="StyleUnderline"/>
        </w:rPr>
        <w:t>with it</w:t>
      </w:r>
      <w:proofErr w:type="gramEnd"/>
      <w:r w:rsidRPr="001B03FD">
        <w:rPr>
          <w:rStyle w:val="StyleUnderline"/>
        </w:rPr>
        <w:t xml:space="preserve"> key information-sharing</w:t>
      </w:r>
      <w:r>
        <w:t>.</w:t>
      </w:r>
    </w:p>
    <w:p w14:paraId="68B6A12E" w14:textId="77777777" w:rsidR="000D3898" w:rsidRDefault="000D3898" w:rsidP="000D3898">
      <w:r>
        <w:t>Florian Stammler, an anthropologist at the University of Lapland in Finland, was unable after the invasion to return to Russia’s Sakha republic in northeastern Siberia, where he’d long been measuring the impact of global warming on the nomadic, reindeer-herding Nenets people.</w:t>
      </w:r>
    </w:p>
    <w:p w14:paraId="4152600A" w14:textId="77777777" w:rsidR="000D3898" w:rsidRDefault="000D3898" w:rsidP="000D3898">
      <w:r>
        <w:t>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w:t>
      </w:r>
    </w:p>
    <w:p w14:paraId="103B42EB" w14:textId="77777777" w:rsidR="000D3898" w:rsidRDefault="000D3898" w:rsidP="000D3898">
      <w:r>
        <w:t>But the war upended that status quo: Now geopolitics are a main determinant of whether scientific projects can move forward.</w:t>
      </w:r>
    </w:p>
    <w:p w14:paraId="4C82D855" w14:textId="77777777" w:rsidR="000D3898" w:rsidRDefault="000D3898" w:rsidP="000D3898">
      <w:r>
        <w:t xml:space="preserve">Most EU and </w:t>
      </w:r>
      <w:r w:rsidRPr="00C603F8">
        <w:rPr>
          <w:rStyle w:val="StyleUnderline"/>
        </w:rPr>
        <w:t xml:space="preserve">NATO </w:t>
      </w:r>
      <w:r>
        <w:t xml:space="preserve">member </w:t>
      </w:r>
      <w:r w:rsidRPr="0055396C">
        <w:rPr>
          <w:rStyle w:val="StyleUnderline"/>
          <w:highlight w:val="cyan"/>
        </w:rPr>
        <w:t>countries</w:t>
      </w:r>
      <w:r>
        <w:t xml:space="preserve"> have suspended or </w:t>
      </w:r>
      <w:r w:rsidRPr="0055396C">
        <w:rPr>
          <w:rStyle w:val="StyleUnderline"/>
          <w:highlight w:val="cyan"/>
        </w:rPr>
        <w:t>sharply limited funding for scholarly work involving Russia</w:t>
      </w:r>
      <w:r w:rsidRPr="00C603F8">
        <w:rPr>
          <w:rStyle w:val="StyleUnderline"/>
        </w:rPr>
        <w:t>,</w:t>
      </w:r>
      <w:r>
        <w:t xml:space="preserve"> a country that holds roughly half of the world’s Arctic territory. </w:t>
      </w:r>
      <w:r w:rsidRPr="0055396C">
        <w:rPr>
          <w:rStyle w:val="StyleUnderline"/>
          <w:highlight w:val="cyan"/>
        </w:rPr>
        <w:t>Sharing data is</w:t>
      </w:r>
      <w:r>
        <w:t xml:space="preserve"> largely </w:t>
      </w:r>
      <w:r w:rsidRPr="0055396C">
        <w:rPr>
          <w:rStyle w:val="StyleUnderline"/>
          <w:highlight w:val="cyan"/>
        </w:rPr>
        <w:t>banned and the limited communication</w:t>
      </w:r>
      <w:r w:rsidRPr="00C603F8">
        <w:rPr>
          <w:rStyle w:val="StyleUnderline"/>
        </w:rPr>
        <w:t xml:space="preserve"> </w:t>
      </w:r>
      <w:r w:rsidRPr="0055396C">
        <w:rPr>
          <w:rStyle w:val="StyleUnderline"/>
          <w:highlight w:val="cyan"/>
        </w:rPr>
        <w:t>that’s still possible</w:t>
      </w:r>
      <w:r w:rsidRPr="00C603F8">
        <w:rPr>
          <w:rStyle w:val="StyleUnderline"/>
        </w:rPr>
        <w:t xml:space="preserve"> is nerve-wracking</w:t>
      </w:r>
      <w:r>
        <w:t xml:space="preserve">, </w:t>
      </w:r>
      <w:r w:rsidRPr="00C603F8">
        <w:rPr>
          <w:rStyle w:val="StyleUnderline"/>
        </w:rPr>
        <w:t xml:space="preserve">as former scientific colleagues worry about </w:t>
      </w:r>
      <w:r w:rsidRPr="0055396C">
        <w:rPr>
          <w:rStyle w:val="StyleUnderline"/>
          <w:highlight w:val="cyan"/>
        </w:rPr>
        <w:t>jeopardiz</w:t>
      </w:r>
      <w:r w:rsidRPr="00C603F8">
        <w:rPr>
          <w:rStyle w:val="StyleUnderline"/>
        </w:rPr>
        <w:t xml:space="preserve">ing </w:t>
      </w:r>
      <w:proofErr w:type="spellStart"/>
      <w:r w:rsidRPr="00C603F8">
        <w:rPr>
          <w:rStyle w:val="StyleUnderline"/>
        </w:rPr>
        <w:t xml:space="preserve">each </w:t>
      </w:r>
      <w:proofErr w:type="gramStart"/>
      <w:r w:rsidRPr="00C603F8">
        <w:rPr>
          <w:rStyle w:val="StyleUnderline"/>
        </w:rPr>
        <w:t>others’</w:t>
      </w:r>
      <w:proofErr w:type="spellEnd"/>
      <w:proofErr w:type="gramEnd"/>
      <w:r w:rsidRPr="00C603F8">
        <w:rPr>
          <w:rStyle w:val="StyleUnderline"/>
        </w:rPr>
        <w:t xml:space="preserve"> </w:t>
      </w:r>
      <w:r w:rsidRPr="0055396C">
        <w:rPr>
          <w:rStyle w:val="StyleUnderline"/>
          <w:highlight w:val="cyan"/>
        </w:rPr>
        <w:t>careers</w:t>
      </w:r>
      <w:r w:rsidRPr="00C603F8">
        <w:rPr>
          <w:rStyle w:val="StyleUnderline"/>
        </w:rPr>
        <w:t xml:space="preserve"> </w:t>
      </w:r>
      <w:r w:rsidRPr="0055396C">
        <w:rPr>
          <w:rStyle w:val="StyleUnderline"/>
        </w:rPr>
        <w:t>or safety.</w:t>
      </w:r>
    </w:p>
    <w:p w14:paraId="52B2201A" w14:textId="77777777" w:rsidR="000D3898" w:rsidRDefault="000D3898" w:rsidP="000D3898">
      <w:r>
        <w:t>Finding ways to restart stalled science will be a recurring topic of conversation at a major Arctic conference in Iceland this week, where for the second year in a row, Russian scientists will not be present.</w:t>
      </w:r>
    </w:p>
    <w:p w14:paraId="16865C84" w14:textId="77777777" w:rsidR="000D3898" w:rsidRDefault="000D3898" w:rsidP="000D3898">
      <w:r>
        <w:t>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modernized their research vessels with ice capability more than any other country in the world in the last five to 10 years,” Grimsson said.</w:t>
      </w:r>
    </w:p>
    <w:p w14:paraId="3B97E9FA" w14:textId="77777777" w:rsidR="000D3898" w:rsidRDefault="000D3898" w:rsidP="000D3898">
      <w:r>
        <w:t>A fundamental question for delegates to consider is whether “meaningful Arctic science” and “meaningful global climate science” can be done at all without access to data from Russia’s Arctic, Grímsson said.</w:t>
      </w:r>
    </w:p>
    <w:p w14:paraId="4DF7F43C" w14:textId="77777777" w:rsidR="000D3898" w:rsidRDefault="000D3898" w:rsidP="000D3898">
      <w:proofErr w:type="spellStart"/>
      <w:r w:rsidRPr="001B03FD">
        <w:rPr>
          <w:rStyle w:val="StyleUnderline"/>
        </w:rPr>
        <w:t>Nicolsky’s</w:t>
      </w:r>
      <w:proofErr w:type="spellEnd"/>
      <w:r w:rsidRPr="001B03FD">
        <w:rPr>
          <w:rStyle w:val="StyleUnderline"/>
        </w:rPr>
        <w:t xml:space="preserve"> </w:t>
      </w:r>
      <w:r w:rsidRPr="00B502B7">
        <w:rPr>
          <w:rStyle w:val="StyleUnderline"/>
        </w:rPr>
        <w:t xml:space="preserve">research on permafrost has been supported by </w:t>
      </w:r>
      <w:r w:rsidRPr="00694F1B">
        <w:rPr>
          <w:rStyle w:val="StyleUnderline"/>
          <w:highlight w:val="cyan"/>
        </w:rPr>
        <w:t>the National Science Foundation</w:t>
      </w:r>
      <w:r>
        <w:t xml:space="preserve"> (NSF), </w:t>
      </w:r>
      <w:r w:rsidRPr="00B502B7">
        <w:rPr>
          <w:rStyle w:val="StyleUnderline"/>
        </w:rPr>
        <w:t xml:space="preserve">one of the major American bodies that </w:t>
      </w:r>
      <w:r w:rsidRPr="00694F1B">
        <w:rPr>
          <w:rStyle w:val="StyleUnderline"/>
          <w:highlight w:val="cyan"/>
        </w:rPr>
        <w:t>stopped funding new projects involving Russia</w:t>
      </w:r>
      <w:r>
        <w:t xml:space="preserve"> under White House guidelines. </w:t>
      </w:r>
      <w:r w:rsidRPr="00694F1B">
        <w:rPr>
          <w:rStyle w:val="Emphasis"/>
        </w:rPr>
        <w:t>The NSF also pulled out of</w:t>
      </w:r>
      <w:r w:rsidRPr="00694F1B">
        <w:rPr>
          <w:rStyle w:val="StyleUnderline"/>
        </w:rPr>
        <w:t xml:space="preserve"> most existing projects</w:t>
      </w:r>
      <w:r w:rsidRPr="00694F1B">
        <w:t>, u</w:t>
      </w:r>
      <w:r>
        <w:t>nless they could be adjusted to focus on non-Russian parts of the region. (A European Commission decision had a similar impact on European funding.)</w:t>
      </w:r>
    </w:p>
    <w:p w14:paraId="3C618886" w14:textId="77777777" w:rsidR="000D3898" w:rsidRDefault="000D3898" w:rsidP="000D3898">
      <w:r w:rsidRPr="0055396C">
        <w:rPr>
          <w:rStyle w:val="StyleUnderline"/>
          <w:highlight w:val="cyan"/>
        </w:rPr>
        <w:t xml:space="preserve">The project involved </w:t>
      </w:r>
      <w:r w:rsidRPr="00150E4C">
        <w:rPr>
          <w:rStyle w:val="StyleUnderline"/>
        </w:rPr>
        <w:t>collecting</w:t>
      </w:r>
      <w:r w:rsidRPr="0055396C">
        <w:rPr>
          <w:rStyle w:val="StyleUnderline"/>
          <w:highlight w:val="cyan"/>
        </w:rPr>
        <w:t xml:space="preserve"> temperature readings from </w:t>
      </w:r>
      <w:r w:rsidRPr="00150E4C">
        <w:rPr>
          <w:rStyle w:val="StyleUnderline"/>
        </w:rPr>
        <w:t xml:space="preserve">more than </w:t>
      </w:r>
      <w:r w:rsidRPr="0055396C">
        <w:rPr>
          <w:rStyle w:val="StyleUnderline"/>
          <w:highlight w:val="cyan"/>
        </w:rPr>
        <w:t>250 permafrost monitoring sites in Russia</w:t>
      </w:r>
      <w:r>
        <w:t>, Alaska and Canada, and mapping key changes. Arctic permafrost is estimated to hold 1,700 billion metric tons of frozen and thawing organic carbon, at least twice what’s already in the Earth’s atmosphere. As it thaws, that gas is released, accelerating warming, which in turn speeds up thawing in a dangerous cycle.</w:t>
      </w:r>
    </w:p>
    <w:p w14:paraId="04BF57A6" w14:textId="77777777" w:rsidR="000D3898" w:rsidRDefault="000D3898" w:rsidP="000D3898">
      <w:r w:rsidRPr="00DD2FDA">
        <w:rPr>
          <w:rStyle w:val="StyleUnderline"/>
          <w:highlight w:val="cyan"/>
        </w:rPr>
        <w:t>Most of the planet’s permafrost lies within Russia</w:t>
      </w:r>
      <w:r>
        <w:t xml:space="preserve"> and </w:t>
      </w:r>
      <w:proofErr w:type="spellStart"/>
      <w:r>
        <w:t>Nicolsky</w:t>
      </w:r>
      <w:proofErr w:type="spellEnd"/>
      <w:r>
        <w:t xml:space="preserve"> was relying on Russian colleagues to collect that data. “We cannot remove this piece from the equation,” he says. “</w:t>
      </w:r>
      <w:r w:rsidRPr="0055396C">
        <w:rPr>
          <w:rStyle w:val="StyleUnderline"/>
          <w:highlight w:val="cyan"/>
        </w:rPr>
        <w:t xml:space="preserve">It’s like </w:t>
      </w:r>
      <w:r w:rsidRPr="0055396C">
        <w:rPr>
          <w:rStyle w:val="Emphasis"/>
          <w:highlight w:val="cyan"/>
        </w:rPr>
        <w:t>removing a couple of wheels from a car and trying to drive it home</w:t>
      </w:r>
      <w:r w:rsidRPr="0055396C">
        <w:rPr>
          <w:highlight w:val="cyan"/>
        </w:rPr>
        <w:t>.”</w:t>
      </w:r>
    </w:p>
    <w:p w14:paraId="3B921C0D" w14:textId="77777777" w:rsidR="000D3898" w:rsidRDefault="000D3898" w:rsidP="000D3898">
      <w:r>
        <w:t xml:space="preserve">He’s spent hours poring over legal documents, trying to find a clear path to continue working together. </w:t>
      </w:r>
      <w:r w:rsidRPr="003E53CF">
        <w:rPr>
          <w:rStyle w:val="StyleUnderline"/>
        </w:rPr>
        <w:t xml:space="preserve">While the NSF did not withdraw funding, </w:t>
      </w:r>
      <w:proofErr w:type="spellStart"/>
      <w:r w:rsidRPr="003E53CF">
        <w:rPr>
          <w:rStyle w:val="StyleUnderline"/>
        </w:rPr>
        <w:t>Nicolsky’s</w:t>
      </w:r>
      <w:proofErr w:type="spellEnd"/>
      <w:r w:rsidRPr="003E53CF">
        <w:rPr>
          <w:rStyle w:val="StyleUnderline"/>
        </w:rPr>
        <w:t xml:space="preserve"> collaborators in Russia are unsure whether it’s safe to accept it, or even to communicate with US-based scientists</w:t>
      </w:r>
      <w:r>
        <w:t>.</w:t>
      </w:r>
    </w:p>
    <w:p w14:paraId="6F4AE0A8" w14:textId="77777777" w:rsidR="000D3898" w:rsidRDefault="000D3898" w:rsidP="000D3898">
      <w:r>
        <w:t>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w:t>
      </w:r>
    </w:p>
    <w:p w14:paraId="2699873E" w14:textId="77777777" w:rsidR="000D3898" w:rsidRDefault="000D3898" w:rsidP="000D3898">
      <w:r>
        <w:t>A fractured Arctic Council</w:t>
      </w:r>
    </w:p>
    <w:p w14:paraId="6AE612E3" w14:textId="77777777" w:rsidR="000D3898" w:rsidRDefault="000D3898" w:rsidP="000D3898">
      <w:r>
        <w:t xml:space="preserve">It’s not just communication breakdowns. </w:t>
      </w:r>
      <w:proofErr w:type="spellStart"/>
      <w:r>
        <w:t>Nicolsky</w:t>
      </w:r>
      <w:proofErr w:type="spellEnd"/>
      <w:r>
        <w:t xml:space="preserve"> adds that </w:t>
      </w:r>
      <w:r w:rsidRPr="0055396C">
        <w:rPr>
          <w:rStyle w:val="StyleUnderline"/>
          <w:highlight w:val="cyan"/>
        </w:rPr>
        <w:t>the logistics system underpinning Arctic research — helping scientists ship equipment across borders and facilitating visas — is</w:t>
      </w:r>
      <w:r w:rsidRPr="003E53CF">
        <w:rPr>
          <w:rStyle w:val="StyleUnderline"/>
        </w:rPr>
        <w:t xml:space="preserve"> fundamentally </w:t>
      </w:r>
      <w:r w:rsidRPr="0055396C">
        <w:rPr>
          <w:rStyle w:val="StyleUnderline"/>
          <w:highlight w:val="cyan"/>
        </w:rPr>
        <w:t>“broken</w:t>
      </w:r>
      <w:r w:rsidRPr="0055396C">
        <w:rPr>
          <w:highlight w:val="cyan"/>
        </w:rPr>
        <w:t>.”</w:t>
      </w:r>
    </w:p>
    <w:p w14:paraId="176F859B" w14:textId="77777777" w:rsidR="000D3898" w:rsidRDefault="000D3898" w:rsidP="000D3898">
      <w:r>
        <w:t>Much of that kind of support had been provided by the Arctic Council, a pan-governmental group of Arctic nations formed in 1996 that includes Russia. A week after the invasion of Ukraine, it suspended all activities.</w:t>
      </w:r>
    </w:p>
    <w:p w14:paraId="2C653798" w14:textId="77777777" w:rsidR="000D3898" w:rsidRDefault="000D3898" w:rsidP="000D3898">
      <w:r>
        <w:t>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w:t>
      </w:r>
    </w:p>
    <w:p w14:paraId="4212831B" w14:textId="77777777" w:rsidR="000D3898" w:rsidRDefault="000D3898" w:rsidP="000D3898">
      <w:r>
        <w:t xml:space="preserve">That and other work has gradually resumed, though not at the normal speed or level, says Morten Hoglund, the Norwegian chair of the Council. Since his country assumed the rotating position from 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w:t>
      </w:r>
      <w:proofErr w:type="gramStart"/>
      <w:r>
        <w:t>in a position</w:t>
      </w:r>
      <w:proofErr w:type="gramEnd"/>
      <w:r>
        <w:t xml:space="preserve"> to approve new projects, and even if they were, “there are layers of challenges, not only political but also practical,” that discourage collaboration with Russia, he says. “We have to be realistic.”</w:t>
      </w:r>
    </w:p>
    <w:p w14:paraId="70261E35" w14:textId="3F51A3BC" w:rsidR="007C2DFC" w:rsidRDefault="000D3898" w:rsidP="007C2DFC">
      <w:r w:rsidRPr="0055396C">
        <w:rPr>
          <w:rStyle w:val="StyleUnderline"/>
          <w:highlight w:val="cyan"/>
        </w:rPr>
        <w:t>Progress will</w:t>
      </w:r>
      <w:r>
        <w:t xml:space="preserve"> likely </w:t>
      </w:r>
      <w:r w:rsidRPr="0055396C">
        <w:rPr>
          <w:rStyle w:val="StyleUnderline"/>
          <w:highlight w:val="cyan"/>
        </w:rPr>
        <w:t>depend</w:t>
      </w:r>
      <w:r w:rsidRPr="003E53CF">
        <w:rPr>
          <w:rStyle w:val="StyleUnderline"/>
        </w:rPr>
        <w:t xml:space="preserve"> more </w:t>
      </w:r>
      <w:r w:rsidRPr="0055396C">
        <w:rPr>
          <w:rStyle w:val="StyleUnderline"/>
          <w:highlight w:val="cyan"/>
        </w:rPr>
        <w:t xml:space="preserve">on the willingness of </w:t>
      </w:r>
      <w:r w:rsidRPr="00C034E7">
        <w:rPr>
          <w:rStyle w:val="StyleUnderline"/>
        </w:rPr>
        <w:t xml:space="preserve">the Council’s Western </w:t>
      </w:r>
      <w:r w:rsidRPr="0055396C">
        <w:rPr>
          <w:rStyle w:val="StyleUnderline"/>
          <w:highlight w:val="cyan"/>
        </w:rPr>
        <w:t xml:space="preserve">nations to engage </w:t>
      </w:r>
      <w:r w:rsidRPr="00C034E7">
        <w:rPr>
          <w:rStyle w:val="StyleUnderline"/>
        </w:rPr>
        <w:t>with</w:t>
      </w:r>
      <w:r w:rsidRPr="0055396C">
        <w:rPr>
          <w:rStyle w:val="StyleUnderline"/>
          <w:highlight w:val="cyan"/>
        </w:rPr>
        <w:t xml:space="preserve"> Russia</w:t>
      </w:r>
      <w:r w:rsidRPr="003E53CF">
        <w:rPr>
          <w:rStyle w:val="StyleUnderline"/>
        </w:rPr>
        <w:t xml:space="preserve"> than the other way around,</w:t>
      </w:r>
      <w:r>
        <w:t xml:space="preserve"> says Jennifer Spence, a public policy expert with Harvard University’s Arctic Initiative. “</w:t>
      </w:r>
      <w:r w:rsidRPr="0055396C">
        <w:rPr>
          <w:rStyle w:val="StyleUnderline"/>
          <w:highlight w:val="cyan"/>
        </w:rPr>
        <w:t xml:space="preserve">It </w:t>
      </w:r>
      <w:r w:rsidRPr="00C034E7">
        <w:rPr>
          <w:rStyle w:val="Emphasis"/>
          <w:highlight w:val="cyan"/>
        </w:rPr>
        <w:t>wasn’t Russia blocking anything</w:t>
      </w:r>
      <w:r w:rsidRPr="0055396C">
        <w:rPr>
          <w:rStyle w:val="StyleUnderline"/>
          <w:highlight w:val="cyan"/>
        </w:rPr>
        <w:t xml:space="preserve">, </w:t>
      </w:r>
      <w:r w:rsidRPr="00AA59E3">
        <w:rPr>
          <w:rStyle w:val="StyleUnderline"/>
        </w:rPr>
        <w:t>it was the</w:t>
      </w:r>
      <w:r w:rsidRPr="00AA59E3">
        <w:t xml:space="preserve"> seven </w:t>
      </w:r>
      <w:r w:rsidRPr="00AA59E3">
        <w:rPr>
          <w:rStyle w:val="StyleUnderline"/>
        </w:rPr>
        <w:t>other</w:t>
      </w:r>
      <w:r w:rsidRPr="00AA59E3">
        <w:t xml:space="preserve"> like-minded </w:t>
      </w:r>
      <w:r w:rsidRPr="00AA59E3">
        <w:rPr>
          <w:rStyle w:val="StyleUnderline"/>
        </w:rPr>
        <w:t>state</w:t>
      </w:r>
      <w:r w:rsidRPr="00AA59E3">
        <w:t>s,” she sa</w:t>
      </w:r>
      <w:r>
        <w:t xml:space="preserve">ys of the Council’s paralysis. “In many ways, </w:t>
      </w:r>
      <w:r w:rsidRPr="0055396C">
        <w:rPr>
          <w:rStyle w:val="StyleUnderline"/>
          <w:highlight w:val="cyan"/>
        </w:rPr>
        <w:t>Russia has been ready to come to the table from day one</w:t>
      </w:r>
      <w:r w:rsidRPr="003E53CF">
        <w:rPr>
          <w:rStyle w:val="StyleUnderline"/>
        </w:rPr>
        <w:t xml:space="preserve"> and been pretty open about the fact that they wanted the Arctic Council to continue to function</w:t>
      </w:r>
      <w:r>
        <w:t>.”</w:t>
      </w:r>
    </w:p>
    <w:p w14:paraId="0161D151" w14:textId="53ABAC4A" w:rsidR="007C2DFC" w:rsidRPr="00B93811" w:rsidRDefault="00915AC3" w:rsidP="007C2DFC">
      <w:pPr>
        <w:pStyle w:val="Heading4"/>
      </w:pPr>
      <w:r>
        <w:t xml:space="preserve">Cutting off Russian data on permafrost </w:t>
      </w:r>
      <w:r w:rsidR="00B93811">
        <w:rPr>
          <w:u w:val="single"/>
        </w:rPr>
        <w:t>biases</w:t>
      </w:r>
      <w:r w:rsidR="00B93811">
        <w:t xml:space="preserve"> climate models and make it </w:t>
      </w:r>
      <w:r w:rsidR="00B93811">
        <w:rPr>
          <w:u w:val="single"/>
        </w:rPr>
        <w:t>impossible</w:t>
      </w:r>
      <w:r w:rsidR="00B93811">
        <w:t xml:space="preserve"> to adapt or mitigate</w:t>
      </w:r>
    </w:p>
    <w:p w14:paraId="20A7BFDC" w14:textId="77777777" w:rsidR="007C2DFC" w:rsidRDefault="007C2DFC" w:rsidP="007C2DFC">
      <w:r>
        <w:t xml:space="preserve">Malte </w:t>
      </w:r>
      <w:r w:rsidRPr="00CD3162">
        <w:rPr>
          <w:rStyle w:val="Style13ptBold"/>
        </w:rPr>
        <w:t>Humpert,</w:t>
      </w:r>
      <w:r>
        <w:t xml:space="preserve"> 20</w:t>
      </w:r>
      <w:r w:rsidRPr="00CD3162">
        <w:rPr>
          <w:rStyle w:val="Style13ptBold"/>
        </w:rPr>
        <w:t>24</w:t>
      </w:r>
      <w:r>
        <w:t xml:space="preserve"> – journalist. ‘Lack of Russian data reduces understanding of climate change in the Arctic’, High North News, 2 Feb. 2024, </w:t>
      </w:r>
      <w:hyperlink r:id="rId7" w:history="1">
        <w:r w:rsidRPr="00851B79">
          <w:rPr>
            <w:rStyle w:val="Hyperlink"/>
          </w:rPr>
          <w:t>https://www.highnorthnews.com/en/lack-russian-data-reduces-understanding-climate-change-arctic</w:t>
        </w:r>
      </w:hyperlink>
      <w:r>
        <w:t xml:space="preserve"> //DH</w:t>
      </w:r>
    </w:p>
    <w:p w14:paraId="5E780D93" w14:textId="77777777" w:rsidR="007C2DFC" w:rsidRDefault="007C2DFC" w:rsidP="007C2DFC"/>
    <w:p w14:paraId="3EAD9DA7" w14:textId="77777777" w:rsidR="007C2DFC" w:rsidRDefault="007C2DFC" w:rsidP="007C2DFC">
      <w:r w:rsidRPr="00193C90">
        <w:rPr>
          <w:rStyle w:val="StyleUnderline"/>
          <w:highlight w:val="cyan"/>
        </w:rPr>
        <w:t>A new study</w:t>
      </w:r>
      <w:r w:rsidRPr="00CD3162">
        <w:rPr>
          <w:rStyle w:val="StyleUnderline"/>
        </w:rPr>
        <w:t xml:space="preserve"> </w:t>
      </w:r>
      <w:r>
        <w:t xml:space="preserve">published in the science journal Nature </w:t>
      </w:r>
      <w:r w:rsidRPr="00CD3162">
        <w:rPr>
          <w:rStyle w:val="StyleUnderline"/>
        </w:rPr>
        <w:t xml:space="preserve">sheds new light on </w:t>
      </w:r>
      <w:r w:rsidRPr="00193C90">
        <w:rPr>
          <w:rStyle w:val="StyleUnderline"/>
        </w:rPr>
        <w:t xml:space="preserve">how Russia’s invasion of Ukraine hampers the collection of scientific data across the Arctic. The researchers </w:t>
      </w:r>
      <w:r w:rsidRPr="00F0445F">
        <w:rPr>
          <w:rStyle w:val="StyleUnderline"/>
          <w:highlight w:val="cyan"/>
        </w:rPr>
        <w:t>looked at the world’s largest network of high-latitude research stations</w:t>
      </w:r>
      <w:r>
        <w:t xml:space="preserve">, called the International Network for Terrestrial Research and Monitoring in the Arctic (INTERACT), </w:t>
      </w:r>
      <w:r w:rsidRPr="00F0445F">
        <w:rPr>
          <w:rStyle w:val="StyleUnderline"/>
          <w:highlight w:val="cyan"/>
        </w:rPr>
        <w:t>to determine what biases are introduced into the system when Russian data is excluded</w:t>
      </w:r>
      <w:r>
        <w:t xml:space="preserve">. </w:t>
      </w:r>
    </w:p>
    <w:p w14:paraId="2585D85A" w14:textId="77777777" w:rsidR="007C2DFC" w:rsidRDefault="007C2DFC" w:rsidP="007C2DFC">
      <w:r w:rsidRPr="00CD3162">
        <w:rPr>
          <w:rStyle w:val="StyleUnderline"/>
        </w:rPr>
        <w:t xml:space="preserve">The impact of lacking Russian data over the past 24 months is especially significant as </w:t>
      </w:r>
      <w:r w:rsidRPr="00F0445F">
        <w:rPr>
          <w:rStyle w:val="StyleUnderline"/>
          <w:highlight w:val="cyan"/>
        </w:rPr>
        <w:t>the country accounts for the majority of Arctic landmass</w:t>
      </w:r>
      <w:r>
        <w:t xml:space="preserve"> and more than half of the Arctic Ocean’s coastline.</w:t>
      </w:r>
    </w:p>
    <w:p w14:paraId="1AC9AF84" w14:textId="77777777" w:rsidR="007C2DFC" w:rsidRDefault="007C2DFC" w:rsidP="007C2DFC">
      <w:r>
        <w:t xml:space="preserve">The scientists concluded that </w:t>
      </w:r>
      <w:r w:rsidRPr="00F0445F">
        <w:rPr>
          <w:rStyle w:val="StyleUnderline"/>
        </w:rPr>
        <w:t xml:space="preserve">some </w:t>
      </w:r>
      <w:r w:rsidRPr="00F0445F">
        <w:rPr>
          <w:rStyle w:val="StyleUnderline"/>
          <w:highlight w:val="cyan"/>
        </w:rPr>
        <w:t xml:space="preserve">biases are </w:t>
      </w:r>
      <w:r w:rsidRPr="00193C90">
        <w:rPr>
          <w:rStyle w:val="Emphasis"/>
          <w:highlight w:val="cyan"/>
        </w:rPr>
        <w:t>so significant</w:t>
      </w:r>
      <w:r w:rsidRPr="00F0445F">
        <w:rPr>
          <w:rStyle w:val="StyleUnderline"/>
          <w:highlight w:val="cyan"/>
        </w:rPr>
        <w:t xml:space="preserve"> </w:t>
      </w:r>
      <w:r w:rsidRPr="00193C90">
        <w:rPr>
          <w:rStyle w:val="StyleUnderline"/>
        </w:rPr>
        <w:t xml:space="preserve">that </w:t>
      </w:r>
      <w:r w:rsidRPr="00F0445F">
        <w:rPr>
          <w:rStyle w:val="StyleUnderline"/>
          <w:highlight w:val="cyan"/>
        </w:rPr>
        <w:t>it will be hard to distinguish between shifts caused by climate change and those caused by the exclusion of Russian data</w:t>
      </w:r>
      <w:r>
        <w:t>.</w:t>
      </w:r>
    </w:p>
    <w:p w14:paraId="465F24FB" w14:textId="77777777" w:rsidR="007C2DFC" w:rsidRDefault="007C2DFC" w:rsidP="007C2DFC">
      <w:r w:rsidRPr="00DA64EC">
        <w:rPr>
          <w:rStyle w:val="StyleUnderline"/>
          <w:highlight w:val="cyan"/>
        </w:rPr>
        <w:t>With parts of the Arctic warming at four times the rate</w:t>
      </w:r>
      <w:r w:rsidRPr="00CD3162">
        <w:rPr>
          <w:rStyle w:val="StyleUnderline"/>
        </w:rPr>
        <w:t xml:space="preserve"> as the rest of the planet, the collection and assembly of </w:t>
      </w:r>
      <w:r w:rsidRPr="00DA64EC">
        <w:rPr>
          <w:rStyle w:val="Emphasis"/>
          <w:highlight w:val="cyan"/>
        </w:rPr>
        <w:t>ground-based</w:t>
      </w:r>
      <w:r w:rsidRPr="00CD3162">
        <w:rPr>
          <w:rStyle w:val="StyleUnderline"/>
        </w:rPr>
        <w:t xml:space="preserve"> </w:t>
      </w:r>
      <w:r w:rsidRPr="00DA64EC">
        <w:rPr>
          <w:rStyle w:val="StyleUnderline"/>
          <w:highlight w:val="cyan"/>
        </w:rPr>
        <w:t>observations</w:t>
      </w:r>
      <w:r w:rsidRPr="00CD3162">
        <w:rPr>
          <w:rStyle w:val="StyleUnderline"/>
        </w:rPr>
        <w:t xml:space="preserve"> across the region </w:t>
      </w:r>
      <w:r w:rsidRPr="00DA64EC">
        <w:rPr>
          <w:rStyle w:val="StyleUnderline"/>
          <w:highlight w:val="cyan"/>
        </w:rPr>
        <w:t>forms a key tool to assessing how the Arctic’s climate state is changing</w:t>
      </w:r>
      <w:r w:rsidRPr="00DA64EC">
        <w:rPr>
          <w:highlight w:val="cyan"/>
        </w:rPr>
        <w:t>.</w:t>
      </w:r>
      <w:r>
        <w:t xml:space="preserve"> </w:t>
      </w:r>
      <w:r w:rsidRPr="00DA64EC">
        <w:rPr>
          <w:rStyle w:val="StyleUnderline"/>
          <w:highlight w:val="cyan"/>
        </w:rPr>
        <w:t xml:space="preserve">Now data is </w:t>
      </w:r>
      <w:r w:rsidRPr="00193C90">
        <w:rPr>
          <w:rStyle w:val="StyleUnderline"/>
        </w:rPr>
        <w:t>predominantly</w:t>
      </w:r>
      <w:r w:rsidRPr="00DA64EC">
        <w:rPr>
          <w:rStyle w:val="StyleUnderline"/>
          <w:highlight w:val="cyan"/>
        </w:rPr>
        <w:t xml:space="preserve"> coming from </w:t>
      </w:r>
      <w:r w:rsidRPr="00DA64EC">
        <w:rPr>
          <w:rStyle w:val="Emphasis"/>
          <w:highlight w:val="cyan"/>
        </w:rPr>
        <w:t>non-Russian</w:t>
      </w:r>
      <w:r>
        <w:t xml:space="preserve"> parts of the </w:t>
      </w:r>
      <w:r w:rsidRPr="00DA64EC">
        <w:rPr>
          <w:rStyle w:val="StyleUnderline"/>
          <w:highlight w:val="cyan"/>
        </w:rPr>
        <w:t>Arctic.</w:t>
      </w:r>
    </w:p>
    <w:p w14:paraId="4B1A9CB5" w14:textId="77777777" w:rsidR="007C2DFC" w:rsidRDefault="007C2DFC" w:rsidP="007C2DFC">
      <w:r>
        <w:t>The new study aims to determine how impactful the lack of Russian data is on the overall results. To quantify the effort the researchers looked at eight key variables, including annual mean air temperature, total precipitation, snow depth, soil moisture, vegetation biomass, soil carbon, net primary productivity and heterotrophic respiration.</w:t>
      </w:r>
    </w:p>
    <w:p w14:paraId="56FA9854" w14:textId="77777777" w:rsidR="007C2DFC" w:rsidRDefault="007C2DFC" w:rsidP="007C2DFC">
      <w:r>
        <w:t xml:space="preserve">The data comes from a network of 60 stations located above 59° N, of which 17 stations </w:t>
      </w:r>
      <w:proofErr w:type="gramStart"/>
      <w:r>
        <w:t>are located in</w:t>
      </w:r>
      <w:proofErr w:type="gramEnd"/>
      <w:r>
        <w:t xml:space="preserve"> Russia.</w:t>
      </w:r>
    </w:p>
    <w:p w14:paraId="66B2C0C7" w14:textId="77777777" w:rsidR="007C2DFC" w:rsidRDefault="007C2DFC" w:rsidP="007C2DFC">
      <w:r>
        <w:t>The researchers emphasized that even with all Russian stations included the network’s data contains a certain bias as the stations are “generally located in the slightly warmer and wetter parts of the Arctic” and in areas which generally experience deeper snowpacks and are thus not fully representative of the pan-Arctic ecosystem.</w:t>
      </w:r>
    </w:p>
    <w:p w14:paraId="729A9291" w14:textId="77777777" w:rsidR="007C2DFC" w:rsidRDefault="007C2DFC" w:rsidP="007C2DFC">
      <w:r>
        <w:t xml:space="preserve">However, </w:t>
      </w:r>
      <w:r w:rsidRPr="00C374FC">
        <w:rPr>
          <w:rStyle w:val="StyleUnderline"/>
        </w:rPr>
        <w:t>the loss of the Russian stations further erodes the representativeness across almost all ecosystem variables</w:t>
      </w:r>
      <w:r>
        <w:t>. This is especially true for Russia’s extensive taiga forests across Siberia, which are now fully excluded from the data set.</w:t>
      </w:r>
    </w:p>
    <w:p w14:paraId="2EF5C3AE" w14:textId="77777777" w:rsidR="007C2DFC" w:rsidRDefault="007C2DFC" w:rsidP="007C2DFC">
      <w:r>
        <w:t>A dangerous blind spot</w:t>
      </w:r>
    </w:p>
    <w:p w14:paraId="2560BF8E" w14:textId="77777777" w:rsidR="007C2DFC" w:rsidRDefault="007C2DFC" w:rsidP="007C2DFC">
      <w:r w:rsidRPr="00C374FC">
        <w:rPr>
          <w:rStyle w:val="StyleUnderline"/>
        </w:rPr>
        <w:t>The researchers warn</w:t>
      </w:r>
      <w:r>
        <w:t xml:space="preserve"> that </w:t>
      </w:r>
      <w:r w:rsidRPr="00F0445F">
        <w:rPr>
          <w:rStyle w:val="StyleUnderline"/>
          <w:highlight w:val="cyan"/>
        </w:rPr>
        <w:t>this</w:t>
      </w:r>
      <w:r>
        <w:t xml:space="preserve"> blind spot </w:t>
      </w:r>
      <w:r w:rsidRPr="00B360CC">
        <w:rPr>
          <w:rStyle w:val="StyleUnderline"/>
          <w:highlight w:val="cyan"/>
        </w:rPr>
        <w:t xml:space="preserve">will </w:t>
      </w:r>
      <w:r w:rsidRPr="00B360CC">
        <w:rPr>
          <w:rStyle w:val="Emphasis"/>
          <w:highlight w:val="cyan"/>
        </w:rPr>
        <w:t>severely hamper</w:t>
      </w:r>
      <w:r w:rsidRPr="00B360CC">
        <w:rPr>
          <w:rStyle w:val="StyleUnderline"/>
          <w:highlight w:val="cyan"/>
        </w:rPr>
        <w:t xml:space="preserve"> the tracking of the global implications of thawing permafrost</w:t>
      </w:r>
      <w:r>
        <w:t xml:space="preserve"> across vast swaths of Russian Arctic lands. </w:t>
      </w:r>
    </w:p>
    <w:p w14:paraId="0BA18028" w14:textId="77777777" w:rsidR="007C2DFC" w:rsidRDefault="007C2DFC" w:rsidP="007C2DFC">
      <w:r w:rsidRPr="00B360CC">
        <w:rPr>
          <w:rStyle w:val="StyleUnderline"/>
          <w:highlight w:val="cyan"/>
        </w:rPr>
        <w:t>Permafrost has been called a “</w:t>
      </w:r>
      <w:r w:rsidRPr="00B360CC">
        <w:rPr>
          <w:rStyle w:val="Emphasis"/>
          <w:highlight w:val="cyan"/>
        </w:rPr>
        <w:t>ticking time bomb</w:t>
      </w:r>
      <w:r w:rsidRPr="00C374FC">
        <w:rPr>
          <w:rStyle w:val="StyleUnderline"/>
        </w:rPr>
        <w:t xml:space="preserve"> below our feet,” as it holds vast stores of CO₂ and methane</w:t>
      </w:r>
      <w:r>
        <w:t xml:space="preserve">, two powerful greenhouse gasses. </w:t>
      </w:r>
      <w:r w:rsidRPr="00C374FC">
        <w:rPr>
          <w:rStyle w:val="StyleUnderline"/>
        </w:rPr>
        <w:t>As the soil warms it also has a detrimental effect on Arctic infrastructure.</w:t>
      </w:r>
      <w:r>
        <w:t xml:space="preserve"> </w:t>
      </w:r>
    </w:p>
    <w:p w14:paraId="4DBE42A4" w14:textId="77777777" w:rsidR="007C2DFC" w:rsidRDefault="007C2DFC" w:rsidP="007C2DFC">
      <w:r>
        <w:t xml:space="preserve">The findings suggest that the variability and bias introduced by excluding the Russian stations is “of a similar magnitude as the shifts inflicted by almost 80 years of projected climate change.” </w:t>
      </w:r>
      <w:r w:rsidRPr="00C374FC">
        <w:rPr>
          <w:rStyle w:val="StyleUnderline"/>
        </w:rPr>
        <w:t>It will</w:t>
      </w:r>
      <w:r>
        <w:t xml:space="preserve"> thus </w:t>
      </w:r>
      <w:r w:rsidRPr="00C374FC">
        <w:rPr>
          <w:rStyle w:val="StyleUnderline"/>
        </w:rPr>
        <w:t xml:space="preserve">be challenging to understand what shifts </w:t>
      </w:r>
      <w:proofErr w:type="gramStart"/>
      <w:r w:rsidRPr="00C374FC">
        <w:rPr>
          <w:rStyle w:val="StyleUnderline"/>
        </w:rPr>
        <w:t>were the result of climate change</w:t>
      </w:r>
      <w:proofErr w:type="gramEnd"/>
      <w:r w:rsidRPr="00C374FC">
        <w:rPr>
          <w:rStyle w:val="StyleUnderline"/>
        </w:rPr>
        <w:t xml:space="preserve"> and which are introduced by the lack of data.</w:t>
      </w:r>
    </w:p>
    <w:p w14:paraId="170F6BB1" w14:textId="77777777" w:rsidR="007C2DFC" w:rsidRDefault="007C2DFC" w:rsidP="007C2DFC">
      <w:r>
        <w:t>The study concludes that “because of the geopolitical consequences of the Russian attack on Ukraine, the ability to both track and further project the development of the Arctic biome following climate-induced ecosystem change has deteriorated.”</w:t>
      </w:r>
    </w:p>
    <w:p w14:paraId="45A31E2C" w14:textId="77777777" w:rsidR="007C2DFC" w:rsidRDefault="007C2DFC" w:rsidP="007C2DFC">
      <w:r w:rsidRPr="00B360CC">
        <w:rPr>
          <w:rStyle w:val="StyleUnderline"/>
          <w:highlight w:val="cyan"/>
        </w:rPr>
        <w:t>This</w:t>
      </w:r>
      <w:r w:rsidRPr="00C374FC">
        <w:rPr>
          <w:rStyle w:val="StyleUnderline"/>
        </w:rPr>
        <w:t xml:space="preserve"> lack of understanding</w:t>
      </w:r>
      <w:r>
        <w:t xml:space="preserve"> in turn </w:t>
      </w:r>
      <w:r w:rsidRPr="00B360CC">
        <w:rPr>
          <w:rStyle w:val="Emphasis"/>
          <w:highlight w:val="cyan"/>
        </w:rPr>
        <w:t xml:space="preserve">will reduce the ability to design initiatives to </w:t>
      </w:r>
      <w:r w:rsidRPr="00B360CC">
        <w:rPr>
          <w:rStyle w:val="StyleUnderline"/>
        </w:rPr>
        <w:t xml:space="preserve">help </w:t>
      </w:r>
      <w:r w:rsidRPr="00B360CC">
        <w:rPr>
          <w:rStyle w:val="Emphasis"/>
          <w:highlight w:val="cyan"/>
        </w:rPr>
        <w:t xml:space="preserve">mitigate </w:t>
      </w:r>
      <w:r w:rsidRPr="00B360CC">
        <w:rPr>
          <w:rStyle w:val="StyleUnderline"/>
        </w:rPr>
        <w:t>some of the negative consequences of climate</w:t>
      </w:r>
      <w:r w:rsidRPr="00B360CC">
        <w:rPr>
          <w:rStyle w:val="Emphasis"/>
          <w:highlight w:val="cyan"/>
        </w:rPr>
        <w:t xml:space="preserve"> change</w:t>
      </w:r>
      <w:r>
        <w:t xml:space="preserve"> </w:t>
      </w:r>
      <w:r w:rsidRPr="00B360CC">
        <w:rPr>
          <w:rStyle w:val="StyleUnderline"/>
          <w:highlight w:val="cyan"/>
        </w:rPr>
        <w:t>and</w:t>
      </w:r>
      <w:r w:rsidRPr="00C374FC">
        <w:rPr>
          <w:rStyle w:val="StyleUnderline"/>
        </w:rPr>
        <w:t xml:space="preserve"> will </w:t>
      </w:r>
      <w:r w:rsidRPr="00B360CC">
        <w:rPr>
          <w:rStyle w:val="StyleUnderline"/>
          <w:highlight w:val="cyan"/>
        </w:rPr>
        <w:t>reduce the effectiveness of</w:t>
      </w:r>
      <w:r w:rsidRPr="00B360CC">
        <w:rPr>
          <w:rStyle w:val="StyleUnderline"/>
        </w:rPr>
        <w:t xml:space="preserve"> already</w:t>
      </w:r>
      <w:r w:rsidRPr="00C374FC">
        <w:rPr>
          <w:rStyle w:val="Emphasis"/>
        </w:rPr>
        <w:t xml:space="preserve"> </w:t>
      </w:r>
      <w:r w:rsidRPr="00B360CC">
        <w:rPr>
          <w:rStyle w:val="Emphasis"/>
          <w:highlight w:val="cyan"/>
        </w:rPr>
        <w:t>existing programs</w:t>
      </w:r>
      <w:r>
        <w:t xml:space="preserve">. </w:t>
      </w:r>
    </w:p>
    <w:p w14:paraId="1DC952A8" w14:textId="77777777" w:rsidR="007C2DFC" w:rsidRDefault="007C2DFC" w:rsidP="007C2DFC">
      <w:r>
        <w:t xml:space="preserve">The researchers call on the international community to “strive for establishing and improving a research infrastructure and standardized monitoring </w:t>
      </w:r>
      <w:proofErr w:type="spellStart"/>
      <w:r>
        <w:t>programmes</w:t>
      </w:r>
      <w:proofErr w:type="spellEnd"/>
      <w:r>
        <w:t xml:space="preserve"> representative of the entire Arctic.” </w:t>
      </w:r>
    </w:p>
    <w:p w14:paraId="4F74B43F" w14:textId="77777777" w:rsidR="007C2DFC" w:rsidRDefault="007C2DFC" w:rsidP="007C2DFC">
      <w:r>
        <w:t>They conclude that “until that is implemented, the ability to support and advise local and global communities will decrease further due to the loss of Russian stations representing half of the Arctic’s landmass.”</w:t>
      </w:r>
    </w:p>
    <w:p w14:paraId="3FC10F19" w14:textId="17395E53" w:rsidR="000F1902" w:rsidRPr="0092456D" w:rsidRDefault="007C72DE" w:rsidP="007C72DE">
      <w:pPr>
        <w:pStyle w:val="Heading4"/>
      </w:pPr>
      <w:r>
        <w:t xml:space="preserve">Permafrost thaw </w:t>
      </w:r>
      <w:r w:rsidR="0092456D">
        <w:t xml:space="preserve">creates </w:t>
      </w:r>
      <w:r w:rsidR="0092456D">
        <w:rPr>
          <w:u w:val="single"/>
        </w:rPr>
        <w:t xml:space="preserve">positive </w:t>
      </w:r>
      <w:proofErr w:type="gramStart"/>
      <w:r w:rsidR="0092456D">
        <w:rPr>
          <w:u w:val="single"/>
        </w:rPr>
        <w:t>feedbacks</w:t>
      </w:r>
      <w:proofErr w:type="gramEnd"/>
      <w:r w:rsidR="0092456D">
        <w:t xml:space="preserve"> that </w:t>
      </w:r>
      <w:proofErr w:type="gramStart"/>
      <w:r w:rsidR="0092456D">
        <w:t>cause</w:t>
      </w:r>
      <w:proofErr w:type="gramEnd"/>
      <w:r w:rsidR="0092456D">
        <w:t xml:space="preserve"> </w:t>
      </w:r>
      <w:r w:rsidR="0092456D">
        <w:rPr>
          <w:u w:val="single"/>
        </w:rPr>
        <w:t>runaway</w:t>
      </w:r>
      <w:r w:rsidR="0092456D">
        <w:t xml:space="preserve"> warming</w:t>
      </w:r>
    </w:p>
    <w:p w14:paraId="168A424D" w14:textId="77777777" w:rsidR="005E1C67" w:rsidRDefault="005E1C67" w:rsidP="005E1C67">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w:t>
      </w:r>
      <w:proofErr w:type="spellStart"/>
      <w:r>
        <w:t>UiT</w:t>
      </w:r>
      <w:proofErr w:type="spellEnd"/>
      <w:r>
        <w:t xml:space="preserve"> the Arctic University of Norway, Tromsø, Norway AND **School of Advanced Studies in Social Sciences, Paris, France “Fragmented Arctic science: Permafrost as a salient feature in the divergence between geopolitical and </w:t>
      </w:r>
      <w:proofErr w:type="spellStart"/>
      <w:r>
        <w:t>chronopolitical</w:t>
      </w:r>
      <w:proofErr w:type="spellEnd"/>
      <w:r>
        <w:t xml:space="preserve"> perspectives” Polar Science, 4/24, </w:t>
      </w:r>
      <w:hyperlink r:id="rId8" w:history="1">
        <w:r w:rsidRPr="007C42A9">
          <w:rPr>
            <w:rStyle w:val="Hyperlink"/>
          </w:rPr>
          <w:t>https://www.sciencedirect.com/science/article/pii/S1873965225000441</w:t>
        </w:r>
      </w:hyperlink>
      <w:r>
        <w:t xml:space="preserve">   //DH</w:t>
      </w:r>
    </w:p>
    <w:p w14:paraId="511E51AC" w14:textId="77777777" w:rsidR="005E1C67" w:rsidRDefault="005E1C67" w:rsidP="005E1C67"/>
    <w:p w14:paraId="13301B30" w14:textId="77777777" w:rsidR="005E1C67" w:rsidRPr="00C4572B" w:rsidRDefault="005E1C67" w:rsidP="005E1C67">
      <w:pPr>
        <w:rPr>
          <w:rStyle w:val="StyleUnderline"/>
        </w:rPr>
      </w:pPr>
      <w: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CD55F6">
        <w:rPr>
          <w:rStyle w:val="StyleUnderline"/>
          <w:highlight w:val="cyan"/>
        </w:rPr>
        <w:t>the cryosphere</w:t>
      </w:r>
      <w:r>
        <w:t xml:space="preserve"> – consisting of Earth’s ice sheets, sea ice, permafrost, polar oceans, glaciers, and snow – </w:t>
      </w:r>
      <w:r w:rsidRPr="00CD55F6">
        <w:rPr>
          <w:rStyle w:val="StyleUnderline"/>
          <w:highlight w:val="cyan"/>
        </w:rPr>
        <w:t>is “ground zero for climate change</w:t>
      </w:r>
      <w:r>
        <w:t xml:space="preserve">” (ICCI, 2023). </w:t>
      </w:r>
      <w:r w:rsidRPr="00C4572B">
        <w:rPr>
          <w:rStyle w:val="StyleUnderline"/>
        </w:rPr>
        <w:t xml:space="preserve">Its systemic destabilization </w:t>
      </w:r>
      <w:proofErr w:type="gramStart"/>
      <w:r w:rsidRPr="00C4572B">
        <w:rPr>
          <w:rStyle w:val="StyleUnderline"/>
        </w:rPr>
        <w:t>as a result of</w:t>
      </w:r>
      <w:proofErr w:type="gramEnd"/>
      <w:r w:rsidRPr="00C4572B">
        <w:rPr>
          <w:rStyle w:val="StyleUnderline"/>
        </w:rPr>
        <w:t xml:space="preserve"> continued global temperature rise indicates a dire vulnerability to climate regime disruption.</w:t>
      </w:r>
    </w:p>
    <w:p w14:paraId="378FC2E6" w14:textId="77777777" w:rsidR="005E1C67" w:rsidRDefault="005E1C67" w:rsidP="005E1C67">
      <w:r>
        <w:t xml:space="preserve">Over the course of the last five decades, </w:t>
      </w:r>
      <w:r w:rsidRPr="00CD55F6">
        <w:rPr>
          <w:rStyle w:val="StyleUnderline"/>
          <w:highlight w:val="cyan"/>
        </w:rPr>
        <w:t>the Arctic region has warmed</w:t>
      </w:r>
      <w:r>
        <w:t xml:space="preserve"> nearly </w:t>
      </w:r>
      <w:r w:rsidRPr="00CD55F6">
        <w:rPr>
          <w:rStyle w:val="StyleUnderline"/>
          <w:highlight w:val="cyan"/>
        </w:rPr>
        <w:t>four times faster than the global average</w:t>
      </w:r>
      <w:r w:rsidRPr="007F7051">
        <w:rPr>
          <w:rStyle w:val="StyleUnderline"/>
        </w:rPr>
        <w:t xml:space="preserve"> rate</w:t>
      </w:r>
      <w:r>
        <w:t xml:space="preserve"> underlining the rapid change in the polar area, a phenomenon called Arctic amplification (</w:t>
      </w:r>
      <w:proofErr w:type="spellStart"/>
      <w:r>
        <w:t>Drüke</w:t>
      </w:r>
      <w:proofErr w:type="spellEnd"/>
      <w:r>
        <w:t xml:space="preserve"> et al., 2024). As such, </w:t>
      </w:r>
      <w:r w:rsidRPr="00CD55F6">
        <w:rPr>
          <w:rStyle w:val="StyleUnderline"/>
          <w:highlight w:val="cyan"/>
        </w:rPr>
        <w:t>the polar region</w:t>
      </w:r>
      <w:r w:rsidRPr="007F7051">
        <w:rPr>
          <w:rStyle w:val="StyleUnderline"/>
        </w:rPr>
        <w:t xml:space="preserve"> has a specific centrality in the global climate system as it </w:t>
      </w:r>
      <w:r w:rsidRPr="00CD55F6">
        <w:rPr>
          <w:rStyle w:val="StyleUnderline"/>
          <w:highlight w:val="cyan"/>
        </w:rPr>
        <w:t>is home of several key tipping points</w:t>
      </w:r>
      <w:r>
        <w:t xml:space="preserve"> (Armstrong McKay et al., 2022; Hansen et al., 2016; Lenton, 2012; Lenton et al., 2019). As defined by </w:t>
      </w:r>
      <w:proofErr w:type="spellStart"/>
      <w:r>
        <w:t>Rahmstorf</w:t>
      </w:r>
      <w:proofErr w:type="spellEnd"/>
      <w:r>
        <w:t xml:space="preserve"> (2024), </w:t>
      </w:r>
      <w:r w:rsidRPr="007F7051">
        <w:rPr>
          <w:rStyle w:val="StyleUnderline"/>
        </w:rPr>
        <w:t xml:space="preserve">a tipping point is “a point </w:t>
      </w:r>
      <w:r w:rsidRPr="007F7051">
        <w:t xml:space="preserve">at </w:t>
      </w:r>
      <w:r w:rsidRPr="007F7051">
        <w:rPr>
          <w:rStyle w:val="StyleUnderline"/>
        </w:rPr>
        <w:t>which</w:t>
      </w:r>
      <w:r>
        <w:t xml:space="preserve"> further development into a fundamentally different state </w:t>
      </w:r>
      <w:r w:rsidRPr="007F7051">
        <w:rPr>
          <w:rStyle w:val="StyleUnderline"/>
        </w:rPr>
        <w:t>becomes an unstoppable self-sustained process, driven by reinforcing feedback effects</w:t>
      </w:r>
      <w:r>
        <w:t xml:space="preserve">”. To sum up, </w:t>
      </w:r>
      <w:r w:rsidRPr="007F7051">
        <w:rPr>
          <w:rStyle w:val="StyleUnderline"/>
        </w:rPr>
        <w:t xml:space="preserve">the influence of </w:t>
      </w:r>
      <w:r w:rsidRPr="00CD55F6">
        <w:rPr>
          <w:rStyle w:val="StyleUnderline"/>
          <w:highlight w:val="cyan"/>
        </w:rPr>
        <w:t>the polar region is so critical that it may tilt the Earth’s climate regime</w:t>
      </w:r>
      <w:r>
        <w:t>. Among the tipping points identified</w:t>
      </w:r>
      <w:r w:rsidRPr="007F7051">
        <w:rPr>
          <w:rStyle w:val="StyleUnderline"/>
        </w:rPr>
        <w:t xml:space="preserve">, </w:t>
      </w:r>
      <w:r w:rsidRPr="00CD55F6">
        <w:rPr>
          <w:rStyle w:val="StyleUnderline"/>
          <w:highlight w:val="cyan"/>
        </w:rPr>
        <w:t xml:space="preserve">permafrost thaw is </w:t>
      </w:r>
      <w:r w:rsidRPr="00CD55F6">
        <w:rPr>
          <w:rStyle w:val="StyleUnderline"/>
        </w:rPr>
        <w:t>of particular concern because of its potential for</w:t>
      </w:r>
      <w:r>
        <w:t xml:space="preserve"> adverse local impacts and its role as </w:t>
      </w:r>
      <w:r w:rsidRPr="00CD55F6">
        <w:rPr>
          <w:rStyle w:val="StyleUnderline"/>
          <w:highlight w:val="cyan"/>
        </w:rPr>
        <w:t xml:space="preserve">a catalyst for broader, long-term </w:t>
      </w:r>
      <w:proofErr w:type="gramStart"/>
      <w:r w:rsidRPr="00CD55F6">
        <w:rPr>
          <w:rStyle w:val="StyleUnderline"/>
          <w:highlight w:val="cyan"/>
        </w:rPr>
        <w:t>feedbacks</w:t>
      </w:r>
      <w:proofErr w:type="gramEnd"/>
      <w:r>
        <w:t xml:space="preserve"> (</w:t>
      </w:r>
      <w:proofErr w:type="spellStart"/>
      <w:r>
        <w:t>Nitzbon</w:t>
      </w:r>
      <w:proofErr w:type="spellEnd"/>
      <w:r>
        <w:t xml:space="preserve">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2134CFD1" w14:textId="77777777" w:rsidR="005E1C67" w:rsidRDefault="005E1C67" w:rsidP="005E1C67">
      <w:r>
        <w:t>3.1. The case of permafrost</w:t>
      </w:r>
    </w:p>
    <w:p w14:paraId="02154BBD" w14:textId="77777777" w:rsidR="005E1C67" w:rsidRDefault="005E1C67" w:rsidP="005E1C67">
      <w:r>
        <w:t xml:space="preserve">Due to the rapid anthropogenic climate change, </w:t>
      </w:r>
      <w:r w:rsidRPr="00790026">
        <w:rPr>
          <w:rStyle w:val="StyleUnderline"/>
        </w:rPr>
        <w:t>one of the major threats to the stability of the Earth’s climate regime is related to the thawing permafrost</w:t>
      </w:r>
      <w:r>
        <w:t xml:space="preserve">. Permafrost covers </w:t>
      </w:r>
      <w:r>
        <w:rPr>
          <w:rFonts w:ascii="Cambria Math" w:hAnsi="Cambria Math" w:cs="Cambria Math"/>
        </w:rPr>
        <w:t>∼</w:t>
      </w:r>
      <w:r>
        <w:t>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w:t>
      </w:r>
      <w:proofErr w:type="spellStart"/>
      <w:r>
        <w:t>Hugelius</w:t>
      </w:r>
      <w:proofErr w:type="spellEnd"/>
      <w:r>
        <w:t xml:space="preserve">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1A0B50">
        <w:rPr>
          <w:rStyle w:val="StyleUnderline"/>
          <w:highlight w:val="cyan"/>
        </w:rPr>
        <w:t>an accelerating warming climate threatens to release this stored carbon</w:t>
      </w:r>
      <w:r>
        <w:t xml:space="preserve"> (C) </w:t>
      </w:r>
      <w:r w:rsidRPr="001A0B50">
        <w:rPr>
          <w:rStyle w:val="StyleUnderline"/>
          <w:highlight w:val="cyan"/>
        </w:rPr>
        <w:t>massively into the atmosphere</w:t>
      </w:r>
      <w:r w:rsidRPr="008F74EC">
        <w:rPr>
          <w:rStyle w:val="StyleUnderline"/>
        </w:rPr>
        <w:t xml:space="preserve"> through widespread microbial decomposition</w:t>
      </w:r>
      <w:r>
        <w:t xml:space="preserve">. While the Arctic permafrost soils are among the largest reservoirs on Earth, </w:t>
      </w:r>
      <w:r w:rsidRPr="008F74EC">
        <w:rPr>
          <w:rStyle w:val="StyleUnderline"/>
        </w:rPr>
        <w:t>the</w:t>
      </w:r>
      <w:r>
        <w:t xml:space="preserve"> long-term </w:t>
      </w:r>
      <w:r w:rsidRPr="008F74EC">
        <w:rPr>
          <w:rStyle w:val="StyleUnderline"/>
        </w:rPr>
        <w:t xml:space="preserve">risk lies in the possibility that </w:t>
      </w:r>
      <w:r w:rsidRPr="001A0B50">
        <w:rPr>
          <w:rStyle w:val="StyleUnderline"/>
          <w:highlight w:val="cyan"/>
        </w:rPr>
        <w:t>the polar region could become a</w:t>
      </w:r>
      <w:r w:rsidRPr="008F74EC">
        <w:rPr>
          <w:rStyle w:val="StyleUnderline"/>
        </w:rPr>
        <w:t xml:space="preserve"> C pool </w:t>
      </w:r>
      <w:r w:rsidRPr="001A0B50">
        <w:rPr>
          <w:rStyle w:val="StyleUnderline"/>
          <w:highlight w:val="cyan"/>
        </w:rPr>
        <w:t>source – rather</w:t>
      </w:r>
      <w:r w:rsidRPr="008F74EC">
        <w:rPr>
          <w:rStyle w:val="StyleUnderline"/>
        </w:rPr>
        <w:t xml:space="preserve"> than of a C </w:t>
      </w:r>
      <w:r w:rsidRPr="001A0B50">
        <w:rPr>
          <w:rStyle w:val="StyleUnderline"/>
          <w:highlight w:val="cyan"/>
        </w:rPr>
        <w:t>sink – resulting in a positive climate feedback mechanism</w:t>
      </w:r>
      <w:r w:rsidRPr="001A0B50">
        <w:rPr>
          <w:highlight w:val="cyan"/>
        </w:rPr>
        <w:t>,</w:t>
      </w:r>
      <w:r>
        <w:t xml:space="preserve"> known as the permafrost carbon feedback (PCF) (Miner et al., 2022; Schuur et al., 2015; See et al., 2024). With respect to the Arctic tundra, </w:t>
      </w:r>
      <w:r w:rsidRPr="008F74EC">
        <w:rPr>
          <w:rStyle w:val="StyleUnderline"/>
        </w:rPr>
        <w:t>conversion to a C pool source may already be occurring, signaling a shift in the permafrost regime</w:t>
      </w:r>
      <w: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w:t>
      </w:r>
      <w:proofErr w:type="spellStart"/>
      <w:r>
        <w:t>Biskaborn</w:t>
      </w:r>
      <w:proofErr w:type="spellEnd"/>
      <w:r>
        <w:t xml:space="preserve"> et al., 2019; </w:t>
      </w:r>
      <w:proofErr w:type="spellStart"/>
      <w:r>
        <w:t>Nitzbon</w:t>
      </w:r>
      <w:proofErr w:type="spellEnd"/>
      <w:r>
        <w:t xml:space="preserve"> et al., 2024; Schaefer et al., 2014). According to future projections, estimated GHG emissions from terrestrial permafrost thaw would range from 100 to 240 billion tons of C by 2100 based on different climate change scenarios (Meredith et al., 2019). However, </w:t>
      </w:r>
      <w:r w:rsidRPr="008F74EC">
        <w:rPr>
          <w:rStyle w:val="StyleUnderline"/>
        </w:rPr>
        <w:t>there is a lack of clarity regarding “the timing, magnitude and the relative roles of CO2 versus CH4 as feedback processes</w:t>
      </w:r>
      <w:r>
        <w:t xml:space="preserve">” (Masson-Delmotte et al., 2021), </w:t>
      </w:r>
      <w:r w:rsidRPr="008F74EC">
        <w:rPr>
          <w:rStyle w:val="StyleUnderline"/>
        </w:rPr>
        <w:t>and large uncertainties notably in respect to abrupt thaw events and biological interactions co-occurring with warming</w:t>
      </w:r>
      <w: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5E1C67">
        <w:rPr>
          <w:rStyle w:val="StyleUnderline"/>
          <w:highlight w:val="cyan"/>
        </w:rPr>
        <w:t>CH4</w:t>
      </w:r>
      <w:r w:rsidRPr="008F74EC">
        <w:rPr>
          <w:rStyle w:val="StyleUnderline"/>
        </w:rPr>
        <w:t xml:space="preserve"> is a short-lived but potent greenhouse gas that could accelerate further positive climate feedback loops, which </w:t>
      </w:r>
      <w:r w:rsidRPr="005E1C67">
        <w:rPr>
          <w:rStyle w:val="StyleUnderline"/>
          <w:highlight w:val="cyan"/>
        </w:rPr>
        <w:t>could</w:t>
      </w:r>
      <w:r w:rsidRPr="008F74EC">
        <w:rPr>
          <w:rStyle w:val="StyleUnderline"/>
        </w:rPr>
        <w:t xml:space="preserve"> eventually </w:t>
      </w:r>
      <w:r w:rsidRPr="005E1C67">
        <w:rPr>
          <w:rStyle w:val="StyleUnderline"/>
          <w:highlight w:val="cyan"/>
        </w:rPr>
        <w:t xml:space="preserve">lead to a </w:t>
      </w:r>
      <w:r w:rsidRPr="005E1C67">
        <w:rPr>
          <w:rStyle w:val="Emphasis"/>
          <w:highlight w:val="cyan"/>
        </w:rPr>
        <w:t>runaway</w:t>
      </w:r>
      <w:r w:rsidRPr="005E1C67">
        <w:rPr>
          <w:rStyle w:val="StyleUnderline"/>
          <w:highlight w:val="cyan"/>
        </w:rPr>
        <w:t xml:space="preserve"> feedback effect</w:t>
      </w:r>
      <w:r w:rsidRPr="005E1C67">
        <w:rPr>
          <w:highlight w:val="cyan"/>
        </w:rPr>
        <w:t>.</w:t>
      </w:r>
      <w:r>
        <w:t xml:space="preserve"> In this context</w:t>
      </w:r>
      <w:r w:rsidRPr="008F74EC">
        <w:rPr>
          <w:rStyle w:val="StyleUnderline"/>
        </w:rPr>
        <w:t xml:space="preserve">, </w:t>
      </w:r>
      <w:r w:rsidRPr="005E1C67">
        <w:rPr>
          <w:rStyle w:val="StyleUnderline"/>
          <w:highlight w:val="cyan"/>
        </w:rPr>
        <w:t>scientific collaboration to monitor terrestrial permafrost in the Arctic highlights the critical</w:t>
      </w:r>
      <w:r w:rsidRPr="008F74EC">
        <w:rPr>
          <w:rStyle w:val="StyleUnderline"/>
        </w:rPr>
        <w:t xml:space="preserve"> long-term security </w:t>
      </w:r>
      <w:r w:rsidRPr="005E1C67">
        <w:rPr>
          <w:rStyle w:val="StyleUnderline"/>
          <w:highlight w:val="cyan"/>
        </w:rPr>
        <w:t>implications.</w:t>
      </w:r>
    </w:p>
    <w:p w14:paraId="060737BA" w14:textId="77777777" w:rsidR="005E1C67" w:rsidRDefault="005E1C67" w:rsidP="005E1C67">
      <w:r w:rsidRPr="005E1C67">
        <w:rPr>
          <w:rStyle w:val="StyleUnderline"/>
          <w:highlight w:val="cyan"/>
        </w:rPr>
        <w:t>For</w:t>
      </w:r>
      <w:r w:rsidRPr="008F74EC">
        <w:rPr>
          <w:rStyle w:val="StyleUnderline"/>
        </w:rPr>
        <w:t xml:space="preserve"> the </w:t>
      </w:r>
      <w:r w:rsidRPr="005E1C67">
        <w:rPr>
          <w:rStyle w:val="StyleUnderline"/>
          <w:highlight w:val="cyan"/>
        </w:rPr>
        <w:t>Russia</w:t>
      </w:r>
      <w:r w:rsidRPr="008F74EC">
        <w:rPr>
          <w:rStyle w:val="StyleUnderline"/>
        </w:rPr>
        <w:t xml:space="preserve">n territory, this is a critical area as approximately </w:t>
      </w:r>
      <w:r w:rsidRPr="005E1C67">
        <w:rPr>
          <w:rStyle w:val="StyleUnderline"/>
          <w:highlight w:val="cyan"/>
        </w:rPr>
        <w:t>65% of its soils consist of permafrost</w:t>
      </w:r>
      <w:r>
        <w:t xml:space="preserve">. In particular, </w:t>
      </w:r>
      <w:r w:rsidRPr="005E1C67">
        <w:rPr>
          <w:rStyle w:val="StyleUnderline"/>
          <w:highlight w:val="cyan"/>
        </w:rPr>
        <w:t>the western Russian Arctic permafrost is degrading most rapidly compared to the rest of the polar region</w:t>
      </w:r>
      <w:r w:rsidRPr="001A2301">
        <w:rPr>
          <w:rStyle w:val="StyleUnderline"/>
        </w:rPr>
        <w:t>,</w:t>
      </w:r>
      <w:r>
        <w:t xml:space="preserve"> as shown by long-term terrestrial permafrost monitoring records from the mid-1970s to the early 2020s (Vasiliev et al., 2020; Westerveld et al., 2023). Based on monitoring evidence, Western Siberian peatlands, a major C stock, and the Northern European region of Russia have experienced large changes in the active layer thickness, which “increased by as much as 0.4 m between 2009 and 2019” (Westerveld et al., 2023).</w:t>
      </w:r>
    </w:p>
    <w:p w14:paraId="5DF19889" w14:textId="77777777" w:rsidR="005E1C67" w:rsidRDefault="005E1C67" w:rsidP="005E1C67">
      <w:r>
        <w:t xml:space="preserve">Moreover, </w:t>
      </w:r>
      <w:r w:rsidRPr="00277B8B">
        <w:rPr>
          <w:rStyle w:val="StyleUnderline"/>
        </w:rPr>
        <w:t>85% of the Arctic’s large permafrost communities</w:t>
      </w:r>
      <w:r>
        <w:t xml:space="preserve"> (i.e., defined as those with at least 5000 inhabitants) </w:t>
      </w:r>
      <w:r w:rsidRPr="00277B8B">
        <w:rPr>
          <w:rStyle w:val="StyleUnderline"/>
        </w:rPr>
        <w:t>are situated in Russia</w:t>
      </w:r>
      <w:r>
        <w:t xml:space="preserve"> (Westerveld et al., 2023). The degradation of terrestrial permafrost, therefore, presents </w:t>
      </w:r>
      <w:proofErr w:type="gramStart"/>
      <w:r>
        <w:t>particular challenges</w:t>
      </w:r>
      <w:proofErr w:type="gramEnd"/>
      <w:r>
        <w:t xml:space="preserve"> to human security. At the socio-economic level, the Russian Arctic is characterized by a more extensive and dense infrastructure, including roads, railways and urban infrastructure consisting of significant large cities (e.g., Norilsk, Vorkuta, and Yakutsk). These infrastructures are threatened by thermokarst processes, which are ground subsidence caused by thawing permafrost. The bulk of the aging infrastructure was constructed during the Soviet era. However, the country is currently experiencing unprecedented impacts and financial costs related to its infrastructure </w:t>
      </w:r>
      <w:proofErr w:type="gramStart"/>
      <w:r>
        <w:t>as a result of</w:t>
      </w:r>
      <w:proofErr w:type="gramEnd"/>
      <w:r>
        <w:t xml:space="preserve"> large-scale permafrost degradation throughout this century. According to </w:t>
      </w:r>
      <w:proofErr w:type="spellStart"/>
      <w:r>
        <w:t>Streletskiy</w:t>
      </w:r>
      <w:proofErr w:type="spellEnd"/>
      <w:r>
        <w:t xml:space="preserve"> et al. (2023), the financial burden of the permafrost degradation on all types of infrastructure in the Russian Arctic is estimated to range between USD 97.5 billion (the lowest estimated figure) and USD 152.8 billion (the highest estimated figure) over the coming decades. With respect to public health, the thawing of permafrost may result in the release of pathogens that have been trapped within the soil for an extended period, potentially exposing human communities that have settled in these areas. </w:t>
      </w:r>
      <w:r w:rsidRPr="00CF6064">
        <w:rPr>
          <w:rStyle w:val="StyleUnderline"/>
        </w:rPr>
        <w:t>The significant reservoir of pathogens</w:t>
      </w:r>
      <w:r>
        <w:t xml:space="preserve"> </w:t>
      </w:r>
      <w:r w:rsidRPr="00CF6064">
        <w:rPr>
          <w:rStyle w:val="StyleUnderline"/>
        </w:rPr>
        <w:t>and their range (i.e., bacteria, fungi, and viruses)</w:t>
      </w:r>
      <w:r>
        <w:t xml:space="preserve"> </w:t>
      </w:r>
      <w:r w:rsidRPr="00CF6064">
        <w:rPr>
          <w:rStyle w:val="StyleUnderline"/>
        </w:rPr>
        <w:t>raises the possibility of their activation as permafrost thaws under changing Arctic conditions, thereby increasing the prospect of disease emergence</w:t>
      </w:r>
      <w:r>
        <w:t xml:space="preserve"> (Christie, 2021; Miner et al., 2021; Wu et al., 2022). In 2016, an outbreak of the anthrax disease in the Siberian Arctic spread across the region due to increasing temperatures (Stella et al., 2020). This event occurred after a severe heat wave thawed an infected frozen reindeer carcass, highlighting the increasing risk of contaminant release to water quality, wildlife, and human health from permafrost thaw (Langer et al., 2023).</w:t>
      </w:r>
    </w:p>
    <w:p w14:paraId="5FD4E1B4" w14:textId="478B956D" w:rsidR="007C72DE" w:rsidRDefault="005E1C67" w:rsidP="007C72DE">
      <w:r>
        <w:t>In the long term</w:t>
      </w:r>
      <w:r w:rsidRPr="005E1C67">
        <w:t xml:space="preserve">, </w:t>
      </w:r>
      <w:r w:rsidRPr="005E1C67">
        <w:rPr>
          <w:rStyle w:val="StyleUnderline"/>
        </w:rPr>
        <w:t>permafrost thaw represents a significant and alarming threat to Russia’s political and socio-economic stability, as it would have the potential to jeopardize the country’s public policy strategy in the Arctic,</w:t>
      </w:r>
      <w:r w:rsidRPr="005E1C67">
        <w:t xml:space="preserve"> which has been planned over the past decades</w:t>
      </w:r>
      <w:r w:rsidRPr="005E1C67">
        <w:rPr>
          <w:rStyle w:val="StyleUnderline"/>
        </w:rPr>
        <w:t>. Such a scenario would have implications for Russia’s future governance</w:t>
      </w:r>
      <w:r w:rsidRPr="00277B8B">
        <w:rPr>
          <w:rStyle w:val="StyleUnderline"/>
        </w:rPr>
        <w:t xml:space="preserve"> in terms of national security</w:t>
      </w:r>
      <w:r>
        <w:t xml:space="preserve">, ultimately impacting the international security regime. </w:t>
      </w:r>
      <w:r w:rsidRPr="005E1C67">
        <w:rPr>
          <w:rStyle w:val="StyleUnderline"/>
          <w:highlight w:val="cyan"/>
        </w:rPr>
        <w:t>Given the complexity of permafrost monitoring</w:t>
      </w:r>
      <w:r w:rsidRPr="00277B8B">
        <w:rPr>
          <w:rStyle w:val="StyleUnderline"/>
        </w:rPr>
        <w:t xml:space="preserve">, </w:t>
      </w:r>
      <w:r w:rsidRPr="005E1C67">
        <w:rPr>
          <w:rStyle w:val="StyleUnderline"/>
          <w:highlight w:val="cyan"/>
        </w:rPr>
        <w:t>scientific cooperation plays an important role in further advancing knowledge and providing a better projection of future changes in the stability of terrestrial permafrost</w:t>
      </w:r>
      <w:r w:rsidRPr="00277B8B">
        <w:rPr>
          <w:rStyle w:val="StyleUnderline"/>
        </w:rPr>
        <w:t xml:space="preserve"> </w:t>
      </w:r>
      <w:r>
        <w:t>and thermokarst processes in the Arctic region and potential global PCF impacts.</w:t>
      </w:r>
    </w:p>
    <w:p w14:paraId="461127E6" w14:textId="51CC6278" w:rsidR="00262F2F" w:rsidRDefault="00262F2F" w:rsidP="00262F2F">
      <w:pPr>
        <w:pStyle w:val="Heading4"/>
      </w:pPr>
      <w:r>
        <w:t xml:space="preserve">Runaway warming from permafrost </w:t>
      </w:r>
      <w:proofErr w:type="gramStart"/>
      <w:r w:rsidR="00B00D11">
        <w:t>thaw</w:t>
      </w:r>
      <w:proofErr w:type="gramEnd"/>
      <w:r>
        <w:t xml:space="preserve"> risks global ecological collapse and extinction</w:t>
      </w:r>
    </w:p>
    <w:p w14:paraId="1B346A08" w14:textId="4A23449D" w:rsidR="00262F2F" w:rsidRDefault="00262F2F" w:rsidP="00262F2F">
      <w:r>
        <w:t xml:space="preserve">Michael </w:t>
      </w:r>
      <w:r w:rsidRPr="007B4A93">
        <w:rPr>
          <w:rStyle w:val="Style13ptBold"/>
        </w:rPr>
        <w:t>Huft,</w:t>
      </w:r>
      <w:r>
        <w:t xml:space="preserve"> 20</w:t>
      </w:r>
      <w:r w:rsidRPr="007B4A93">
        <w:rPr>
          <w:rStyle w:val="Style13ptBold"/>
        </w:rPr>
        <w:t>23</w:t>
      </w:r>
      <w:r>
        <w:t xml:space="preserve"> –PhD in Biology from the University of Michigan, JD from Northwestern</w:t>
      </w:r>
      <w:r w:rsidR="00B00D11">
        <w:t xml:space="preserve">, BS in Physics from Notre Dame, editor of the Great Lakes Botanist </w:t>
      </w:r>
      <w:r>
        <w:t xml:space="preserve"> “BOOK REVIEW” THE GREAT LAKES BOTANIST, </w:t>
      </w:r>
      <w:hyperlink r:id="rId9" w:history="1">
        <w:r w:rsidRPr="007F4151">
          <w:rPr>
            <w:rStyle w:val="Hyperlink"/>
          </w:rPr>
          <w:t>https://journals.publishing.umich.edu/glbot/article/id/5016/</w:t>
        </w:r>
      </w:hyperlink>
      <w:r>
        <w:t xml:space="preserve">  //DH</w:t>
      </w:r>
    </w:p>
    <w:p w14:paraId="44D48694" w14:textId="77777777" w:rsidR="00262F2F" w:rsidRDefault="00262F2F" w:rsidP="00262F2F"/>
    <w:p w14:paraId="283BB528" w14:textId="77777777" w:rsidR="00262F2F" w:rsidRDefault="00262F2F" w:rsidP="00262F2F">
      <w:r>
        <w:t xml:space="preserve">Though small or local ecosystems may collapse from time to time from a variety of causes, </w:t>
      </w:r>
      <w:r w:rsidRPr="002F26E3">
        <w:rPr>
          <w:rStyle w:val="StyleUnderline"/>
        </w:rPr>
        <w:t>scientists are becoming aware of the possibility of</w:t>
      </w:r>
      <w:r>
        <w:t xml:space="preserve"> large-scale, or even </w:t>
      </w:r>
      <w:r w:rsidRPr="00262F2F">
        <w:rPr>
          <w:rStyle w:val="StyleUnderline"/>
        </w:rPr>
        <w:t xml:space="preserve">global, ecosystem collapse </w:t>
      </w:r>
      <w:proofErr w:type="gramStart"/>
      <w:r w:rsidRPr="00262F2F">
        <w:rPr>
          <w:rStyle w:val="StyleUnderline"/>
        </w:rPr>
        <w:t xml:space="preserve">as </w:t>
      </w:r>
      <w:r w:rsidRPr="00262F2F">
        <w:rPr>
          <w:rStyle w:val="StyleUnderline"/>
          <w:highlight w:val="cyan"/>
        </w:rPr>
        <w:t>a consequence of</w:t>
      </w:r>
      <w:proofErr w:type="gramEnd"/>
      <w:r w:rsidRPr="00262F2F">
        <w:rPr>
          <w:rStyle w:val="StyleUnderline"/>
          <w:highlight w:val="cyan"/>
        </w:rPr>
        <w:t xml:space="preserve"> global warming</w:t>
      </w:r>
      <w:r w:rsidRPr="002F26E3">
        <w:rPr>
          <w:rStyle w:val="StyleUnderline"/>
        </w:rPr>
        <w:t>,</w:t>
      </w:r>
      <w:r>
        <w:t xml:space="preserve"> particularly under a Plan A scenario. Perhaps the </w:t>
      </w:r>
      <w:r w:rsidRPr="00F26717">
        <w:rPr>
          <w:rStyle w:val="StyleUnderline"/>
        </w:rPr>
        <w:t>most obvious</w:t>
      </w:r>
      <w:r>
        <w:t xml:space="preserve"> such event </w:t>
      </w:r>
      <w:r w:rsidRPr="00262F2F">
        <w:rPr>
          <w:rStyle w:val="StyleUnderline"/>
          <w:highlight w:val="cyan"/>
        </w:rPr>
        <w:t>would be the collapse of the oceanic ecosystem resulting from ocean acidification</w:t>
      </w:r>
      <w:r w:rsidRPr="00262F2F">
        <w:rPr>
          <w:highlight w:val="cyan"/>
        </w:rPr>
        <w:t>,</w:t>
      </w:r>
      <w:r>
        <w:t xml:space="preserve"> which would destroy coral reefs and prevent the formation of the calcium skeletons or exoskeletons of many marine animals, but most </w:t>
      </w:r>
      <w:proofErr w:type="gramStart"/>
      <w:r>
        <w:t>pertinently</w:t>
      </w:r>
      <w:proofErr w:type="gramEnd"/>
      <w:r>
        <w:t xml:space="preserve"> of foraminifera, which are the base of many oceanic food chains. Attention has also focused on the possibility of more extensive collapse </w:t>
      </w:r>
      <w:proofErr w:type="gramStart"/>
      <w:r>
        <w:t>on</w:t>
      </w:r>
      <w:proofErr w:type="gramEnd"/>
      <w:r>
        <w:t xml:space="preserve"> land. A 2004 study (Thomas et al. 2004) found that under a </w:t>
      </w:r>
      <w:proofErr w:type="gramStart"/>
      <w:r>
        <w:t>business as usual</w:t>
      </w:r>
      <w:proofErr w:type="gramEnd"/>
      <w:r>
        <w:t xml:space="preserve"> scenario, 15–</w:t>
      </w:r>
      <w:r w:rsidRPr="00F26717">
        <w:rPr>
          <w:rStyle w:val="StyleUnderline"/>
        </w:rPr>
        <w:t xml:space="preserve">37 percent </w:t>
      </w:r>
      <w:r w:rsidRPr="00262F2F">
        <w:rPr>
          <w:rStyle w:val="StyleUnderline"/>
        </w:rPr>
        <w:t>of land animal</w:t>
      </w:r>
      <w:r w:rsidRPr="00F26717">
        <w:rPr>
          <w:rStyle w:val="StyleUnderline"/>
        </w:rPr>
        <w:t xml:space="preserve"> and plant </w:t>
      </w:r>
      <w:r w:rsidRPr="00262F2F">
        <w:rPr>
          <w:rStyle w:val="StyleUnderline"/>
          <w:highlight w:val="cyan"/>
        </w:rPr>
        <w:t>species would be committed to extinction by 2050</w:t>
      </w:r>
      <w:r w:rsidRPr="00262F2F">
        <w:rPr>
          <w:highlight w:val="cyan"/>
        </w:rPr>
        <w:t>.</w:t>
      </w:r>
      <w:r>
        <w:t xml:space="preserve"> Griffin notes that a 2007 study concluded that the </w:t>
      </w:r>
      <w:r w:rsidRPr="00262F2F">
        <w:rPr>
          <w:rStyle w:val="StyleUnderline"/>
          <w:highlight w:val="cyan"/>
        </w:rPr>
        <w:t>plankton</w:t>
      </w:r>
      <w:r w:rsidRPr="002F26E3">
        <w:rPr>
          <w:rStyle w:val="StyleUnderline"/>
        </w:rPr>
        <w:t xml:space="preserve">, edible fish, </w:t>
      </w:r>
      <w:r w:rsidRPr="00262F2F">
        <w:rPr>
          <w:rStyle w:val="StyleUnderline"/>
          <w:highlight w:val="cyan"/>
        </w:rPr>
        <w:t xml:space="preserve">bees, and topsoil, all of them </w:t>
      </w:r>
      <w:r w:rsidRPr="00262F2F">
        <w:rPr>
          <w:rStyle w:val="Emphasis"/>
          <w:highlight w:val="cyan"/>
        </w:rPr>
        <w:t>essential to human survival</w:t>
      </w:r>
      <w:r w:rsidRPr="00262F2F">
        <w:rPr>
          <w:rStyle w:val="StyleUnderline"/>
          <w:highlight w:val="cyan"/>
        </w:rPr>
        <w:t>, are in severe danger</w:t>
      </w:r>
      <w: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15A18DC2" w14:textId="77777777" w:rsidR="00262F2F" w:rsidRDefault="00262F2F" w:rsidP="00262F2F">
      <w:r>
        <w:t xml:space="preserve">An important study discussed by Griffin attempts to recognize </w:t>
      </w:r>
      <w:r w:rsidRPr="00DB0C61">
        <w:rPr>
          <w:rStyle w:val="StyleUnderline"/>
        </w:rPr>
        <w:t>planetary boundaries that must be observed to prevent global ecosystem collapse</w:t>
      </w:r>
      <w:r>
        <w:t xml:space="preserve"> (</w:t>
      </w:r>
      <w:proofErr w:type="spellStart"/>
      <w:r>
        <w:t>Rockström</w:t>
      </w:r>
      <w:proofErr w:type="spellEnd"/>
      <w:r>
        <w:t xml:space="preserve">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w:t>
      </w:r>
      <w:proofErr w:type="gramStart"/>
      <w:r>
        <w:t>in order to</w:t>
      </w:r>
      <w:proofErr w:type="gramEnd"/>
      <w:r>
        <w:t xml:space="preserve"> avoid catastrophic environmental change on a planetary scale. They refer to the preconditions as thresholds—a concept that is </w:t>
      </w:r>
      <w:proofErr w:type="gramStart"/>
      <w:r>
        <w:t>similar to</w:t>
      </w:r>
      <w:proofErr w:type="gramEnd"/>
      <w:r>
        <w:t xml:space="preserve"> the tipping points we have already discussed with respect to irreversible changes brought on by climate change. Transgressing one or more of these thresholds could lead to an abrupt change in the global ecosystem. Since we have no precise knowledge of these thresholds, </w:t>
      </w:r>
      <w:proofErr w:type="gramStart"/>
      <w:r>
        <w:t>in particular when</w:t>
      </w:r>
      <w:proofErr w:type="gramEnd"/>
      <w:r>
        <w:t xml:space="preserve">, or under what conditions, they would be triggered, the authors call for study of the dynamics of these thresholds and the associated </w:t>
      </w:r>
      <w:proofErr w:type="gramStart"/>
      <w:r>
        <w:t>feedbacks</w:t>
      </w:r>
      <w:proofErr w:type="gramEnd"/>
      <w:r>
        <w:t xml:space="preserve"> on a continental and global scale. They suggest that we agree on a set of boundaries within which we can expect to operate safely. At one point it was assumed that a 4°C rise in global temperatures would provide safety for global ecosystems, but </w:t>
      </w:r>
      <w:r w:rsidRPr="00DB0C61">
        <w:rPr>
          <w:rStyle w:val="StyleUnderline"/>
        </w:rPr>
        <w:t>most scientists</w:t>
      </w:r>
      <w:r>
        <w:t xml:space="preserve"> later came to </w:t>
      </w:r>
      <w:r w:rsidRPr="00DB0C61">
        <w:rPr>
          <w:rStyle w:val="StyleUnderline"/>
        </w:rPr>
        <w:t>believe that no more than a 2°C rise will guarantee safety</w:t>
      </w:r>
      <w:r>
        <w:t xml:space="preserve">. However, </w:t>
      </w:r>
      <w:proofErr w:type="spellStart"/>
      <w:r>
        <w:t>Rockström</w:t>
      </w:r>
      <w:proofErr w:type="spellEnd"/>
      <w:r>
        <w:t xml:space="preserve">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w:t>
      </w:r>
      <w:proofErr w:type="gramStart"/>
      <w:r>
        <w:t>and also</w:t>
      </w:r>
      <w:proofErr w:type="gramEnd"/>
      <w:r>
        <w:t xml:space="preserve"> to ensure that no further boundaries are passed.</w:t>
      </w:r>
    </w:p>
    <w:p w14:paraId="71C8173A" w14:textId="77777777" w:rsidR="00262F2F" w:rsidRDefault="00262F2F" w:rsidP="00262F2F">
      <w:r>
        <w:t xml:space="preserve">Griffin agrees with numerous scientists that </w:t>
      </w:r>
      <w:r w:rsidRPr="00262F2F">
        <w:rPr>
          <w:rStyle w:val="StyleUnderline"/>
          <w:highlight w:val="cyan"/>
        </w:rPr>
        <w:t xml:space="preserve">the release of methane from permafrost in the Arctic poses the </w:t>
      </w:r>
      <w:r w:rsidRPr="00262F2F">
        <w:rPr>
          <w:rStyle w:val="Emphasis"/>
          <w:highlight w:val="cyan"/>
        </w:rPr>
        <w:t xml:space="preserve">greatest threat </w:t>
      </w:r>
      <w:r w:rsidRPr="00262F2F">
        <w:rPr>
          <w:rStyle w:val="StyleUnderline"/>
          <w:highlight w:val="cyan"/>
        </w:rPr>
        <w:t>of collapse of the global ecosystem</w:t>
      </w:r>
      <w:r>
        <w:t xml:space="preserve">. Permafrost is the expanse of </w:t>
      </w:r>
      <w:proofErr w:type="gramStart"/>
      <w:r>
        <w:t>soils</w:t>
      </w:r>
      <w:proofErr w:type="gramEnd"/>
      <w:r>
        <w:t xml:space="preserve"> in the Arctic that </w:t>
      </w:r>
      <w:proofErr w:type="gramStart"/>
      <w:r>
        <w:t>has been</w:t>
      </w:r>
      <w:proofErr w:type="gramEnd"/>
      <w:r>
        <w:t xml:space="preserve"> frozen since the most recent glacial period. It contains vast amounts of carbon from dead animals and plants, primarily in the form of methane. It is estimated that </w:t>
      </w:r>
      <w:r w:rsidRPr="00E44B6E">
        <w:rPr>
          <w:rStyle w:val="StyleUnderline"/>
        </w:rPr>
        <w:t>the carbon in the permafrost constitutes half of all the carbon stored in the earth’s soils</w:t>
      </w:r>
      <w:r>
        <w:t xml:space="preserve">. If it were all to be released, </w:t>
      </w:r>
      <w:r w:rsidRPr="00262F2F">
        <w:rPr>
          <w:rStyle w:val="StyleUnderline"/>
          <w:highlight w:val="cyan"/>
        </w:rPr>
        <w:t>it would constitute</w:t>
      </w:r>
      <w:r w:rsidRPr="00E44B6E">
        <w:rPr>
          <w:rStyle w:val="StyleUnderline"/>
        </w:rPr>
        <w:t xml:space="preserve"> </w:t>
      </w:r>
      <w:r>
        <w:t xml:space="preserve">four or </w:t>
      </w:r>
      <w:r w:rsidRPr="00262F2F">
        <w:rPr>
          <w:rStyle w:val="Emphasis"/>
          <w:highlight w:val="cyan"/>
        </w:rPr>
        <w:t>five times</w:t>
      </w:r>
      <w:r w:rsidRPr="00E44B6E">
        <w:rPr>
          <w:rStyle w:val="StyleUnderline"/>
        </w:rPr>
        <w:t xml:space="preserve"> </w:t>
      </w:r>
      <w:r w:rsidRPr="00262F2F">
        <w:rPr>
          <w:rStyle w:val="StyleUnderline"/>
          <w:highlight w:val="cyan"/>
        </w:rPr>
        <w:t>all the carbon that has been released by human activity since 1850</w:t>
      </w:r>
      <w:r>
        <w:t xml:space="preserve">. The concern is heightened because </w:t>
      </w:r>
      <w:r w:rsidRPr="00E44B6E">
        <w:rPr>
          <w:rStyle w:val="StyleUnderline"/>
        </w:rPr>
        <w:t>the Arctic is warming twice as fast as the rest of the planet, which makes thawing of the permafrost, and the consequent release of methane, even more likely.</w:t>
      </w:r>
      <w:r>
        <w:t xml:space="preserve"> This is particularly so, since most of the carbon is in the top three meters of the permafrost. If the permafrost is on dry land, the carbon will be broken down by oxygen-breathing bacteria and released as CO2, whereas if it is below </w:t>
      </w:r>
      <w:proofErr w:type="gramStart"/>
      <w:r>
        <w:t>a wetland</w:t>
      </w:r>
      <w:proofErr w:type="gramEnd"/>
      <w:r>
        <w:t xml:space="preserve">, it will be released as methane, which is a far more potent greenhouse gas than CO2. It was once thought that the release of methane from permafrost was a minor problem that would take place only in the distant future. But </w:t>
      </w:r>
      <w:r w:rsidRPr="00262F2F">
        <w:rPr>
          <w:rStyle w:val="StyleUnderline"/>
          <w:highlight w:val="cyan"/>
        </w:rPr>
        <w:t>there is</w:t>
      </w:r>
      <w:r>
        <w:t xml:space="preserve"> now </w:t>
      </w:r>
      <w:r w:rsidRPr="00262F2F">
        <w:rPr>
          <w:rStyle w:val="StyleUnderline"/>
          <w:highlight w:val="cyan"/>
        </w:rPr>
        <w:t>strong evidence that the release is happening now</w:t>
      </w:r>
      <w:r w:rsidRPr="00E44B6E">
        <w:rPr>
          <w:rStyle w:val="StyleUnderline"/>
        </w:rPr>
        <w:t>.</w:t>
      </w:r>
      <w:r>
        <w:t xml:space="preserve"> In recent years, the shallow waters off </w:t>
      </w:r>
      <w:r w:rsidRPr="00262F2F">
        <w:rPr>
          <w:rStyle w:val="StyleUnderline"/>
          <w:highlight w:val="cyan"/>
        </w:rPr>
        <w:t>the Arctic coast of eastern Siberia</w:t>
      </w:r>
      <w:r>
        <w:t xml:space="preserve"> on what is known as the Arctic shelf </w:t>
      </w:r>
      <w:proofErr w:type="gramStart"/>
      <w:r w:rsidRPr="00262F2F">
        <w:rPr>
          <w:rStyle w:val="StyleUnderline"/>
          <w:highlight w:val="cyan"/>
        </w:rPr>
        <w:t>is</w:t>
      </w:r>
      <w:proofErr w:type="gramEnd"/>
      <w:r w:rsidRPr="00262F2F">
        <w:rPr>
          <w:rStyle w:val="StyleUnderline"/>
          <w:highlight w:val="cyan"/>
        </w:rPr>
        <w:t xml:space="preserve"> saturated with methane</w:t>
      </w:r>
      <w:r w:rsidRPr="00262F2F">
        <w:rPr>
          <w:highlight w:val="cyan"/>
        </w:rPr>
        <w:t>,</w:t>
      </w:r>
      <w:r>
        <w:t xml:space="preserve"> which was later shown to be arising from underwater permafrost. </w:t>
      </w:r>
      <w:r w:rsidRPr="00E44B6E">
        <w:rPr>
          <w:rStyle w:val="StyleUnderline"/>
        </w:rPr>
        <w:t xml:space="preserve">If business as usual continues, </w:t>
      </w:r>
      <w:r w:rsidRPr="00262F2F">
        <w:rPr>
          <w:rStyle w:val="StyleUnderline"/>
        </w:rPr>
        <w:t xml:space="preserve">the release of even a portion of the methane stored </w:t>
      </w:r>
      <w:proofErr w:type="gramStart"/>
      <w:r w:rsidRPr="00262F2F">
        <w:rPr>
          <w:rStyle w:val="StyleUnderline"/>
        </w:rPr>
        <w:t>in</w:t>
      </w:r>
      <w:proofErr w:type="gramEnd"/>
      <w:r w:rsidRPr="00262F2F">
        <w:rPr>
          <w:rStyle w:val="StyleUnderline"/>
        </w:rPr>
        <w:t xml:space="preserve"> the shelf is released, that could trigger substantial abrupt warming</w:t>
      </w:r>
      <w:r w:rsidRPr="00262F2F">
        <w:t>. Because</w:t>
      </w:r>
      <w:r>
        <w:t xml:space="preserve"> of the increased warming, </w:t>
      </w:r>
      <w:r w:rsidRPr="00262F2F">
        <w:rPr>
          <w:rStyle w:val="StyleUnderline"/>
          <w:highlight w:val="cyan"/>
        </w:rPr>
        <w:t xml:space="preserve">the methane release will become self-sustaining as a positive feedback loop, leading </w:t>
      </w:r>
      <w:r w:rsidRPr="00262F2F">
        <w:rPr>
          <w:rStyle w:val="Emphasis"/>
          <w:highlight w:val="cyan"/>
        </w:rPr>
        <w:t>to runaway warming</w:t>
      </w:r>
      <w:r w:rsidRPr="00262F2F">
        <w:rPr>
          <w:rStyle w:val="StyleUnderline"/>
          <w:highlight w:val="cyan"/>
        </w:rPr>
        <w:t xml:space="preserve"> and </w:t>
      </w:r>
      <w:r w:rsidRPr="00262F2F">
        <w:rPr>
          <w:rStyle w:val="Emphasis"/>
          <w:highlight w:val="cyan"/>
        </w:rPr>
        <w:t>ecological collapse</w:t>
      </w:r>
      <w:r w:rsidRPr="00262F2F">
        <w:rPr>
          <w:rStyle w:val="StyleUnderline"/>
          <w:highlight w:val="cyan"/>
        </w:rPr>
        <w:t>.</w:t>
      </w:r>
      <w:r>
        <w:t xml:space="preserve"> In 2013, it was discovered that permafrost in the Antarctic region is also subject to warming and release of carbon.</w:t>
      </w:r>
    </w:p>
    <w:p w14:paraId="69F4420B" w14:textId="7DE68581" w:rsidR="00197292" w:rsidRPr="001C3A2C" w:rsidRDefault="00882067" w:rsidP="00882067">
      <w:pPr>
        <w:pStyle w:val="Heading4"/>
      </w:pPr>
      <w:r>
        <w:t xml:space="preserve">Canceling joint monitoring of </w:t>
      </w:r>
      <w:r w:rsidR="001C3A2C">
        <w:t>Russian permafrost thaw</w:t>
      </w:r>
      <w:r>
        <w:t xml:space="preserve"> increases risks </w:t>
      </w:r>
      <w:r w:rsidR="001C3A2C">
        <w:t xml:space="preserve">of </w:t>
      </w:r>
      <w:r w:rsidR="001C3A2C">
        <w:rPr>
          <w:u w:val="single"/>
        </w:rPr>
        <w:t>new pathogens</w:t>
      </w:r>
      <w:r w:rsidR="001C3A2C">
        <w:t xml:space="preserve"> and </w:t>
      </w:r>
      <w:r w:rsidR="001C3A2C">
        <w:rPr>
          <w:u w:val="single"/>
        </w:rPr>
        <w:t xml:space="preserve">radioactive </w:t>
      </w:r>
      <w:r w:rsidR="00F94733">
        <w:rPr>
          <w:u w:val="single"/>
        </w:rPr>
        <w:t>ecosystem c</w:t>
      </w:r>
      <w:r w:rsidR="001C3A2C">
        <w:rPr>
          <w:u w:val="single"/>
        </w:rPr>
        <w:t>ontamination</w:t>
      </w:r>
      <w:r w:rsidR="001C3A2C">
        <w:t xml:space="preserve"> </w:t>
      </w:r>
    </w:p>
    <w:p w14:paraId="0BB61ABA" w14:textId="77777777" w:rsidR="00882067" w:rsidRDefault="00882067" w:rsidP="00882067">
      <w:r>
        <w:t xml:space="preserve">Paul </w:t>
      </w:r>
      <w:proofErr w:type="spellStart"/>
      <w:r w:rsidRPr="00583F51">
        <w:rPr>
          <w:rStyle w:val="Style13ptBold"/>
        </w:rPr>
        <w:t>Dziatkowiec</w:t>
      </w:r>
      <w:proofErr w:type="spellEnd"/>
      <w:r>
        <w:t>, 20</w:t>
      </w:r>
      <w:r w:rsidRPr="00583F51">
        <w:rPr>
          <w:rStyle w:val="Style13ptBold"/>
        </w:rPr>
        <w:t>23</w:t>
      </w:r>
      <w:r>
        <w:t xml:space="preserve"> - Director of Mediation and Peace Support at the Geneva Centre for Security Policy, and creator and facilitator of the High North Talks. “Diplomatic Deadlock in the Arctic:  Science as an entry point to renewed dialogue” Arctic Yearbook 2023 </w:t>
      </w:r>
      <w:hyperlink r:id="rId10" w:history="1">
        <w:r w:rsidRPr="00EB1E0A">
          <w:rPr>
            <w:rStyle w:val="Hyperlink"/>
          </w:rPr>
          <w:t>https://arcticyearbook.com/images/yearbook/2023/Commentaries/3C_Dziatkowiec_AY2023.pdf</w:t>
        </w:r>
      </w:hyperlink>
      <w:r>
        <w:t xml:space="preserve"> //DH</w:t>
      </w:r>
    </w:p>
    <w:p w14:paraId="642BF9F4" w14:textId="77777777" w:rsidR="00882067" w:rsidRDefault="00882067" w:rsidP="00882067"/>
    <w:p w14:paraId="0621022D" w14:textId="77777777" w:rsidR="00882067" w:rsidRDefault="00882067" w:rsidP="00882067">
      <w:r>
        <w:t xml:space="preserve">The </w:t>
      </w:r>
      <w:proofErr w:type="gramStart"/>
      <w:r>
        <w:t>principle</w:t>
      </w:r>
      <w:proofErr w:type="gramEnd"/>
      <w:r>
        <w:t xml:space="preserve"> of Open Science </w:t>
      </w:r>
    </w:p>
    <w:p w14:paraId="3B5D277A" w14:textId="77777777" w:rsidR="00882067" w:rsidRDefault="00882067" w:rsidP="00882067">
      <w:r>
        <w:t xml:space="preserve">An argument can be made that impeding science is equivalent to restricting academic freedom and free speech within science. Moreover, in a time of diplomatic tension a clear line should be drawn between trust between scientists and trust between governments; while the latter focus on matters of state, including security, scientists bear the vital responsibility of finding solutions for the </w:t>
      </w:r>
      <w:proofErr w:type="spellStart"/>
      <w:proofErr w:type="gramStart"/>
      <w:r>
        <w:t>longterm</w:t>
      </w:r>
      <w:proofErr w:type="spellEnd"/>
      <w:proofErr w:type="gramEnd"/>
      <w:r>
        <w:t xml:space="preserve"> wellbeing of the planet. Their work requires establishing facts, which demands sustainable dialogue and cooperation, whatever the (geo)political climate. In other words, there is a greater good, even a social responsibility in ‘ringfencing’ this essential pursuit from the vagaries of politics.  </w:t>
      </w:r>
    </w:p>
    <w:p w14:paraId="7FC056D2" w14:textId="77777777" w:rsidR="00882067" w:rsidRDefault="00882067" w:rsidP="00882067">
      <w:r>
        <w:t xml:space="preserve">In that context, </w:t>
      </w:r>
      <w:r w:rsidRPr="00D24568">
        <w:rPr>
          <w:rStyle w:val="StyleUnderline"/>
          <w:highlight w:val="cyan"/>
        </w:rPr>
        <w:t>science diplomacy is a valuable tool for</w:t>
      </w:r>
      <w:r w:rsidRPr="00D84CBA">
        <w:rPr>
          <w:rStyle w:val="StyleUnderline"/>
        </w:rPr>
        <w:t xml:space="preserve"> reopening dialogue on issues of common interest, and for </w:t>
      </w:r>
      <w:r w:rsidRPr="00D24568">
        <w:rPr>
          <w:rStyle w:val="StyleUnderline"/>
          <w:highlight w:val="cyan"/>
        </w:rPr>
        <w:t>enabling policymakers to better understand Arctic processes</w:t>
      </w:r>
      <w:r w:rsidRPr="00D84CBA">
        <w:rPr>
          <w:rStyle w:val="StyleUnderline"/>
        </w:rPr>
        <w:t xml:space="preserve">, ecosystems, and environmental changes </w:t>
      </w:r>
      <w:r w:rsidRPr="00D24568">
        <w:rPr>
          <w:rStyle w:val="StyleUnderline"/>
          <w:highlight w:val="cyan"/>
        </w:rPr>
        <w:t>and</w:t>
      </w:r>
      <w:r w:rsidRPr="00D84CBA">
        <w:rPr>
          <w:rStyle w:val="StyleUnderline"/>
        </w:rPr>
        <w:t xml:space="preserve"> to </w:t>
      </w:r>
      <w:r w:rsidRPr="00D24568">
        <w:rPr>
          <w:rStyle w:val="StyleUnderline"/>
          <w:highlight w:val="cyan"/>
        </w:rPr>
        <w:t>make informed decisions based on evidence</w:t>
      </w:r>
      <w:r>
        <w:t>. ‘</w:t>
      </w:r>
      <w:r w:rsidRPr="00BF219D">
        <w:rPr>
          <w:rStyle w:val="StyleUnderline"/>
        </w:rPr>
        <w:t>Open science’ plays a vital role in the Arctic; it encourages knowledge sharing,</w:t>
      </w:r>
      <w:r w:rsidRPr="00D84CBA">
        <w:rPr>
          <w:rStyle w:val="StyleUnderline"/>
        </w:rPr>
        <w:t xml:space="preserve"> collaboration, and transparency among researchers, Indigenous communities, policymakers, and other stakeholders</w:t>
      </w:r>
      <w:r>
        <w:t xml:space="preserve"> (UNESCO, 2021).  </w:t>
      </w:r>
    </w:p>
    <w:p w14:paraId="10CFBEE3" w14:textId="77777777" w:rsidR="00882067" w:rsidRDefault="00882067" w:rsidP="00882067">
      <w:r w:rsidRPr="00C50067">
        <w:rPr>
          <w:rStyle w:val="StyleUnderline"/>
        </w:rPr>
        <w:t xml:space="preserve">Through open science, </w:t>
      </w:r>
      <w:r w:rsidRPr="00BF219D">
        <w:rPr>
          <w:rStyle w:val="StyleUnderline"/>
          <w:highlight w:val="cyan"/>
        </w:rPr>
        <w:t xml:space="preserve">monitoring can occur in real time, which constitutes the basis for </w:t>
      </w:r>
      <w:r w:rsidRPr="00BF219D">
        <w:rPr>
          <w:rStyle w:val="Emphasis"/>
          <w:highlight w:val="cyan"/>
        </w:rPr>
        <w:t>early warning</w:t>
      </w:r>
      <w:r w:rsidRPr="00BF219D">
        <w:rPr>
          <w:rStyle w:val="StyleUnderline"/>
          <w:highlight w:val="cyan"/>
        </w:rPr>
        <w:t xml:space="preserve">, climate modelling, and </w:t>
      </w:r>
      <w:r w:rsidRPr="00BF219D">
        <w:rPr>
          <w:rStyle w:val="Emphasis"/>
          <w:highlight w:val="cyan"/>
        </w:rPr>
        <w:t>adaptation strategies</w:t>
      </w:r>
      <w:r>
        <w:t xml:space="preserve">. Critically, </w:t>
      </w:r>
      <w:r w:rsidRPr="003D657E">
        <w:rPr>
          <w:rStyle w:val="StyleUnderline"/>
          <w:highlight w:val="cyan"/>
        </w:rPr>
        <w:t xml:space="preserve">these important functions have been </w:t>
      </w:r>
      <w:r w:rsidRPr="003D657E">
        <w:rPr>
          <w:rStyle w:val="Emphasis"/>
          <w:highlight w:val="cyan"/>
        </w:rPr>
        <w:t>discontinued</w:t>
      </w:r>
      <w:r w:rsidRPr="003D657E">
        <w:rPr>
          <w:rStyle w:val="StyleUnderline"/>
          <w:highlight w:val="cyan"/>
        </w:rPr>
        <w:t xml:space="preserve"> over the Ukraine war</w:t>
      </w:r>
      <w:r w:rsidRPr="003D657E">
        <w:rPr>
          <w:rStyle w:val="StyleUnderline"/>
        </w:rPr>
        <w:t>, which harms</w:t>
      </w:r>
      <w:r w:rsidRPr="00C50067">
        <w:rPr>
          <w:rStyle w:val="StyleUnderline"/>
        </w:rPr>
        <w:t xml:space="preserve"> not only the </w:t>
      </w:r>
      <w:proofErr w:type="gramStart"/>
      <w:r w:rsidRPr="00C50067">
        <w:rPr>
          <w:rStyle w:val="StyleUnderline"/>
        </w:rPr>
        <w:t>Arctic</w:t>
      </w:r>
      <w:proofErr w:type="gramEnd"/>
      <w:r w:rsidRPr="00C50067">
        <w:rPr>
          <w:rStyle w:val="StyleUnderline"/>
        </w:rPr>
        <w:t xml:space="preserve"> but </w:t>
      </w:r>
      <w:r w:rsidRPr="00C50067">
        <w:rPr>
          <w:rStyle w:val="Emphasis"/>
        </w:rPr>
        <w:t>also other parts of the world</w:t>
      </w:r>
      <w:r w:rsidRPr="00C50067">
        <w:rPr>
          <w:rStyle w:val="StyleUnderline"/>
        </w:rPr>
        <w:t xml:space="preserve"> affected by the knock-on effects of climatic conditions in the Arctic</w:t>
      </w:r>
      <w:r>
        <w:t xml:space="preserve">.   </w:t>
      </w:r>
    </w:p>
    <w:p w14:paraId="0CDAC30A" w14:textId="77777777" w:rsidR="00882067" w:rsidRDefault="00882067" w:rsidP="00882067">
      <w:r>
        <w:t xml:space="preserve">Perhaps most importantly, </w:t>
      </w:r>
      <w:r w:rsidRPr="00C50067">
        <w:rPr>
          <w:rStyle w:val="StyleUnderline"/>
        </w:rPr>
        <w:t>by focusing on shared scientific goals and objectives and addressing common global challenges, scientists can transcend political differences and work together towards a common purpose</w:t>
      </w:r>
      <w:r>
        <w:t xml:space="preserve">. In turn, abiding by the principle of open science, </w:t>
      </w:r>
      <w:r w:rsidRPr="00DF485D">
        <w:rPr>
          <w:rStyle w:val="StyleUnderline"/>
          <w:highlight w:val="cyan"/>
        </w:rPr>
        <w:t>scientists can pool their expertise</w:t>
      </w:r>
      <w:r w:rsidRPr="00C50067">
        <w:rPr>
          <w:rStyle w:val="StyleUnderline"/>
        </w:rPr>
        <w:t xml:space="preserve"> and resources </w:t>
      </w:r>
      <w:r w:rsidRPr="00DF485D">
        <w:rPr>
          <w:rStyle w:val="StyleUnderline"/>
          <w:highlight w:val="cyan"/>
        </w:rPr>
        <w:t>to develop</w:t>
      </w:r>
      <w:r w:rsidRPr="00C50067">
        <w:rPr>
          <w:rStyle w:val="StyleUnderline"/>
        </w:rPr>
        <w:t xml:space="preserve"> sustainable and impactful </w:t>
      </w:r>
      <w:r w:rsidRPr="00DF485D">
        <w:rPr>
          <w:rStyle w:val="StyleUnderline"/>
          <w:highlight w:val="cyan"/>
        </w:rPr>
        <w:t xml:space="preserve">solutions that </w:t>
      </w:r>
      <w:r w:rsidRPr="00DF485D">
        <w:rPr>
          <w:rStyle w:val="Emphasis"/>
          <w:highlight w:val="cyan"/>
        </w:rPr>
        <w:t>transcend national boundaries</w:t>
      </w:r>
      <w:r w:rsidRPr="00C50067">
        <w:rPr>
          <w:rStyle w:val="StyleUnderline"/>
        </w:rPr>
        <w:t>.</w:t>
      </w:r>
      <w:r>
        <w:t xml:space="preserve"> Reviving this sense of common purpose requires a political choice to decouple geopolitical tensions (</w:t>
      </w:r>
      <w:proofErr w:type="gramStart"/>
      <w:r>
        <w:t>as</w:t>
      </w:r>
      <w:proofErr w:type="gramEnd"/>
      <w:r>
        <w:t xml:space="preserve"> least on an exceptional basis) from the principle of open science.  </w:t>
      </w:r>
    </w:p>
    <w:p w14:paraId="3F790F6E" w14:textId="77777777" w:rsidR="00882067" w:rsidRDefault="00882067" w:rsidP="00882067">
      <w:r>
        <w:t xml:space="preserve">The scientific imperative  </w:t>
      </w:r>
    </w:p>
    <w:p w14:paraId="2251BCAA" w14:textId="77777777" w:rsidR="00882067" w:rsidRDefault="00882067" w:rsidP="00882067">
      <w:r w:rsidRPr="00072DBE">
        <w:rPr>
          <w:rStyle w:val="StyleUnderline"/>
        </w:rPr>
        <w:t>The Arctic is experiencing unprecedented environmental changes, including melting sea ice, permafrost thaw, and shifts in</w:t>
      </w:r>
      <w:r>
        <w:t xml:space="preserve"> </w:t>
      </w:r>
      <w:r w:rsidRPr="00072DBE">
        <w:rPr>
          <w:rStyle w:val="StyleUnderline"/>
        </w:rPr>
        <w:t>ecosystems</w:t>
      </w:r>
      <w:r>
        <w:t xml:space="preserve">. Temperatures in the region continue to rise at four times the global annual average (Rantanen et al. 2022). These transformations directly affect the entire globe and therefore require urgent and global responses.  </w:t>
      </w:r>
    </w:p>
    <w:p w14:paraId="34BF8719" w14:textId="77777777" w:rsidR="00882067" w:rsidRDefault="00882067" w:rsidP="00882067">
      <w:r w:rsidRPr="00887DE0">
        <w:rPr>
          <w:rStyle w:val="StyleUnderline"/>
        </w:rPr>
        <w:t>The international scientific community has not been immune to recent geopolitical tensions, with Western countries and Russia introducing reciprocal bans on joint research and scientific projects</w:t>
      </w:r>
      <w:r>
        <w:t xml:space="preserve">. There are notable exceptions, including continuing cooperation on fisheries, but these are relatively few. While important scientific research continues in the Russian Arctic, this too is under threat as sanctions reduce access to Western technology.  </w:t>
      </w:r>
    </w:p>
    <w:p w14:paraId="32AE8C8B" w14:textId="77777777" w:rsidR="00882067" w:rsidRDefault="00882067" w:rsidP="00882067">
      <w:r>
        <w:t xml:space="preserve">Of course, the environmental problems of the Arctic do not recede when there is a break in international collaboration - if anything they accelerate. Accordingly, </w:t>
      </w:r>
      <w:r w:rsidRPr="008C347F">
        <w:rPr>
          <w:rStyle w:val="StyleUnderline"/>
        </w:rPr>
        <w:t>it is important to consider ways to ‘</w:t>
      </w:r>
      <w:proofErr w:type="spellStart"/>
      <w:r w:rsidRPr="008C347F">
        <w:rPr>
          <w:rStyle w:val="StyleUnderline"/>
        </w:rPr>
        <w:t>compartmentalise</w:t>
      </w:r>
      <w:proofErr w:type="spellEnd"/>
      <w:r w:rsidRPr="008C347F">
        <w:rPr>
          <w:rStyle w:val="StyleUnderline"/>
        </w:rPr>
        <w:t>’ scientific/environmental issues from hot security issues</w:t>
      </w:r>
      <w:r>
        <w:t xml:space="preserve">. The former are urgent for the globe, not just the region, and they are sometimes irreversible.  </w:t>
      </w:r>
    </w:p>
    <w:p w14:paraId="6D528EC1" w14:textId="77777777" w:rsidR="00882067" w:rsidRDefault="00882067" w:rsidP="00882067">
      <w:r w:rsidRPr="007527CF">
        <w:rPr>
          <w:rStyle w:val="StyleUnderline"/>
          <w:highlight w:val="cyan"/>
        </w:rPr>
        <w:t>With Russia representing</w:t>
      </w:r>
      <w:r w:rsidRPr="008C347F">
        <w:rPr>
          <w:rStyle w:val="StyleUnderline"/>
        </w:rPr>
        <w:t xml:space="preserve"> almost </w:t>
      </w:r>
      <w:r w:rsidRPr="007527CF">
        <w:rPr>
          <w:rStyle w:val="StyleUnderline"/>
          <w:highlight w:val="cyan"/>
        </w:rPr>
        <w:t>60 percent of the Arctic</w:t>
      </w:r>
      <w:r w:rsidRPr="008C347F">
        <w:rPr>
          <w:rStyle w:val="StyleUnderline"/>
        </w:rPr>
        <w:t xml:space="preserve"> coast, </w:t>
      </w:r>
      <w:r w:rsidRPr="007527CF">
        <w:rPr>
          <w:rStyle w:val="StyleUnderline"/>
          <w:highlight w:val="cyan"/>
        </w:rPr>
        <w:t>there is no escaping the need for</w:t>
      </w:r>
      <w:r w:rsidRPr="008C347F">
        <w:rPr>
          <w:rStyle w:val="StyleUnderline"/>
        </w:rPr>
        <w:t xml:space="preserve"> constructive </w:t>
      </w:r>
      <w:r w:rsidRPr="007527CF">
        <w:rPr>
          <w:rStyle w:val="StyleUnderline"/>
          <w:highlight w:val="cyan"/>
        </w:rPr>
        <w:t>engagement</w:t>
      </w:r>
      <w:r w:rsidRPr="008C347F">
        <w:rPr>
          <w:rStyle w:val="StyleUnderline"/>
        </w:rPr>
        <w:t xml:space="preserve"> </w:t>
      </w:r>
      <w:r>
        <w:t xml:space="preserve">with this key stakeholder - </w:t>
      </w:r>
      <w:r w:rsidRPr="007527CF">
        <w:rPr>
          <w:rStyle w:val="Emphasis"/>
          <w:highlight w:val="cyan"/>
        </w:rPr>
        <w:t>at least at the level of scientists</w:t>
      </w:r>
      <w:r w:rsidRPr="008C347F">
        <w:rPr>
          <w:rStyle w:val="StyleUnderline"/>
        </w:rPr>
        <w:t xml:space="preserve"> - when it comes to global concerns</w:t>
      </w:r>
      <w:r>
        <w:t xml:space="preserve">. </w:t>
      </w:r>
      <w:r w:rsidRPr="008C347F">
        <w:rPr>
          <w:rStyle w:val="StyleUnderline"/>
        </w:rPr>
        <w:t xml:space="preserve">Close </w:t>
      </w:r>
      <w:r w:rsidRPr="007527CF">
        <w:rPr>
          <w:rStyle w:val="StyleUnderline"/>
          <w:highlight w:val="cyan"/>
        </w:rPr>
        <w:t>monitoring of the Arctic is key to improving understanding of</w:t>
      </w:r>
      <w:r w:rsidRPr="008C347F">
        <w:rPr>
          <w:rStyle w:val="StyleUnderline"/>
        </w:rPr>
        <w:t xml:space="preserve"> the changes that climate change will bring in the future. These are </w:t>
      </w:r>
      <w:r w:rsidRPr="007527CF">
        <w:rPr>
          <w:rStyle w:val="Emphasis"/>
          <w:highlight w:val="cyan"/>
        </w:rPr>
        <w:t>existential</w:t>
      </w:r>
      <w:r w:rsidRPr="008C347F">
        <w:rPr>
          <w:rStyle w:val="Emphasis"/>
        </w:rPr>
        <w:t xml:space="preserve"> </w:t>
      </w:r>
      <w:r>
        <w:t xml:space="preserve">and </w:t>
      </w:r>
      <w:r w:rsidRPr="007527CF">
        <w:rPr>
          <w:rStyle w:val="StyleUnderline"/>
          <w:highlight w:val="cyan"/>
        </w:rPr>
        <w:t>global challenges</w:t>
      </w:r>
      <w:r w:rsidRPr="008C347F">
        <w:rPr>
          <w:rStyle w:val="StyleUnderline"/>
        </w:rPr>
        <w:t>.</w:t>
      </w:r>
      <w:r>
        <w:t xml:space="preserve"> </w:t>
      </w:r>
    </w:p>
    <w:p w14:paraId="133B6F49" w14:textId="77777777" w:rsidR="00882067" w:rsidRDefault="00882067" w:rsidP="00882067">
      <w:r>
        <w:t xml:space="preserve">It goes without saying that Russia’s brutality in Ukraine has profound consequences - for its millions of victims, but also well beyond Ukraine, not least for the basic norms underpinning the international normative framework. This deserves a severe and comprehensive response. At the same time, though, </w:t>
      </w:r>
      <w:r w:rsidRPr="0014402E">
        <w:rPr>
          <w:rStyle w:val="StyleUnderline"/>
        </w:rPr>
        <w:t xml:space="preserve">both </w:t>
      </w:r>
      <w:proofErr w:type="gramStart"/>
      <w:r w:rsidRPr="0014402E">
        <w:rPr>
          <w:rStyle w:val="StyleUnderline"/>
        </w:rPr>
        <w:t>in</w:t>
      </w:r>
      <w:proofErr w:type="gramEnd"/>
      <w:r w:rsidRPr="0014402E">
        <w:rPr>
          <w:rStyle w:val="StyleUnderline"/>
        </w:rPr>
        <w:t xml:space="preserve"> timescale and scope the urgent problems of </w:t>
      </w:r>
      <w:r w:rsidRPr="006D3664">
        <w:rPr>
          <w:rStyle w:val="StyleUnderline"/>
          <w:highlight w:val="cyan"/>
        </w:rPr>
        <w:t xml:space="preserve">the Arctic require </w:t>
      </w:r>
      <w:r w:rsidRPr="006D3664">
        <w:rPr>
          <w:rStyle w:val="Emphasis"/>
          <w:highlight w:val="cyan"/>
        </w:rPr>
        <w:t>joint</w:t>
      </w:r>
      <w:r w:rsidRPr="0014402E">
        <w:rPr>
          <w:rStyle w:val="StyleUnderline"/>
        </w:rPr>
        <w:t xml:space="preserve"> and sustained </w:t>
      </w:r>
      <w:r w:rsidRPr="006D3664">
        <w:rPr>
          <w:rStyle w:val="StyleUnderline"/>
          <w:highlight w:val="cyan"/>
        </w:rPr>
        <w:t xml:space="preserve">attention if they are to be effectively </w:t>
      </w:r>
      <w:r w:rsidRPr="006D3664">
        <w:rPr>
          <w:rStyle w:val="Emphasis"/>
          <w:highlight w:val="cyan"/>
        </w:rPr>
        <w:t>mitigated</w:t>
      </w:r>
      <w:r w:rsidRPr="006D3664">
        <w:rPr>
          <w:rStyle w:val="StyleUnderline"/>
          <w:highlight w:val="cyan"/>
        </w:rPr>
        <w:t xml:space="preserve">, for the sake of the </w:t>
      </w:r>
      <w:r w:rsidRPr="006D3664">
        <w:rPr>
          <w:rStyle w:val="Emphasis"/>
          <w:highlight w:val="cyan"/>
        </w:rPr>
        <w:t>future of humanity</w:t>
      </w:r>
      <w:r>
        <w:t>.</w:t>
      </w:r>
    </w:p>
    <w:p w14:paraId="6A291005" w14:textId="77777777" w:rsidR="00882067" w:rsidRDefault="00882067" w:rsidP="00882067">
      <w:r w:rsidRPr="00720207">
        <w:rPr>
          <w:rStyle w:val="StyleUnderline"/>
        </w:rPr>
        <w:t xml:space="preserve">The </w:t>
      </w:r>
      <w:r w:rsidRPr="006D3664">
        <w:rPr>
          <w:rStyle w:val="StyleUnderline"/>
          <w:highlight w:val="cyan"/>
        </w:rPr>
        <w:t>dangers associated with</w:t>
      </w:r>
      <w:r>
        <w:t xml:space="preserve"> the emergence of possibly </w:t>
      </w:r>
      <w:r w:rsidRPr="00720207">
        <w:rPr>
          <w:rStyle w:val="StyleUnderline"/>
        </w:rPr>
        <w:t xml:space="preserve">dangerous </w:t>
      </w:r>
      <w:r w:rsidRPr="006D3664">
        <w:rPr>
          <w:rStyle w:val="StyleUnderline"/>
          <w:highlight w:val="cyan"/>
        </w:rPr>
        <w:t>pathogens</w:t>
      </w:r>
      <w:r>
        <w:t xml:space="preserve"> (including viruses) </w:t>
      </w:r>
      <w:r w:rsidRPr="006D3664">
        <w:rPr>
          <w:rStyle w:val="StyleUnderline"/>
          <w:highlight w:val="cyan"/>
        </w:rPr>
        <w:t>from</w:t>
      </w:r>
      <w:r w:rsidRPr="00720207">
        <w:rPr>
          <w:rStyle w:val="StyleUnderline"/>
        </w:rPr>
        <w:t xml:space="preserve"> the me</w:t>
      </w:r>
      <w:r w:rsidRPr="006D3664">
        <w:rPr>
          <w:rStyle w:val="StyleUnderline"/>
          <w:highlight w:val="cyan"/>
        </w:rPr>
        <w:t>lting permafrost</w:t>
      </w:r>
      <w:r>
        <w:t xml:space="preserve"> (Cohen, 2023), </w:t>
      </w:r>
      <w:r w:rsidRPr="006D3664">
        <w:rPr>
          <w:rStyle w:val="StyleUnderline"/>
          <w:highlight w:val="cyan"/>
        </w:rPr>
        <w:t>and the spread of radioactive waste</w:t>
      </w:r>
      <w:r>
        <w:t xml:space="preserve"> (Miner et al. 2021), </w:t>
      </w:r>
      <w:r w:rsidRPr="006D3664">
        <w:rPr>
          <w:rStyle w:val="StyleUnderline"/>
          <w:highlight w:val="cyan"/>
        </w:rPr>
        <w:t>are</w:t>
      </w:r>
      <w:r w:rsidRPr="00720207">
        <w:rPr>
          <w:rStyle w:val="StyleUnderline"/>
        </w:rPr>
        <w:t xml:space="preserve"> just </w:t>
      </w:r>
      <w:r w:rsidRPr="006D3664">
        <w:rPr>
          <w:rStyle w:val="StyleUnderline"/>
          <w:highlight w:val="cyan"/>
        </w:rPr>
        <w:t>two</w:t>
      </w:r>
      <w:r w:rsidRPr="00720207">
        <w:rPr>
          <w:rStyle w:val="StyleUnderline"/>
        </w:rPr>
        <w:t xml:space="preserve"> </w:t>
      </w:r>
      <w:r>
        <w:t xml:space="preserve">examples of </w:t>
      </w:r>
      <w:r w:rsidRPr="006D3664">
        <w:rPr>
          <w:rStyle w:val="StyleUnderline"/>
          <w:highlight w:val="cyan"/>
        </w:rPr>
        <w:t>risks that will</w:t>
      </w:r>
      <w:r>
        <w:t xml:space="preserve"> persist and potentially </w:t>
      </w:r>
      <w:r w:rsidRPr="006D3664">
        <w:rPr>
          <w:rStyle w:val="StyleUnderline"/>
          <w:highlight w:val="cyan"/>
        </w:rPr>
        <w:t>undermine global</w:t>
      </w:r>
      <w:r w:rsidRPr="00720207">
        <w:rPr>
          <w:rStyle w:val="StyleUnderline"/>
        </w:rPr>
        <w:t xml:space="preserve"> safety and </w:t>
      </w:r>
      <w:r w:rsidRPr="006D3664">
        <w:rPr>
          <w:rStyle w:val="StyleUnderline"/>
          <w:highlight w:val="cyan"/>
        </w:rPr>
        <w:t>health</w:t>
      </w:r>
      <w:r>
        <w:t xml:space="preserve">, whether the war in Ukraine is resolved or not. Taking the latter point further, </w:t>
      </w:r>
      <w:r w:rsidRPr="006D3664">
        <w:rPr>
          <w:rStyle w:val="StyleUnderline"/>
          <w:highlight w:val="cyan"/>
        </w:rPr>
        <w:t>there are thousands of radioactive objects - including spent fuel and corroding nuclear reactors</w:t>
      </w:r>
      <w:r w:rsidRPr="00720207">
        <w:rPr>
          <w:rStyle w:val="StyleUnderline"/>
        </w:rPr>
        <w:t xml:space="preserve"> inside sunken vessels - that were </w:t>
      </w:r>
      <w:r w:rsidRPr="006D3664">
        <w:rPr>
          <w:rStyle w:val="StyleUnderline"/>
          <w:highlight w:val="cyan"/>
        </w:rPr>
        <w:t>dumped at the bottom of the Arctic seas</w:t>
      </w:r>
      <w:r w:rsidRPr="00720207">
        <w:rPr>
          <w:rStyle w:val="StyleUnderline"/>
        </w:rPr>
        <w:t xml:space="preserve"> during the Cold War</w:t>
      </w:r>
      <w:r>
        <w:t xml:space="preserve">. Today, political tensions and international sanctions hinder any retrieval and clean-up efforts as Russia lacks the equipment and technical expertise to extract these vessels without foreign assistance (Digges, 2022). </w:t>
      </w:r>
    </w:p>
    <w:p w14:paraId="51C75A98" w14:textId="3128DFB6" w:rsidR="00197292" w:rsidRDefault="00882067" w:rsidP="00197292">
      <w:r w:rsidRPr="006D3664">
        <w:rPr>
          <w:rStyle w:val="StyleUnderline"/>
        </w:rPr>
        <w:t>The severe impact</w:t>
      </w:r>
      <w:r w:rsidRPr="00720207">
        <w:rPr>
          <w:rStyle w:val="StyleUnderline"/>
        </w:rPr>
        <w:t xml:space="preserve"> that </w:t>
      </w:r>
      <w:r w:rsidRPr="006D3664">
        <w:rPr>
          <w:rStyle w:val="StyleUnderline"/>
          <w:highlight w:val="cyan"/>
        </w:rPr>
        <w:t>radioactive contamination can</w:t>
      </w:r>
      <w:r w:rsidRPr="00720207">
        <w:rPr>
          <w:rStyle w:val="StyleUnderline"/>
        </w:rPr>
        <w:t xml:space="preserve"> have on the environment is undeniable. It can </w:t>
      </w:r>
      <w:r w:rsidRPr="006D3664">
        <w:rPr>
          <w:rStyle w:val="StyleUnderline"/>
          <w:highlight w:val="cyan"/>
        </w:rPr>
        <w:t>harm plant and animal life, disrupt ecosystems, and</w:t>
      </w:r>
      <w:r w:rsidRPr="00720207">
        <w:rPr>
          <w:rStyle w:val="StyleUnderline"/>
        </w:rPr>
        <w:t xml:space="preserve"> potentially impact human health through the consumption of </w:t>
      </w:r>
      <w:r w:rsidRPr="006D3664">
        <w:rPr>
          <w:rStyle w:val="StyleUnderline"/>
          <w:highlight w:val="cyan"/>
        </w:rPr>
        <w:t>contaminate</w:t>
      </w:r>
      <w:r w:rsidRPr="00720207">
        <w:rPr>
          <w:rStyle w:val="StyleUnderline"/>
        </w:rPr>
        <w:t xml:space="preserve">d </w:t>
      </w:r>
      <w:r w:rsidRPr="006D3664">
        <w:rPr>
          <w:rStyle w:val="StyleUnderline"/>
          <w:highlight w:val="cyan"/>
        </w:rPr>
        <w:t>food and water</w:t>
      </w:r>
      <w:r w:rsidRPr="00720207">
        <w:rPr>
          <w:rStyle w:val="StyleUnderline"/>
        </w:rPr>
        <w:t>.</w:t>
      </w:r>
      <w:r>
        <w:t xml:space="preserve"> As such, the idea of resuming a discussion on extracting the sunken vessels and their radioactive waste constitutes one tangible and universally valuable project that could prove the worth of decoupling certain issues - even if only on an exceptional basis - from the situation of the war in Ukraine.  </w:t>
      </w:r>
    </w:p>
    <w:p w14:paraId="1895DB09" w14:textId="77DA6198" w:rsidR="00975FBF" w:rsidRDefault="00975FBF" w:rsidP="00975FBF">
      <w:pPr>
        <w:pStyle w:val="Heading4"/>
      </w:pPr>
      <w:r>
        <w:t xml:space="preserve">This makes new </w:t>
      </w:r>
      <w:r w:rsidRPr="00975FBF">
        <w:rPr>
          <w:u w:val="single"/>
        </w:rPr>
        <w:t>pandemics</w:t>
      </w:r>
      <w:r>
        <w:t xml:space="preserve"> likely due to the lack of a contemporary immune response</w:t>
      </w:r>
    </w:p>
    <w:p w14:paraId="48009C1F" w14:textId="77777777" w:rsidR="00975FBF" w:rsidRDefault="00975FBF" w:rsidP="00975FBF">
      <w:r>
        <w:t xml:space="preserve">Christian </w:t>
      </w:r>
      <w:r w:rsidRPr="00397222">
        <w:rPr>
          <w:rStyle w:val="Style13ptBold"/>
        </w:rPr>
        <w:t>Sonne</w:t>
      </w:r>
      <w:r>
        <w:t>, 20</w:t>
      </w:r>
      <w:r w:rsidRPr="00397222">
        <w:rPr>
          <w:rStyle w:val="Style13ptBold"/>
        </w:rPr>
        <w:t>24</w:t>
      </w:r>
      <w:r>
        <w:t xml:space="preserve"> – a professor in the Department of </w:t>
      </w:r>
      <w:proofErr w:type="spellStart"/>
      <w:r>
        <w:t>Ecoscience</w:t>
      </w:r>
      <w:proofErr w:type="spellEnd"/>
      <w:r>
        <w:t xml:space="preserve"> at Aarhus University in Roskilde, Denmark. “Join forces to counter Arctic pandemic threat” Nature, 9/5, v 633, accessed via University of Michigan databases //DH</w:t>
      </w:r>
    </w:p>
    <w:p w14:paraId="5A72366A" w14:textId="77777777" w:rsidR="00975FBF" w:rsidRDefault="00975FBF" w:rsidP="00975FBF"/>
    <w:p w14:paraId="6A9E6296" w14:textId="77777777" w:rsidR="00975FBF" w:rsidRDefault="00975FBF" w:rsidP="00975FBF">
      <w:r w:rsidRPr="00EE612B">
        <w:rPr>
          <w:rStyle w:val="StyleUnderline"/>
        </w:rPr>
        <w:t>The Arctic is under stress</w:t>
      </w:r>
      <w:r>
        <w:t>, that much is known. Between 1979 and 2021</w:t>
      </w:r>
      <w:r w:rsidRPr="00EE612B">
        <w:rPr>
          <w:rStyle w:val="StyleUnderline"/>
        </w:rPr>
        <w:t>, the region warmed four times faster than the global average</w:t>
      </w:r>
      <w:r>
        <w:t xml:space="preserve">, with effects — </w:t>
      </w:r>
      <w:proofErr w:type="gramStart"/>
      <w:r>
        <w:t>as yet</w:t>
      </w:r>
      <w:proofErr w:type="gramEnd"/>
      <w:r>
        <w:t xml:space="preserve"> poorly understood — on its ecology and ability to store carbon, on global sea levels and on wider ocean-circulation and weather patterns. </w:t>
      </w:r>
    </w:p>
    <w:p w14:paraId="59390BC7" w14:textId="77777777" w:rsidR="00975FBF" w:rsidRPr="00EE612B" w:rsidRDefault="00975FBF" w:rsidP="00975FBF">
      <w:pPr>
        <w:rPr>
          <w:rStyle w:val="StyleUnderline"/>
        </w:rPr>
      </w:pPr>
      <w:r>
        <w:t xml:space="preserve">Add in the effects of biodiversity loss and pollution, and people often refer to a triple planetary crisis. I think we should </w:t>
      </w:r>
      <w:proofErr w:type="gramStart"/>
      <w:r>
        <w:t>actually be</w:t>
      </w:r>
      <w:proofErr w:type="gramEnd"/>
      <w:r>
        <w:t xml:space="preserve"> talking about a quadruple crisis. Since starting research in the Arctic in 1997, I have spent nearly </w:t>
      </w:r>
      <w:proofErr w:type="gramStart"/>
      <w:r>
        <w:t>all of</w:t>
      </w:r>
      <w:proofErr w:type="gramEnd"/>
      <w:r>
        <w:t xml:space="preserve">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CA6127">
        <w:rPr>
          <w:rStyle w:val="StyleUnderline"/>
          <w:highlight w:val="cyan"/>
        </w:rPr>
        <w:t xml:space="preserve">the Arctic is likely to become a </w:t>
      </w:r>
      <w:r w:rsidRPr="00CA6127">
        <w:rPr>
          <w:rStyle w:val="Emphasis"/>
          <w:highlight w:val="cyan"/>
        </w:rPr>
        <w:t>hotbed for zoonotic diseases</w:t>
      </w:r>
      <w:r w:rsidRPr="00CA6127">
        <w:rPr>
          <w:rStyle w:val="StyleUnderline"/>
          <w:highlight w:val="cyan"/>
        </w:rPr>
        <w:t xml:space="preserve"> that spill over into humans from other animals</w:t>
      </w:r>
      <w:r>
        <w:t xml:space="preserve">. That threat was brought home to all of us by the COVID-19 pandemic. We need to take seriously the possibility that </w:t>
      </w:r>
      <w:r w:rsidRPr="00CA6127">
        <w:rPr>
          <w:rStyle w:val="StyleUnderline"/>
          <w:highlight w:val="cyan"/>
        </w:rPr>
        <w:t xml:space="preserve">the </w:t>
      </w:r>
      <w:r w:rsidRPr="00CA6127">
        <w:rPr>
          <w:rStyle w:val="Emphasis"/>
          <w:highlight w:val="cyan"/>
        </w:rPr>
        <w:t>next pandemic</w:t>
      </w:r>
      <w:r w:rsidRPr="00CA6127">
        <w:rPr>
          <w:rStyle w:val="StyleUnderline"/>
          <w:highlight w:val="cyan"/>
        </w:rPr>
        <w:t xml:space="preserve"> could come from the north</w:t>
      </w:r>
      <w:r w:rsidRPr="00EE612B">
        <w:rPr>
          <w:rStyle w:val="StyleUnderline"/>
        </w:rPr>
        <w:t xml:space="preserve">. </w:t>
      </w:r>
    </w:p>
    <w:p w14:paraId="7C85B1B9" w14:textId="77777777" w:rsidR="00975FBF" w:rsidRDefault="00975FBF" w:rsidP="00975FBF">
      <w:r>
        <w:t xml:space="preserve">Some </w:t>
      </w:r>
      <w:r w:rsidRPr="00CA6127">
        <w:rPr>
          <w:rStyle w:val="StyleUnderline"/>
          <w:highlight w:val="cyan"/>
        </w:rPr>
        <w:t>60% of emerging infectious diseases are zoonoti</w:t>
      </w:r>
      <w:r w:rsidRPr="00CA6127">
        <w:rPr>
          <w:highlight w:val="cyan"/>
        </w:rPr>
        <w:t>c</w:t>
      </w:r>
      <w:r>
        <w:t xml:space="preserve">. Their emergence and spillover </w:t>
      </w:r>
      <w:proofErr w:type="gramStart"/>
      <w:r>
        <w:t>is</w:t>
      </w:r>
      <w:proofErr w:type="gramEnd"/>
      <w:r>
        <w:t xml:space="preserve"> in general highly interlinked with habitat degradation, biodiversity loss and </w:t>
      </w:r>
      <w:proofErr w:type="spellStart"/>
      <w:r>
        <w:t>foodweb</w:t>
      </w:r>
      <w:proofErr w:type="spellEnd"/>
      <w:r>
        <w:t xml:space="preserve"> changes — all of which are present in the Arctic. But a warming Arctic </w:t>
      </w:r>
      <w:proofErr w:type="spellStart"/>
      <w:r>
        <w:t>harbours</w:t>
      </w:r>
      <w:proofErr w:type="spellEnd"/>
      <w:r>
        <w:t xml:space="preserve"> other risks. As sea ice </w:t>
      </w:r>
      <w:proofErr w:type="gramStart"/>
      <w:r>
        <w:t>thaws, ‘</w:t>
      </w:r>
      <w:proofErr w:type="gramEnd"/>
      <w:r>
        <w:t xml:space="preserve">forever </w:t>
      </w:r>
      <w:proofErr w:type="gramStart"/>
      <w:r>
        <w:t>chemicals’</w:t>
      </w:r>
      <w:proofErr w:type="gramEnd"/>
      <w:r>
        <w:t xml:space="preserve">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2FFFFDA5" w14:textId="77777777" w:rsidR="00975FBF" w:rsidRPr="00EE612B" w:rsidRDefault="00975FBF" w:rsidP="00975FBF">
      <w:pPr>
        <w:rPr>
          <w:rStyle w:val="StyleUnderline"/>
        </w:rPr>
      </w:pPr>
      <w:proofErr w:type="gramStart"/>
      <w:r>
        <w:t>The pathogens</w:t>
      </w:r>
      <w:proofErr w:type="gramEnd"/>
      <w:r>
        <w:t xml:space="preserve"> enter an environment in which some native species, such as polar bears (Ursus maritimus), have not been exposed to them, and so are at increased risk. </w:t>
      </w:r>
      <w:r w:rsidRPr="00EE612B">
        <w:rPr>
          <w:rStyle w:val="StyleUnderline"/>
        </w:rPr>
        <w:t xml:space="preserve">The </w:t>
      </w:r>
      <w:r w:rsidRPr="00975FBF">
        <w:rPr>
          <w:rStyle w:val="StyleUnderline"/>
          <w:highlight w:val="cyan"/>
        </w:rPr>
        <w:t xml:space="preserve">release of ancient microorganisms long frozen </w:t>
      </w:r>
      <w:r w:rsidRPr="00975FBF">
        <w:rPr>
          <w:rStyle w:val="StyleUnderline"/>
        </w:rPr>
        <w:t>in ice</w:t>
      </w:r>
      <w:r w:rsidRPr="00EE612B">
        <w:rPr>
          <w:rStyle w:val="StyleUnderline"/>
        </w:rPr>
        <w:t xml:space="preserve"> and sediments </w:t>
      </w:r>
      <w:r w:rsidRPr="00975FBF">
        <w:rPr>
          <w:rStyle w:val="StyleUnderline"/>
          <w:highlight w:val="cyan"/>
        </w:rPr>
        <w:t>as the landscape thaws adds to this danger:</w:t>
      </w:r>
      <w:r w:rsidRPr="00EE612B">
        <w:rPr>
          <w:rStyle w:val="StyleUnderline"/>
        </w:rPr>
        <w:t xml:space="preserve"> </w:t>
      </w:r>
      <w:r w:rsidRPr="00975FBF">
        <w:rPr>
          <w:rStyle w:val="StyleUnderline"/>
          <w:highlight w:val="cyan"/>
        </w:rPr>
        <w:t xml:space="preserve">humans and other wildlife are likely to </w:t>
      </w:r>
      <w:r w:rsidRPr="00975FBF">
        <w:rPr>
          <w:rStyle w:val="Emphasis"/>
          <w:highlight w:val="cyan"/>
        </w:rPr>
        <w:t xml:space="preserve">lack any immune </w:t>
      </w:r>
      <w:proofErr w:type="spellStart"/>
      <w:r w:rsidRPr="00975FBF">
        <w:rPr>
          <w:rStyle w:val="Emphasis"/>
          <w:highlight w:val="cyan"/>
        </w:rPr>
        <w:t>defences</w:t>
      </w:r>
      <w:proofErr w:type="spellEnd"/>
      <w:r w:rsidRPr="00975FBF">
        <w:rPr>
          <w:rStyle w:val="StyleUnderline"/>
          <w:highlight w:val="cyan"/>
        </w:rPr>
        <w:t xml:space="preserve"> against them</w:t>
      </w:r>
      <w:r w:rsidRPr="00EE612B">
        <w:rPr>
          <w:rStyle w:val="StyleUnderline"/>
        </w:rPr>
        <w:t xml:space="preserve">. </w:t>
      </w:r>
    </w:p>
    <w:p w14:paraId="0AB26B1A" w14:textId="77777777" w:rsidR="00975FBF" w:rsidRDefault="00975FBF" w:rsidP="00975FBF">
      <w:r w:rsidRPr="00EE612B">
        <w:rPr>
          <w:rStyle w:val="StyleUnderline"/>
        </w:rPr>
        <w:t>These risk factors are set to increase. The first ice-free Arctic summers could come as early as the 2030s.</w:t>
      </w:r>
      <w: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79C374D9" w14:textId="77777777" w:rsidR="00975FBF" w:rsidRDefault="00975FBF" w:rsidP="00975FBF">
      <w:r>
        <w:t xml:space="preserve">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w:t>
      </w:r>
      <w:proofErr w:type="gramStart"/>
      <w:r>
        <w:t>of human</w:t>
      </w:r>
      <w:proofErr w:type="gramEnd"/>
      <w:r>
        <w:t xml:space="preserve">, </w:t>
      </w:r>
      <w:proofErr w:type="gramStart"/>
      <w:r>
        <w:t>animal</w:t>
      </w:r>
      <w:proofErr w:type="gramEnd"/>
      <w:r>
        <w:t xml:space="preserve"> and wider environmental perspectives.</w:t>
      </w:r>
    </w:p>
    <w:p w14:paraId="0473E24A" w14:textId="24B19EDA" w:rsidR="00D86F4C" w:rsidRPr="00C0347D" w:rsidRDefault="00D86F4C" w:rsidP="00D86F4C">
      <w:pPr>
        <w:pStyle w:val="Heading4"/>
      </w:pPr>
      <w:r>
        <w:t xml:space="preserve">Emerging pandemics risk extinction – but </w:t>
      </w:r>
      <w:r>
        <w:rPr>
          <w:u w:val="single"/>
        </w:rPr>
        <w:t>early,</w:t>
      </w:r>
      <w:r>
        <w:t xml:space="preserve"> </w:t>
      </w:r>
      <w:r>
        <w:rPr>
          <w:u w:val="single"/>
        </w:rPr>
        <w:t>rapid</w:t>
      </w:r>
      <w:r>
        <w:t xml:space="preserve"> response contains the impact</w:t>
      </w:r>
    </w:p>
    <w:p w14:paraId="6CBCE6E7" w14:textId="77777777" w:rsidR="00D86F4C" w:rsidRDefault="00D86F4C" w:rsidP="00D86F4C">
      <w:r>
        <w:t xml:space="preserve">Jaime M. </w:t>
      </w:r>
      <w:proofErr w:type="spellStart"/>
      <w:r w:rsidRPr="00B724A5">
        <w:rPr>
          <w:rStyle w:val="Style13ptBold"/>
        </w:rPr>
        <w:t>Yassif</w:t>
      </w:r>
      <w:proofErr w:type="spellEnd"/>
      <w:r>
        <w:t>, et al, 20</w:t>
      </w:r>
      <w:r w:rsidRPr="00B724A5">
        <w:rPr>
          <w:rStyle w:val="Style13ptBold"/>
        </w:rPr>
        <w:t>23</w:t>
      </w:r>
      <w:r>
        <w:t xml:space="preserve"> - PhD, is Vice President, Nuclear Threat Initiative, Washington, DC. “Guarding Against Catastrophic Biological Risks: Preventing State Biological Weapon Development and Use by Shaping Intentions” Health </w:t>
      </w:r>
      <w:proofErr w:type="spellStart"/>
      <w:r>
        <w:t>Secur</w:t>
      </w:r>
      <w:proofErr w:type="spellEnd"/>
      <w:r>
        <w:t xml:space="preserve">. July/August 2023; 21(4): 258–265. </w:t>
      </w:r>
      <w:hyperlink r:id="rId11" w:history="1">
        <w:r w:rsidRPr="00022350">
          <w:rPr>
            <w:rStyle w:val="Hyperlink"/>
          </w:rPr>
          <w:t>https://www.ncbi.nlm.nih.gov/pmc/articles/PMC10357110/</w:t>
        </w:r>
      </w:hyperlink>
      <w:r>
        <w:t xml:space="preserve"> //DH</w:t>
      </w:r>
    </w:p>
    <w:p w14:paraId="25F32AB3" w14:textId="77777777" w:rsidR="00D86F4C" w:rsidRDefault="00D86F4C" w:rsidP="00D86F4C"/>
    <w:p w14:paraId="7CB9D563" w14:textId="77777777" w:rsidR="00D86F4C" w:rsidRDefault="00D86F4C" w:rsidP="00D86F4C">
      <w:r>
        <w:t xml:space="preserve">The devastating impact of </w:t>
      </w:r>
      <w:r w:rsidRPr="00F711E7">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F711E7">
        <w:rPr>
          <w:rStyle w:val="StyleUnderline"/>
          <w:highlight w:val="cyan"/>
        </w:rPr>
        <w:t>led to millions of deaths and trillions</w:t>
      </w:r>
      <w:r>
        <w:t xml:space="preserve"> of dollars </w:t>
      </w:r>
      <w:r w:rsidRPr="00F711E7">
        <w:rPr>
          <w:rStyle w:val="StyleUnderline"/>
          <w:highlight w:val="cyan"/>
        </w:rPr>
        <w:t xml:space="preserve">in </w:t>
      </w:r>
      <w:r w:rsidRPr="007B66CD">
        <w:rPr>
          <w:rStyle w:val="StyleUnderline"/>
        </w:rPr>
        <w:t>economic</w:t>
      </w:r>
      <w:r w:rsidRPr="00F711E7">
        <w:rPr>
          <w:rStyle w:val="StyleUnderline"/>
          <w:highlight w:val="cyan"/>
        </w:rPr>
        <w:t xml:space="preserve"> </w:t>
      </w:r>
      <w:proofErr w:type="gramStart"/>
      <w:r w:rsidRPr="00F711E7">
        <w:rPr>
          <w:rStyle w:val="StyleUnderline"/>
          <w:highlight w:val="cyan"/>
        </w:rPr>
        <w:t>losses</w:t>
      </w:r>
      <w:r>
        <w:t>, and</w:t>
      </w:r>
      <w:proofErr w:type="gramEnd"/>
      <w:r>
        <w:t xml:space="preserve"> has upended daily life. However, notwithstanding the severe damage caused by </w:t>
      </w:r>
      <w:r w:rsidRPr="007B66CD">
        <w:rPr>
          <w:rStyle w:val="StyleUnderline"/>
          <w:highlight w:val="cyan"/>
        </w:rPr>
        <w:t>COVID</w:t>
      </w:r>
      <w:r w:rsidRPr="007B66CD">
        <w:rPr>
          <w:highlight w:val="cyan"/>
        </w:rPr>
        <w:t>-</w:t>
      </w:r>
      <w:r w:rsidRPr="007B66CD">
        <w:t xml:space="preserve">19, it </w:t>
      </w:r>
      <w:r w:rsidRPr="007B66CD">
        <w:rPr>
          <w:rStyle w:val="StyleUnderline"/>
          <w:highlight w:val="cyan"/>
        </w:rPr>
        <w:t xml:space="preserve">should be viewed as a </w:t>
      </w:r>
      <w:r w:rsidRPr="007B66CD">
        <w:rPr>
          <w:rStyle w:val="Emphasis"/>
          <w:highlight w:val="cyan"/>
        </w:rPr>
        <w:t>warning shot</w:t>
      </w:r>
      <w:r w:rsidRPr="007B66CD">
        <w:t>.</w:t>
      </w:r>
      <w:r>
        <w:t xml:space="preserve">1 It will not be the last pandemic humanity faces, and </w:t>
      </w:r>
      <w:r w:rsidRPr="00C66595">
        <w:rPr>
          <w:rStyle w:val="StyleUnderline"/>
          <w:highlight w:val="cyan"/>
        </w:rPr>
        <w:t>the next</w:t>
      </w:r>
      <w:r>
        <w:t xml:space="preserve"> high-consequence </w:t>
      </w:r>
      <w:r w:rsidRPr="00C66595">
        <w:rPr>
          <w:rStyle w:val="StyleUnderline"/>
          <w:highlight w:val="cyan"/>
        </w:rPr>
        <w:t>biological event could be</w:t>
      </w:r>
      <w:r>
        <w:t xml:space="preserve"> as destructive or </w:t>
      </w:r>
      <w:r w:rsidRPr="00C66595">
        <w:rPr>
          <w:rStyle w:val="StyleUnderline"/>
          <w:highlight w:val="cyan"/>
        </w:rPr>
        <w:t>substantially worse</w:t>
      </w:r>
      <w:r>
        <w:t>.</w:t>
      </w:r>
    </w:p>
    <w:p w14:paraId="003C384C" w14:textId="77777777" w:rsidR="00D86F4C" w:rsidRDefault="00D86F4C" w:rsidP="00D86F4C">
      <w:r>
        <w:t xml:space="preserve">We define </w:t>
      </w:r>
      <w:r w:rsidRPr="00C66595">
        <w:rPr>
          <w:rStyle w:val="StyleUnderline"/>
          <w:highlight w:val="cyan"/>
        </w:rPr>
        <w:t>global catastrophic biological risks</w:t>
      </w:r>
      <w:r>
        <w:t xml:space="preserve"> (GCBRs) as biological events of tremendous scale that </w:t>
      </w:r>
      <w:r w:rsidRPr="00C66595">
        <w:rPr>
          <w:rStyle w:val="StyleUnderline"/>
          <w:highlight w:val="cyan"/>
        </w:rPr>
        <w:t xml:space="preserve">could cause </w:t>
      </w:r>
      <w:r w:rsidRPr="00C66595">
        <w:rPr>
          <w:rStyle w:val="Emphasis"/>
          <w:highlight w:val="cyan"/>
        </w:rPr>
        <w:t>severe damage to human civilization</w:t>
      </w:r>
      <w:r>
        <w:t xml:space="preserve">, potentially </w:t>
      </w:r>
      <w:r w:rsidRPr="00C66595">
        <w:rPr>
          <w:rStyle w:val="StyleUnderline"/>
          <w:highlight w:val="cyan"/>
        </w:rPr>
        <w:t>jeopardizing</w:t>
      </w:r>
      <w:r w:rsidRPr="007B66CD">
        <w:rPr>
          <w:rStyle w:val="StyleUnderline"/>
        </w:rPr>
        <w:t xml:space="preserve"> its</w:t>
      </w:r>
      <w:r>
        <w:t xml:space="preserve"> long-term </w:t>
      </w:r>
      <w:r w:rsidRPr="00C66595">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C66595">
        <w:rPr>
          <w:rStyle w:val="StyleUnderline"/>
          <w:highlight w:val="cyan"/>
        </w:rPr>
        <w:t>GCBRs could be caused by</w:t>
      </w:r>
      <w:r w:rsidRPr="007B66CD">
        <w:rPr>
          <w:rStyle w:val="StyleUnderline"/>
        </w:rPr>
        <w:t xml:space="preserve"> a naturally emerging </w:t>
      </w:r>
      <w:r w:rsidRPr="00C66595">
        <w:rPr>
          <w:rStyle w:val="StyleUnderline"/>
          <w:highlight w:val="cyan"/>
        </w:rPr>
        <w:t xml:space="preserve">infectious disease </w:t>
      </w:r>
      <w:r w:rsidRPr="007B66CD">
        <w:rPr>
          <w:rStyle w:val="StyleUnderline"/>
        </w:rPr>
        <w:t xml:space="preserve">outbreak, </w:t>
      </w:r>
      <w:r w:rsidRPr="00C66595">
        <w:rPr>
          <w:rStyle w:val="StyleUnderline"/>
          <w:highlight w:val="cyan"/>
        </w:rPr>
        <w:t>an accidental release of a pathogen, or a deliberate attack</w:t>
      </w:r>
      <w:r>
        <w:t xml:space="preserve">. </w:t>
      </w:r>
      <w:r w:rsidRPr="00B47DDB">
        <w:rPr>
          <w:rStyle w:val="StyleUnderline"/>
        </w:rPr>
        <w:t xml:space="preserve">Naturally emerging infectious disease outbreaks that can grow into </w:t>
      </w:r>
      <w:r w:rsidRPr="00C66595">
        <w:rPr>
          <w:rStyle w:val="StyleUnderline"/>
          <w:highlight w:val="cyan"/>
        </w:rPr>
        <w:t>pandemics are likely to increase in frequency due to urbanization, globalization, and environmental degradation</w:t>
      </w:r>
      <w:r>
        <w:t xml:space="preserve">, </w:t>
      </w:r>
      <w:r w:rsidRPr="00B47DDB">
        <w:rPr>
          <w:rStyle w:val="StyleUnderline"/>
        </w:rPr>
        <w:t xml:space="preserve">and the world faces an increasing risk of high-consequence biological events resulting from accidental or deliberate misuse of </w:t>
      </w:r>
      <w:r w:rsidRPr="00DC3EF2">
        <w:t>the tools of modern bioscience and</w:t>
      </w:r>
      <w:r w:rsidRPr="00B47DDB">
        <w:rPr>
          <w:rStyle w:val="StyleUnderline"/>
        </w:rPr>
        <w:t xml:space="preserve"> biotechnology</w:t>
      </w:r>
      <w:r>
        <w:t>.6-8 Not all outbreaks or global pandemics will grow to the scale of a GCBR as we define it in this article and as others have defined global catastrophic risks more broadly, because the threshold for this type of event is extremely high.</w:t>
      </w:r>
    </w:p>
    <w:p w14:paraId="21485C81" w14:textId="77777777" w:rsidR="00D86F4C" w:rsidRDefault="00D86F4C" w:rsidP="00D86F4C">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w:t>
      </w:r>
      <w:proofErr w:type="gramStart"/>
      <w:r>
        <w:t>protections</w:t>
      </w:r>
      <w:proofErr w:type="gramEnd"/>
      <w:r>
        <w:t xml:space="preserve"> against high-consequence biological events that could emerge in the future and be substantially worse.</w:t>
      </w:r>
    </w:p>
    <w:p w14:paraId="787850C6" w14:textId="65884C6E" w:rsidR="00975FBF" w:rsidRPr="00975FBF" w:rsidRDefault="00D86F4C" w:rsidP="00975FBF">
      <w:r>
        <w:t xml:space="preserve">In our view, human-caused biological events involving the accidental or deliberate misuse of an engineered pathogen are more likely to lead to a GCBR-scale event than a naturally emerging pandemic.9 </w:t>
      </w:r>
      <w:r w:rsidRPr="00C66595">
        <w:rPr>
          <w:rStyle w:val="StyleUnderline"/>
          <w:highlight w:val="cyan"/>
        </w:rPr>
        <w:t>Scientists have the capacity to</w:t>
      </w:r>
      <w:r w:rsidRPr="00FD2C10">
        <w:rPr>
          <w:rStyle w:val="StyleUnderline"/>
        </w:rPr>
        <w:t xml:space="preserve"> deliberately or inadvertently </w:t>
      </w:r>
      <w:r w:rsidRPr="00C66595">
        <w:rPr>
          <w:rStyle w:val="Emphasis"/>
          <w:highlight w:val="cyan"/>
        </w:rPr>
        <w:t>engineer pathogens</w:t>
      </w:r>
      <w:r w:rsidRPr="00FD2C10">
        <w:rPr>
          <w:rStyle w:val="StyleUnderline"/>
        </w:rPr>
        <w:t xml:space="preserve"> </w:t>
      </w:r>
      <w:r w:rsidRPr="00C66595">
        <w:rPr>
          <w:rStyle w:val="StyleUnderline"/>
          <w:highlight w:val="cyan"/>
        </w:rPr>
        <w:t>that are more virulent and transmissible</w:t>
      </w:r>
      <w:r w:rsidRPr="00FD2C10">
        <w:rPr>
          <w:rStyle w:val="StyleUnderline"/>
        </w:rPr>
        <w:t xml:space="preserve"> than what nature creates by chance</w:t>
      </w:r>
      <w:r>
        <w:t xml:space="preserve">, and the upper limit of damage that could be caused by a human-engineered biological event is unknown.10-12 </w:t>
      </w:r>
      <w:r w:rsidRPr="00C66595">
        <w:rPr>
          <w:rStyle w:val="StyleUnderline"/>
          <w:highlight w:val="cyan"/>
        </w:rPr>
        <w:t xml:space="preserve">Prevention, </w:t>
      </w:r>
      <w:r w:rsidRPr="00D81E1D">
        <w:rPr>
          <w:rStyle w:val="Emphasis"/>
          <w:highlight w:val="cyan"/>
        </w:rPr>
        <w:t>early detection</w:t>
      </w:r>
      <w:r w:rsidRPr="00C66595">
        <w:rPr>
          <w:rStyle w:val="StyleUnderline"/>
          <w:highlight w:val="cyan"/>
        </w:rPr>
        <w:t xml:space="preserve">, and </w:t>
      </w:r>
      <w:r w:rsidRPr="00C66595">
        <w:rPr>
          <w:rStyle w:val="Emphasis"/>
          <w:highlight w:val="cyan"/>
        </w:rPr>
        <w:t>rapid response</w:t>
      </w:r>
      <w:r w:rsidRPr="00C66595">
        <w:rPr>
          <w:rStyle w:val="StyleUnderline"/>
          <w:highlight w:val="cyan"/>
        </w:rPr>
        <w:t xml:space="preserve"> are</w:t>
      </w:r>
      <w:r w:rsidRPr="00FD2C10">
        <w:rPr>
          <w:rStyle w:val="StyleUnderline"/>
        </w:rPr>
        <w:t xml:space="preserve"> all </w:t>
      </w:r>
      <w:r w:rsidRPr="00C66595">
        <w:rPr>
          <w:rStyle w:val="StyleUnderline"/>
          <w:highlight w:val="cyan"/>
        </w:rPr>
        <w:t>crucial</w:t>
      </w:r>
      <w:r w:rsidRPr="00FD2C10">
        <w:rPr>
          <w:rStyle w:val="StyleUnderline"/>
        </w:rPr>
        <w:t xml:space="preserve"> for guarding against GCBR-scale events</w:t>
      </w:r>
      <w:r>
        <w:t>. However, in this article, we focus on effective strategies for preventing biological events that could become GCBRs, specifically by disincentivizing development and use of biological weapons by states and other powerful actors.</w:t>
      </w:r>
    </w:p>
    <w:p w14:paraId="20027F23" w14:textId="0967E97A" w:rsidR="00A107C6" w:rsidRDefault="00D86F4C" w:rsidP="00A107C6">
      <w:pPr>
        <w:pStyle w:val="Heading4"/>
      </w:pPr>
      <w:r>
        <w:t>P</w:t>
      </w:r>
      <w:r w:rsidR="00A107C6">
        <w:t>ermafrost research</w:t>
      </w:r>
      <w:r>
        <w:t xml:space="preserve"> cooperation</w:t>
      </w:r>
      <w:r w:rsidR="00A107C6">
        <w:t xml:space="preserve"> can minimize the </w:t>
      </w:r>
      <w:r>
        <w:t>impact</w:t>
      </w:r>
      <w:r w:rsidR="0024073B">
        <w:t xml:space="preserve"> from natural and engineered pandemics</w:t>
      </w:r>
    </w:p>
    <w:p w14:paraId="1AD41232" w14:textId="77777777" w:rsidR="00A107C6" w:rsidRDefault="00A107C6" w:rsidP="00A107C6">
      <w:r>
        <w:t xml:space="preserve">Alec </w:t>
      </w:r>
      <w:r w:rsidRPr="001E6289">
        <w:rPr>
          <w:rStyle w:val="Style13ptBold"/>
        </w:rPr>
        <w:t>Christie</w:t>
      </w:r>
      <w:r>
        <w:t>, 20</w:t>
      </w:r>
      <w:r w:rsidRPr="001E6289">
        <w:rPr>
          <w:rStyle w:val="Style13ptBold"/>
        </w:rPr>
        <w:t xml:space="preserve">21 </w:t>
      </w:r>
      <w:r>
        <w:t>- Department of Zoology, University of Cambridge, Biosecurity Research Initiative at St Catherine’s (</w:t>
      </w:r>
      <w:proofErr w:type="spellStart"/>
      <w:r>
        <w:t>BioRISC</w:t>
      </w:r>
      <w:proofErr w:type="spellEnd"/>
      <w:r>
        <w:t xml:space="preserve">) “Blast from the Past: Pathogen Release from Thawing Permafrost could lead to Future Pandemics” Cambridge Journal of Science &amp; Policy, Vol 2 (2021), Issue 2, </w:t>
      </w:r>
      <w:hyperlink r:id="rId12" w:history="1">
        <w:r w:rsidRPr="007C42A9">
          <w:rPr>
            <w:rStyle w:val="Hyperlink"/>
          </w:rPr>
          <w:t>https://www.repository.cam.ac.uk/bitstreams/e86e7e5e-def6-4d0c-a403-c9e40c43ab67/download</w:t>
        </w:r>
      </w:hyperlink>
      <w:r>
        <w:t xml:space="preserve"> //DH</w:t>
      </w:r>
    </w:p>
    <w:p w14:paraId="54CACFA5" w14:textId="77777777" w:rsidR="00A107C6" w:rsidRDefault="00A107C6" w:rsidP="00A107C6"/>
    <w:p w14:paraId="038CD1B9" w14:textId="77777777" w:rsidR="00A107C6" w:rsidRDefault="00A107C6" w:rsidP="00A107C6">
      <w:r>
        <w:t xml:space="preserve">Whilst the current likelihood of the release of a contagious pathogen from permafrost is likely to be low at present, the current Covid-19 pandemic demonstrates the need to take the risk of such an occurrence seriously. Increasing levels of human contact with thawing permafrost directly driven by climate change, as well as increased oil, gas, and mineral extraction in the </w:t>
      </w:r>
      <w:r w:rsidRPr="004D2685">
        <w:rPr>
          <w:rStyle w:val="StyleUnderline"/>
        </w:rPr>
        <w:t>Arctic</w:t>
      </w:r>
      <w:r>
        <w:t xml:space="preserve"> circle, </w:t>
      </w:r>
      <w:r w:rsidRPr="004D2685">
        <w:rPr>
          <w:rStyle w:val="StyleUnderline"/>
        </w:rPr>
        <w:t>will</w:t>
      </w:r>
      <w:r>
        <w:t xml:space="preserve"> only </w:t>
      </w:r>
      <w:r w:rsidRPr="004D2685">
        <w:rPr>
          <w:rStyle w:val="StyleUnderline"/>
        </w:rPr>
        <w:t xml:space="preserve">increase </w:t>
      </w:r>
      <w:r w:rsidRPr="001E3ABC">
        <w:rPr>
          <w:rStyle w:val="StyleUnderline"/>
          <w:highlight w:val="cyan"/>
        </w:rPr>
        <w:t>the chance of pathogens being released from thawing permafrost</w:t>
      </w:r>
      <w:r>
        <w:t xml:space="preserve">. In particular, the </w:t>
      </w:r>
      <w:r w:rsidRPr="004D2685">
        <w:rPr>
          <w:rStyle w:val="StyleUnderline"/>
        </w:rPr>
        <w:t xml:space="preserve">evidence suggests that the likelihood of </w:t>
      </w:r>
      <w:proofErr w:type="spellStart"/>
      <w:r w:rsidRPr="004D2685">
        <w:rPr>
          <w:rStyle w:val="StyleUnderline"/>
        </w:rPr>
        <w:t>localised</w:t>
      </w:r>
      <w:proofErr w:type="spellEnd"/>
      <w:r w:rsidRPr="004D2685">
        <w:rPr>
          <w:rStyle w:val="StyleUnderline"/>
        </w:rPr>
        <w:t xml:space="preserve"> outbreaks due to spore-driven </w:t>
      </w:r>
      <w:proofErr w:type="gramStart"/>
      <w:r w:rsidRPr="004D2685">
        <w:rPr>
          <w:rStyle w:val="StyleUnderline"/>
        </w:rPr>
        <w:t>pathogens,</w:t>
      </w:r>
      <w:proofErr w:type="gramEnd"/>
      <w:r w:rsidRPr="004D2685">
        <w:rPr>
          <w:rStyle w:val="StyleUnderline"/>
        </w:rPr>
        <w:t xml:space="preserve"> that cause diseases such as Anthrax</w:t>
      </w:r>
      <w:r>
        <w:t xml:space="preserve">, is at least moderate and </w:t>
      </w:r>
      <w:r w:rsidRPr="001E3ABC">
        <w:rPr>
          <w:rStyle w:val="StyleUnderline"/>
          <w:highlight w:val="cyan"/>
        </w:rPr>
        <w:t>should be taken</w:t>
      </w:r>
      <w:r w:rsidRPr="004D2685">
        <w:rPr>
          <w:rStyle w:val="StyleUnderline"/>
        </w:rPr>
        <w:t xml:space="preserve"> extremely </w:t>
      </w:r>
      <w:r w:rsidRPr="001E3ABC">
        <w:rPr>
          <w:rStyle w:val="StyleUnderline"/>
          <w:highlight w:val="cyan"/>
        </w:rPr>
        <w:t>seriously</w:t>
      </w:r>
      <w:r w:rsidRPr="001E3ABC">
        <w:rPr>
          <w:highlight w:val="cyan"/>
        </w:rPr>
        <w:t>.</w:t>
      </w:r>
    </w:p>
    <w:p w14:paraId="4C566572" w14:textId="77777777" w:rsidR="00A107C6" w:rsidRDefault="00A107C6" w:rsidP="00A107C6">
      <w:r w:rsidRPr="005072E6">
        <w:rPr>
          <w:rStyle w:val="StyleUnderline"/>
        </w:rPr>
        <w:t xml:space="preserve">However, </w:t>
      </w:r>
      <w:r w:rsidRPr="001E3ABC">
        <w:rPr>
          <w:rStyle w:val="StyleUnderline"/>
          <w:highlight w:val="cyan"/>
        </w:rPr>
        <w:t xml:space="preserve">with increased preparedness, monitoring, and surveillance, the threat from such pathogens </w:t>
      </w:r>
      <w:r w:rsidRPr="001E3ABC">
        <w:rPr>
          <w:rStyle w:val="Emphasis"/>
          <w:highlight w:val="cyan"/>
        </w:rPr>
        <w:t xml:space="preserve">could be </w:t>
      </w:r>
      <w:proofErr w:type="spellStart"/>
      <w:proofErr w:type="gramStart"/>
      <w:r w:rsidRPr="001E3ABC">
        <w:rPr>
          <w:rStyle w:val="Emphasis"/>
          <w:highlight w:val="cyan"/>
        </w:rPr>
        <w:t>minimised</w:t>
      </w:r>
      <w:proofErr w:type="spellEnd"/>
      <w:r>
        <w:t xml:space="preserve"> to a great extent</w:t>
      </w:r>
      <w:proofErr w:type="gramEnd"/>
      <w:r>
        <w:t xml:space="preserve">. For example, pre-emptive monitoring and surveillance to detect Anthrax outbreaks should be targeted towards the 13,885 cattle burial grounds scattered across northern Russia [6, 28], whilst local and historical records can be used to identify more high-risk sites in other parts of the Arctic Circle (e.g., in Scandinavia and North America). The same approach is also likely to be useful for identifying old sites of mass graves for the bubonic plague and Spanish flu using historical records. </w:t>
      </w:r>
      <w:r w:rsidRPr="004205CF">
        <w:rPr>
          <w:rStyle w:val="StyleUnderline"/>
          <w:highlight w:val="cyan"/>
        </w:rPr>
        <w:t>Early monitoring and surveillance in high-risk areas could catch dangerous pathogens before they become</w:t>
      </w:r>
      <w:r w:rsidRPr="005072E6">
        <w:rPr>
          <w:rStyle w:val="StyleUnderline"/>
        </w:rPr>
        <w:t xml:space="preserve"> a </w:t>
      </w:r>
      <w:r w:rsidRPr="004205CF">
        <w:rPr>
          <w:rStyle w:val="StyleUnderline"/>
          <w:highlight w:val="cyan"/>
        </w:rPr>
        <w:t>serious</w:t>
      </w:r>
      <w:r w:rsidRPr="005072E6">
        <w:rPr>
          <w:rStyle w:val="StyleUnderline"/>
        </w:rPr>
        <w:t xml:space="preserve"> problem</w:t>
      </w:r>
      <w:r>
        <w:t>.</w:t>
      </w:r>
    </w:p>
    <w:p w14:paraId="297EABF2" w14:textId="77777777" w:rsidR="00A107C6" w:rsidRDefault="00A107C6" w:rsidP="00A107C6">
      <w:r>
        <w:t xml:space="preserve">Such monitoring and surveillance should also consider human exploitation of the Arctic Circle for oil, gas, and mineral extraction, which may lead to novel pathogen exposure events. </w:t>
      </w:r>
      <w:proofErr w:type="spellStart"/>
      <w:r>
        <w:t>Organisations</w:t>
      </w:r>
      <w:proofErr w:type="spellEnd"/>
      <w:r>
        <w:t xml:space="preserve"> need to acknowledge the biosecurity risks involved in undertaking these activities and ensure adherence to strict biosecurity protocols, so that risk is </w:t>
      </w:r>
      <w:proofErr w:type="spellStart"/>
      <w:r>
        <w:t>minimised</w:t>
      </w:r>
      <w:proofErr w:type="spellEnd"/>
      <w:r>
        <w:t xml:space="preserve"> for humans in contact with permafrost soils. Ultimately, to ensure </w:t>
      </w:r>
      <w:proofErr w:type="spellStart"/>
      <w:r>
        <w:t>organisations</w:t>
      </w:r>
      <w:proofErr w:type="spellEnd"/>
      <w:r>
        <w:t xml:space="preserve"> are held accountable for their actions, local and international laws may need to be considered to regulate activities in the Arctic Circle from a biosecurity perspective [40–42].</w:t>
      </w:r>
    </w:p>
    <w:p w14:paraId="7B971B1B" w14:textId="77777777" w:rsidR="00A107C6" w:rsidRDefault="00A107C6" w:rsidP="00A107C6">
      <w:r w:rsidRPr="004205CF">
        <w:rPr>
          <w:rStyle w:val="StyleUnderline"/>
          <w:highlight w:val="cyan"/>
        </w:rPr>
        <w:t>Effective surveillance and monitoring for potential outbreaks will require</w:t>
      </w:r>
      <w:r w:rsidRPr="00966B8D">
        <w:rPr>
          <w:rStyle w:val="StyleUnderline"/>
        </w:rPr>
        <w:t xml:space="preserve"> strong </w:t>
      </w:r>
      <w:r w:rsidRPr="004205CF">
        <w:rPr>
          <w:rStyle w:val="StyleUnderline"/>
          <w:highlight w:val="cyan"/>
        </w:rPr>
        <w:t>cooperation</w:t>
      </w:r>
      <w:r>
        <w:t xml:space="preserve"> between local and international public health </w:t>
      </w:r>
      <w:proofErr w:type="spellStart"/>
      <w:r>
        <w:t>organisations</w:t>
      </w:r>
      <w:proofErr w:type="spellEnd"/>
      <w:r>
        <w:t xml:space="preserve"> (such as the World Health </w:t>
      </w:r>
      <w:proofErr w:type="spellStart"/>
      <w:r>
        <w:t>Organisation</w:t>
      </w:r>
      <w:proofErr w:type="spellEnd"/>
      <w:r>
        <w:t xml:space="preserve"> (WHO)), and </w:t>
      </w:r>
      <w:r w:rsidRPr="004205CF">
        <w:rPr>
          <w:rStyle w:val="StyleUnderline"/>
          <w:highlight w:val="cyan"/>
        </w:rPr>
        <w:t>between governments of countries where most of the Northern Hemisphere’s permafrost exists</w:t>
      </w:r>
      <w:r>
        <w:t xml:space="preserve"> (i.e., the USA, Canada, Russia, Norway, Finland, and Sweden [40–42]). Whilst such cooperation may be challenging, </w:t>
      </w:r>
      <w:r w:rsidRPr="00966B8D">
        <w:rPr>
          <w:rStyle w:val="StyleUnderline"/>
        </w:rPr>
        <w:t>the consequences of being unprepared to contain and respond to developing outbreaks of novel pathogens from permafrost could represent a serious threat for the global economy and society</w:t>
      </w:r>
      <w:r>
        <w:t>, as demonstrated by Covid- 19. Therefore, it is in the mutual interests of all nations to cooperate in the monitoring and surveillance of novel pathogen outbreaks from permafrost.</w:t>
      </w:r>
    </w:p>
    <w:p w14:paraId="6EF7E3DA" w14:textId="77777777" w:rsidR="00A107C6" w:rsidRDefault="00A107C6" w:rsidP="00A107C6">
      <w:r>
        <w:t xml:space="preserve">It is also important to acknowledge that </w:t>
      </w:r>
      <w:r w:rsidRPr="00F717CF">
        <w:rPr>
          <w:rStyle w:val="StyleUnderline"/>
          <w:highlight w:val="cyan"/>
        </w:rPr>
        <w:t>pathogens have been previously used to manufacture</w:t>
      </w:r>
      <w:r w:rsidRPr="002844CD">
        <w:rPr>
          <w:rStyle w:val="StyleUnderline"/>
        </w:rPr>
        <w:t xml:space="preserve"> and test </w:t>
      </w:r>
      <w:r w:rsidRPr="00F717CF">
        <w:rPr>
          <w:rStyle w:val="StyleUnderline"/>
          <w:highlight w:val="cyan"/>
        </w:rPr>
        <w:t>biological weapons</w:t>
      </w:r>
      <w:r>
        <w:t xml:space="preserve"> (mostly by governments in relation to Anthrax-causing </w:t>
      </w:r>
      <w:proofErr w:type="spellStart"/>
      <w:proofErr w:type="gramStart"/>
      <w:r>
        <w:t>B.anthracis</w:t>
      </w:r>
      <w:proofErr w:type="spellEnd"/>
      <w:proofErr w:type="gramEnd"/>
      <w:r>
        <w:t xml:space="preserve"> pre- and post-World War II [43], but also more recently in a 2001 attack via letters in the US postal system [44]). Therefore</w:t>
      </w:r>
      <w:r w:rsidRPr="00A107C6">
        <w:t xml:space="preserve">, </w:t>
      </w:r>
      <w:r w:rsidRPr="00F717CF">
        <w:rPr>
          <w:rStyle w:val="StyleUnderline"/>
          <w:highlight w:val="cyan"/>
        </w:rPr>
        <w:t>there is</w:t>
      </w:r>
      <w:r w:rsidRPr="00A107C6">
        <w:rPr>
          <w:rStyle w:val="StyleUnderline"/>
        </w:rPr>
        <w:t xml:space="preserve"> clearly </w:t>
      </w:r>
      <w:r w:rsidRPr="00F717CF">
        <w:rPr>
          <w:rStyle w:val="StyleUnderline"/>
          <w:highlight w:val="cyan"/>
        </w:rPr>
        <w:t>potential for</w:t>
      </w:r>
      <w:r w:rsidRPr="00A107C6">
        <w:rPr>
          <w:rStyle w:val="StyleUnderline"/>
        </w:rPr>
        <w:t xml:space="preserve"> groups or </w:t>
      </w:r>
      <w:proofErr w:type="spellStart"/>
      <w:r w:rsidRPr="0024073B">
        <w:rPr>
          <w:rStyle w:val="StyleUnderline"/>
          <w:highlight w:val="cyan"/>
        </w:rPr>
        <w:t>organisations</w:t>
      </w:r>
      <w:proofErr w:type="spellEnd"/>
      <w:r w:rsidRPr="0024073B">
        <w:rPr>
          <w:rStyle w:val="StyleUnderline"/>
          <w:highlight w:val="cyan"/>
        </w:rPr>
        <w:t xml:space="preserve"> with malicious intent to</w:t>
      </w:r>
      <w:r w:rsidRPr="00A107C6">
        <w:rPr>
          <w:rStyle w:val="StyleUnderline"/>
        </w:rPr>
        <w:t xml:space="preserve"> </w:t>
      </w:r>
      <w:r w:rsidRPr="0024073B">
        <w:rPr>
          <w:rStyle w:val="StyleUnderline"/>
          <w:highlight w:val="cyan"/>
        </w:rPr>
        <w:t>extract and modify microorganisms frozen in permafrost</w:t>
      </w:r>
      <w:r w:rsidRPr="00A107C6">
        <w:rPr>
          <w:rStyle w:val="StyleUnderline"/>
        </w:rPr>
        <w:t xml:space="preserve"> for dangerous agendas and purposes</w:t>
      </w:r>
      <w:r w:rsidRPr="00A107C6">
        <w:t xml:space="preserve"> [45–</w:t>
      </w:r>
      <w:r>
        <w:t xml:space="preserve">50], </w:t>
      </w:r>
      <w:r w:rsidRPr="0024073B">
        <w:rPr>
          <w:rStyle w:val="StyleUnderline"/>
          <w:highlight w:val="cyan"/>
        </w:rPr>
        <w:t>making</w:t>
      </w:r>
      <w:r w:rsidRPr="00A107C6">
        <w:rPr>
          <w:rStyle w:val="StyleUnderline"/>
        </w:rPr>
        <w:t xml:space="preserve"> strong</w:t>
      </w:r>
      <w:r w:rsidRPr="002844CD">
        <w:rPr>
          <w:rStyle w:val="StyleUnderline"/>
        </w:rPr>
        <w:t xml:space="preserve"> international </w:t>
      </w:r>
      <w:r w:rsidRPr="0024073B">
        <w:rPr>
          <w:rStyle w:val="StyleUnderline"/>
          <w:highlight w:val="cyan"/>
        </w:rPr>
        <w:t>cooperation</w:t>
      </w:r>
      <w:r>
        <w:t xml:space="preserve"> and leadership from the WHO </w:t>
      </w:r>
      <w:r w:rsidRPr="0024073B">
        <w:rPr>
          <w:rStyle w:val="StyleUnderline"/>
          <w:highlight w:val="cyan"/>
        </w:rPr>
        <w:t>even more important</w:t>
      </w:r>
      <w:r>
        <w:t xml:space="preserve"> in this regard.</w:t>
      </w:r>
    </w:p>
    <w:p w14:paraId="36ED0494" w14:textId="77777777" w:rsidR="00A107C6" w:rsidRDefault="00A107C6" w:rsidP="00A107C6">
      <w:r>
        <w:t xml:space="preserve">Ultimately, tackling the climate crisis and limiting global warming according to the Paris Agreement will help to address the major driver behind permafrost thawing and potential release of pathogens. The risk posed by thawing permafrost, on top of the </w:t>
      </w:r>
      <w:proofErr w:type="gramStart"/>
      <w:r>
        <w:t>myriad</w:t>
      </w:r>
      <w:proofErr w:type="gramEnd"/>
      <w:r>
        <w:t xml:space="preserve"> of threats already posed by climate change, should inspire all nations to take their commitments to </w:t>
      </w:r>
      <w:proofErr w:type="gramStart"/>
      <w:r>
        <w:t>reduce</w:t>
      </w:r>
      <w:proofErr w:type="gramEnd"/>
      <w:r>
        <w:t xml:space="preserve"> their greenhouse gas emissions seriously.</w:t>
      </w:r>
    </w:p>
    <w:p w14:paraId="3DD56846" w14:textId="77777777" w:rsidR="00A107C6" w:rsidRDefault="00A107C6" w:rsidP="00A107C6">
      <w:r>
        <w:t>Conclusion</w:t>
      </w:r>
    </w:p>
    <w:p w14:paraId="3FBFB7A1" w14:textId="03D93EC2" w:rsidR="00EE79CE" w:rsidRDefault="00A107C6" w:rsidP="00EE79CE">
      <w:r>
        <w:t xml:space="preserve">The more that human </w:t>
      </w:r>
      <w:proofErr w:type="spellStart"/>
      <w:r>
        <w:t>civilisation</w:t>
      </w:r>
      <w:proofErr w:type="spellEnd"/>
      <w:r>
        <w:t xml:space="preserve"> extracts and exposes permafrost directly or indirectly through physical exploitation or climate change, the greater the likelihood that novel pathogens may be released and cause death and disease in human, animal and plant populations. </w:t>
      </w:r>
      <w:r w:rsidRPr="001E3ABC">
        <w:rPr>
          <w:rStyle w:val="StyleUnderline"/>
          <w:highlight w:val="cyan"/>
        </w:rPr>
        <w:t>Underestimating the threat of novel pathogens</w:t>
      </w:r>
      <w:r>
        <w:t xml:space="preserve"> from unusual sources </w:t>
      </w:r>
      <w:r w:rsidRPr="00557F32">
        <w:rPr>
          <w:rStyle w:val="StyleUnderline"/>
        </w:rPr>
        <w:t xml:space="preserve">has been shown to </w:t>
      </w:r>
      <w:proofErr w:type="gramStart"/>
      <w:r w:rsidRPr="001E3ABC">
        <w:rPr>
          <w:rStyle w:val="StyleUnderline"/>
          <w:highlight w:val="cyan"/>
        </w:rPr>
        <w:t>carry</w:t>
      </w:r>
      <w:proofErr w:type="gramEnd"/>
      <w:r w:rsidRPr="001E3ABC">
        <w:rPr>
          <w:rStyle w:val="StyleUnderline"/>
          <w:highlight w:val="cyan"/>
        </w:rPr>
        <w:t xml:space="preserve"> serious consequences for </w:t>
      </w:r>
      <w:r w:rsidRPr="001E3ABC">
        <w:rPr>
          <w:rStyle w:val="Emphasis"/>
          <w:highlight w:val="cyan"/>
        </w:rPr>
        <w:t xml:space="preserve">all human </w:t>
      </w:r>
      <w:proofErr w:type="spellStart"/>
      <w:r w:rsidRPr="001E3ABC">
        <w:rPr>
          <w:rStyle w:val="Emphasis"/>
          <w:highlight w:val="cyan"/>
        </w:rPr>
        <w:t>civilisation</w:t>
      </w:r>
      <w:proofErr w:type="spellEnd"/>
      <w:r>
        <w:t xml:space="preserve">, as demonstrated by the Covid-19 pandemic. Although the likelihood of a pandemic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w:t>
      </w:r>
      <w:proofErr w:type="spellStart"/>
      <w:r>
        <w:t>organisations</w:t>
      </w:r>
      <w:proofErr w:type="spellEnd"/>
      <w:r>
        <w:t xml:space="preserve"> and governments.</w:t>
      </w:r>
    </w:p>
    <w:p w14:paraId="5799CA7B" w14:textId="10B784BB" w:rsidR="00714353" w:rsidRDefault="00714353" w:rsidP="00714353">
      <w:pPr>
        <w:pStyle w:val="Heading4"/>
      </w:pPr>
      <w:r>
        <w:t xml:space="preserve">Stronger </w:t>
      </w:r>
      <w:proofErr w:type="gramStart"/>
      <w:r>
        <w:t>permafrost</w:t>
      </w:r>
      <w:proofErr w:type="gramEnd"/>
      <w:r>
        <w:t xml:space="preserve"> research creates better climate models and policies for adaptation</w:t>
      </w:r>
    </w:p>
    <w:p w14:paraId="41F9B5B0" w14:textId="231DAE07" w:rsidR="00714353" w:rsidRDefault="00714353" w:rsidP="00714353">
      <w:r>
        <w:t xml:space="preserve">Dr. Susan M. </w:t>
      </w:r>
      <w:r w:rsidRPr="00735300">
        <w:rPr>
          <w:rStyle w:val="Style13ptBold"/>
        </w:rPr>
        <w:t>Natali</w:t>
      </w:r>
      <w:r>
        <w:t>, 20</w:t>
      </w:r>
      <w:r w:rsidRPr="00735300">
        <w:rPr>
          <w:rStyle w:val="Style13ptBold"/>
        </w:rPr>
        <w:t>22</w:t>
      </w:r>
      <w:r>
        <w:t xml:space="preserve"> - Arctic Program Director and Senior Scientist - Woodwell Climate Research Center.  House Committee on Science, Space, and </w:t>
      </w:r>
      <w:proofErr w:type="gramStart"/>
      <w:r>
        <w:t>Technology  “</w:t>
      </w:r>
      <w:proofErr w:type="gramEnd"/>
      <w:r>
        <w:t xml:space="preserve">Amplifying the Arctic: Strengthening Science to Respond to a Rapidly Changing Arctic” 9/20 </w:t>
      </w:r>
      <w:proofErr w:type="gramStart"/>
      <w:r>
        <w:t>https://republicans-science.house.gov/_cache/files/4/5/459dd286-e1eb-4579-83b4-e9ab856a9370/369C4C8680EC11D3C2B743EFEF758E37509D258F576226F68A9DBD5D067C301F.2022-09-20-natali-testimony.pdf  /</w:t>
      </w:r>
      <w:proofErr w:type="gramEnd"/>
      <w:r>
        <w:t>/DH</w:t>
      </w:r>
    </w:p>
    <w:p w14:paraId="23BBF516" w14:textId="77777777" w:rsidR="00714353" w:rsidRPr="00A10D9B" w:rsidRDefault="00714353" w:rsidP="00714353"/>
    <w:p w14:paraId="7CB5FFCA" w14:textId="77777777" w:rsidR="00714353" w:rsidRDefault="00714353" w:rsidP="00714353">
      <w:r>
        <w:t xml:space="preserve">These troubling </w:t>
      </w:r>
      <w:r w:rsidRPr="00EB41F0">
        <w:rPr>
          <w:rStyle w:val="StyleUnderline"/>
        </w:rPr>
        <w:t>projections of future carbon release due to permafrost thaw are very likely an underestimate</w:t>
      </w:r>
      <w:r>
        <w:t xml:space="preserve"> of actual future emissions </w:t>
      </w:r>
      <w:r w:rsidRPr="00EB41F0">
        <w:rPr>
          <w:rStyle w:val="StyleUnderline"/>
        </w:rPr>
        <w:t>because they do not include critical disturbance processes that may double the magnitude of the permafrost carbon feedback</w:t>
      </w:r>
      <w:r>
        <w:t xml:space="preserve"> (Turetsky et al. 2020, Natali et al. 2021). </w:t>
      </w:r>
      <w:r w:rsidRPr="00EB41F0">
        <w:rPr>
          <w:rStyle w:val="StyleUnderline"/>
        </w:rPr>
        <w:t>Models of permafrost carbon emissions typically depict permafrost thaw as a slow top-down process</w:t>
      </w:r>
      <w:r>
        <w:t xml:space="preserve"> in which elevated air temperatures gradually increase heat transfer into the soil and thaw permafrost (e.g., at a rate of &lt;centimeter per year). However, </w:t>
      </w:r>
      <w:r w:rsidRPr="00AB566D">
        <w:rPr>
          <w:rStyle w:val="StyleUnderline"/>
          <w:highlight w:val="cyan"/>
        </w:rPr>
        <w:t xml:space="preserve">the </w:t>
      </w:r>
      <w:r w:rsidRPr="00AB566D">
        <w:rPr>
          <w:rStyle w:val="Emphasis"/>
          <w:highlight w:val="cyan"/>
        </w:rPr>
        <w:t>rate</w:t>
      </w:r>
      <w:r w:rsidRPr="00AB566D">
        <w:rPr>
          <w:rStyle w:val="StyleUnderline"/>
          <w:highlight w:val="cyan"/>
        </w:rPr>
        <w:t xml:space="preserve"> of permafrost thaw can be exacerbated by abrupt, nonlinear thawing that causes extensive ground collapse</w:t>
      </w:r>
      <w:r>
        <w:t xml:space="preserve"> in areas with high ground ice. </w:t>
      </w:r>
      <w:r w:rsidRPr="00AB566D">
        <w:rPr>
          <w:rStyle w:val="StyleUnderline"/>
          <w:highlight w:val="cyan"/>
        </w:rPr>
        <w:t>Abrupt thaw events</w:t>
      </w:r>
      <w:r>
        <w:t xml:space="preserve">, while often taking place on comparatively small spatial scales, </w:t>
      </w:r>
      <w:r w:rsidRPr="00AB566D">
        <w:rPr>
          <w:rStyle w:val="StyleUnderline"/>
          <w:highlight w:val="cyan"/>
        </w:rPr>
        <w:t>can rapidly expose deeper permafrost layers, and</w:t>
      </w:r>
      <w:r w:rsidRPr="00EB41F0">
        <w:rPr>
          <w:rStyle w:val="StyleUnderline"/>
        </w:rPr>
        <w:t xml:space="preserve"> therefore </w:t>
      </w:r>
      <w:r w:rsidRPr="00AB566D">
        <w:rPr>
          <w:rStyle w:val="StyleUnderline"/>
          <w:highlight w:val="cyan"/>
        </w:rPr>
        <w:t xml:space="preserve">a larger volume of stored carbon, over </w:t>
      </w:r>
      <w:r w:rsidRPr="00AB566D">
        <w:rPr>
          <w:rStyle w:val="Emphasis"/>
          <w:highlight w:val="cyan"/>
        </w:rPr>
        <w:t>rapid timescales</w:t>
      </w:r>
      <w:r>
        <w:t xml:space="preserve"> (e.g., meters per year or quicker) (Natali et al., 2021). Abrupt thaw events can be triggered by extreme weather, such as the recent heat waves in Siberia and Alaska. </w:t>
      </w:r>
      <w:r w:rsidRPr="00AB566D">
        <w:rPr>
          <w:rStyle w:val="StyleUnderline"/>
          <w:highlight w:val="cyan"/>
        </w:rPr>
        <w:t>More frequent and severe Arctic</w:t>
      </w:r>
      <w:r w:rsidRPr="00EB41F0">
        <w:rPr>
          <w:rStyle w:val="StyleUnderline"/>
        </w:rPr>
        <w:t xml:space="preserve"> and boreal </w:t>
      </w:r>
      <w:r w:rsidRPr="00AB566D">
        <w:rPr>
          <w:rStyle w:val="StyleUnderline"/>
          <w:highlight w:val="cyan"/>
        </w:rPr>
        <w:t>wildfires further catalyze the emissions feedback loop from the permafrost region by directly releasing large amounts of carbon</w:t>
      </w:r>
      <w:r w:rsidRPr="00EB41F0">
        <w:rPr>
          <w:rStyle w:val="StyleUnderline"/>
        </w:rPr>
        <w:t xml:space="preserve"> during combustion</w:t>
      </w:r>
      <w:r>
        <w:t xml:space="preserve">, and by expediting permafrost thaw (Natali et al., 2021). </w:t>
      </w:r>
      <w:proofErr w:type="gramStart"/>
      <w:r>
        <w:t>All of</w:t>
      </w:r>
      <w:proofErr w:type="gramEnd"/>
      <w:r>
        <w:t xml:space="preserve"> these processes are accelerating due to climate change, and </w:t>
      </w:r>
      <w:r w:rsidRPr="00EB41F0">
        <w:rPr>
          <w:rStyle w:val="StyleUnderline"/>
        </w:rPr>
        <w:t>the scientific community is increasingly recognizing the amplifying effect that these under-represented mechanisms of carbon loss from the permafrost region have on the magnitude and timescale of resulting emissions</w:t>
      </w:r>
      <w:r>
        <w:t xml:space="preserve"> (Turetsky et al. 2020).  </w:t>
      </w:r>
    </w:p>
    <w:p w14:paraId="6D22EE6D" w14:textId="77777777" w:rsidR="00714353" w:rsidRDefault="00714353" w:rsidP="00714353">
      <w:r>
        <w:t xml:space="preserve">Unfortunately, </w:t>
      </w:r>
      <w:r w:rsidRPr="00AB566D">
        <w:rPr>
          <w:rStyle w:val="StyleUnderline"/>
          <w:highlight w:val="cyan"/>
        </w:rPr>
        <w:t>only a small minority of global-scale climate models incorporate permafrost thaw, and none of these represent processes other than gradual thaw.</w:t>
      </w:r>
      <w: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w:t>
      </w:r>
      <w:proofErr w:type="spellStart"/>
      <w:r>
        <w:t>Ciais</w:t>
      </w:r>
      <w:proofErr w:type="spellEnd"/>
      <w:r>
        <w:t xml:space="preserve"> et al., 2013; IPCC 2018; </w:t>
      </w:r>
      <w:proofErr w:type="spellStart"/>
      <w:r>
        <w:t>Canadell</w:t>
      </w:r>
      <w:proofErr w:type="spellEnd"/>
      <w:r>
        <w:t xml:space="preserve"> et al., 2021) (IPCC, 2021). However, just two of 11 ESMs in CMIP6 included permafrost and neither of these models represented abrupt thaw, wildfire-mediated thaw, or the release of carbon from below-ground combustion during wildfire (</w:t>
      </w:r>
      <w:proofErr w:type="spellStart"/>
      <w:r>
        <w:t>Canadell</w:t>
      </w:r>
      <w:proofErr w:type="spellEnd"/>
      <w:r>
        <w:t xml:space="preserve"> et al 2021, Natali et al., 2022).  </w:t>
      </w:r>
    </w:p>
    <w:p w14:paraId="7021CA26" w14:textId="77777777" w:rsidR="00714353" w:rsidRDefault="00714353" w:rsidP="00714353">
      <w:r>
        <w:t xml:space="preserve">Improving certainty of permafrost thaw for more effective mitigation and adaptation policies. </w:t>
      </w:r>
    </w:p>
    <w:p w14:paraId="5B550C10" w14:textId="77777777" w:rsidR="00714353" w:rsidRDefault="00714353" w:rsidP="00714353">
      <w:r>
        <w:t>While rapid progress is being made by the scientific community in this area</w:t>
      </w:r>
      <w:r w:rsidRPr="00EB41F0">
        <w:rPr>
          <w:rStyle w:val="StyleUnderline"/>
        </w:rPr>
        <w:t xml:space="preserve">, </w:t>
      </w:r>
      <w:r w:rsidRPr="00AB566D">
        <w:rPr>
          <w:rStyle w:val="StyleUnderline"/>
          <w:highlight w:val="cyan"/>
        </w:rPr>
        <w:t xml:space="preserve">the sparse nature of </w:t>
      </w:r>
      <w:r w:rsidRPr="00AB566D">
        <w:rPr>
          <w:rStyle w:val="Emphasis"/>
          <w:highlight w:val="cyan"/>
        </w:rPr>
        <w:t>on-the-ground</w:t>
      </w:r>
      <w:r w:rsidRPr="00AB566D">
        <w:rPr>
          <w:rStyle w:val="StyleUnderline"/>
          <w:highlight w:val="cyan"/>
        </w:rPr>
        <w:t xml:space="preserve"> measurements</w:t>
      </w:r>
      <w:r w:rsidRPr="00EB41F0">
        <w:rPr>
          <w:rStyle w:val="StyleUnderline"/>
        </w:rPr>
        <w:t xml:space="preserve"> </w:t>
      </w:r>
      <w:r w:rsidRPr="00AB566D">
        <w:rPr>
          <w:rStyle w:val="StyleUnderline"/>
          <w:highlight w:val="cyan"/>
        </w:rPr>
        <w:t xml:space="preserve">combined with the scale and complexity of Arctic regions and </w:t>
      </w:r>
      <w:r w:rsidRPr="00AB566D">
        <w:rPr>
          <w:rStyle w:val="Emphasis"/>
          <w:highlight w:val="cyan"/>
        </w:rPr>
        <w:t>limitations on funding</w:t>
      </w:r>
      <w:r w:rsidRPr="00EB41F0">
        <w:rPr>
          <w:rStyle w:val="StyleUnderline"/>
        </w:rPr>
        <w:t xml:space="preserve"> relative to the need for improving permafrost representation in models </w:t>
      </w:r>
      <w:r w:rsidRPr="00AB566D">
        <w:rPr>
          <w:rStyle w:val="StyleUnderline"/>
          <w:highlight w:val="cyan"/>
        </w:rPr>
        <w:t>remain a considerable challenge</w:t>
      </w:r>
      <w:r w:rsidRPr="00EB41F0">
        <w:rPr>
          <w:rStyle w:val="StyleUnderline"/>
        </w:rPr>
        <w:t xml:space="preserve"> to progress</w:t>
      </w:r>
      <w:r>
        <w:t xml:space="preserve"> (Natali et al., 2022). </w:t>
      </w:r>
      <w:r w:rsidRPr="00EB41F0">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t xml:space="preserve"> </w:t>
      </w:r>
    </w:p>
    <w:p w14:paraId="68BCB02E" w14:textId="77777777" w:rsidR="00714353" w:rsidRDefault="00714353" w:rsidP="00714353">
      <w:r w:rsidRPr="00EB41F0">
        <w:rPr>
          <w:rStyle w:val="StyleUnderline"/>
        </w:rPr>
        <w:t xml:space="preserve">Advancing </w:t>
      </w:r>
      <w:r w:rsidRPr="00714353">
        <w:rPr>
          <w:rStyle w:val="StyleUnderline"/>
          <w:highlight w:val="cyan"/>
        </w:rPr>
        <w:t>Arctic carbon monitoring and modeling is necessary to truly understand the magnitude and timescale of permafrost thaw emissions</w:t>
      </w:r>
      <w:r>
        <w:t>—</w:t>
      </w:r>
      <w:r w:rsidRPr="00714353">
        <w:rPr>
          <w:rStyle w:val="Emphasis"/>
          <w:highlight w:val="cyan"/>
        </w:rPr>
        <w:t>and respond</w:t>
      </w:r>
      <w:r>
        <w:t xml:space="preserve"> accordingly. Permafrost emissions could take up as much as 40% of the remaining carbon budget to stay below 2°C warming (Gasser et al., 2018). </w:t>
      </w:r>
      <w:r w:rsidRPr="00EB41F0">
        <w:rPr>
          <w:rStyle w:val="StyleUnderline"/>
        </w:rPr>
        <w:t>That fraction is even higher if the goal is limiting warming to 1.5°C—the threshold at which we can expect to trigger a critical tipping point for permafrost, ice sheets, and coral reefs</w:t>
      </w:r>
      <w:r>
        <w:t xml:space="preserve"> (Armstrong McKay, et al., 2022). </w:t>
      </w:r>
      <w:r w:rsidRPr="00714353">
        <w:rPr>
          <w:rStyle w:val="StyleUnderline"/>
          <w:highlight w:val="cyan"/>
        </w:rPr>
        <w:t>Resolving scientific uncertainty surrounding permafrost thaw is therefore critical</w:t>
      </w:r>
      <w:r w:rsidRPr="00EB41F0">
        <w:rPr>
          <w:rStyle w:val="StyleUnderline"/>
        </w:rPr>
        <w:t xml:space="preserve"> for ensuring the accuracy of the United States’ carbon budget and national ambition</w:t>
      </w:r>
      <w:r>
        <w:t xml:space="preserve">. </w:t>
      </w:r>
      <w:r w:rsidRPr="00EB41F0">
        <w:rPr>
          <w:rStyle w:val="StyleUnderline"/>
        </w:rPr>
        <w:t xml:space="preserve">The potential harm from neglecting permafrost thaw cannot be overstated. Even </w:t>
      </w:r>
      <w:r w:rsidRPr="00714353">
        <w:rPr>
          <w:rStyle w:val="StyleUnderline"/>
          <w:highlight w:val="cyan"/>
        </w:rPr>
        <w:t>the most alarming projections</w:t>
      </w:r>
      <w:r>
        <w:t xml:space="preserve"> of 3-41 </w:t>
      </w:r>
      <w:proofErr w:type="spellStart"/>
      <w:r>
        <w:t>GtCO</w:t>
      </w:r>
      <w:proofErr w:type="spellEnd"/>
      <w:r>
        <w:t xml:space="preserve">₂ per 1°C </w:t>
      </w:r>
      <w:r w:rsidRPr="00714353">
        <w:rPr>
          <w:rStyle w:val="StyleUnderline"/>
          <w:highlight w:val="cyan"/>
        </w:rPr>
        <w:t>of warming</w:t>
      </w:r>
      <w:r>
        <w:t xml:space="preserve"> by 2100 </w:t>
      </w:r>
      <w:r w:rsidRPr="00EB41F0">
        <w:rPr>
          <w:rStyle w:val="StyleUnderline"/>
        </w:rPr>
        <w:t xml:space="preserve">likely </w:t>
      </w:r>
      <w:r w:rsidRPr="00714353">
        <w:rPr>
          <w:rStyle w:val="Emphasis"/>
          <w:highlight w:val="cyan"/>
        </w:rPr>
        <w:t>underestimate</w:t>
      </w:r>
      <w:r w:rsidRPr="00714353">
        <w:rPr>
          <w:rStyle w:val="Emphasis"/>
        </w:rPr>
        <w:t xml:space="preserve"> </w:t>
      </w:r>
      <w:r w:rsidRPr="00EB41F0">
        <w:rPr>
          <w:rStyle w:val="StyleUnderline"/>
        </w:rPr>
        <w:t xml:space="preserve">the potential of </w:t>
      </w:r>
      <w:r w:rsidRPr="00714353">
        <w:rPr>
          <w:rStyle w:val="StyleUnderline"/>
          <w:highlight w:val="cyan"/>
        </w:rPr>
        <w:t>permafrost</w:t>
      </w:r>
      <w:r w:rsidRPr="00EB41F0">
        <w:rPr>
          <w:rStyle w:val="StyleUnderline"/>
        </w:rPr>
        <w:t xml:space="preserve"> carbon e</w:t>
      </w:r>
      <w:r w:rsidRPr="00714353">
        <w:rPr>
          <w:rStyle w:val="StyleUnderline"/>
          <w:highlight w:val="cyan"/>
        </w:rPr>
        <w:t>mission</w:t>
      </w:r>
      <w:r w:rsidRPr="00EB41F0">
        <w:rPr>
          <w:rStyle w:val="StyleUnderline"/>
        </w:rPr>
        <w:t>s</w:t>
      </w:r>
      <w:r>
        <w:t xml:space="preserve"> (Baillargeon &amp; Natali, 2021; Natali et al., 2021). While the Administration has committed to reducing emissions by 50% from 2005 levels by 2030, this goal will likely be insufficient if the carbon budget does not account for permafrost thaw. </w:t>
      </w:r>
    </w:p>
    <w:p w14:paraId="71A45CC1" w14:textId="746654A0" w:rsidR="00BC62A5" w:rsidRDefault="00714353" w:rsidP="005C1803">
      <w:r w:rsidRPr="00714353">
        <w:rPr>
          <w:rStyle w:val="StyleUnderline"/>
          <w:highlight w:val="cyan"/>
        </w:rPr>
        <w:t xml:space="preserve">Resolving scientific uncertainty is also a </w:t>
      </w:r>
      <w:r w:rsidRPr="00714353">
        <w:rPr>
          <w:rStyle w:val="Emphasis"/>
          <w:highlight w:val="cyan"/>
        </w:rPr>
        <w:t>prerequisite to informing adaptation</w:t>
      </w:r>
      <w:r w:rsidRPr="00AB566D">
        <w:rPr>
          <w:rStyle w:val="Emphasis"/>
        </w:rPr>
        <w:t xml:space="preserve"> policies</w:t>
      </w:r>
      <w:r w:rsidRPr="00EB41F0">
        <w:rPr>
          <w:rStyle w:val="StyleUnderline"/>
        </w:rPr>
        <w:t xml:space="preserve"> that better respond to the urgent and severe impacts of permafrost thaw on Arctic communities.</w:t>
      </w:r>
      <w:r>
        <w:t xml:space="preserve"> Federal emergency response and disaster relief programs, including those under the 1988 Robert T. Stafford Disaster Relief and Emergency Assistance Act (“Stafford Act”), often do not consider </w:t>
      </w:r>
      <w:proofErr w:type="gramStart"/>
      <w:r>
        <w:t>slow-onset</w:t>
      </w:r>
      <w:proofErr w:type="gramEnd"/>
      <w:r>
        <w:t xml:space="preserve"> impacts of permafrost thaw, and state, local, and tribal governments are simply not equipped to the hazards of permafrost thaw without federal support (</w:t>
      </w:r>
      <w:proofErr w:type="spellStart"/>
      <w:r>
        <w:t>Bronen</w:t>
      </w:r>
      <w:proofErr w:type="spellEnd"/>
      <w:r>
        <w:t xml:space="preserve">, 2021). As communities realize the limits of their capacity to adapt to climate change in their current </w:t>
      </w:r>
      <w:proofErr w:type="gramStart"/>
      <w:r>
        <w:t>locations,  some</w:t>
      </w:r>
      <w:proofErr w:type="gramEnd"/>
      <w:r>
        <w:t xml:space="preserv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w:t>
      </w:r>
      <w:proofErr w:type="spellStart"/>
      <w:r>
        <w:t>Bronen</w:t>
      </w:r>
      <w:proofErr w:type="spellEnd"/>
      <w:r>
        <w:t xml:space="preserve"> and Chapin, 2013; </w:t>
      </w:r>
      <w:proofErr w:type="spellStart"/>
      <w:r>
        <w:t>Bronen</w:t>
      </w:r>
      <w:proofErr w:type="spellEnd"/>
      <w:r>
        <w:t xml:space="preserve"> 2021). </w:t>
      </w:r>
    </w:p>
    <w:p w14:paraId="491D960C" w14:textId="0731EB7B" w:rsidR="004D4B1E" w:rsidRPr="00714353" w:rsidRDefault="00714353" w:rsidP="004D4B1E">
      <w:pPr>
        <w:pStyle w:val="Heading4"/>
        <w:rPr>
          <w:u w:val="single"/>
        </w:rPr>
      </w:pPr>
      <w:r>
        <w:t>Adaptation measures</w:t>
      </w:r>
      <w:r w:rsidR="004D4B1E">
        <w:t xml:space="preserve"> </w:t>
      </w:r>
      <w:r w:rsidR="004D4B1E">
        <w:rPr>
          <w:u w:val="single"/>
        </w:rPr>
        <w:t>slow the rate</w:t>
      </w:r>
      <w:r w:rsidR="004D4B1E">
        <w:t xml:space="preserve"> of permafrost thaw and </w:t>
      </w:r>
      <w:r>
        <w:rPr>
          <w:u w:val="single"/>
        </w:rPr>
        <w:t>limit the impact</w:t>
      </w:r>
    </w:p>
    <w:p w14:paraId="0F12300A" w14:textId="77777777" w:rsidR="004D4B1E" w:rsidRDefault="004D4B1E" w:rsidP="004D4B1E">
      <w:r>
        <w:t xml:space="preserve">Walter Leal </w:t>
      </w:r>
      <w:r w:rsidRPr="00852BDF">
        <w:rPr>
          <w:rStyle w:val="Style13ptBold"/>
        </w:rPr>
        <w:t xml:space="preserve">Filho, </w:t>
      </w:r>
      <w:r>
        <w:t>et al, 20</w:t>
      </w:r>
      <w:r w:rsidRPr="00852BDF">
        <w:rPr>
          <w:rStyle w:val="Style13ptBold"/>
        </w:rPr>
        <w:t>23</w:t>
      </w:r>
      <w:r>
        <w:t xml:space="preserve"> - Department of Natural Sciences, Manchester Metropolitan University (UK) “On the (melting) rocks: Climate change and the global issue of permafrost depletion” Science of The Total Environment Volume 903, 10 December 2023, Science Direct, accessed via University of Michigan //DH</w:t>
      </w:r>
    </w:p>
    <w:p w14:paraId="47C9B5C4" w14:textId="77777777" w:rsidR="004D4B1E" w:rsidRDefault="004D4B1E" w:rsidP="004D4B1E"/>
    <w:p w14:paraId="204EFAA5" w14:textId="77777777" w:rsidR="004D4B1E" w:rsidRDefault="004D4B1E" w:rsidP="004D4B1E">
      <w:r>
        <w:t>1. Introduction</w:t>
      </w:r>
    </w:p>
    <w:p w14:paraId="10F248A3" w14:textId="77777777" w:rsidR="004D4B1E" w:rsidRDefault="004D4B1E" w:rsidP="004D4B1E">
      <w:r>
        <w:t xml:space="preserve">Permafrost is essential in the Arctic region as it plays a significant role in undergirding the ground, thus supporting infrastructure and countering erosion, which can be globally impactful (Beer et al., 2020; Larsen et al., 2021). In addition, </w:t>
      </w:r>
      <w:r w:rsidRPr="00E228CB">
        <w:rPr>
          <w:rStyle w:val="StyleUnderline"/>
          <w:highlight w:val="cyan"/>
        </w:rPr>
        <w:t>permafrost is vital in storing carbon.</w:t>
      </w:r>
      <w:r w:rsidRPr="00E228CB">
        <w:rPr>
          <w:rStyle w:val="StyleUnderline"/>
        </w:rPr>
        <w:t xml:space="preserve"> </w:t>
      </w:r>
      <w:r>
        <w:t xml:space="preserve">However, </w:t>
      </w:r>
      <w:r w:rsidRPr="00AC0048">
        <w:rPr>
          <w:rStyle w:val="StyleUnderline"/>
        </w:rPr>
        <w:t>the Arctic has experienced increased temperatures</w:t>
      </w:r>
      <w:r w:rsidRPr="00AC0048">
        <w:t xml:space="preserve"> in the past few decades, </w:t>
      </w:r>
      <w:r w:rsidRPr="00AC0048">
        <w:rPr>
          <w:rStyle w:val="StyleUnderline"/>
        </w:rPr>
        <w:t>driving permafrost to thaw and releasing greenhouse gases</w:t>
      </w:r>
      <w:r w:rsidRPr="00AC0048">
        <w:t xml:space="preserve"> (</w:t>
      </w:r>
      <w:r>
        <w:t>GHG) into the atmosphere (Schuur et al., 2022). The thawing of permafrost has large-scale environmental implications and impacts the economy and culture of coastal communities and beyond (Beer et al., 2020; Intergovernmental Panel on Climate Change (IPCC), 2022; Lamoureux and Lafreniere, 2018). Fig. 1, produced by the European Space Agency's (ESA) Climate Change Initiative (CCI) permafrost project (</w:t>
      </w:r>
      <w:proofErr w:type="spellStart"/>
      <w:r>
        <w:t>Obu</w:t>
      </w:r>
      <w:proofErr w:type="spellEnd"/>
      <w:r>
        <w:t xml:space="preserve"> et al., 2021), shows the spatial distribution of permafrost active layer thickness across the northern hemisphere.</w:t>
      </w:r>
    </w:p>
    <w:p w14:paraId="39D94DA3" w14:textId="77777777" w:rsidR="004D4B1E" w:rsidRDefault="004D4B1E" w:rsidP="004D4B1E">
      <w:r>
        <w:t>The intensive, ubiquitous burning of fossil fuels since the mid-1800s has led GHGs to spike in the atmosphere, which is responsible for the permafrost melt in various areas, including the Arctic (</w:t>
      </w:r>
      <w:proofErr w:type="spellStart"/>
      <w:r>
        <w:t>Friedlingstein</w:t>
      </w:r>
      <w:proofErr w:type="spellEnd"/>
      <w:r>
        <w:t xml:space="preserve"> et al., 2019; Schuur, 2016). Between 2007 and 2016, for instance, the ground temperature near the depth of zero annual amplitude – i.e., the depth at which annual temperature fluctuations are dampened to less than 0.1 °C – in the continuous permafrost zone increased by 0.39 ± 0.15 °C (</w:t>
      </w:r>
      <w:proofErr w:type="spellStart"/>
      <w:r>
        <w:t>Biskaborn</w:t>
      </w:r>
      <w:proofErr w:type="spellEnd"/>
      <w:r>
        <w:t xml:space="preserve"> et al., 2019).</w:t>
      </w:r>
    </w:p>
    <w:p w14:paraId="6084376F" w14:textId="77777777" w:rsidR="004D4B1E" w:rsidRDefault="004D4B1E" w:rsidP="004D4B1E">
      <w:r>
        <w:t>Due to decreasing ice cover over most Arctic regions, the ‘snow-ice albedo feedback’ has been affected. As a result, less solar radiation is reflected, and more heat is absorbed on the surface, causing further warming and thus increasing permafrost thawing (</w:t>
      </w:r>
      <w:proofErr w:type="spellStart"/>
      <w:r>
        <w:t>Riihelä</w:t>
      </w:r>
      <w:proofErr w:type="spellEnd"/>
      <w:r>
        <w:t xml:space="preserve"> et al., 2021).</w:t>
      </w:r>
    </w:p>
    <w:p w14:paraId="4B4F99A1" w14:textId="77777777" w:rsidR="004D4B1E" w:rsidRDefault="004D4B1E" w:rsidP="004D4B1E">
      <w:r>
        <w:t>Permafrost contains carbon-based organic matter, consumed by microorganisms whenever it thaws, releasing methane (CH4) and other gases (</w:t>
      </w:r>
      <w:proofErr w:type="spellStart"/>
      <w:r>
        <w:t>Masyagina</w:t>
      </w:r>
      <w:proofErr w:type="spellEnd"/>
      <w:r>
        <w:t xml:space="preserve"> and </w:t>
      </w:r>
      <w:proofErr w:type="spellStart"/>
      <w:r>
        <w:t>Menyailo</w:t>
      </w:r>
      <w:proofErr w:type="spellEnd"/>
      <w:r>
        <w:t xml:space="preserve">, 2020), which, in turn, impacts microbial communities (Lamoureux and Lafreniere, 2018). Moreover, the current </w:t>
      </w:r>
      <w:r w:rsidRPr="00AC0048">
        <w:rPr>
          <w:rStyle w:val="StyleUnderline"/>
          <w:highlight w:val="cyan"/>
        </w:rPr>
        <w:t>permafrost thaw will likely intensify</w:t>
      </w:r>
      <w:r>
        <w:t xml:space="preserve"> under this century's projected </w:t>
      </w:r>
      <w:r w:rsidRPr="00AC0048">
        <w:rPr>
          <w:rStyle w:val="StyleUnderline"/>
          <w:highlight w:val="cyan"/>
        </w:rPr>
        <w:t>global warming and the release of substantial amounts of GHG, exacerbating the problem</w:t>
      </w:r>
      <w:r w:rsidRPr="00AC0048">
        <w:rPr>
          <w:rStyle w:val="StyleUnderline"/>
        </w:rPr>
        <w:t xml:space="preserve"> </w:t>
      </w:r>
      <w:r>
        <w:t>(Schuur et al., 2015). Since soil respiration responds to warming more strongly in colder climates than in warmer ones, these emissions are of particular concern (Carey et al., 2016), resulting in increased CO2 emissions and CH4 (Grant et al., 2019), thus intensifying climate change.</w:t>
      </w:r>
    </w:p>
    <w:p w14:paraId="47C59C71" w14:textId="77777777" w:rsidR="004D4B1E" w:rsidRDefault="004D4B1E" w:rsidP="004D4B1E">
      <w:r>
        <w:t>Moreover, wildfires' increasing occurrence and broadening (Kasischke and Turetsky, 2006) are powerful yet underestimated stressors in fragile permafrost contexts (Gibson et al., 2018).</w:t>
      </w:r>
    </w:p>
    <w:p w14:paraId="030F648F" w14:textId="77777777" w:rsidR="004D4B1E" w:rsidRDefault="004D4B1E" w:rsidP="004D4B1E">
      <w:r>
        <w:t>2. The impacts of permafrost thaw</w:t>
      </w:r>
    </w:p>
    <w:p w14:paraId="00917CB2" w14:textId="77777777" w:rsidR="004D4B1E" w:rsidRDefault="004D4B1E" w:rsidP="004D4B1E">
      <w:r>
        <w:t xml:space="preserve">Continuous and discontinuous permafrost covers about 15 % of the land surface in the northern hemisphere (Smith et al., 2022; </w:t>
      </w:r>
      <w:proofErr w:type="spellStart"/>
      <w:r>
        <w:t>Obu</w:t>
      </w:r>
      <w:proofErr w:type="spellEnd"/>
      <w:r>
        <w:t xml:space="preserve">, 2021). This figure highlights the urgency of addressing climate change and protecting permafrost. Retreating and spatial shifting in the distribution of frozen ground alters the forest cover, hydrology, species habitats and human life in the areas affected (Czerniawska and </w:t>
      </w:r>
      <w:proofErr w:type="spellStart"/>
      <w:r>
        <w:t>Chlachula</w:t>
      </w:r>
      <w:proofErr w:type="spellEnd"/>
      <w:r>
        <w:t>, 2020). The thawing of permafrost not only exerts consequences on terrain, ecosystems and infrastructure but may also delay or impair international efforts concerning sustainable development (Hjort et al., 2022; Leal Filho et al., 2022, Leal Filho et al., 2023) and CO2 abatement (Schuur et al., 2022; Turetsky et al., 2019), influencing the various climate scenarios (Intergovernmental Panel on Climate Change (IPCC), 2022). Fig. 2 captures some of the multi-faceted, diverse impacts of permafrost depletion.</w:t>
      </w:r>
    </w:p>
    <w:p w14:paraId="68697BBA" w14:textId="77777777" w:rsidR="004D4B1E" w:rsidRDefault="004D4B1E" w:rsidP="004D4B1E">
      <w:r>
        <w:t xml:space="preserve">The anatomy of the rock and sub-soil structure involved in how permafrost unfolds and the spatial extents, geometry, and shallow-seated mechanism of how the affected terrain ruptures due to thawing (Smith et al., 2022) unveils </w:t>
      </w:r>
      <w:proofErr w:type="gramStart"/>
      <w:r>
        <w:t>a peculiar</w:t>
      </w:r>
      <w:proofErr w:type="gramEnd"/>
      <w:r>
        <w:t xml:space="preserve"> shallow </w:t>
      </w:r>
      <w:proofErr w:type="spellStart"/>
      <w:r>
        <w:t>behaviour</w:t>
      </w:r>
      <w:proofErr w:type="spellEnd"/>
      <w:r>
        <w:t>. For instance, thawing has waned the concrete integrity of the ground/foundations where infrastructure has been built over the decades (Hjort et al., 2022; Langer et al., 2023). Threats to existing infrastructure related to permafrost thawing include active layer thickenings and thaw-related hazards, such as thermokarst and mass wasting (Schuur, 2016; Schuur et al., 2015).</w:t>
      </w:r>
    </w:p>
    <w:p w14:paraId="31BC6ED9" w14:textId="77777777" w:rsidR="004D4B1E" w:rsidRDefault="004D4B1E" w:rsidP="004D4B1E">
      <w:r>
        <w:t>The risk of permafrost-related degradation will likely increase significantly by 2050, with infrastructural impairment already documented in swaths of Russian territory, where many buildings and legacy fuel storage facilities are experiencing damage and whose leakage (e.g., of old Soviet-era fuel storage tank ruptures) may pose a further threat to the environment as well (Langer et al., 2023; Wrigley, 2023).</w:t>
      </w:r>
    </w:p>
    <w:p w14:paraId="24F5513A" w14:textId="77777777" w:rsidR="004D4B1E" w:rsidRDefault="004D4B1E" w:rsidP="004D4B1E">
      <w:r>
        <w:t>For example, in the Qinghai-Tibet Plateau, 30 % of roads were reported to have been affected (Hjort et al., 2022). In addition, the risk of structural damage and leakage of hazardous waste is projected to be very significant over the following decades, whatever the reference climate scenario (Langer et al., 2023).</w:t>
      </w:r>
    </w:p>
    <w:p w14:paraId="7239E21A" w14:textId="77777777" w:rsidR="004D4B1E" w:rsidRDefault="004D4B1E" w:rsidP="004D4B1E">
      <w:r>
        <w:t xml:space="preserve">Apart from causing terrain rupture and ensuing damage to the built environment, permafrost thawing has been driving vast alterations to the natural landscapes of the northern regions since the 1960s (Turetsky et al., 2019). In high-altitude areas hosting glaciers, rapid transformation due to permafrost degradation has led to the onset of new lakes and drainage networks, with ensuing reduced slope stability that may further trigger flooding due to </w:t>
      </w:r>
      <w:proofErr w:type="spellStart"/>
      <w:r>
        <w:t>mobilised</w:t>
      </w:r>
      <w:proofErr w:type="spellEnd"/>
      <w:r>
        <w:t xml:space="preserve"> deposits and water mass (</w:t>
      </w:r>
      <w:proofErr w:type="spellStart"/>
      <w:r>
        <w:t>Haeberli</w:t>
      </w:r>
      <w:proofErr w:type="spellEnd"/>
      <w:r>
        <w:t xml:space="preserve"> et al., 2017), ultimately adding potential strain to infrastructure and human life in the exposed regions.</w:t>
      </w:r>
    </w:p>
    <w:p w14:paraId="31A3FCF4" w14:textId="77777777" w:rsidR="004D4B1E" w:rsidRDefault="004D4B1E" w:rsidP="004D4B1E">
      <w:r>
        <w:t>The thawing of permafrost also releases chemical, biological and radioactive components that have been locked under various forms in both the cryosphere and the geosphere over the 103–105 yr span, resulting in vast disruptions of ecosystems, altered wildlife populations and prospective endangerment to the human health (Intergovernmental Panel on Climate Change (IPCC), 2022; Miner et al., 2021).</w:t>
      </w:r>
    </w:p>
    <w:p w14:paraId="7B2BD9B4" w14:textId="77777777" w:rsidR="004D4B1E" w:rsidRDefault="004D4B1E" w:rsidP="004D4B1E">
      <w:r w:rsidRPr="00852BDF">
        <w:rPr>
          <w:rStyle w:val="StyleUnderline"/>
          <w:highlight w:val="cyan"/>
        </w:rPr>
        <w:t>Permafrost thaws at different rates</w:t>
      </w:r>
      <w:r>
        <w:t xml:space="preserve"> (Intergovernmental Panel on Climate Change (IPCC), 2022), </w:t>
      </w:r>
      <w:r w:rsidRPr="00852BDF">
        <w:rPr>
          <w:rStyle w:val="StyleUnderline"/>
          <w:highlight w:val="cyan"/>
        </w:rPr>
        <w:t>and slower thawing tends to affect the shallower, more recently frozen layers</w:t>
      </w:r>
      <w:r>
        <w:t xml:space="preserve"> of soil, rock and ice, penetrating the deeper sections of permafrost. However, </w:t>
      </w:r>
      <w:r w:rsidRPr="00852BDF">
        <w:rPr>
          <w:rStyle w:val="StyleUnderline"/>
          <w:highlight w:val="cyan"/>
        </w:rPr>
        <w:t>abrupt thawing</w:t>
      </w:r>
      <w:r>
        <w:t xml:space="preserve">, capable of dismantling whole rock and soil sections, </w:t>
      </w:r>
      <w:r w:rsidRPr="00852BDF">
        <w:rPr>
          <w:rStyle w:val="StyleUnderline"/>
          <w:highlight w:val="cyan"/>
        </w:rPr>
        <w:t>affects older, deeper layers</w:t>
      </w:r>
      <w:r>
        <w:t xml:space="preserve"> (Turetsky et al., 2019). While the thawing phase depends on temperature and precipitation changes and may occur gradually, the rate increases as temperatures are consistently higher – </w:t>
      </w:r>
      <w:proofErr w:type="gramStart"/>
      <w:r>
        <w:t>all the more</w:t>
      </w:r>
      <w:proofErr w:type="gramEnd"/>
      <w:r>
        <w:t xml:space="preserve"> in Arctic regions – and vast areas and volumes of permafrost can be lost per decade (Turetsky et al., 2020).</w:t>
      </w:r>
    </w:p>
    <w:p w14:paraId="5C4BD004" w14:textId="77777777" w:rsidR="004D4B1E" w:rsidRDefault="004D4B1E" w:rsidP="004D4B1E">
      <w:r>
        <w:t>3. Moving forward: addressing an issue more global than commonly perceived</w:t>
      </w:r>
    </w:p>
    <w:p w14:paraId="63780C95" w14:textId="77777777" w:rsidR="004D4B1E" w:rsidRDefault="004D4B1E" w:rsidP="004D4B1E">
      <w:r>
        <w:t xml:space="preserve">The </w:t>
      </w:r>
      <w:r w:rsidRPr="007967F7">
        <w:rPr>
          <w:rStyle w:val="Emphasis"/>
          <w:highlight w:val="cyan"/>
        </w:rPr>
        <w:t>rapid depletion</w:t>
      </w:r>
      <w:r w:rsidRPr="009E5A7F">
        <w:rPr>
          <w:rStyle w:val="StyleUnderline"/>
        </w:rPr>
        <w:t xml:space="preserve"> </w:t>
      </w:r>
      <w:r w:rsidRPr="007967F7">
        <w:rPr>
          <w:rStyle w:val="StyleUnderline"/>
          <w:highlight w:val="cyan"/>
        </w:rPr>
        <w:t>of permafrost in the Arctic</w:t>
      </w:r>
      <w:r w:rsidRPr="009E5A7F">
        <w:rPr>
          <w:rStyle w:val="StyleUnderline"/>
        </w:rPr>
        <w:t xml:space="preserve"> threatens efforts to reduce global warming</w:t>
      </w:r>
      <w:r>
        <w:t xml:space="preserve">. In addition, </w:t>
      </w:r>
      <w:r w:rsidRPr="009E5A7F">
        <w:rPr>
          <w:rStyle w:val="StyleUnderline"/>
        </w:rPr>
        <w:t xml:space="preserve">it </w:t>
      </w:r>
      <w:r w:rsidRPr="007967F7">
        <w:rPr>
          <w:rStyle w:val="StyleUnderline"/>
          <w:highlight w:val="cyan"/>
        </w:rPr>
        <w:t>heightens climate change in other regions</w:t>
      </w:r>
      <w:r>
        <w:t xml:space="preserve"> (Intergovernmental Panel on Climate Change (IPCC), 2022; </w:t>
      </w:r>
      <w:proofErr w:type="spellStart"/>
      <w:r>
        <w:t>Masyagina</w:t>
      </w:r>
      <w:proofErr w:type="spellEnd"/>
      <w:r>
        <w:t xml:space="preserve"> and </w:t>
      </w:r>
      <w:proofErr w:type="spellStart"/>
      <w:r>
        <w:t>Menyailo</w:t>
      </w:r>
      <w:proofErr w:type="spellEnd"/>
      <w:r>
        <w:t>, 2020) to the extent that may elude – both in space and time – the assumed geographic boundaries of cold permafrost regions “up North”. Despite ample literature, this has contributed to a somewhat slow and sparse perception throughout societies of the phenomenon, its long-time onset, and its cascading spatial effects (Intergovernmental Panel on Climate Change (IPCC), 2022).</w:t>
      </w:r>
    </w:p>
    <w:p w14:paraId="0F8795E3" w14:textId="77777777" w:rsidR="004D4B1E" w:rsidRDefault="004D4B1E" w:rsidP="004D4B1E">
      <w:r>
        <w:t xml:space="preserve">Abrupt thawing occurring through extreme temperature fluctuations can expose older permafrost horizons more rapidly than earlier estimated. Depending on local conditions and the rock and soil fabric involved, such a phenomenon may initiate the release of compounds from deeper layers much faster than expected (Turetsky et al., 2019). There are also concerns that permafrost degradation will eventually expose ancient burial sites, thus possibly reviving vectors that, under present-day temperature conditions, could spread deadly infections or allow the re-emergence of pathogens, thus potentially endangering human health (Huber et al., 2020). Therefore, actionable, effective </w:t>
      </w:r>
      <w:r w:rsidRPr="00852BDF">
        <w:rPr>
          <w:rStyle w:val="StyleUnderline"/>
          <w:highlight w:val="cyan"/>
        </w:rPr>
        <w:t xml:space="preserve">solutions are needed to </w:t>
      </w:r>
      <w:r w:rsidRPr="00852BDF">
        <w:rPr>
          <w:rStyle w:val="Emphasis"/>
          <w:highlight w:val="cyan"/>
        </w:rPr>
        <w:t>slow down the rate</w:t>
      </w:r>
      <w:r w:rsidRPr="00852BDF">
        <w:rPr>
          <w:rStyle w:val="StyleUnderline"/>
          <w:highlight w:val="cyan"/>
        </w:rPr>
        <w:t xml:space="preserve"> at which permafrost thawing grows</w:t>
      </w:r>
      <w:r>
        <w:t xml:space="preserve"> – including the engagement of the public discourse.</w:t>
      </w:r>
    </w:p>
    <w:p w14:paraId="5F8DCC34" w14:textId="77777777" w:rsidR="004D4B1E" w:rsidRDefault="004D4B1E" w:rsidP="004D4B1E">
      <w:r w:rsidRPr="00391F85">
        <w:rPr>
          <w:rStyle w:val="StyleUnderline"/>
        </w:rPr>
        <w:t>Some</w:t>
      </w:r>
      <w:r>
        <w:t xml:space="preserve"> of the </w:t>
      </w:r>
      <w:r w:rsidRPr="00852BDF">
        <w:rPr>
          <w:rStyle w:val="StyleUnderline"/>
          <w:highlight w:val="cyan"/>
        </w:rPr>
        <w:t>measures which may help</w:t>
      </w:r>
      <w:r>
        <w:t xml:space="preserve"> to handle permafrost thawing </w:t>
      </w:r>
      <w:r w:rsidRPr="00852BDF">
        <w:rPr>
          <w:rStyle w:val="StyleUnderline"/>
          <w:highlight w:val="cyan"/>
        </w:rPr>
        <w:t>are:</w:t>
      </w:r>
    </w:p>
    <w:p w14:paraId="5DDFBD35" w14:textId="77777777" w:rsidR="004D4B1E" w:rsidRDefault="004D4B1E" w:rsidP="004D4B1E">
      <w:proofErr w:type="spellStart"/>
      <w:r>
        <w:t>i</w:t>
      </w:r>
      <w:proofErr w:type="spellEnd"/>
      <w:r>
        <w:t xml:space="preserve">) </w:t>
      </w:r>
      <w:r w:rsidRPr="00391F85">
        <w:rPr>
          <w:rStyle w:val="StyleUnderline"/>
        </w:rPr>
        <w:t xml:space="preserve">Installing </w:t>
      </w:r>
      <w:r w:rsidRPr="00852BDF">
        <w:rPr>
          <w:rStyle w:val="StyleUnderline"/>
          <w:highlight w:val="cyan"/>
        </w:rPr>
        <w:t>permafrost insulation to shield</w:t>
      </w:r>
      <w:r w:rsidRPr="00391F85">
        <w:rPr>
          <w:rStyle w:val="StyleUnderline"/>
        </w:rPr>
        <w:t xml:space="preserve"> permafrost </w:t>
      </w:r>
      <w:r w:rsidRPr="00852BDF">
        <w:rPr>
          <w:rStyle w:val="StyleUnderline"/>
          <w:highlight w:val="cyan"/>
        </w:rPr>
        <w:t>from the</w:t>
      </w:r>
      <w:r w:rsidRPr="00391F85">
        <w:rPr>
          <w:rStyle w:val="StyleUnderline"/>
        </w:rPr>
        <w:t xml:space="preserve"> heat of the </w:t>
      </w:r>
      <w:r w:rsidRPr="00852BDF">
        <w:rPr>
          <w:rStyle w:val="StyleUnderline"/>
          <w:highlight w:val="cyan"/>
        </w:rPr>
        <w:t>sun</w:t>
      </w:r>
      <w:r>
        <w:t xml:space="preserve"> and other environmental factors affecting the terrain's integrity. </w:t>
      </w:r>
      <w:r w:rsidRPr="00391F85">
        <w:rPr>
          <w:rStyle w:val="StyleUnderline"/>
        </w:rPr>
        <w:t>This could include insulation boards and thermal blankets</w:t>
      </w:r>
      <w:r>
        <w:t xml:space="preserve"> around buildings, pipelines, and other structures built on permafrost.</w:t>
      </w:r>
    </w:p>
    <w:p w14:paraId="6B6A7DAE" w14:textId="77777777" w:rsidR="004D4B1E" w:rsidRDefault="004D4B1E" w:rsidP="004D4B1E">
      <w:r>
        <w:t xml:space="preserve">ii) </w:t>
      </w:r>
      <w:r w:rsidRPr="00391F85">
        <w:rPr>
          <w:rStyle w:val="StyleUnderline"/>
        </w:rPr>
        <w:t xml:space="preserve">Planting more </w:t>
      </w:r>
      <w:r w:rsidRPr="00852BDF">
        <w:rPr>
          <w:rStyle w:val="StyleUnderline"/>
          <w:highlight w:val="cyan"/>
        </w:rPr>
        <w:t>cover crops</w:t>
      </w:r>
      <w:r>
        <w:t xml:space="preserve"> can help </w:t>
      </w:r>
      <w:r w:rsidRPr="00852BDF">
        <w:rPr>
          <w:rStyle w:val="StyleUnderline"/>
          <w:highlight w:val="cyan"/>
        </w:rPr>
        <w:t>to keep permafrost cool</w:t>
      </w:r>
      <w:r>
        <w:t xml:space="preserve"> and </w:t>
      </w:r>
      <w:proofErr w:type="spellStart"/>
      <w:r>
        <w:t>stabilise</w:t>
      </w:r>
      <w:proofErr w:type="spellEnd"/>
      <w:r>
        <w:t xml:space="preserve"> the ground. Perennial grasses and trees can provide shade, which can help reduce the permafrost thaw rate. In addition, these plants may help to keep the soil moist and add organic matter to help improve the soil quality.</w:t>
      </w:r>
    </w:p>
    <w:p w14:paraId="6F647DD6" w14:textId="77777777" w:rsidR="004D4B1E" w:rsidRDefault="004D4B1E" w:rsidP="004D4B1E">
      <w:r>
        <w:t xml:space="preserve">iii) </w:t>
      </w:r>
      <w:r w:rsidRPr="00391F85">
        <w:rPr>
          <w:rStyle w:val="StyleUnderline"/>
        </w:rPr>
        <w:t xml:space="preserve">Facilitating </w:t>
      </w:r>
      <w:r w:rsidRPr="00852BDF">
        <w:rPr>
          <w:rStyle w:val="StyleUnderline"/>
          <w:highlight w:val="cyan"/>
        </w:rPr>
        <w:t>groundwater recharge can</w:t>
      </w:r>
      <w:r w:rsidRPr="00391F85">
        <w:rPr>
          <w:rStyle w:val="StyleUnderline"/>
        </w:rPr>
        <w:t xml:space="preserve"> help </w:t>
      </w:r>
      <w:r w:rsidRPr="00852BDF">
        <w:rPr>
          <w:rStyle w:val="StyleUnderline"/>
          <w:highlight w:val="cyan"/>
        </w:rPr>
        <w:t>keep permafrost cool</w:t>
      </w:r>
      <w:r>
        <w:t xml:space="preserve"> and reduce the thaw rate. This can be attained </w:t>
      </w:r>
      <w:r w:rsidRPr="00852BDF">
        <w:rPr>
          <w:rStyle w:val="StyleUnderline"/>
          <w:highlight w:val="cyan"/>
        </w:rPr>
        <w:t>by constructing rainwater harvesting</w:t>
      </w:r>
      <w:r w:rsidRPr="00391F85">
        <w:rPr>
          <w:rStyle w:val="StyleUnderline"/>
        </w:rPr>
        <w:t xml:space="preserve"> </w:t>
      </w:r>
      <w:r w:rsidRPr="00852BDF">
        <w:rPr>
          <w:rStyle w:val="StyleUnderline"/>
          <w:highlight w:val="cyan"/>
        </w:rPr>
        <w:t>systems</w:t>
      </w:r>
      <w:r>
        <w:t xml:space="preserve"> and using porous </w:t>
      </w:r>
      <w:proofErr w:type="spellStart"/>
      <w:r>
        <w:t>pavings</w:t>
      </w:r>
      <w:proofErr w:type="spellEnd"/>
      <w:r>
        <w:t xml:space="preserve"> to increase the amount of rainwater stored in the ground.</w:t>
      </w:r>
    </w:p>
    <w:p w14:paraId="7D3C5DDE" w14:textId="77777777" w:rsidR="004D4B1E" w:rsidRDefault="004D4B1E" w:rsidP="004D4B1E">
      <w:r>
        <w:t xml:space="preserve">iv) </w:t>
      </w:r>
      <w:r w:rsidRPr="00852BDF">
        <w:rPr>
          <w:rStyle w:val="StyleUnderline"/>
          <w:highlight w:val="cyan"/>
        </w:rPr>
        <w:t>Improving snow cover</w:t>
      </w:r>
      <w:r>
        <w:t xml:space="preserve"> can help keep permafrost cool and reduce the thaw rate. This can be done </w:t>
      </w:r>
      <w:r w:rsidRPr="00852BDF">
        <w:rPr>
          <w:rStyle w:val="StyleUnderline"/>
          <w:highlight w:val="cyan"/>
        </w:rPr>
        <w:t>by planting trees and shrubs to create shade</w:t>
      </w:r>
      <w:r w:rsidRPr="00391F85">
        <w:rPr>
          <w:rStyle w:val="StyleUnderline"/>
        </w:rPr>
        <w:t xml:space="preserve"> or using snow fences</w:t>
      </w:r>
      <w:r>
        <w:t xml:space="preserve"> to accumulate snow and reduce the speed at which it melts.</w:t>
      </w:r>
    </w:p>
    <w:p w14:paraId="0FEA19D8" w14:textId="77777777" w:rsidR="004D4B1E" w:rsidRDefault="004D4B1E" w:rsidP="004D4B1E">
      <w:r>
        <w:t xml:space="preserve">Permafrost melting is an urgent environmental issue, as it can contribute to global warming and </w:t>
      </w:r>
      <w:proofErr w:type="gramStart"/>
      <w:r>
        <w:t>impact</w:t>
      </w:r>
      <w:proofErr w:type="gramEnd"/>
      <w:r>
        <w:t xml:space="preserve"> the environment in a diverse range of issues across vast regions. Reducing GHG emissions to address this issue, a critical driver of permafrost melting, is crucial. It is also essential to understand the local impacts of permafrost melting, such as increased flooding, erosion, and water and soil contamination. In some areas, protecting infrastructure, ecosystems, and communities from the effects of permafrost melting becomes necessary.</w:t>
      </w:r>
    </w:p>
    <w:p w14:paraId="22EE2141" w14:textId="77777777" w:rsidR="004D4B1E" w:rsidRDefault="004D4B1E" w:rsidP="004D4B1E">
      <w:r>
        <w:t>In summary, the depletion of permafrost is a serious problem because it has several negative impacts. For example, it can:</w:t>
      </w:r>
    </w:p>
    <w:p w14:paraId="247E6D6B" w14:textId="77777777" w:rsidR="004D4B1E" w:rsidRDefault="004D4B1E" w:rsidP="004D4B1E">
      <w:r>
        <w:t xml:space="preserve">• </w:t>
      </w:r>
      <w:proofErr w:type="spellStart"/>
      <w:r>
        <w:t>Destabilise</w:t>
      </w:r>
      <w:proofErr w:type="spellEnd"/>
      <w:r>
        <w:t xml:space="preserve"> infrastructure, such as roads and buildings.</w:t>
      </w:r>
    </w:p>
    <w:p w14:paraId="21385B32" w14:textId="77777777" w:rsidR="004D4B1E" w:rsidRDefault="004D4B1E" w:rsidP="004D4B1E">
      <w:r>
        <w:t>• Increase the risk of flooding and landslides.</w:t>
      </w:r>
    </w:p>
    <w:p w14:paraId="0A0F3EEC" w14:textId="77777777" w:rsidR="004D4B1E" w:rsidRDefault="004D4B1E" w:rsidP="004D4B1E">
      <w:r>
        <w:t>• Release CH4, a potent GHG, into the atmosphere.</w:t>
      </w:r>
    </w:p>
    <w:p w14:paraId="05ED883A" w14:textId="77777777" w:rsidR="004D4B1E" w:rsidRDefault="004D4B1E" w:rsidP="004D4B1E">
      <w:r>
        <w:t>• Disrupt ecosystems and food webs.</w:t>
      </w:r>
    </w:p>
    <w:p w14:paraId="048FDE28" w14:textId="77777777" w:rsidR="004D4B1E" w:rsidRDefault="004D4B1E" w:rsidP="004D4B1E">
      <w:r>
        <w:t>Therefore, GHG emissions need to be reduced to slow the thawing of permafrost and reduce its negative impacts.</w:t>
      </w:r>
    </w:p>
    <w:p w14:paraId="4ED128F8" w14:textId="20EAE6F7" w:rsidR="004D4B1E" w:rsidRDefault="004D4B1E" w:rsidP="005C1803">
      <w:r>
        <w:t xml:space="preserve">Finally, </w:t>
      </w:r>
      <w:r w:rsidRPr="005508C2">
        <w:rPr>
          <w:rStyle w:val="StyleUnderline"/>
          <w:highlight w:val="cyan"/>
        </w:rPr>
        <w:t xml:space="preserve">it is vital to </w:t>
      </w:r>
      <w:r w:rsidRPr="005508C2">
        <w:rPr>
          <w:rStyle w:val="Emphasis"/>
          <w:highlight w:val="cyan"/>
        </w:rPr>
        <w:t>monitor permafrost more intensively</w:t>
      </w:r>
      <w:r w:rsidRPr="005508C2">
        <w:rPr>
          <w:rStyle w:val="StyleUnderline"/>
          <w:highlight w:val="cyan"/>
        </w:rPr>
        <w:t xml:space="preserve"> to </w:t>
      </w:r>
      <w:r w:rsidRPr="005508C2">
        <w:rPr>
          <w:rStyle w:val="Emphasis"/>
          <w:highlight w:val="cyan"/>
        </w:rPr>
        <w:t>detect early signs</w:t>
      </w:r>
      <w:r w:rsidRPr="005508C2">
        <w:rPr>
          <w:rStyle w:val="StyleUnderline"/>
          <w:highlight w:val="cyan"/>
        </w:rPr>
        <w:t xml:space="preserve"> of melting and </w:t>
      </w:r>
      <w:r w:rsidRPr="005508C2">
        <w:rPr>
          <w:rStyle w:val="Emphasis"/>
          <w:highlight w:val="cyan"/>
        </w:rPr>
        <w:t>ensure appropriate measures can be taken</w:t>
      </w:r>
      <w:r w:rsidRPr="005508C2">
        <w:rPr>
          <w:rStyle w:val="StyleUnderline"/>
          <w:highlight w:val="cyan"/>
        </w:rPr>
        <w:t xml:space="preserve"> promptly</w:t>
      </w:r>
      <w:r>
        <w:t>.</w:t>
      </w:r>
    </w:p>
    <w:p w14:paraId="7FCE23B8" w14:textId="6742927C" w:rsidR="004D4B1E" w:rsidRDefault="004D4B1E" w:rsidP="004D4B1E">
      <w:pPr>
        <w:pStyle w:val="Heading4"/>
      </w:pPr>
      <w:r>
        <w:t>Trump has incentives to support adaptation</w:t>
      </w:r>
    </w:p>
    <w:p w14:paraId="223D537D" w14:textId="77777777" w:rsidR="004D4B1E" w:rsidRDefault="004D4B1E" w:rsidP="004D4B1E">
      <w:r>
        <w:t>Evan</w:t>
      </w:r>
      <w:r w:rsidRPr="00E97FB5">
        <w:rPr>
          <w:rStyle w:val="Style13ptBold"/>
        </w:rPr>
        <w:t xml:space="preserve"> Bloom</w:t>
      </w:r>
      <w:r>
        <w:t>, 20</w:t>
      </w:r>
      <w:r w:rsidRPr="00E97FB5">
        <w:rPr>
          <w:rStyle w:val="Style13ptBold"/>
        </w:rPr>
        <w:t>25</w:t>
      </w:r>
      <w:r>
        <w:t xml:space="preserve"> - Senior Advisor, Centre for the Ocean and the Arctic, </w:t>
      </w:r>
      <w:proofErr w:type="spellStart"/>
      <w:r>
        <w:t>UiT</w:t>
      </w:r>
      <w:proofErr w:type="spellEnd"/>
      <w:r>
        <w:t xml:space="preserve"> – The Arctic University of Norway, and former U.S. diplomat “US Policies in the Arctic Are Changing but the Extent Remains to Be Seen” High North News, 4/10,</w:t>
      </w:r>
    </w:p>
    <w:p w14:paraId="25B8AFD0" w14:textId="77777777" w:rsidR="004D4B1E" w:rsidRDefault="004D4B1E" w:rsidP="004D4B1E">
      <w:hyperlink r:id="rId13" w:history="1">
        <w:r w:rsidRPr="00EB1E0A">
          <w:rPr>
            <w:rStyle w:val="Hyperlink"/>
          </w:rPr>
          <w:t>https://www.highnorthnews.com/en/us-policies-arctic-are-changing-extent-remains-be-seen</w:t>
        </w:r>
      </w:hyperlink>
      <w:r>
        <w:t xml:space="preserve">  //DH</w:t>
      </w:r>
    </w:p>
    <w:p w14:paraId="393D8A64" w14:textId="77777777" w:rsidR="004D4B1E" w:rsidRDefault="004D4B1E" w:rsidP="004D4B1E"/>
    <w:p w14:paraId="08F2F147" w14:textId="77777777" w:rsidR="004D4B1E" w:rsidRDefault="004D4B1E" w:rsidP="004D4B1E">
      <w:r w:rsidRPr="00E9271B">
        <w:rPr>
          <w:rStyle w:val="StyleUnderline"/>
        </w:rPr>
        <w:t>In 2019</w:t>
      </w:r>
      <w:r>
        <w:t xml:space="preserve">, under the last Trump Administration, </w:t>
      </w:r>
      <w:r w:rsidRPr="00E9271B">
        <w:rPr>
          <w:rStyle w:val="StyleUnderline"/>
        </w:rPr>
        <w:t>the U.S. vetoed the Council’s</w:t>
      </w:r>
      <w:r>
        <w:t xml:space="preserve"> ministerial </w:t>
      </w:r>
      <w:r w:rsidRPr="00E9271B">
        <w:rPr>
          <w:rStyle w:val="StyleUnderline"/>
        </w:rPr>
        <w:t>declaration</w:t>
      </w:r>
      <w:r>
        <w:t xml:space="preserve"> at Rovaniemi, primarily due to references </w:t>
      </w:r>
      <w:r w:rsidRPr="00E9271B">
        <w:rPr>
          <w:rStyle w:val="StyleUnderline"/>
        </w:rPr>
        <w:t>it contained related to climate change</w:t>
      </w:r>
      <w:r>
        <w:t>.</w:t>
      </w:r>
    </w:p>
    <w:p w14:paraId="6B1EE730" w14:textId="77777777" w:rsidR="004D4B1E" w:rsidRDefault="004D4B1E" w:rsidP="004D4B1E">
      <w:r w:rsidRPr="00A427CE">
        <w:rPr>
          <w:rStyle w:val="StyleUnderline"/>
        </w:rPr>
        <w:t>However, the U.S. did not go further and prevent work within the Council’s technical working groups related to climate</w:t>
      </w:r>
      <w:r>
        <w:t xml:space="preserve">. Today, the Administration will face a similar choice.  </w:t>
      </w:r>
    </w:p>
    <w:p w14:paraId="1B9817B2" w14:textId="77777777" w:rsidR="004D4B1E" w:rsidRDefault="004D4B1E" w:rsidP="004D4B1E">
      <w:r>
        <w:t>With other countries (Russia aside) wanting the Council to continue to focus on its traditional core efforts to promote science-based research and policies related to environment and climate change, will the U.S. allow that work to continue?</w:t>
      </w:r>
    </w:p>
    <w:p w14:paraId="34D1D9DD" w14:textId="77777777" w:rsidR="004D4B1E" w:rsidRDefault="004D4B1E" w:rsidP="004D4B1E">
      <w:r>
        <w:t>Or this time, would it block those efforts that are likely to be sought by the Nordics and Canada?</w:t>
      </w:r>
    </w:p>
    <w:p w14:paraId="719FB0B9" w14:textId="77777777" w:rsidR="004D4B1E" w:rsidRDefault="004D4B1E" w:rsidP="004D4B1E">
      <w:r>
        <w:t xml:space="preserve">In Arctic matters, </w:t>
      </w:r>
      <w:proofErr w:type="gramStart"/>
      <w:r>
        <w:t>in particular within</w:t>
      </w:r>
      <w:proofErr w:type="gramEnd"/>
      <w:r>
        <w:t xml:space="preserve"> the State of Alaska, outreach to and inclusion of views of Indigenous Peoples play an important role in policy development and implementation.  </w:t>
      </w:r>
    </w:p>
    <w:p w14:paraId="164BA750" w14:textId="77777777" w:rsidR="004D4B1E" w:rsidRDefault="004D4B1E" w:rsidP="004D4B1E">
      <w:r>
        <w:t>Will the Trump Administration accommodate Indigenous interests, or will these somehow be deemed akin to promoting social equity and inclusion policies that the Administration opposes in other contexts?</w:t>
      </w:r>
    </w:p>
    <w:p w14:paraId="6F5E7683" w14:textId="77777777" w:rsidR="004D4B1E" w:rsidRDefault="004D4B1E" w:rsidP="004D4B1E">
      <w:r w:rsidRPr="00104B70">
        <w:rPr>
          <w:rStyle w:val="StyleUnderline"/>
          <w:highlight w:val="cyan"/>
        </w:rPr>
        <w:t>The</w:t>
      </w:r>
      <w:r w:rsidRPr="009B1E9D">
        <w:rPr>
          <w:rStyle w:val="StyleUnderline"/>
        </w:rPr>
        <w:t xml:space="preserve"> current </w:t>
      </w:r>
      <w:r w:rsidRPr="00104B70">
        <w:rPr>
          <w:rStyle w:val="StyleUnderline"/>
          <w:highlight w:val="cyan"/>
        </w:rPr>
        <w:t>Administration will</w:t>
      </w:r>
      <w:r w:rsidRPr="009B1E9D">
        <w:rPr>
          <w:rStyle w:val="StyleUnderline"/>
        </w:rPr>
        <w:t xml:space="preserve"> no doubt </w:t>
      </w:r>
      <w:r w:rsidRPr="00104B70">
        <w:rPr>
          <w:rStyle w:val="StyleUnderline"/>
          <w:highlight w:val="cyan"/>
        </w:rPr>
        <w:t>be unwilling to support climate research in the Arctic, but that isn’t</w:t>
      </w:r>
      <w:r w:rsidRPr="009B1E9D">
        <w:rPr>
          <w:rStyle w:val="StyleUnderline"/>
        </w:rPr>
        <w:t xml:space="preserve"> quite </w:t>
      </w:r>
      <w:r w:rsidRPr="00104B70">
        <w:rPr>
          <w:rStyle w:val="StyleUnderline"/>
          <w:highlight w:val="cyan"/>
        </w:rPr>
        <w:t>the same as denying that</w:t>
      </w:r>
      <w:r w:rsidRPr="009B1E9D">
        <w:rPr>
          <w:rStyle w:val="StyleUnderline"/>
        </w:rPr>
        <w:t xml:space="preserve"> the </w:t>
      </w:r>
      <w:r w:rsidRPr="00104B70">
        <w:rPr>
          <w:rStyle w:val="StyleUnderline"/>
          <w:highlight w:val="cyan"/>
        </w:rPr>
        <w:t>climate</w:t>
      </w:r>
      <w:r w:rsidRPr="009B1E9D">
        <w:rPr>
          <w:rStyle w:val="StyleUnderline"/>
        </w:rPr>
        <w:t xml:space="preserve"> is changing and </w:t>
      </w:r>
      <w:r w:rsidRPr="00104B70">
        <w:rPr>
          <w:rStyle w:val="StyleUnderline"/>
          <w:highlight w:val="cyan"/>
        </w:rPr>
        <w:t>requires</w:t>
      </w:r>
      <w:r w:rsidRPr="009B1E9D">
        <w:rPr>
          <w:rStyle w:val="StyleUnderline"/>
        </w:rPr>
        <w:t xml:space="preserve"> local </w:t>
      </w:r>
      <w:r w:rsidRPr="00104B70">
        <w:rPr>
          <w:rStyle w:val="StyleUnderline"/>
          <w:highlight w:val="cyan"/>
        </w:rPr>
        <w:t>adaptation</w:t>
      </w:r>
      <w:r w:rsidRPr="00104B70">
        <w:rPr>
          <w:highlight w:val="cyan"/>
        </w:rPr>
        <w:t>.</w:t>
      </w:r>
    </w:p>
    <w:p w14:paraId="15F56040" w14:textId="77777777" w:rsidR="004D4B1E" w:rsidRPr="00BF1870" w:rsidRDefault="004D4B1E" w:rsidP="004D4B1E">
      <w:pPr>
        <w:rPr>
          <w:rStyle w:val="Emphasis"/>
        </w:rPr>
      </w:pPr>
      <w:r>
        <w:t xml:space="preserve">Perhaps </w:t>
      </w:r>
      <w:r w:rsidRPr="00104B70">
        <w:rPr>
          <w:rStyle w:val="StyleUnderline"/>
          <w:highlight w:val="cyan"/>
        </w:rPr>
        <w:t xml:space="preserve">the </w:t>
      </w:r>
      <w:proofErr w:type="gramStart"/>
      <w:r w:rsidRPr="00104B70">
        <w:rPr>
          <w:rStyle w:val="StyleUnderline"/>
          <w:highlight w:val="cyan"/>
        </w:rPr>
        <w:t>Administration</w:t>
      </w:r>
      <w:proofErr w:type="gramEnd"/>
      <w:r>
        <w:t xml:space="preserve"> </w:t>
      </w:r>
      <w:r w:rsidRPr="00BF1870">
        <w:rPr>
          <w:rStyle w:val="StyleUnderline"/>
        </w:rPr>
        <w:t xml:space="preserve">as it develops its </w:t>
      </w:r>
      <w:proofErr w:type="gramStart"/>
      <w:r w:rsidRPr="00BF1870">
        <w:rPr>
          <w:rStyle w:val="StyleUnderline"/>
        </w:rPr>
        <w:t>policies</w:t>
      </w:r>
      <w:proofErr w:type="gramEnd"/>
      <w:r w:rsidRPr="00BF1870">
        <w:rPr>
          <w:rStyle w:val="StyleUnderline"/>
        </w:rPr>
        <w:t xml:space="preserve"> </w:t>
      </w:r>
      <w:r w:rsidRPr="00761688">
        <w:rPr>
          <w:rStyle w:val="StyleUnderline"/>
          <w:highlight w:val="cyan"/>
        </w:rPr>
        <w:t>will acknowledge</w:t>
      </w:r>
      <w:r w:rsidRPr="00BF1870">
        <w:rPr>
          <w:rStyle w:val="StyleUnderline"/>
        </w:rPr>
        <w:t xml:space="preserve"> </w:t>
      </w:r>
      <w:r w:rsidRPr="004B72BE">
        <w:rPr>
          <w:rStyle w:val="StyleUnderline"/>
          <w:highlight w:val="cyan"/>
        </w:rPr>
        <w:t>the</w:t>
      </w:r>
      <w:r w:rsidRPr="00761688">
        <w:rPr>
          <w:rStyle w:val="StyleUnderline"/>
        </w:rPr>
        <w:t xml:space="preserve"> reality of </w:t>
      </w:r>
      <w:r w:rsidRPr="00104B70">
        <w:rPr>
          <w:rStyle w:val="StyleUnderline"/>
          <w:highlight w:val="cyan"/>
        </w:rPr>
        <w:t xml:space="preserve">permafrost </w:t>
      </w:r>
      <w:r w:rsidRPr="00761688">
        <w:rPr>
          <w:rStyle w:val="StyleUnderline"/>
        </w:rPr>
        <w:t xml:space="preserve">melt and its </w:t>
      </w:r>
      <w:r w:rsidRPr="00104B70">
        <w:rPr>
          <w:rStyle w:val="Emphasis"/>
          <w:highlight w:val="cyan"/>
        </w:rPr>
        <w:t>impact on infrastructure</w:t>
      </w:r>
      <w:r w:rsidRPr="00BF1870">
        <w:rPr>
          <w:rStyle w:val="Emphasis"/>
        </w:rPr>
        <w:t>.</w:t>
      </w:r>
    </w:p>
    <w:p w14:paraId="017A3705" w14:textId="77777777" w:rsidR="004D4B1E" w:rsidRDefault="004D4B1E" w:rsidP="004D4B1E">
      <w:r w:rsidRPr="00104B70">
        <w:rPr>
          <w:rStyle w:val="StyleUnderline"/>
          <w:highlight w:val="cyan"/>
        </w:rPr>
        <w:t>Even if</w:t>
      </w:r>
      <w:r w:rsidRPr="00BF1870">
        <w:rPr>
          <w:rStyle w:val="StyleUnderline"/>
        </w:rPr>
        <w:t xml:space="preserve"> the release of </w:t>
      </w:r>
      <w:r w:rsidRPr="00104B70">
        <w:rPr>
          <w:rStyle w:val="StyleUnderline"/>
          <w:highlight w:val="cyan"/>
        </w:rPr>
        <w:t>carbon</w:t>
      </w:r>
      <w:r w:rsidRPr="00BF1870">
        <w:rPr>
          <w:rStyle w:val="StyleUnderline"/>
        </w:rPr>
        <w:t xml:space="preserve"> emissions </w:t>
      </w:r>
      <w:r w:rsidRPr="00104B70">
        <w:rPr>
          <w:rStyle w:val="StyleUnderline"/>
          <w:highlight w:val="cyan"/>
        </w:rPr>
        <w:t>isn’t</w:t>
      </w:r>
      <w:r w:rsidRPr="00BF1870">
        <w:rPr>
          <w:rStyle w:val="StyleUnderline"/>
        </w:rPr>
        <w:t xml:space="preserve"> a focus of </w:t>
      </w:r>
      <w:r w:rsidRPr="00104B70">
        <w:rPr>
          <w:rStyle w:val="StyleUnderline"/>
          <w:highlight w:val="cyan"/>
        </w:rPr>
        <w:t>its concern, the federal government may acknowledge the need to address collapsing roads and buildings in Alaska</w:t>
      </w:r>
      <w:r>
        <w:t>.</w:t>
      </w:r>
    </w:p>
    <w:p w14:paraId="489D5E08" w14:textId="77777777" w:rsidR="004D4B1E" w:rsidRDefault="004D4B1E" w:rsidP="004D4B1E">
      <w:r>
        <w:t xml:space="preserve">Thus, Arctic States will need to have some patience as various American policies becoming clearer. And in the meantime, they can task their diplomats with expressing to the U.S. their thoughts on some of these topics in the hope of influencing the formulation of U.S. positions. </w:t>
      </w:r>
    </w:p>
    <w:p w14:paraId="582D40FB" w14:textId="77777777" w:rsidR="004D4B1E" w:rsidRDefault="004D4B1E" w:rsidP="004D4B1E"/>
    <w:p w14:paraId="34B2CF41" w14:textId="77777777" w:rsidR="00EE79CE" w:rsidRDefault="00EE79CE" w:rsidP="005C1803"/>
    <w:p w14:paraId="01AD3DCE" w14:textId="77777777" w:rsidR="009174E3" w:rsidRDefault="009174E3" w:rsidP="005C1803"/>
    <w:p w14:paraId="2766D34F" w14:textId="77777777" w:rsidR="005C1803" w:rsidRPr="005C1803" w:rsidRDefault="005C1803" w:rsidP="005C1803"/>
    <w:p w14:paraId="04CC30B3" w14:textId="77777777" w:rsidR="00FB16C4" w:rsidRDefault="00FB16C4" w:rsidP="00FB16C4">
      <w:pPr>
        <w:pStyle w:val="Heading3"/>
      </w:pPr>
      <w:r>
        <w:t>1ac – Arctic diplomacy</w:t>
      </w:r>
    </w:p>
    <w:p w14:paraId="4777E399" w14:textId="77777777" w:rsidR="00B03729" w:rsidRDefault="00B03729" w:rsidP="00B03729"/>
    <w:p w14:paraId="419B3B36" w14:textId="649A8BAC" w:rsidR="00B03729" w:rsidRPr="00B03729" w:rsidRDefault="00B03729" w:rsidP="00B03729">
      <w:pPr>
        <w:pStyle w:val="Heading4"/>
      </w:pPr>
      <w:r>
        <w:t>Contention 2 is Arctic Diplomacy</w:t>
      </w:r>
    </w:p>
    <w:p w14:paraId="64521754" w14:textId="4EAE664B" w:rsidR="000067A2" w:rsidRDefault="00711824" w:rsidP="000067A2">
      <w:pPr>
        <w:pStyle w:val="Heading4"/>
      </w:pPr>
      <w:r>
        <w:t xml:space="preserve">Trump’s funding cuts to Arctic science </w:t>
      </w:r>
      <w:r w:rsidR="00746486">
        <w:t>are ending</w:t>
      </w:r>
      <w:r>
        <w:t xml:space="preserve"> </w:t>
      </w:r>
      <w:r w:rsidR="009D282E">
        <w:t>science diplomacy</w:t>
      </w:r>
    </w:p>
    <w:p w14:paraId="3C55DDF0" w14:textId="77777777" w:rsidR="000067A2" w:rsidRDefault="000067A2" w:rsidP="000067A2">
      <w:r>
        <w:t xml:space="preserve">John </w:t>
      </w:r>
      <w:r w:rsidRPr="00F44A5D">
        <w:rPr>
          <w:rStyle w:val="Style13ptBold"/>
        </w:rPr>
        <w:t>Holdren and</w:t>
      </w:r>
      <w:r>
        <w:t xml:space="preserve"> Jennifer </w:t>
      </w:r>
      <w:r w:rsidRPr="00F44A5D">
        <w:rPr>
          <w:rStyle w:val="Style13ptBold"/>
        </w:rPr>
        <w:t>Spence,</w:t>
      </w:r>
      <w:r>
        <w:t xml:space="preserve"> 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Jennifer Spence is the director of the Arctic Initiative at Harvard Kennedy School’s Belfer Center for Science and International Affairs. “The Arctic faces historic pressures from competition, climate change, and Trump” </w:t>
      </w:r>
      <w:proofErr w:type="spellStart"/>
      <w:r>
        <w:t>Policycast</w:t>
      </w:r>
      <w:proofErr w:type="spellEnd"/>
      <w:r>
        <w:t xml:space="preserve"> Podcast, Episode 284, 5/15, hosted by Ralph </w:t>
      </w:r>
      <w:proofErr w:type="spellStart"/>
      <w:r>
        <w:t>Renalli</w:t>
      </w:r>
      <w:proofErr w:type="spellEnd"/>
      <w:r>
        <w:t xml:space="preserve">. </w:t>
      </w:r>
      <w:hyperlink r:id="rId14" w:anchor="transcript" w:history="1">
        <w:r w:rsidRPr="00EB1E0A">
          <w:rPr>
            <w:rStyle w:val="Hyperlink"/>
          </w:rPr>
          <w:t>https://www.hks.harvard.edu/faculty-research/policycast/arctic-faces-historic-pressures-competition-climate-change-and-trump#transcript</w:t>
        </w:r>
      </w:hyperlink>
      <w:r>
        <w:t xml:space="preserve">  //DH</w:t>
      </w:r>
    </w:p>
    <w:p w14:paraId="45301F1F" w14:textId="77777777" w:rsidR="000067A2" w:rsidRDefault="000067A2" w:rsidP="000067A2"/>
    <w:p w14:paraId="6226C76B" w14:textId="77777777" w:rsidR="000067A2" w:rsidRDefault="000067A2" w:rsidP="000067A2">
      <w:r>
        <w:t xml:space="preserve">Ralph Ranalli: John, you’ve been a scientist your whole life. You’re a physicist. </w:t>
      </w:r>
      <w:proofErr w:type="gramStart"/>
      <w:r>
        <w:t>What is it</w:t>
      </w:r>
      <w:proofErr w:type="gramEnd"/>
      <w:r>
        <w:t xml:space="preserve"> about science? </w:t>
      </w:r>
      <w:r w:rsidRPr="002A2637">
        <w:rPr>
          <w:rStyle w:val="StyleUnderline"/>
          <w:highlight w:val="cyan"/>
        </w:rPr>
        <w:t>The Arctic has been</w:t>
      </w:r>
      <w:r>
        <w:t xml:space="preserve"> such </w:t>
      </w:r>
      <w:r w:rsidRPr="002A2637">
        <w:rPr>
          <w:rStyle w:val="StyleUnderline"/>
          <w:highlight w:val="cyan"/>
        </w:rPr>
        <w:t>a science-centric collaborative environment</w:t>
      </w:r>
      <w:r>
        <w:t xml:space="preserve">—so what is it about when you </w:t>
      </w:r>
      <w:proofErr w:type="gramStart"/>
      <w:r>
        <w:t>lead with</w:t>
      </w:r>
      <w:proofErr w:type="gramEnd"/>
      <w:r>
        <w:t xml:space="preserve"> science that leads to this kind of cooperation and gives people the ability to work together where, in other situations, they would not be able to work together.</w:t>
      </w:r>
    </w:p>
    <w:p w14:paraId="04BD47F0" w14:textId="77777777" w:rsidR="000067A2" w:rsidRDefault="000067A2" w:rsidP="000067A2">
      <w:r>
        <w:t xml:space="preserve">John Holdren: That’s a great question. The experience that I’ve had in a variety of domains, including not just environmental science, energy technology and policy, international security and arms control, is that </w:t>
      </w:r>
      <w:r w:rsidRPr="00C8574C">
        <w:rPr>
          <w:rStyle w:val="StyleUnderline"/>
        </w:rPr>
        <w:t xml:space="preserve">if you bring scientists together, they find they have a common basis for </w:t>
      </w:r>
      <w:proofErr w:type="gramStart"/>
      <w:r w:rsidRPr="00C8574C">
        <w:rPr>
          <w:rStyle w:val="StyleUnderline"/>
        </w:rPr>
        <w:t>a conversation</w:t>
      </w:r>
      <w:proofErr w:type="gramEnd"/>
      <w:r>
        <w:t xml:space="preserve">. That is, </w:t>
      </w:r>
      <w:r w:rsidRPr="00C8574C">
        <w:t>they have been trained in similar ways</w:t>
      </w:r>
      <w:r>
        <w:t xml:space="preserve">. They have been trained to think to at least some degree logically. I mean, scientists are humans too, and they do think emotionally as well as logically. But </w:t>
      </w:r>
      <w:r w:rsidRPr="00C8574C">
        <w:rPr>
          <w:rStyle w:val="StyleUnderline"/>
        </w:rPr>
        <w:t>the fact that they have a common language, and substantially common backgrounds, enables communication to work</w:t>
      </w:r>
      <w:r>
        <w:t xml:space="preserve"> sometimes </w:t>
      </w:r>
      <w:r w:rsidRPr="00C8574C">
        <w:rPr>
          <w:rStyle w:val="StyleUnderline"/>
        </w:rPr>
        <w:t>when folks with other backgrounds are having more difficulty</w:t>
      </w:r>
      <w:r>
        <w:t>.</w:t>
      </w:r>
    </w:p>
    <w:p w14:paraId="6C7D8386" w14:textId="77777777" w:rsidR="000067A2" w:rsidRDefault="000067A2" w:rsidP="000067A2">
      <w:r>
        <w:t xml:space="preserve">But one of the things that </w:t>
      </w:r>
      <w:proofErr w:type="gramStart"/>
      <w:r>
        <w:t>is,</w:t>
      </w:r>
      <w:proofErr w:type="gramEnd"/>
      <w:r>
        <w:t xml:space="preserve"> that is very nice about it is </w:t>
      </w:r>
      <w:proofErr w:type="gramStart"/>
      <w:r>
        <w:t>it’s</w:t>
      </w:r>
      <w:proofErr w:type="gramEnd"/>
      <w:r>
        <w:t xml:space="preserve"> contagious. That is, you know, I’ve been working with Russians since 1971, starting with an exchange on theoretical plasma physics between a Russian group and I was at the Lawrence Livermore Lab doing theoretical plasma physics at the time. I’ve been working with the Chinese on these issues since 1984. And the degree of communication, the degree of empathy between scientists, as I say, is contagious. And </w:t>
      </w:r>
      <w:proofErr w:type="gramStart"/>
      <w:r>
        <w:t>so</w:t>
      </w:r>
      <w:proofErr w:type="gramEnd"/>
      <w:r>
        <w:t xml:space="preserve"> in </w:t>
      </w:r>
      <w:proofErr w:type="gramStart"/>
      <w:r>
        <w:t>all of</w:t>
      </w:r>
      <w:proofErr w:type="gramEnd"/>
      <w:r>
        <w:t xml:space="preserve"> these engagements I’ve had, they always included not just scientists, but also political figures, social scientists, as well as natural scientists and it’s very effective.</w:t>
      </w:r>
    </w:p>
    <w:p w14:paraId="262B9482" w14:textId="77777777" w:rsidR="000067A2" w:rsidRDefault="000067A2" w:rsidP="000067A2">
      <w:r>
        <w:t xml:space="preserve">And </w:t>
      </w:r>
      <w:r w:rsidRPr="00C8574C">
        <w:rPr>
          <w:rStyle w:val="StyleUnderline"/>
        </w:rPr>
        <w:t>one of the things that worries me</w:t>
      </w:r>
      <w:r>
        <w:t xml:space="preserve">, frankly, </w:t>
      </w:r>
      <w:r w:rsidRPr="00C8574C">
        <w:rPr>
          <w:rStyle w:val="StyleUnderline"/>
        </w:rPr>
        <w:t>about today</w:t>
      </w:r>
      <w:r>
        <w:t xml:space="preserve">’s situation, </w:t>
      </w:r>
      <w:r w:rsidRPr="00C8574C">
        <w:rPr>
          <w:rStyle w:val="StyleUnderline"/>
        </w:rPr>
        <w:t>is that</w:t>
      </w:r>
      <w:r>
        <w:t xml:space="preserve"> the </w:t>
      </w:r>
      <w:r w:rsidRPr="002A2637">
        <w:rPr>
          <w:rStyle w:val="StyleUnderline"/>
          <w:highlight w:val="cyan"/>
        </w:rPr>
        <w:t>Trump</w:t>
      </w:r>
      <w:r>
        <w:t xml:space="preserve"> administration </w:t>
      </w:r>
      <w:r w:rsidRPr="002A2637">
        <w:rPr>
          <w:rStyle w:val="StyleUnderline"/>
          <w:highlight w:val="cyan"/>
        </w:rPr>
        <w:t>has been fracturing these bonds. It has been preventing Americans</w:t>
      </w:r>
      <w:r w:rsidRPr="002A2637">
        <w:rPr>
          <w:highlight w:val="cyan"/>
        </w:rPr>
        <w:t>,</w:t>
      </w:r>
      <w:r>
        <w:t xml:space="preserve"> </w:t>
      </w:r>
      <w:r w:rsidRPr="00C8574C">
        <w:rPr>
          <w:rStyle w:val="StyleUnderline"/>
        </w:rPr>
        <w:t xml:space="preserve">whether they’re scientists or political figures, </w:t>
      </w:r>
      <w:r w:rsidRPr="002A2637">
        <w:rPr>
          <w:rStyle w:val="StyleUnderline"/>
          <w:highlight w:val="cyan"/>
        </w:rPr>
        <w:t>from attending international meetings</w:t>
      </w:r>
      <w:r w:rsidRPr="00C8574C">
        <w:rPr>
          <w:rStyle w:val="StyleUnderline"/>
        </w:rPr>
        <w:t xml:space="preserve"> on these topics</w:t>
      </w:r>
      <w:r>
        <w:t xml:space="preserve">. </w:t>
      </w:r>
      <w:r w:rsidRPr="002A2637">
        <w:rPr>
          <w:rStyle w:val="StyleUnderline"/>
          <w:highlight w:val="cyan"/>
        </w:rPr>
        <w:t>It’s been undermining</w:t>
      </w:r>
      <w:r w:rsidRPr="00C8574C">
        <w:rPr>
          <w:rStyle w:val="StyleUnderline"/>
        </w:rPr>
        <w:t xml:space="preserve"> the support for </w:t>
      </w:r>
      <w:r w:rsidRPr="002A2637">
        <w:rPr>
          <w:rStyle w:val="StyleUnderline"/>
          <w:highlight w:val="cyan"/>
        </w:rPr>
        <w:t>research</w:t>
      </w:r>
      <w:r>
        <w:t xml:space="preserve"> on these topics </w:t>
      </w:r>
      <w:r w:rsidRPr="002A2637">
        <w:rPr>
          <w:rStyle w:val="StyleUnderline"/>
          <w:highlight w:val="cyan"/>
        </w:rPr>
        <w:t>in U.S.</w:t>
      </w:r>
      <w:r>
        <w:t xml:space="preserve"> universities and </w:t>
      </w:r>
      <w:r w:rsidRPr="002A2637">
        <w:rPr>
          <w:rStyle w:val="StyleUnderline"/>
          <w:highlight w:val="cyan"/>
        </w:rPr>
        <w:t>national laboratories</w:t>
      </w:r>
      <w:r>
        <w:t xml:space="preserve">. And </w:t>
      </w:r>
      <w:r w:rsidRPr="002A2637">
        <w:rPr>
          <w:rStyle w:val="StyleUnderline"/>
          <w:highlight w:val="cyan"/>
        </w:rPr>
        <w:t>unless we</w:t>
      </w:r>
      <w:r w:rsidRPr="00C8574C">
        <w:rPr>
          <w:rStyle w:val="StyleUnderline"/>
        </w:rPr>
        <w:t xml:space="preserve"> figure out how to </w:t>
      </w:r>
      <w:r w:rsidRPr="002A2637">
        <w:rPr>
          <w:rStyle w:val="StyleUnderline"/>
          <w:highlight w:val="cyan"/>
        </w:rPr>
        <w:t>reverse this,</w:t>
      </w:r>
      <w:r w:rsidRPr="00C8574C">
        <w:rPr>
          <w:rStyle w:val="StyleUnderline"/>
        </w:rPr>
        <w:t xml:space="preserve"> this process of </w:t>
      </w:r>
      <w:r w:rsidRPr="00746486">
        <w:rPr>
          <w:rStyle w:val="Emphasis"/>
          <w:highlight w:val="cyan"/>
        </w:rPr>
        <w:t>science diplomacy</w:t>
      </w:r>
      <w:r>
        <w:t>—engaging a wide array of actors in common cause to address problems that it’s in everyone’s interest to solve—</w:t>
      </w:r>
      <w:r w:rsidRPr="00746486">
        <w:rPr>
          <w:rStyle w:val="Emphasis"/>
          <w:highlight w:val="cyan"/>
        </w:rPr>
        <w:t>is</w:t>
      </w:r>
      <w:r w:rsidRPr="00C8574C">
        <w:rPr>
          <w:rStyle w:val="StyleUnderline"/>
        </w:rPr>
        <w:t xml:space="preserve"> going to be </w:t>
      </w:r>
      <w:r w:rsidRPr="00746486">
        <w:rPr>
          <w:rStyle w:val="Emphasis"/>
          <w:highlight w:val="cyan"/>
        </w:rPr>
        <w:t>in big trouble</w:t>
      </w:r>
      <w:r>
        <w:t>.</w:t>
      </w:r>
    </w:p>
    <w:p w14:paraId="70ECF732" w14:textId="77777777" w:rsidR="000067A2" w:rsidRDefault="000067A2" w:rsidP="000067A2">
      <w:r>
        <w:t xml:space="preserve">Jennifer Spence: If I could just add, I think one of the things that we </w:t>
      </w:r>
      <w:proofErr w:type="gramStart"/>
      <w:r>
        <w:t>have to</w:t>
      </w:r>
      <w:proofErr w:type="gramEnd"/>
      <w:r>
        <w:t xml:space="preserve"> sort of recognize is </w:t>
      </w:r>
      <w:proofErr w:type="gramStart"/>
      <w:r>
        <w:t>that we</w:t>
      </w:r>
      <w:proofErr w:type="gramEnd"/>
      <w:r>
        <w:t xml:space="preserve"> we’re at a place of difficulty. </w:t>
      </w:r>
      <w:r w:rsidRPr="00C8574C">
        <w:rPr>
          <w:rStyle w:val="StyleUnderline"/>
        </w:rPr>
        <w:t>We were at a place of difficulty with Russia’s invasion of Ukraine</w:t>
      </w:r>
      <w:r>
        <w:t xml:space="preserve">. One of the fundamental differences, that you didn’t see during the Cold War, was the decision to cut relationships and funding to collaborations with Russian scientists. And </w:t>
      </w:r>
      <w:r w:rsidRPr="00C8574C">
        <w:rPr>
          <w:rStyle w:val="StyleUnderline"/>
        </w:rPr>
        <w:t>that’s had huge implications in the Arctic</w:t>
      </w:r>
      <w:r>
        <w:t xml:space="preserve">.  </w:t>
      </w:r>
    </w:p>
    <w:p w14:paraId="4DD42D4D" w14:textId="77777777" w:rsidR="000067A2" w:rsidRDefault="000067A2" w:rsidP="000067A2">
      <w:r>
        <w:t xml:space="preserve">And that is something that, that has happened with a lot of institutions, in a way that hopefully... I mean, we’ve seen some opportunities for that to soften since then. But, again, </w:t>
      </w:r>
      <w:r w:rsidRPr="002A2637">
        <w:rPr>
          <w:rStyle w:val="StyleUnderline"/>
          <w:highlight w:val="cyan"/>
        </w:rPr>
        <w:t>one of the functions of science diplomacy during difficult times is, when</w:t>
      </w:r>
      <w:r w:rsidRPr="00C8574C">
        <w:rPr>
          <w:rStyle w:val="StyleUnderline"/>
        </w:rPr>
        <w:t xml:space="preserve"> the political </w:t>
      </w:r>
      <w:r w:rsidRPr="002A2637">
        <w:rPr>
          <w:rStyle w:val="StyleUnderline"/>
          <w:highlight w:val="cyan"/>
        </w:rPr>
        <w:t>leaders can’t speak to each other</w:t>
      </w:r>
      <w:r>
        <w:t xml:space="preserve">, you know </w:t>
      </w:r>
      <w:r w:rsidRPr="002A2637">
        <w:rPr>
          <w:rStyle w:val="StyleUnderline"/>
          <w:highlight w:val="cyan"/>
        </w:rPr>
        <w:t>you still have channels of communication</w:t>
      </w:r>
      <w:r>
        <w:t xml:space="preserve">. And that has become increasingly difficult in the current context. And </w:t>
      </w:r>
      <w:r w:rsidRPr="00C8574C">
        <w:rPr>
          <w:rStyle w:val="StyleUnderline"/>
        </w:rPr>
        <w:t>the question becomes trying to find this balance between the huge issues like climate change, where we need to find ways to cooperate, we need common data,</w:t>
      </w:r>
      <w:r>
        <w:t xml:space="preserve"> we need those issues. And at the same time recognize that you’re not endorsing a particular administration and the actions of a particular administration, that may be a fundamental challenge to </w:t>
      </w:r>
      <w:proofErr w:type="gramStart"/>
      <w:r>
        <w:t>cooperation</w:t>
      </w:r>
      <w:proofErr w:type="gramEnd"/>
      <w:r>
        <w:t xml:space="preserve"> in other levels. And how do you find that balance? There’s no right answer. These are very difficult questions, and yet I believe that a lot of the people that I work with feel that there’s a need to try and make space for both of those at the same time.</w:t>
      </w:r>
    </w:p>
    <w:p w14:paraId="5FDAD1CA" w14:textId="77777777" w:rsidR="000067A2" w:rsidRPr="00C8574C" w:rsidRDefault="000067A2" w:rsidP="000067A2">
      <w:pPr>
        <w:rPr>
          <w:u w:val="single"/>
        </w:rPr>
      </w:pPr>
      <w:r>
        <w:t xml:space="preserve">John Holdren: Let me just add two points about that. One, </w:t>
      </w:r>
      <w:r w:rsidRPr="002A2637">
        <w:rPr>
          <w:rStyle w:val="StyleUnderline"/>
          <w:highlight w:val="cyan"/>
        </w:rPr>
        <w:t>the challenge of Russia having isolated itself through</w:t>
      </w:r>
      <w:r w:rsidRPr="00C8574C">
        <w:rPr>
          <w:rStyle w:val="StyleUnderline"/>
        </w:rPr>
        <w:t xml:space="preserve"> </w:t>
      </w:r>
      <w:r w:rsidRPr="002A2637">
        <w:rPr>
          <w:rStyle w:val="StyleUnderline"/>
          <w:highlight w:val="cyan"/>
        </w:rPr>
        <w:t>their invasion of Ukraine is</w:t>
      </w:r>
      <w:r w:rsidRPr="00C8574C">
        <w:rPr>
          <w:rStyle w:val="StyleUnderline"/>
        </w:rPr>
        <w:t xml:space="preserve"> particularly </w:t>
      </w:r>
      <w:r w:rsidRPr="002A2637">
        <w:rPr>
          <w:rStyle w:val="StyleUnderline"/>
          <w:highlight w:val="cyan"/>
        </w:rPr>
        <w:t>acute, because Russia</w:t>
      </w:r>
      <w:r w:rsidRPr="00C8574C">
        <w:rPr>
          <w:rStyle w:val="StyleUnderline"/>
        </w:rPr>
        <w:t xml:space="preserve"> owns and </w:t>
      </w:r>
      <w:r w:rsidRPr="002A2637">
        <w:rPr>
          <w:rStyle w:val="StyleUnderline"/>
          <w:highlight w:val="cyan"/>
        </w:rPr>
        <w:t>occupies</w:t>
      </w:r>
      <w:r w:rsidRPr="00C8574C">
        <w:rPr>
          <w:rStyle w:val="StyleUnderline"/>
        </w:rPr>
        <w:t xml:space="preserve"> about </w:t>
      </w:r>
      <w:r w:rsidRPr="002A2637">
        <w:rPr>
          <w:rStyle w:val="StyleUnderline"/>
          <w:highlight w:val="cyan"/>
        </w:rPr>
        <w:t>half of the Arctic</w:t>
      </w:r>
      <w:r w:rsidRPr="00C8574C">
        <w:rPr>
          <w:rStyle w:val="StyleUnderline"/>
        </w:rPr>
        <w:t>.</w:t>
      </w:r>
      <w:r>
        <w:t xml:space="preserve"> And </w:t>
      </w:r>
      <w:proofErr w:type="gramStart"/>
      <w:r>
        <w:t>so</w:t>
      </w:r>
      <w:proofErr w:type="gramEnd"/>
      <w:r>
        <w:t xml:space="preserve"> </w:t>
      </w:r>
      <w:r w:rsidRPr="002A2637">
        <w:rPr>
          <w:rStyle w:val="StyleUnderline"/>
          <w:highlight w:val="cyan"/>
        </w:rPr>
        <w:t>if you want to study</w:t>
      </w:r>
      <w:r w:rsidRPr="00C8574C">
        <w:rPr>
          <w:rStyle w:val="StyleUnderline"/>
        </w:rPr>
        <w:t xml:space="preserve"> what’s happening in the Arctic</w:t>
      </w:r>
      <w:r>
        <w:t xml:space="preserve">, if you want to study what’s happening with wildfires, </w:t>
      </w:r>
      <w:r w:rsidRPr="00C8574C">
        <w:rPr>
          <w:rStyle w:val="StyleUnderline"/>
        </w:rPr>
        <w:t xml:space="preserve">if you want to study what’s happening with </w:t>
      </w:r>
      <w:r w:rsidRPr="002A2637">
        <w:rPr>
          <w:rStyle w:val="StyleUnderline"/>
          <w:highlight w:val="cyan"/>
        </w:rPr>
        <w:t>permafrost thaw</w:t>
      </w:r>
      <w:r>
        <w:t xml:space="preserve">, if you want to study what’s happening to coastal waters in the Arctic, </w:t>
      </w:r>
      <w:r w:rsidRPr="002A2637">
        <w:rPr>
          <w:rStyle w:val="StyleUnderline"/>
          <w:highlight w:val="cyan"/>
        </w:rPr>
        <w:t xml:space="preserve">you </w:t>
      </w:r>
      <w:proofErr w:type="gramStart"/>
      <w:r w:rsidRPr="002A2637">
        <w:rPr>
          <w:rStyle w:val="StyleUnderline"/>
          <w:highlight w:val="cyan"/>
        </w:rPr>
        <w:t>have to</w:t>
      </w:r>
      <w:proofErr w:type="gramEnd"/>
      <w:r w:rsidRPr="002A2637">
        <w:rPr>
          <w:rStyle w:val="StyleUnderline"/>
          <w:highlight w:val="cyan"/>
        </w:rPr>
        <w:t xml:space="preserve"> engage</w:t>
      </w:r>
      <w:r w:rsidRPr="00C8574C">
        <w:rPr>
          <w:rStyle w:val="StyleUnderline"/>
        </w:rPr>
        <w:t xml:space="preserve"> with the </w:t>
      </w:r>
      <w:r w:rsidRPr="002A2637">
        <w:rPr>
          <w:rStyle w:val="StyleUnderline"/>
          <w:highlight w:val="cyan"/>
        </w:rPr>
        <w:t>Russians.</w:t>
      </w:r>
    </w:p>
    <w:p w14:paraId="2188B234" w14:textId="6498281E" w:rsidR="00C07341" w:rsidRDefault="000067A2" w:rsidP="00FB16C4">
      <w:r>
        <w:t xml:space="preserve">The second point I want to make is that the </w:t>
      </w:r>
      <w:r w:rsidRPr="002A2637">
        <w:rPr>
          <w:rStyle w:val="StyleUnderline"/>
          <w:highlight w:val="cyan"/>
        </w:rPr>
        <w:t>Russian scientists</w:t>
      </w:r>
      <w:r w:rsidRPr="00C8574C">
        <w:rPr>
          <w:rStyle w:val="StyleUnderline"/>
        </w:rPr>
        <w:t xml:space="preserve"> who’ve been involved in this work over the years still </w:t>
      </w:r>
      <w:r w:rsidRPr="002A2637">
        <w:rPr>
          <w:rStyle w:val="StyleUnderline"/>
          <w:highlight w:val="cyan"/>
        </w:rPr>
        <w:t>want to engage</w:t>
      </w:r>
      <w:r>
        <w:t>. We’ve had ways to be in touch with a fair number of them, and they all recognize what they are losing and what we are losing when that cooperation is fractured.</w:t>
      </w:r>
    </w:p>
    <w:p w14:paraId="2AC55D2A" w14:textId="7A1EABAD" w:rsidR="00FB16C4" w:rsidRDefault="00A72E6F" w:rsidP="00FB16C4">
      <w:pPr>
        <w:pStyle w:val="Heading4"/>
      </w:pPr>
      <w:r>
        <w:t>Russian isolation</w:t>
      </w:r>
      <w:r w:rsidR="00C07341">
        <w:t xml:space="preserve"> </w:t>
      </w:r>
      <w:r w:rsidR="0040381C">
        <w:t>will collapse the Arctic Council</w:t>
      </w:r>
      <w:r w:rsidR="003A4FFA">
        <w:t>, but scientific cooperation can restore it</w:t>
      </w:r>
    </w:p>
    <w:p w14:paraId="7093E8ED" w14:textId="77777777" w:rsidR="00FB16C4" w:rsidRDefault="00FB16C4" w:rsidP="00FB16C4">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15" w:history="1">
        <w:r w:rsidRPr="007B2771">
          <w:rPr>
            <w:rStyle w:val="Hyperlink"/>
          </w:rPr>
          <w:t>https://www.sciencedirect.com/science/article/pii/S0308597X24000587</w:t>
        </w:r>
      </w:hyperlink>
      <w:r>
        <w:t xml:space="preserve">  //DH</w:t>
      </w:r>
    </w:p>
    <w:p w14:paraId="755BAFAD" w14:textId="77777777" w:rsidR="00FB16C4" w:rsidRPr="0090230B" w:rsidRDefault="00FB16C4" w:rsidP="00FB16C4"/>
    <w:p w14:paraId="596F691F" w14:textId="77777777" w:rsidR="00FB16C4" w:rsidRDefault="00FB16C4" w:rsidP="00FB16C4">
      <w:r w:rsidRPr="00202626">
        <w:rPr>
          <w:rStyle w:val="StyleUnderline"/>
          <w:highlight w:val="cyan"/>
        </w:rPr>
        <w:t>The future of the Arctic Council</w:t>
      </w:r>
      <w:r w:rsidRPr="00232ABB">
        <w:rPr>
          <w:rStyle w:val="StyleUnderline"/>
        </w:rPr>
        <w:t xml:space="preserve"> now </w:t>
      </w:r>
      <w:r w:rsidRPr="00202626">
        <w:rPr>
          <w:rStyle w:val="StyleUnderline"/>
          <w:highlight w:val="cyan"/>
        </w:rPr>
        <w:t xml:space="preserve">hangs in </w:t>
      </w:r>
      <w:proofErr w:type="gramStart"/>
      <w:r w:rsidRPr="00202626">
        <w:rPr>
          <w:rStyle w:val="StyleUnderline"/>
          <w:highlight w:val="cyan"/>
        </w:rPr>
        <w:t>the balance</w:t>
      </w:r>
      <w:proofErr w:type="gramEnd"/>
      <w:r>
        <w:t xml:space="preserve">. The ongoing </w:t>
      </w:r>
      <w:r w:rsidRPr="00202626">
        <w:rPr>
          <w:rStyle w:val="StyleUnderline"/>
          <w:highlight w:val="cyan"/>
        </w:rPr>
        <w:t>Ukraine</w:t>
      </w:r>
      <w:r>
        <w:t xml:space="preserve"> war </w:t>
      </w:r>
      <w:r w:rsidRPr="00232ABB">
        <w:rPr>
          <w:rStyle w:val="StyleUnderline"/>
        </w:rPr>
        <w:t xml:space="preserve">has </w:t>
      </w:r>
      <w:r w:rsidRPr="00202626">
        <w:rPr>
          <w:rStyle w:val="StyleUnderline"/>
          <w:highlight w:val="cyan"/>
        </w:rPr>
        <w:t>triggered renewed military posturing in the Arctic Ocean</w:t>
      </w:r>
      <w:r w:rsidRPr="00232ABB">
        <w:rPr>
          <w:rStyle w:val="StyleUnderline"/>
        </w:rPr>
        <w:t>, further souring relations between the Member States</w:t>
      </w:r>
      <w:r>
        <w:t xml:space="preserve">.27 In May 2022 Senior Arctic Officials (SAOs) continued to search for solutions to the two month pause, a situation complicated by Russia holding the Chairmanship. By June 2022 </w:t>
      </w:r>
      <w:r w:rsidRPr="00232ABB">
        <w:rPr>
          <w:rStyle w:val="StyleUnderline"/>
        </w:rPr>
        <w:t>the Arctic seven announced that they would “implement a limited resumption of [their] work in the Arctic Council on projects that do not involve the participation of the Russian Federation</w:t>
      </w:r>
      <w:r>
        <w:t xml:space="preserve">” and would “continue to examine additional modalities to allow [them] to further continue the council’s important work.”28; Meanwhile, academics likewise explored whether the remaining seven Member States could establish a new Arctic organization to address cooperation in the region without Russia.29 The American coordinator for the Arctic region, James P. </w:t>
      </w:r>
      <w:proofErr w:type="spellStart"/>
      <w:r>
        <w:t>Deltart</w:t>
      </w:r>
      <w:proofErr w:type="spellEnd"/>
      <w:r>
        <w:t>, of the US State Department rejected that option stating,</w:t>
      </w:r>
    </w:p>
    <w:p w14:paraId="2220AC0C" w14:textId="77777777" w:rsidR="00FB16C4" w:rsidRDefault="00FB16C4" w:rsidP="00FB16C4">
      <w:r>
        <w:t xml:space="preserve">Creating an alternative structure </w:t>
      </w:r>
      <w:proofErr w:type="gramStart"/>
      <w:r>
        <w:t>to</w:t>
      </w:r>
      <w:proofErr w:type="gramEnd"/>
      <w:r>
        <w:t xml:space="preserve"> the Arctic Council is not on our agenda. We believe the Council holds the greatest value as a circumpolar forum including all the eight Arctic states and binding together the people who live throughout the entire region.30</w:t>
      </w:r>
    </w:p>
    <w:p w14:paraId="5A74FD68" w14:textId="77777777" w:rsidR="00FB16C4" w:rsidRDefault="00FB16C4" w:rsidP="00FB16C4">
      <w:r>
        <w:t xml:space="preserve">Senior Arctic Officials remain wary of making rash decisions which may prevent a future return to normalcy in the Arctic Council. </w:t>
      </w:r>
      <w:r w:rsidRPr="00232ABB">
        <w:rPr>
          <w:rStyle w:val="StyleUnderline"/>
        </w:rPr>
        <w:t>To abandon the Arctic Council altogether would permanently isolate Russia</w:t>
      </w:r>
      <w:r>
        <w:t>, an imprudent move given that Russia is, from “a variety of biophysical and socioeconomic perspectives […], the preeminent Arctic State.”31; A new regional Arctic body that does not include Russia would lack scope and breadth, threatening its ability to fulfill its goals or objectives.</w:t>
      </w:r>
    </w:p>
    <w:p w14:paraId="552A6FB2" w14:textId="77777777" w:rsidR="00FB16C4" w:rsidRDefault="00FB16C4" w:rsidP="00FB16C4">
      <w:r>
        <w:t xml:space="preserve">Furthermore, </w:t>
      </w:r>
      <w:r w:rsidRPr="0033102E">
        <w:t xml:space="preserve">China made clear </w:t>
      </w:r>
      <w:r>
        <w:t>in October 2022 that it would not acknowledge an Arctic Council that does not include Russia.32 At the time, the Chinese Special Envoy to the Arctic, Feng Gao, stated at the Arctic Circle Assembly that,</w:t>
      </w:r>
    </w:p>
    <w:p w14:paraId="580BF59A" w14:textId="77777777" w:rsidR="00FB16C4" w:rsidRDefault="00FB16C4" w:rsidP="00FB16C4">
      <w:r>
        <w:t>The Arctic Council is based on a declaration and there is no procedure for leaving the Council. I doubt that the Chairmanship can be transferred to anyone or that Norway can take over the Chair without Russia from a legal point of view.33</w:t>
      </w:r>
    </w:p>
    <w:p w14:paraId="5DD9EB09" w14:textId="77777777" w:rsidR="00FB16C4" w:rsidRDefault="00FB16C4" w:rsidP="00FB16C4">
      <w:r>
        <w:t>If the remaining seven Member States go forward with a different institution, it is unclear whether China would recognize its legitimacy.34 China may also decline to participate as an Observer in the Arctic Council if Russia is barred from meetings and collaborative research projects. At the same time, it appreciates that it must not adversely affect its relationships with the other Arctic Council Member States.35 Given that China is proving itself a significant and formidable player in the Arctic, its absence from the Arctic Council, or a new regional forum without Russia, could undermine efforts to address Arctic shipping, fishing, and other economic and environmental concerns. China may see this current crisis as an opportunity to double down on its efforts to open governance to the international community and increase its influence.</w:t>
      </w:r>
    </w:p>
    <w:p w14:paraId="0C1AAD29" w14:textId="77777777" w:rsidR="00FB16C4" w:rsidRDefault="00FB16C4" w:rsidP="00FB16C4">
      <w:r>
        <w:t xml:space="preserve">On May 11, </w:t>
      </w:r>
      <w:proofErr w:type="gramStart"/>
      <w:r>
        <w:t>2023</w:t>
      </w:r>
      <w:proofErr w:type="gramEnd"/>
      <w:r>
        <w:t xml:space="preserve"> Norway assumed Chairship36 of the Arctic Council following a </w:t>
      </w:r>
      <w:proofErr w:type="gramStart"/>
      <w:r>
        <w:t>sparsely-attended</w:t>
      </w:r>
      <w:proofErr w:type="gramEnd"/>
      <w:r>
        <w:t xml:space="preserve"> ceremony which took place both in </w:t>
      </w:r>
      <w:proofErr w:type="spellStart"/>
      <w:r>
        <w:t>Salekhard</w:t>
      </w:r>
      <w:proofErr w:type="spellEnd"/>
      <w:r>
        <w:t>, Russia and online. Though the Meeting ran relatively smoothly following months of negotiations between Russia and Norway, it was the first instance that the transfer of Chair was not through a “Ministerial” meeting.37 When Norway took over as Chair, the long-present note on the Arctic Council’s website which read, “The Arctic Council is pausing all official meetings of the Council and its subsidiary bodies until further notice” was removed.38 However, at the time of writing, political meetings at the high level cannot take place, nor are SAO meetings planned for the immediate future.39 Norway has a difficult task ahead, attempting to bring the Arctic States together and working towards the goal of a fully functioning Arctic Council. On the surface, all Arctic States assert that they wish to keep the Arctic as a “territory of peace, stability and mutually beneficial cooperation to ensure its sustainable and safe development”, as voiced by the Russian Ministry of Foreign Affairs,40 but mistrust and suspicion remain pervasive, driving a wedge between the Member States as well as between the Observers.</w:t>
      </w:r>
    </w:p>
    <w:p w14:paraId="7671BF27" w14:textId="77777777" w:rsidR="00FB16C4" w:rsidRDefault="00FB16C4" w:rsidP="00FB16C4">
      <w:r w:rsidRPr="00202626">
        <w:rPr>
          <w:rStyle w:val="StyleUnderline"/>
          <w:highlight w:val="cyan"/>
        </w:rPr>
        <w:t>The pause in Arctic Council projects involving Russia comes as the Arctic faces mounting threats, when cooperation</w:t>
      </w:r>
      <w:r w:rsidRPr="0033102E">
        <w:rPr>
          <w:rStyle w:val="StyleUnderline"/>
        </w:rPr>
        <w:t xml:space="preserve"> and collaboration </w:t>
      </w:r>
      <w:r w:rsidRPr="00202626">
        <w:rPr>
          <w:rStyle w:val="StyleUnderline"/>
          <w:highlight w:val="cyan"/>
        </w:rPr>
        <w:t>are most urgent to ensure proactive protection of its</w:t>
      </w:r>
      <w:r w:rsidRPr="0033102E">
        <w:rPr>
          <w:rStyle w:val="StyleUnderline"/>
        </w:rPr>
        <w:t xml:space="preserve"> marine and terrestrial </w:t>
      </w:r>
      <w:r w:rsidRPr="00202626">
        <w:rPr>
          <w:rStyle w:val="StyleUnderline"/>
          <w:highlight w:val="cyan"/>
        </w:rPr>
        <w:t>ecosystems</w:t>
      </w:r>
      <w:r>
        <w:t xml:space="preserve"> through forward thinking policies, strong governance structures and ongoing scientific </w:t>
      </w:r>
      <w:proofErr w:type="spellStart"/>
      <w:r>
        <w:t>endeavours</w:t>
      </w:r>
      <w:proofErr w:type="spellEnd"/>
      <w:r>
        <w:t xml:space="preserve">. While Arctic Member States have stated their commitment to the Arctic Council, and Norway, as the new Chair, is engaging in talks with all Members and Working Groups to restore the Council by the end of its term, its future is still tenuous. The loss of this forum would further complicate relations in other realms, particularly security. Russia feels threatened by Finland’s acceptance into NATO, creating a new 1340 km Finnish NATO border, while the remaining Arctic Member States warily eye Russia’s Arctic military </w:t>
      </w:r>
      <w:proofErr w:type="spellStart"/>
      <w:r>
        <w:t>build up</w:t>
      </w:r>
      <w:proofErr w:type="spellEnd"/>
      <w:r>
        <w:t xml:space="preserve">, raising the risk of regionalized conflict.41 </w:t>
      </w:r>
      <w:r w:rsidRPr="00202626">
        <w:rPr>
          <w:rStyle w:val="StyleUnderline"/>
          <w:highlight w:val="cyan"/>
        </w:rPr>
        <w:t>While military issues are not the remit of the Arctic Council, the opportunities afforded by cooperative work within the Council allowed Arctic States to engage in constructive dialogue that could address disagreements</w:t>
      </w:r>
      <w:r w:rsidRPr="00D11763">
        <w:rPr>
          <w:rStyle w:val="StyleUnderline"/>
        </w:rPr>
        <w:t xml:space="preserve"> </w:t>
      </w:r>
      <w:r w:rsidRPr="00202626">
        <w:rPr>
          <w:rStyle w:val="StyleUnderline"/>
          <w:highlight w:val="cyan"/>
        </w:rPr>
        <w:t>or misunderstandings</w:t>
      </w:r>
      <w:r>
        <w:t xml:space="preserve">. </w:t>
      </w:r>
      <w:r w:rsidRPr="00202626">
        <w:rPr>
          <w:rStyle w:val="StyleUnderline"/>
          <w:highlight w:val="cyan"/>
        </w:rPr>
        <w:t>The current situation is further aggravated by the collapse of bilateral agreements</w:t>
      </w:r>
      <w:r w:rsidRPr="00D11763">
        <w:rPr>
          <w:rStyle w:val="StyleUnderline"/>
        </w:rPr>
        <w:t xml:space="preserve"> since the start of the Ukraine war </w:t>
      </w:r>
      <w:r w:rsidRPr="00202626">
        <w:rPr>
          <w:rStyle w:val="StyleUnderline"/>
          <w:highlight w:val="cyan"/>
        </w:rPr>
        <w:t>and the Council shutdown</w:t>
      </w:r>
      <w:r w:rsidRPr="00202626">
        <w:rPr>
          <w:highlight w:val="cyan"/>
        </w:rPr>
        <w:t>.</w:t>
      </w:r>
      <w:r>
        <w:t xml:space="preserve"> Russia, for instance, announced its termination of the bilateral agreement it has had with Finland since 2000 to engage in yearly extra military evaluation visits, demonstrating “yet another trust-building measure in the military field” that has dissolved.42 Similarly, Russia withdrew from the Barents Euro-Arctic Council in September 2023, placing the responsibility for the end to cooperation on the Western Members of the Council, stating that “[t]</w:t>
      </w:r>
      <w:proofErr w:type="spellStart"/>
      <w:r>
        <w:t>hrough</w:t>
      </w:r>
      <w:proofErr w:type="spellEnd"/>
      <w:r>
        <w:t xml:space="preserve"> the fault of the Western Members, the Council’s activities have been effectively paralyzed since March 2022" [5]. The Russian Ministry of Foreign Affairs stated at the time, “Russia will continue to pursue its national objectives in the north. We remain open to cooperation with anyone who is committed to constructive engagement and is prepared for equal dialogue and mutually beneficial collaborative work.”43</w:t>
      </w:r>
    </w:p>
    <w:p w14:paraId="04BF4364" w14:textId="77777777" w:rsidR="00FB16C4" w:rsidRDefault="00FB16C4" w:rsidP="00FB16C4">
      <w:r w:rsidRPr="00D11763">
        <w:rPr>
          <w:rStyle w:val="StyleUnderline"/>
        </w:rPr>
        <w:t>Russia, feeling isolated from the Arctic Council</w:t>
      </w:r>
      <w:r>
        <w:t xml:space="preserve"> since March 2022, </w:t>
      </w:r>
      <w:r w:rsidRPr="00D11763">
        <w:rPr>
          <w:rStyle w:val="StyleUnderline"/>
        </w:rPr>
        <w:t>has actively sought</w:t>
      </w:r>
      <w:r>
        <w:t xml:space="preserve"> new partners, specifically </w:t>
      </w:r>
      <w:r w:rsidRPr="00D11763">
        <w:rPr>
          <w:rStyle w:val="StyleUnderline"/>
        </w:rPr>
        <w:t>non-Western and non-Arctic partners, with which it can work in the Arctic.</w:t>
      </w:r>
      <w:r>
        <w:t xml:space="preserve"> Nikolay </w:t>
      </w:r>
      <w:proofErr w:type="spellStart"/>
      <w:r>
        <w:t>Korchunov</w:t>
      </w:r>
      <w:proofErr w:type="spellEnd"/>
      <w:r>
        <w:t>, the Russian Arctic Ambassador, has stated that Russia’s</w:t>
      </w:r>
    </w:p>
    <w:p w14:paraId="38890F7F" w14:textId="77777777" w:rsidR="00FB16C4" w:rsidRDefault="00FB16C4" w:rsidP="00FB16C4">
      <w:r>
        <w:t>line in the Arctic Council will depend on the situation’s further development and respect for Russian interests. With the Council’s weakened role and effectiveness, provoked by our Western partners, we are already engaged in active dialogue with an Arctic agenda in various formats with other countries and organizations.”44</w:t>
      </w:r>
    </w:p>
    <w:p w14:paraId="7D244F81" w14:textId="77777777" w:rsidR="00FB16C4" w:rsidRDefault="00FB16C4" w:rsidP="00FB16C4">
      <w:r>
        <w:t>During the remainder of Russia’s Chairmanship, when the remaining Arctic States declined to participate in projects involving Russia, it continued to carry out a number of events in line with its agenda with what it called “friendly countries” - China, Brazil, Mongolia, Belarus and Kazakhstan.45 This growing division into camps is clearly disconcerting and, should it continue, will prove counterproductive as Arctic and non-Arctic States strive to address Northern issues.</w:t>
      </w:r>
    </w:p>
    <w:p w14:paraId="750AF5EE" w14:textId="77777777" w:rsidR="00FB16C4" w:rsidRDefault="00FB16C4" w:rsidP="00FB16C4">
      <w:r>
        <w:t xml:space="preserve">Russia’s Arctic Ambassador has clarified that Russia has no intention of creating an alternate forum to the Arctic Council, but his comments similarly suggest that it will remain in the Council only as long as it serves Russia’s interests and respects its right to participate in Arctic Council meetings and work.46 Still, Russia has lamented that the collapse in relations has resulted in little activity by the Arctic Council’s Working Group on Conservation of Arctic Flora and Fauna during a time in which growing economic activity in the North along with climate change are resulting in increased pressure on Arctic species and ecosystems.47 This concern could serve as a jumping off point for rebuilding relations between the Arctic States in particular. In September 2023, the Arctic States approved new guidelines so that its Working Groups could return to existing projects and propose new projects.48 Morten Høglund, Norway’s Arctic ambassador and the Chair of the Senior Arctic Officials under the Norwegian </w:t>
      </w:r>
      <w:proofErr w:type="spellStart"/>
      <w:r>
        <w:t>Chairship</w:t>
      </w:r>
      <w:proofErr w:type="spellEnd"/>
      <w:r>
        <w:t>, believes that returning to the levels of collaboration prior to the Russian invasion of Ukraine will necessitate “a lot of time”, Norway aims to “resume large parts of [Arctic Council] work in several important fields, such as climate, and start new projects.”49</w:t>
      </w:r>
    </w:p>
    <w:p w14:paraId="4089A538" w14:textId="77777777" w:rsidR="00FB16C4" w:rsidRDefault="00FB16C4" w:rsidP="00FB16C4">
      <w:r>
        <w:t xml:space="preserve">The question remains to what extent the Arctic seven are open to trust Russia </w:t>
      </w:r>
      <w:proofErr w:type="gramStart"/>
      <w:r>
        <w:t>at this time</w:t>
      </w:r>
      <w:proofErr w:type="gramEnd"/>
      <w:r>
        <w:t xml:space="preserve">. Kal </w:t>
      </w:r>
      <w:proofErr w:type="spellStart"/>
      <w:r>
        <w:t>Kornhuber</w:t>
      </w:r>
      <w:proofErr w:type="spellEnd"/>
      <w:r>
        <w:t xml:space="preserve"> et al. argue that, “[r]</w:t>
      </w:r>
      <w:proofErr w:type="spellStart"/>
      <w:r>
        <w:t>esuming</w:t>
      </w:r>
      <w:proofErr w:type="spellEnd"/>
      <w:r>
        <w:t xml:space="preserve">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t>
      </w:r>
      <w:r w:rsidRPr="00202626">
        <w:rPr>
          <w:rStyle w:val="StyleUnderline"/>
          <w:highlight w:val="cyan"/>
        </w:rPr>
        <w:t>With military activity steadily rising</w:t>
      </w:r>
      <w:r w:rsidRPr="0090230B">
        <w:rPr>
          <w:rStyle w:val="StyleUnderline"/>
        </w:rPr>
        <w:t xml:space="preserve"> in the north</w:t>
      </w:r>
      <w:r>
        <w:t xml:space="preserve">53 </w:t>
      </w:r>
      <w:r w:rsidRPr="00202626">
        <w:rPr>
          <w:rStyle w:val="StyleUnderline"/>
          <w:highlight w:val="cyan"/>
        </w:rPr>
        <w:t>and alliances crumbling</w:t>
      </w:r>
      <w:r>
        <w:t xml:space="preserve">, a situation reminiscent of the Cold </w:t>
      </w:r>
      <w:r w:rsidRPr="00CD08ED">
        <w:t xml:space="preserve">War, </w:t>
      </w:r>
      <w:r w:rsidRPr="00202626">
        <w:rPr>
          <w:rStyle w:val="StyleUnderline"/>
          <w:highlight w:val="cyan"/>
        </w:rPr>
        <w:t>soft power outlets are needed more than eve</w:t>
      </w:r>
      <w:r w:rsidRPr="00202626">
        <w:rPr>
          <w:highlight w:val="cyan"/>
        </w:rPr>
        <w:t>r</w:t>
      </w:r>
      <w:r>
        <w:t xml:space="preserve">. While the Russian invasion of Ukraine has broken trust, </w:t>
      </w:r>
      <w:r w:rsidRPr="00202626">
        <w:rPr>
          <w:rStyle w:val="StyleUnderline"/>
          <w:highlight w:val="cyan"/>
        </w:rPr>
        <w:t>an Arctic Council without participation of Russia would be severely impaired; the global community would likely have real doubts about its legitimacy</w:t>
      </w:r>
      <w:r>
        <w:t xml:space="preserve">. </w:t>
      </w:r>
      <w:r w:rsidRPr="0090230B">
        <w:rPr>
          <w:rStyle w:val="StyleUnderline"/>
        </w:rPr>
        <w:t xml:space="preserve">Rebuilding that trust is critical as the Arctic experiences rising ecological, economic and geopolitical stressors associated with accelerated warming; principally focusing on common environmental challenges, </w:t>
      </w:r>
      <w:r w:rsidRPr="0090230B">
        <w:rPr>
          <w:rStyle w:val="Emphasis"/>
        </w:rPr>
        <w:t xml:space="preserve">through </w:t>
      </w:r>
      <w:r w:rsidRPr="00202626">
        <w:rPr>
          <w:rStyle w:val="Emphasis"/>
          <w:highlight w:val="cyan"/>
        </w:rPr>
        <w:t>the resumption of scientific collaboration with Russia</w:t>
      </w:r>
      <w:r w:rsidRPr="00202626">
        <w:rPr>
          <w:rStyle w:val="StyleUnderline"/>
          <w:highlight w:val="cyan"/>
        </w:rPr>
        <w:t xml:space="preserve">, </w:t>
      </w:r>
      <w:r w:rsidRPr="00202626">
        <w:rPr>
          <w:rStyle w:val="Emphasis"/>
          <w:highlight w:val="cyan"/>
        </w:rPr>
        <w:t>could serve as that first key goodwill step</w:t>
      </w:r>
      <w:r w:rsidRPr="00202626">
        <w:rPr>
          <w:highlight w:val="cyan"/>
        </w:rPr>
        <w:t>.</w:t>
      </w:r>
    </w:p>
    <w:p w14:paraId="7B9435A0" w14:textId="77777777" w:rsidR="00FB16C4" w:rsidRPr="00267447" w:rsidRDefault="00FB16C4" w:rsidP="00FB16C4">
      <w:pPr>
        <w:pStyle w:val="Heading4"/>
      </w:pPr>
      <w:r>
        <w:t xml:space="preserve">Arctic Council collapse causes </w:t>
      </w:r>
      <w:r>
        <w:rPr>
          <w:u w:val="single"/>
        </w:rPr>
        <w:t>fragmented</w:t>
      </w:r>
      <w:r>
        <w:t xml:space="preserve"> Arctic governance – that increases the risk of war and environmental catastrophe</w:t>
      </w:r>
    </w:p>
    <w:p w14:paraId="7FDA249F" w14:textId="77777777" w:rsidR="00FB16C4" w:rsidRDefault="00FB16C4" w:rsidP="00FB16C4">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16" w:history="1">
        <w:r w:rsidRPr="007B2771">
          <w:rPr>
            <w:rStyle w:val="Hyperlink"/>
          </w:rPr>
          <w:t>https://www.sciencedirect.com/science/article/pii/S0308597X24000587</w:t>
        </w:r>
      </w:hyperlink>
      <w:r>
        <w:t xml:space="preserve">  //DH</w:t>
      </w:r>
    </w:p>
    <w:p w14:paraId="6EBBDE5F" w14:textId="77777777" w:rsidR="00FB16C4" w:rsidRDefault="00FB16C4" w:rsidP="00FB16C4"/>
    <w:p w14:paraId="384ED108" w14:textId="77777777" w:rsidR="00FB16C4" w:rsidRDefault="00FB16C4" w:rsidP="00FB16C4">
      <w:r>
        <w:t>7. Conclusion: old principles, new challenges</w:t>
      </w:r>
    </w:p>
    <w:p w14:paraId="42B5F6C0" w14:textId="77777777" w:rsidR="00FB16C4" w:rsidRDefault="00FB16C4" w:rsidP="00FB16C4">
      <w:r>
        <w:t xml:space="preserve">The current political and economic environment differs greatly from the immediate post-Cold War era that brought opportunities for Arctic States to build trust and collaborate for their mutual benefit. With the potential for great wealth in a newly accessible Arctic, </w:t>
      </w:r>
      <w:r w:rsidRPr="003035B8">
        <w:rPr>
          <w:rStyle w:val="StyleUnderline"/>
          <w:highlight w:val="cyan"/>
        </w:rPr>
        <w:t>a shift to</w:t>
      </w:r>
      <w:r>
        <w:t xml:space="preserve"> decidedly </w:t>
      </w:r>
      <w:r w:rsidRPr="003035B8">
        <w:rPr>
          <w:rStyle w:val="StyleUnderline"/>
          <w:highlight w:val="cyan"/>
        </w:rPr>
        <w:t>more unilateral approaches to the Arctic may occur.</w:t>
      </w:r>
      <w:r w:rsidRPr="00267447">
        <w:rPr>
          <w:rStyle w:val="StyleUnderline"/>
        </w:rPr>
        <w:t xml:space="preserve"> Even before the Ukraine war,</w:t>
      </w:r>
      <w:r>
        <w:t xml:space="preserve"> former US Secretary of State </w:t>
      </w:r>
      <w:r w:rsidRPr="00267447">
        <w:rPr>
          <w:rStyle w:val="StyleUnderline"/>
        </w:rPr>
        <w:t>Pompeo’s speech in Rovaniemi engendered more nationalistic individualism</w:t>
      </w:r>
      <w:r>
        <w:t xml:space="preserve"> than it did the spirit of Gorbachev’s 1987 speech calling for “a genuine zone of peace and fruitful cooperation,86 demonstrating just how far the Member States and Observers have strayed from the principles of the Ottawa Declaration.</w:t>
      </w:r>
    </w:p>
    <w:p w14:paraId="59C7EB3B" w14:textId="77777777" w:rsidR="00FB16C4" w:rsidRPr="00267447" w:rsidRDefault="00FB16C4" w:rsidP="00FB16C4">
      <w:pPr>
        <w:rPr>
          <w:rStyle w:val="StyleUnderline"/>
        </w:rPr>
      </w:pPr>
      <w:r>
        <w:t xml:space="preserve">Following the 2013 Ministerial Meeting in Kiruna, Sweden, the Council released its Vision for the Arctic, in which the Member States and Permanent Participants stated, “We are confident that there is no problem that we cannot solve together through our cooperative relationships on the basis of existing international law and good will.”87; </w:t>
      </w:r>
      <w:r w:rsidRPr="00267447">
        <w:rPr>
          <w:rStyle w:val="StyleUnderline"/>
        </w:rPr>
        <w:t>Russia’s invasion of Ukraine</w:t>
      </w:r>
      <w:r>
        <w:t xml:space="preserve">, breaching a key principle of international law, quickly </w:t>
      </w:r>
      <w:r w:rsidRPr="00267447">
        <w:rPr>
          <w:rStyle w:val="StyleUnderline"/>
        </w:rPr>
        <w:t>unraveled the goodwill and cooperation that characterized Arctic diplomacy over the past twenty-five years. The “Arctic exceptionalism” bubble burst, leaving many to question the Council’s continued ability to maintain peace and foster constructive dialogue when trust between the Arctic States is severely compromised</w:t>
      </w:r>
      <w:r>
        <w:t xml:space="preserve">. </w:t>
      </w:r>
      <w:r w:rsidRPr="00267447">
        <w:rPr>
          <w:rStyle w:val="StyleUnderline"/>
        </w:rPr>
        <w:t>Non-Arctic States, like China, may use this opportunity to intensify their calls for global Arctic governance or attempt to profit from the shaky status of the Arctic Council by expanding bilateral agreements with an isolated Russia</w:t>
      </w:r>
      <w:r>
        <w:t xml:space="preserve">. As the Ukraine war continues, a quick return to the previous cooperative spirit is unlikely. </w:t>
      </w:r>
      <w:r w:rsidRPr="00267447">
        <w:rPr>
          <w:rStyle w:val="StyleUnderline"/>
        </w:rPr>
        <w:t>A void in Arctic governance has emerged when cooperation is most critical.</w:t>
      </w:r>
    </w:p>
    <w:p w14:paraId="65981B36" w14:textId="77777777" w:rsidR="00FB16C4" w:rsidRDefault="00FB16C4" w:rsidP="00FB16C4">
      <w:r>
        <w:t xml:space="preserve">Whether the Member States wish it or not, </w:t>
      </w:r>
      <w:r w:rsidRPr="003035B8">
        <w:rPr>
          <w:rStyle w:val="Emphasis"/>
          <w:highlight w:val="cyan"/>
        </w:rPr>
        <w:t>change is now inevitable for the Arctic Council</w:t>
      </w:r>
      <w:r w:rsidRPr="003035B8">
        <w:rPr>
          <w:highlight w:val="cyan"/>
        </w:rPr>
        <w:t>.</w:t>
      </w:r>
      <w:r>
        <w:t xml:space="preserve"> </w:t>
      </w:r>
      <w:r w:rsidRPr="00267447">
        <w:rPr>
          <w:rStyle w:val="StyleUnderline"/>
        </w:rPr>
        <w:t>Climate change is forever altering the physical geography of the Arctic</w:t>
      </w:r>
      <w:r>
        <w:t xml:space="preserve">, opening a once isolated region to the global economy and intercontinental transportation routes. The North is no longer a peripheral area of international relations; the “new” Arctic will increasingly take center stage in foreign and economic policies. </w:t>
      </w:r>
      <w:r w:rsidRPr="00267447">
        <w:rPr>
          <w:rStyle w:val="StyleUnderline"/>
        </w:rPr>
        <w:t xml:space="preserve">The Council must now adapt both to the unprecedented situation that has stalled its </w:t>
      </w:r>
      <w:proofErr w:type="gramStart"/>
      <w:r w:rsidRPr="00267447">
        <w:rPr>
          <w:rStyle w:val="StyleUnderline"/>
        </w:rPr>
        <w:t>operations, and</w:t>
      </w:r>
      <w:proofErr w:type="gramEnd"/>
      <w:r w:rsidRPr="00267447">
        <w:rPr>
          <w:rStyle w:val="StyleUnderline"/>
        </w:rPr>
        <w:t xml:space="preserve"> restructure itself to adapt to the ecological and socioeconomic pressures reshaping the Arctic environment</w:t>
      </w:r>
      <w:r>
        <w:t>, all while political and military tension threaten to destabilize the region.</w:t>
      </w:r>
    </w:p>
    <w:p w14:paraId="1758CC39" w14:textId="77777777" w:rsidR="00FB16C4" w:rsidRDefault="00FB16C4" w:rsidP="00FB16C4">
      <w:r>
        <w:t xml:space="preserve">The war in Ukraine demonstrated that the Arctic is not immune to complications of high politics and conflict far from its borders. Regardless of the situation in Ukraine, every effort must be made to resume Arctic Council operations with full Russian participation. From a purely scientific perspective, scientists and research institutes have previously noted the loss of scientific mores during periods of conflict and war.88 With the diplomatic fallout of the Ukraine War, </w:t>
      </w:r>
      <w:r w:rsidRPr="003035B8">
        <w:rPr>
          <w:rStyle w:val="StyleUnderline"/>
          <w:highlight w:val="cyan"/>
        </w:rPr>
        <w:t xml:space="preserve">the inability </w:t>
      </w:r>
      <w:r w:rsidRPr="00A07979">
        <w:rPr>
          <w:rStyle w:val="StyleUnderline"/>
        </w:rPr>
        <w:t xml:space="preserve">for some scientists </w:t>
      </w:r>
      <w:r w:rsidRPr="003035B8">
        <w:rPr>
          <w:rStyle w:val="StyleUnderline"/>
          <w:highlight w:val="cyan"/>
        </w:rPr>
        <w:t>to engage in field work within Russian territory</w:t>
      </w:r>
      <w:r w:rsidRPr="00BB3AB6">
        <w:rPr>
          <w:rStyle w:val="StyleUnderline"/>
        </w:rPr>
        <w:t xml:space="preserve">, along with the freeze in certain projects, is </w:t>
      </w:r>
      <w:r w:rsidRPr="003035B8">
        <w:rPr>
          <w:rStyle w:val="StyleUnderline"/>
          <w:highlight w:val="cyan"/>
        </w:rPr>
        <w:t>already resulting in “significant gaps” in Arctic research data</w:t>
      </w:r>
      <w:r>
        <w:t xml:space="preserve">.89 Additionally, </w:t>
      </w:r>
      <w:r w:rsidRPr="003035B8">
        <w:rPr>
          <w:rStyle w:val="StyleUnderline"/>
          <w:highlight w:val="cyan"/>
        </w:rPr>
        <w:t xml:space="preserve">the war increases the critical nature of maintaining cooperation in the Arctic to </w:t>
      </w:r>
      <w:r w:rsidRPr="003035B8">
        <w:rPr>
          <w:rStyle w:val="Emphasis"/>
          <w:highlight w:val="cyan"/>
        </w:rPr>
        <w:t>reduce military posturing</w:t>
      </w:r>
      <w:r w:rsidRPr="003035B8">
        <w:rPr>
          <w:rStyle w:val="StyleUnderline"/>
          <w:highlight w:val="cyan"/>
        </w:rPr>
        <w:t xml:space="preserve"> and the </w:t>
      </w:r>
      <w:r w:rsidRPr="003035B8">
        <w:rPr>
          <w:rStyle w:val="Emphasis"/>
          <w:highlight w:val="cyan"/>
        </w:rPr>
        <w:t>risk of sparking active conflict</w:t>
      </w:r>
      <w:r w:rsidRPr="003035B8">
        <w:rPr>
          <w:highlight w:val="cyan"/>
        </w:rPr>
        <w:t xml:space="preserve">; </w:t>
      </w:r>
      <w:r w:rsidRPr="003035B8">
        <w:rPr>
          <w:rStyle w:val="StyleUnderline"/>
          <w:highlight w:val="cyan"/>
        </w:rPr>
        <w:t xml:space="preserve">the collaborative atmosphere of the Arctic Council has </w:t>
      </w:r>
      <w:r w:rsidRPr="00B15380">
        <w:rPr>
          <w:rStyle w:val="StyleUnderline"/>
        </w:rPr>
        <w:t xml:space="preserve">until now </w:t>
      </w:r>
      <w:r w:rsidRPr="003035B8">
        <w:rPr>
          <w:rStyle w:val="StyleUnderline"/>
          <w:highlight w:val="cyan"/>
        </w:rPr>
        <w:t>provided</w:t>
      </w:r>
      <w:r w:rsidRPr="00BB3AB6">
        <w:rPr>
          <w:rStyle w:val="StyleUnderline"/>
        </w:rPr>
        <w:t xml:space="preserve"> opportunities for communication and </w:t>
      </w:r>
      <w:r w:rsidRPr="003035B8">
        <w:rPr>
          <w:rStyle w:val="StyleUnderline"/>
          <w:highlight w:val="cyan"/>
        </w:rPr>
        <w:t xml:space="preserve">diplomacy on issues </w:t>
      </w:r>
      <w:r w:rsidRPr="003035B8">
        <w:rPr>
          <w:rStyle w:val="Emphasis"/>
          <w:highlight w:val="cyan"/>
        </w:rPr>
        <w:t>beyond the Arctic</w:t>
      </w:r>
      <w:r>
        <w:t xml:space="preserve"> through the ups and downs of East-West relations.90 At the start of its Chairmanship Russia reminded the Council that it has worked consistently to guard the Arctic “as the territory of peace, stability and constructive cooperation.”91 It added that Arctic States “carry special responsibility for the future of the region and its inhabitants.”92 This sense of duty should encourage the Member States to find a solution to the current impasse.</w:t>
      </w:r>
    </w:p>
    <w:p w14:paraId="449F65DF" w14:textId="77777777" w:rsidR="00FB16C4" w:rsidRDefault="00FB16C4" w:rsidP="00FB16C4">
      <w:r>
        <w:t xml:space="preserve">A return to the original spirit of Gorbachev’s Murmansk speech could restore the congeniality between the Member States. </w:t>
      </w:r>
      <w:r w:rsidRPr="003035B8">
        <w:rPr>
          <w:rStyle w:val="StyleUnderline"/>
          <w:highlight w:val="cyan"/>
        </w:rPr>
        <w:t>Rebuilding trust between all the Arctic States is paramount to Arctic Ocean governance</w:t>
      </w:r>
      <w:r w:rsidRPr="00BB3AB6">
        <w:rPr>
          <w:rStyle w:val="StyleUnderline"/>
        </w:rPr>
        <w:t>; efforts at Arctic conservation can only succeed if the coastal Arctic States</w:t>
      </w:r>
      <w:proofErr w:type="gramStart"/>
      <w:r>
        <w:t xml:space="preserve">, in particular, </w:t>
      </w:r>
      <w:r w:rsidRPr="00BB3AB6">
        <w:rPr>
          <w:rStyle w:val="StyleUnderline"/>
        </w:rPr>
        <w:t>work</w:t>
      </w:r>
      <w:proofErr w:type="gramEnd"/>
      <w:r w:rsidRPr="00BB3AB6">
        <w:rPr>
          <w:rStyle w:val="StyleUnderline"/>
        </w:rPr>
        <w:t xml:space="preserve"> together</w:t>
      </w:r>
      <w:r w:rsidRPr="004F6937">
        <w:rPr>
          <w:rStyle w:val="StyleUnderline"/>
        </w:rPr>
        <w:t xml:space="preserve">. </w:t>
      </w:r>
      <w:r w:rsidRPr="003035B8">
        <w:rPr>
          <w:rStyle w:val="StyleUnderline"/>
          <w:highlight w:val="cyan"/>
        </w:rPr>
        <w:t>Member States should</w:t>
      </w:r>
      <w:r w:rsidRPr="004F6937">
        <w:rPr>
          <w:rStyle w:val="StyleUnderline"/>
        </w:rPr>
        <w:t xml:space="preserve"> revisit the foundation of their Arctic accomplishments, and </w:t>
      </w:r>
      <w:r w:rsidRPr="003035B8">
        <w:rPr>
          <w:rStyle w:val="Emphasis"/>
          <w:highlight w:val="cyan"/>
        </w:rPr>
        <w:t>re-initiate scientific collaboration</w:t>
      </w:r>
      <w:r w:rsidRPr="004F6937">
        <w:rPr>
          <w:rStyle w:val="StyleUnderline"/>
        </w:rPr>
        <w:t xml:space="preserve"> </w:t>
      </w:r>
      <w:r w:rsidRPr="004F6937">
        <w:t>and knowledge sharing</w:t>
      </w:r>
      <w:r w:rsidRPr="004F6937">
        <w:rPr>
          <w:rStyle w:val="StyleUnderline"/>
        </w:rPr>
        <w:t xml:space="preserve"> </w:t>
      </w:r>
      <w:r w:rsidRPr="003035B8">
        <w:rPr>
          <w:rStyle w:val="StyleUnderline"/>
          <w:highlight w:val="cyan"/>
        </w:rPr>
        <w:t xml:space="preserve">that includes </w:t>
      </w:r>
      <w:r w:rsidRPr="003035B8">
        <w:rPr>
          <w:rStyle w:val="Emphasis"/>
          <w:highlight w:val="cyan"/>
        </w:rPr>
        <w:t>projects in Russia</w:t>
      </w:r>
      <w:r>
        <w:t xml:space="preserve">, the largest Arctic State. </w:t>
      </w:r>
      <w:proofErr w:type="gramStart"/>
      <w:r>
        <w:t>The Ottawa Declaration, and the Arctic Environmental Protection Strategy (AEPS) before it,</w:t>
      </w:r>
      <w:proofErr w:type="gramEnd"/>
      <w:r>
        <w:t xml:space="preserve"> could provide the key to renewing goodwill and re-examining the future of Arctic governance. The Council should focus on shared threats and challenges, bearing in mind the Principle of the Common Concern of Humankind, to revitalize peer-to-peer dialogue and collaboration. The threats of </w:t>
      </w:r>
      <w:r w:rsidRPr="004F6937">
        <w:rPr>
          <w:rStyle w:val="StyleUnderline"/>
        </w:rPr>
        <w:t>climate change in the fragile Arctic environment demand enhanced scientific cooperation “to monitor and improve our understanding of how and to what degree the Arctic climate is changing</w:t>
      </w:r>
      <w:r>
        <w:t xml:space="preserve">.”93 </w:t>
      </w:r>
      <w:r w:rsidRPr="004F6937">
        <w:rPr>
          <w:rStyle w:val="Emphasis"/>
        </w:rPr>
        <w:t>Should relations sour even further</w:t>
      </w:r>
      <w:r>
        <w:t xml:space="preserve"> and Russia choose to exit the Arctic Council, </w:t>
      </w:r>
      <w:r w:rsidRPr="004F6937">
        <w:rPr>
          <w:rStyle w:val="StyleUnderline"/>
        </w:rPr>
        <w:t>the international community would suffer with the permanent loss of this forum which has furthered understanding of complex ecological processes</w:t>
      </w:r>
      <w:r>
        <w:t xml:space="preserve"> and assisted in vital policy work. As many have noted, “Russia’s importance, especially for Arctic environmental and climate research, is irreplaceable.”94</w:t>
      </w:r>
    </w:p>
    <w:p w14:paraId="3213FA93" w14:textId="77777777" w:rsidR="00FB16C4" w:rsidRPr="004F6937" w:rsidRDefault="00FB16C4" w:rsidP="00FB16C4">
      <w:pPr>
        <w:rPr>
          <w:rStyle w:val="StyleUnderline"/>
        </w:rPr>
      </w:pPr>
      <w:r>
        <w:t xml:space="preserve">While some advisors challenge the possibility of a “return to the pre-war reality”,95 Norway, as Chair of the Arctic Council, is optimistic that </w:t>
      </w:r>
      <w:r w:rsidRPr="003035B8">
        <w:rPr>
          <w:rStyle w:val="Emphasis"/>
          <w:highlight w:val="cyan"/>
        </w:rPr>
        <w:t>relations can be repaired</w:t>
      </w:r>
      <w:r>
        <w:t xml:space="preserve">.96 As a focal point for collaboration and cooperation, </w:t>
      </w:r>
      <w:r w:rsidRPr="003035B8">
        <w:rPr>
          <w:rStyle w:val="Emphasis"/>
          <w:highlight w:val="cyan"/>
        </w:rPr>
        <w:t>science can play a critical role</w:t>
      </w:r>
      <w:r w:rsidRPr="003035B8">
        <w:rPr>
          <w:rStyle w:val="StyleUnderline"/>
          <w:highlight w:val="cyan"/>
        </w:rPr>
        <w:t xml:space="preserve"> in regaining trust, rebuilding diplomacy, and </w:t>
      </w:r>
      <w:r w:rsidRPr="003035B8">
        <w:rPr>
          <w:rStyle w:val="Emphasis"/>
          <w:highlight w:val="cyan"/>
        </w:rPr>
        <w:t>maintaining peace</w:t>
      </w:r>
      <w:r>
        <w:t xml:space="preserve">. The AEPS, with its focus on monitoring, </w:t>
      </w:r>
      <w:proofErr w:type="gramStart"/>
      <w:r>
        <w:t>assessment</w:t>
      </w:r>
      <w:proofErr w:type="gramEnd"/>
      <w:r>
        <w:t xml:space="preserve">, and </w:t>
      </w:r>
      <w:proofErr w:type="gramStart"/>
      <w:r>
        <w:t>protection of</w:t>
      </w:r>
      <w:proofErr w:type="gramEnd"/>
      <w:r>
        <w:t xml:space="preserve"> the Arctic environment, succeeded in bringing the East and West together in the early years following the end of the Cold War. Those same mutual interests, and </w:t>
      </w:r>
      <w:r w:rsidRPr="004F6937">
        <w:rPr>
          <w:rStyle w:val="StyleUnderline"/>
        </w:rPr>
        <w:t>the less formal venue in which to share knowledge, could bring the Arctic Member States back together again. Time is running out on taking precautionary measures</w:t>
      </w:r>
      <w:r>
        <w:t xml:space="preserve"> to protect the Arctic. </w:t>
      </w:r>
      <w:r w:rsidRPr="004F6937">
        <w:rPr>
          <w:rStyle w:val="StyleUnderline"/>
        </w:rPr>
        <w:t xml:space="preserve">The Arctic environment cannot be sacrificed to realpolitik when a unique opportunity exists to work collaboratively to regulate </w:t>
      </w:r>
      <w:proofErr w:type="gramStart"/>
      <w:r w:rsidRPr="004F6937">
        <w:rPr>
          <w:rStyle w:val="StyleUnderline"/>
        </w:rPr>
        <w:t>emergent</w:t>
      </w:r>
      <w:proofErr w:type="gramEnd"/>
      <w:r w:rsidRPr="004F6937">
        <w:rPr>
          <w:rStyle w:val="StyleUnderline"/>
        </w:rPr>
        <w:t xml:space="preserve"> industries and transportation before potentially irreversible damage occurs</w:t>
      </w:r>
      <w:r>
        <w:t xml:space="preserve">. The coastal Arctic states must recognize their shared mutual interest in working together to maintain a regional influence over an Arctic governance that best reflects their goals and concerns. </w:t>
      </w:r>
      <w:r w:rsidRPr="004D6A88">
        <w:rPr>
          <w:rStyle w:val="StyleUnderline"/>
          <w:highlight w:val="cyan"/>
        </w:rPr>
        <w:t xml:space="preserve">A more accessible Arctic requires </w:t>
      </w:r>
      <w:r w:rsidRPr="004D6A88">
        <w:rPr>
          <w:rStyle w:val="Emphasis"/>
          <w:highlight w:val="cyan"/>
        </w:rPr>
        <w:t>strong leadership</w:t>
      </w:r>
      <w:r w:rsidRPr="004D6A88">
        <w:rPr>
          <w:rStyle w:val="StyleUnderline"/>
          <w:highlight w:val="cyan"/>
        </w:rPr>
        <w:t>; a divided Arctic Council</w:t>
      </w:r>
      <w:r w:rsidRPr="004F6937">
        <w:rPr>
          <w:rStyle w:val="StyleUnderline"/>
        </w:rPr>
        <w:t xml:space="preserve"> simply </w:t>
      </w:r>
      <w:r w:rsidRPr="004D6A88">
        <w:rPr>
          <w:rStyle w:val="StyleUnderline"/>
          <w:highlight w:val="cyan"/>
        </w:rPr>
        <w:t>cannot meet the</w:t>
      </w:r>
      <w:r w:rsidRPr="004F6937">
        <w:rPr>
          <w:rStyle w:val="StyleUnderline"/>
        </w:rPr>
        <w:t xml:space="preserve"> pressing </w:t>
      </w:r>
      <w:r w:rsidRPr="004D6A88">
        <w:rPr>
          <w:rStyle w:val="StyleUnderline"/>
          <w:highlight w:val="cyan"/>
        </w:rPr>
        <w:t>challenges</w:t>
      </w:r>
      <w:r w:rsidRPr="004F6937">
        <w:rPr>
          <w:rStyle w:val="StyleUnderline"/>
        </w:rPr>
        <w:t xml:space="preserve"> put before it.</w:t>
      </w:r>
    </w:p>
    <w:p w14:paraId="438095B8" w14:textId="77777777" w:rsidR="00FB16C4" w:rsidRDefault="00FB16C4" w:rsidP="00FB16C4">
      <w:r>
        <w:t xml:space="preserve">In the twenty-seven years since its creation, the Arctic Council has succeeded in bringing global attention to the fragility of the Arctic and its connection to global ecological systems. As political and economic forces permeate the Arctic, successfully addressing Arctic issues depends on strong alliances and mutual trust between Arctic Council Members, Observers and Permanent Participants. The peaceful relations and cooperation emblematic of the post-Cold War Arctic resulted from the opportunities for dialogue provided by the Arctic Council, even in times of heightened tensions. </w:t>
      </w:r>
      <w:r w:rsidRPr="001D18DD">
        <w:rPr>
          <w:rStyle w:val="StyleUnderline"/>
        </w:rPr>
        <w:t xml:space="preserve">The more congenial format of the Arctic Council, one </w:t>
      </w:r>
      <w:proofErr w:type="gramStart"/>
      <w:r w:rsidRPr="001D18DD">
        <w:rPr>
          <w:rStyle w:val="StyleUnderline"/>
        </w:rPr>
        <w:t>not based</w:t>
      </w:r>
      <w:proofErr w:type="gramEnd"/>
      <w:r w:rsidRPr="001D18DD">
        <w:rPr>
          <w:rStyle w:val="StyleUnderline"/>
        </w:rPr>
        <w:t xml:space="preserve"> on rigid legal obligations, has allowed for greater openness, and frank dialogue, sometimes lacking in more formal diplomatic settings</w:t>
      </w:r>
      <w:r>
        <w:t xml:space="preserve">. </w:t>
      </w:r>
      <w:r w:rsidRPr="001D18DD">
        <w:rPr>
          <w:rStyle w:val="StyleUnderline"/>
        </w:rPr>
        <w:t xml:space="preserve">Those </w:t>
      </w:r>
      <w:r w:rsidRPr="00137D2D">
        <w:rPr>
          <w:rStyle w:val="StyleUnderline"/>
          <w:highlight w:val="cyan"/>
        </w:rPr>
        <w:t xml:space="preserve">channels of communication and cooperation must remain open for the </w:t>
      </w:r>
      <w:r w:rsidRPr="00137D2D">
        <w:rPr>
          <w:rStyle w:val="Emphasis"/>
          <w:highlight w:val="cyan"/>
        </w:rPr>
        <w:t>good of the planet and humanity.</w:t>
      </w:r>
      <w:r w:rsidRPr="001D18DD">
        <w:rPr>
          <w:rStyle w:val="StyleUnderline"/>
        </w:rPr>
        <w:t xml:space="preserve"> </w:t>
      </w:r>
      <w:r>
        <w:t>The Arctic is facing unprecedented challenges; Arctic governance must not disintegrate when robust regulations and transnational peace and cooperation are most urgent.</w:t>
      </w:r>
    </w:p>
    <w:p w14:paraId="36FC9627" w14:textId="1636BEB6" w:rsidR="00FB16C4" w:rsidRDefault="00542289" w:rsidP="00FB16C4">
      <w:pPr>
        <w:pStyle w:val="Heading4"/>
      </w:pPr>
      <w:r>
        <w:t>Fragmented governance</w:t>
      </w:r>
      <w:r w:rsidR="00FB16C4">
        <w:t xml:space="preserve"> is increasing hybrid threats and risks Arctic conflict</w:t>
      </w:r>
    </w:p>
    <w:p w14:paraId="131915A3" w14:textId="77777777" w:rsidR="00FB16C4" w:rsidRDefault="00FB16C4" w:rsidP="00FB16C4">
      <w:r>
        <w:t xml:space="preserve">Nikita Pia </w:t>
      </w:r>
      <w:r w:rsidRPr="002B10AF">
        <w:rPr>
          <w:rStyle w:val="Style13ptBold"/>
        </w:rPr>
        <w:t>Jensen</w:t>
      </w:r>
      <w:r>
        <w:t>, 20</w:t>
      </w:r>
      <w:r w:rsidRPr="002B10AF">
        <w:rPr>
          <w:rStyle w:val="Style13ptBold"/>
        </w:rPr>
        <w:t>24</w:t>
      </w:r>
      <w:r>
        <w:t xml:space="preserve"> – MA in Peace and Conflict | Researcher for Security and </w:t>
      </w:r>
      <w:proofErr w:type="spellStart"/>
      <w:r>
        <w:t>Defence</w:t>
      </w:r>
      <w:proofErr w:type="spellEnd"/>
      <w:r>
        <w:t xml:space="preserve"> @ European Student Think </w:t>
      </w:r>
      <w:proofErr w:type="gramStart"/>
      <w:r>
        <w:t>Tank  “</w:t>
      </w:r>
      <w:proofErr w:type="gramEnd"/>
      <w:r>
        <w:t xml:space="preserve">Arctic Exceptionalism or Ice Curtain? Collaboration and Conflict in the Arctic Amid Escalating Geopolitical Strains” European Student Think Tank, January, </w:t>
      </w:r>
      <w:hyperlink r:id="rId17" w:history="1">
        <w:r w:rsidRPr="00EB1E0A">
          <w:rPr>
            <w:rStyle w:val="Hyperlink"/>
          </w:rPr>
          <w:t>https://esthinktank.com/2024/01/10/arctic-exceptionalism-or-ice-curtain-collaboration-and-conflict-in-the-arctic-amid-escalating-geopolitical-strains/</w:t>
        </w:r>
      </w:hyperlink>
      <w:r>
        <w:t xml:space="preserve"> //DH</w:t>
      </w:r>
    </w:p>
    <w:p w14:paraId="445FBBEC" w14:textId="77777777" w:rsidR="00FB16C4" w:rsidRDefault="00FB16C4" w:rsidP="00FB16C4"/>
    <w:p w14:paraId="27B91EEF" w14:textId="77777777" w:rsidR="00FB16C4" w:rsidRDefault="00FB16C4" w:rsidP="00FB16C4">
      <w:r>
        <w:t xml:space="preserve">The Council includes the eight Arctic States: Norway, Denmark (through Greenland), Finland, USA (through Alaska), Russia, Canada, Iceland, and Sweden, as well as several observer states. Notably excluded from the mandate of </w:t>
      </w:r>
      <w:r w:rsidRPr="000C3F2E">
        <w:rPr>
          <w:rStyle w:val="StyleUnderline"/>
          <w:highlight w:val="cyan"/>
        </w:rPr>
        <w:t>the Arctic Coun</w:t>
      </w:r>
      <w:r w:rsidRPr="005F05FD">
        <w:rPr>
          <w:rStyle w:val="StyleUnderline"/>
          <w:highlight w:val="cyan"/>
        </w:rPr>
        <w:t>cil</w:t>
      </w:r>
      <w:r>
        <w:t xml:space="preserve"> are any issues that relate to national or international security. This initiative aimed to prevent geopolitical tensions from influencing Arctic governance (Huebert, 2019). Adhering to the </w:t>
      </w:r>
      <w:proofErr w:type="gramStart"/>
      <w:r>
        <w:t>agreement</w:t>
      </w:r>
      <w:proofErr w:type="gramEnd"/>
      <w:r>
        <w:t xml:space="preserve"> subsequently </w:t>
      </w:r>
      <w:r w:rsidRPr="000C3F2E">
        <w:rPr>
          <w:rStyle w:val="StyleUnderline"/>
          <w:highlight w:val="cyan"/>
        </w:rPr>
        <w:t>led to</w:t>
      </w:r>
      <w:r>
        <w:t xml:space="preserve"> almost </w:t>
      </w:r>
      <w:r w:rsidRPr="000C3F2E">
        <w:rPr>
          <w:rStyle w:val="StyleUnderline"/>
          <w:highlight w:val="cyan"/>
        </w:rPr>
        <w:t>25 years of cooperation</w:t>
      </w:r>
      <w:r>
        <w:t xml:space="preserve"> between the </w:t>
      </w:r>
      <w:proofErr w:type="gramStart"/>
      <w:r>
        <w:t>involved parties</w:t>
      </w:r>
      <w:proofErr w:type="gramEnd"/>
      <w:r>
        <w:t>, eventually giving rise to the term Arctic Exceptionalism.</w:t>
      </w:r>
    </w:p>
    <w:p w14:paraId="03E47445" w14:textId="77777777" w:rsidR="00FB16C4" w:rsidRDefault="00FB16C4" w:rsidP="00FB16C4">
      <w:r w:rsidRPr="000C3F2E">
        <w:rPr>
          <w:rStyle w:val="StyleUnderline"/>
        </w:rPr>
        <w:t xml:space="preserve">Although the decisions of the AC are not legally binding, </w:t>
      </w:r>
      <w:proofErr w:type="gramStart"/>
      <w:r w:rsidRPr="000C3F2E">
        <w:rPr>
          <w:rStyle w:val="StyleUnderline"/>
        </w:rPr>
        <w:t>a majority of</w:t>
      </w:r>
      <w:proofErr w:type="gramEnd"/>
      <w:r w:rsidRPr="000C3F2E">
        <w:rPr>
          <w:rStyle w:val="StyleUnderline"/>
        </w:rPr>
        <w:t xml:space="preserve"> the Arctic States</w:t>
      </w:r>
      <w:r w:rsidRPr="000C3F2E">
        <w:t xml:space="preserve"> typically </w:t>
      </w:r>
      <w:r w:rsidRPr="000C3F2E">
        <w:rPr>
          <w:rStyle w:val="StyleUnderline"/>
        </w:rPr>
        <w:t>adhere to their recommendations</w:t>
      </w:r>
      <w:r>
        <w:t xml:space="preserve">. Some </w:t>
      </w:r>
      <w:r w:rsidRPr="0070674B">
        <w:rPr>
          <w:rStyle w:val="StyleUnderline"/>
          <w:highlight w:val="cyan"/>
        </w:rPr>
        <w:t>accomplishments stemming from this cooperation include</w:t>
      </w:r>
      <w:r>
        <w:t xml:space="preserve"> the Agreement on Cooperation on Marine Oil Pollution Preparedness and Response in the Arctic in 2013, and </w:t>
      </w:r>
      <w:r w:rsidRPr="0070674B">
        <w:rPr>
          <w:rStyle w:val="StyleUnderline"/>
          <w:highlight w:val="cyan"/>
        </w:rPr>
        <w:t>the Agreement on Enhancing International Arctic Scientific Cooperation</w:t>
      </w:r>
      <w:r>
        <w:t xml:space="preserve"> in 2017 (</w:t>
      </w:r>
      <w:proofErr w:type="spellStart"/>
      <w:r>
        <w:t>Rachold</w:t>
      </w:r>
      <w:proofErr w:type="spellEnd"/>
      <w:r>
        <w:t>, 2022).</w:t>
      </w:r>
    </w:p>
    <w:p w14:paraId="6E4D2C71" w14:textId="77777777" w:rsidR="00FB16C4" w:rsidRDefault="00FB16C4" w:rsidP="00FB16C4">
      <w:r>
        <w:t xml:space="preserve">Nevertheless, over the last years, there has been a growing divergence in opinions regarding the assessment of Arctic Exceptionalism. Some argue that despite the absence of direct confrontation in the region, other conflicts are spilling over through a geopolitical context of increasing tension between America, China, and Russia (Raspotnik and </w:t>
      </w:r>
      <w:proofErr w:type="spellStart"/>
      <w:r>
        <w:t>Osthagen</w:t>
      </w:r>
      <w:proofErr w:type="spellEnd"/>
      <w:r>
        <w:t>, 2022).</w:t>
      </w:r>
    </w:p>
    <w:p w14:paraId="21AEDFCB" w14:textId="77777777" w:rsidR="00FB16C4" w:rsidRDefault="00FB16C4" w:rsidP="00FB16C4">
      <w:r>
        <w:t>For both America and Russia, the Arctic remains a crucial part of their military deterrence strategies. Additionally, Russia has long opposed the expansion of NATO and has been keen to increase its military presence in the North (Huebert, 2019). For example, in 2007, Russia resumed its Arctic bomber patrols and built multiple air-</w:t>
      </w:r>
      <w:proofErr w:type="spellStart"/>
      <w:r>
        <w:t>defence</w:t>
      </w:r>
      <w:proofErr w:type="spellEnd"/>
      <w:r>
        <w:t xml:space="preserve"> radar stations and airfields. In 2012, Vladimir Putin signed a decree to </w:t>
      </w:r>
      <w:proofErr w:type="spellStart"/>
      <w:r>
        <w:t>modernise</w:t>
      </w:r>
      <w:proofErr w:type="spellEnd"/>
      <w:r>
        <w:t xml:space="preserve"> and </w:t>
      </w:r>
      <w:proofErr w:type="spellStart"/>
      <w:r>
        <w:t>revitalise</w:t>
      </w:r>
      <w:proofErr w:type="spellEnd"/>
      <w:r>
        <w:t xml:space="preserve"> the Russian Navy by 2030, with a special emphasis on its Northern </w:t>
      </w:r>
      <w:proofErr w:type="gramStart"/>
      <w:r>
        <w:t>Fleet(</w:t>
      </w:r>
      <w:proofErr w:type="gramEnd"/>
      <w:r>
        <w:t>Bott, 2021). As a reaction, America and NATO are increasingly drawn to the region themselves and have substantially increased their military activity in the Barents Sea (</w:t>
      </w:r>
      <w:proofErr w:type="spellStart"/>
      <w:r>
        <w:t>Osthagen</w:t>
      </w:r>
      <w:proofErr w:type="spellEnd"/>
      <w:r>
        <w:t xml:space="preserve">, 2022). Furthermore, Alaska is home to Fort Greely, America’s largest anti-ballistic missile base and the primary shield against a nuclear attack (Huebert, 2019). </w:t>
      </w:r>
    </w:p>
    <w:p w14:paraId="4CCC2239" w14:textId="77777777" w:rsidR="00FB16C4" w:rsidRDefault="00FB16C4" w:rsidP="00FB16C4">
      <w:r>
        <w:t>In the meantime, China has also increased its presence in the High North and started referring to itself as a “Near-Arctic State” in its 2018 security concept. With the Arctic experiencing an increase in temperatures that is almost four times as high as the global average (</w:t>
      </w:r>
      <w:proofErr w:type="spellStart"/>
      <w:r>
        <w:t>Rachold</w:t>
      </w:r>
      <w:proofErr w:type="spellEnd"/>
      <w:r>
        <w:t xml:space="preserve">, 2022), the melting ice </w:t>
      </w:r>
      <w:proofErr w:type="gramStart"/>
      <w:r>
        <w:t>opens up</w:t>
      </w:r>
      <w:proofErr w:type="gramEnd"/>
      <w:r>
        <w:t xml:space="preserve"> the option for China to establish a “Polar Silk Route”, which would be hugely beneficial to its economy. Additionally, with China being overly dependent on foreign countries for its energy supply, the vast amount of untapped natural resources in the Arctic are of high interest </w:t>
      </w:r>
      <w:proofErr w:type="gramStart"/>
      <w:r>
        <w:t>to  China</w:t>
      </w:r>
      <w:proofErr w:type="gramEnd"/>
      <w:r>
        <w:t>.</w:t>
      </w:r>
    </w:p>
    <w:p w14:paraId="4E49B661" w14:textId="77777777" w:rsidR="00FB16C4" w:rsidRDefault="00FB16C4" w:rsidP="00FB16C4">
      <w:r>
        <w:t>The Arctic after Russia’s invasion of Ukraine</w:t>
      </w:r>
    </w:p>
    <w:p w14:paraId="7CE680A0" w14:textId="77777777" w:rsidR="00FB16C4" w:rsidRDefault="00FB16C4" w:rsidP="00FB16C4">
      <w:r>
        <w:t xml:space="preserve">The </w:t>
      </w:r>
      <w:proofErr w:type="gramStart"/>
      <w:r>
        <w:t>much appraised</w:t>
      </w:r>
      <w:proofErr w:type="gramEnd"/>
      <w:r>
        <w:t xml:space="preserve"> High North </w:t>
      </w:r>
      <w:r w:rsidRPr="000947A2">
        <w:rPr>
          <w:rStyle w:val="StyleUnderline"/>
          <w:highlight w:val="cyan"/>
        </w:rPr>
        <w:t>cooperation took a</w:t>
      </w:r>
      <w:r>
        <w:t xml:space="preserve">nother </w:t>
      </w:r>
      <w:r w:rsidRPr="000947A2">
        <w:rPr>
          <w:rStyle w:val="StyleUnderline"/>
          <w:highlight w:val="cyan"/>
        </w:rPr>
        <w:t>severe hit after</w:t>
      </w:r>
      <w:r w:rsidRPr="00ED2433">
        <w:rPr>
          <w:rStyle w:val="StyleUnderline"/>
        </w:rPr>
        <w:t xml:space="preserve"> Russia’s invasion of </w:t>
      </w:r>
      <w:r w:rsidRPr="000947A2">
        <w:rPr>
          <w:rStyle w:val="StyleUnderline"/>
          <w:highlight w:val="cyan"/>
        </w:rPr>
        <w:t>Ukraine</w:t>
      </w:r>
      <w:r>
        <w:t xml:space="preserve"> in February 2022. </w:t>
      </w:r>
      <w:r w:rsidRPr="000947A2">
        <w:rPr>
          <w:rStyle w:val="StyleUnderline"/>
          <w:highlight w:val="cyan"/>
        </w:rPr>
        <w:t>Most cooperation with Russia has</w:t>
      </w:r>
      <w:r w:rsidRPr="00ED2433">
        <w:rPr>
          <w:rStyle w:val="StyleUnderline"/>
        </w:rPr>
        <w:t xml:space="preserve"> </w:t>
      </w:r>
      <w:r w:rsidRPr="000947A2">
        <w:rPr>
          <w:rStyle w:val="StyleUnderline"/>
          <w:highlight w:val="cyan"/>
        </w:rPr>
        <w:t>been halted, including the</w:t>
      </w:r>
      <w:r>
        <w:t xml:space="preserve"> work of the </w:t>
      </w:r>
      <w:r w:rsidRPr="000947A2">
        <w:rPr>
          <w:rStyle w:val="StyleUnderline"/>
          <w:highlight w:val="cyan"/>
        </w:rPr>
        <w:t>Arctic Council</w:t>
      </w:r>
      <w:r>
        <w:t xml:space="preserve"> (AC), which Russia had chaired until May 2023. Since there is no legal mechanism to remove Russia from the AC, any cooperation within the region can only take place outside of the AC, making overall coordination significantly harder (</w:t>
      </w:r>
      <w:proofErr w:type="spellStart"/>
      <w:r>
        <w:t>Landriault</w:t>
      </w:r>
      <w:proofErr w:type="spellEnd"/>
      <w:r>
        <w:t xml:space="preserve"> et. </w:t>
      </w:r>
      <w:proofErr w:type="gramStart"/>
      <w:r>
        <w:t>al</w:t>
      </w:r>
      <w:proofErr w:type="gramEnd"/>
      <w:r>
        <w:t>., 2023).</w:t>
      </w:r>
    </w:p>
    <w:p w14:paraId="31E16EB7" w14:textId="77777777" w:rsidR="00FB16C4" w:rsidRDefault="00FB16C4" w:rsidP="00FB16C4">
      <w:r w:rsidRPr="00ED2433">
        <w:rPr>
          <w:rStyle w:val="StyleUnderline"/>
        </w:rPr>
        <w:t xml:space="preserve">The </w:t>
      </w:r>
      <w:r w:rsidRPr="000947A2">
        <w:rPr>
          <w:rStyle w:val="StyleUnderline"/>
          <w:highlight w:val="cyan"/>
        </w:rPr>
        <w:t>absence of effective communication</w:t>
      </w:r>
      <w:r>
        <w:t xml:space="preserve">, coupled with heightened military activities from both Russia and NATO, has </w:t>
      </w:r>
      <w:r w:rsidRPr="000947A2">
        <w:rPr>
          <w:rStyle w:val="StyleUnderline"/>
          <w:highlight w:val="cyan"/>
        </w:rPr>
        <w:t xml:space="preserve">resulted in </w:t>
      </w:r>
      <w:r w:rsidRPr="000947A2">
        <w:rPr>
          <w:rStyle w:val="Emphasis"/>
          <w:highlight w:val="cyan"/>
        </w:rPr>
        <w:t>escalating tensions</w:t>
      </w:r>
      <w:r w:rsidRPr="00ED2433">
        <w:rPr>
          <w:rStyle w:val="StyleUnderline"/>
        </w:rPr>
        <w:t xml:space="preserve"> in the region</w:t>
      </w:r>
      <w:r>
        <w:t xml:space="preserve">. Most notable is the joint Russian and Chinese military operation just off the coast of Alaska in September 2022. This not only underscores the growing strain in the region but also </w:t>
      </w:r>
      <w:proofErr w:type="spellStart"/>
      <w:r>
        <w:t>emphasises</w:t>
      </w:r>
      <w:proofErr w:type="spellEnd"/>
      <w:r>
        <w:t xml:space="preserve"> the deepening cooperation between Russia and China. While all parties are still carefully avoiding direct military confrontation, </w:t>
      </w:r>
      <w:r w:rsidRPr="000947A2">
        <w:rPr>
          <w:rStyle w:val="StyleUnderline"/>
          <w:highlight w:val="cyan"/>
        </w:rPr>
        <w:t xml:space="preserve">there have been </w:t>
      </w:r>
      <w:r w:rsidRPr="000947A2">
        <w:rPr>
          <w:rStyle w:val="StyleUnderline"/>
        </w:rPr>
        <w:t xml:space="preserve">multiple occurrences of </w:t>
      </w:r>
      <w:r w:rsidRPr="000947A2">
        <w:rPr>
          <w:rStyle w:val="StyleUnderline"/>
          <w:highlight w:val="cyan"/>
        </w:rPr>
        <w:t xml:space="preserve">hybrid threats, such as </w:t>
      </w:r>
      <w:r w:rsidRPr="000947A2">
        <w:rPr>
          <w:rStyle w:val="StyleUnderline"/>
        </w:rPr>
        <w:t>the</w:t>
      </w:r>
      <w:r w:rsidRPr="000947A2">
        <w:rPr>
          <w:rStyle w:val="StyleUnderline"/>
          <w:highlight w:val="cyan"/>
        </w:rPr>
        <w:t xml:space="preserve"> sabotaging </w:t>
      </w:r>
      <w:r w:rsidRPr="000947A2">
        <w:rPr>
          <w:rStyle w:val="StyleUnderline"/>
        </w:rPr>
        <w:t xml:space="preserve">of </w:t>
      </w:r>
      <w:r w:rsidRPr="000947A2">
        <w:rPr>
          <w:rStyle w:val="StyleUnderline"/>
          <w:highlight w:val="cyan"/>
        </w:rPr>
        <w:t>critical infrastructure or illegal intelligence gathering</w:t>
      </w:r>
      <w:r>
        <w:t xml:space="preserve"> (</w:t>
      </w:r>
      <w:proofErr w:type="spellStart"/>
      <w:r>
        <w:t>Osthagen</w:t>
      </w:r>
      <w:proofErr w:type="spellEnd"/>
      <w:r>
        <w:t xml:space="preserve">, 2023). </w:t>
      </w:r>
      <w:r w:rsidRPr="000947A2">
        <w:rPr>
          <w:rStyle w:val="StyleUnderline"/>
          <w:highlight w:val="cyan"/>
        </w:rPr>
        <w:t>These</w:t>
      </w:r>
      <w:r w:rsidRPr="00D1483E">
        <w:rPr>
          <w:rStyle w:val="StyleUnderline"/>
        </w:rPr>
        <w:t xml:space="preserve"> incidents</w:t>
      </w:r>
      <w:r>
        <w:t xml:space="preserve"> have always remained under the threshold of plausible deniability and have therefore not caused any major crises. They nevertheless </w:t>
      </w:r>
      <w:r w:rsidRPr="00D1483E">
        <w:rPr>
          <w:rStyle w:val="StyleUnderline"/>
        </w:rPr>
        <w:t xml:space="preserve">indicate the testing of boundaries and </w:t>
      </w:r>
      <w:r w:rsidRPr="000947A2">
        <w:rPr>
          <w:rStyle w:val="StyleUnderline"/>
          <w:highlight w:val="cyan"/>
        </w:rPr>
        <w:t>are</w:t>
      </w:r>
      <w:r w:rsidRPr="00D1483E">
        <w:rPr>
          <w:rStyle w:val="StyleUnderline"/>
        </w:rPr>
        <w:t xml:space="preserve"> likely </w:t>
      </w:r>
      <w:proofErr w:type="gramStart"/>
      <w:r w:rsidRPr="000947A2">
        <w:rPr>
          <w:rStyle w:val="StyleUnderline"/>
          <w:highlight w:val="cyan"/>
        </w:rPr>
        <w:t>increasing</w:t>
      </w:r>
      <w:proofErr w:type="gramEnd"/>
      <w:r w:rsidRPr="000947A2">
        <w:rPr>
          <w:rStyle w:val="StyleUnderline"/>
          <w:highlight w:val="cyan"/>
        </w:rPr>
        <w:t xml:space="preserve"> in frequency with a continued lack of communication</w:t>
      </w:r>
      <w:r>
        <w:t>.</w:t>
      </w:r>
    </w:p>
    <w:p w14:paraId="30612E3C" w14:textId="77777777" w:rsidR="00FB16C4" w:rsidRDefault="00FB16C4" w:rsidP="00FB16C4">
      <w:r>
        <w:t xml:space="preserve">Furthermore, with the accession of Finland, and soon Sweden, to NATO, </w:t>
      </w:r>
      <w:proofErr w:type="gramStart"/>
      <w:r>
        <w:t>all of</w:t>
      </w:r>
      <w:proofErr w:type="gramEnd"/>
      <w:r>
        <w:t xml:space="preserve"> the Arctic States except for Russia are now part of the alliance, creating a direct vis-à-vis frontline between the two sides (</w:t>
      </w:r>
      <w:proofErr w:type="spellStart"/>
      <w:r>
        <w:t>Osthagen</w:t>
      </w:r>
      <w:proofErr w:type="spellEnd"/>
      <w:r>
        <w:t xml:space="preserve">, 2023). As a result, this strategic context could possibly lead to even more military activity in the Arctic. In October 2023, during the Arctic Circle summit, the Chair of the NATO military committee delivered a speech addressing the significant threat arising from the presence of Russia and China. He explicitly </w:t>
      </w:r>
      <w:proofErr w:type="spellStart"/>
      <w:r>
        <w:t>emphasised</w:t>
      </w:r>
      <w:proofErr w:type="spellEnd"/>
      <w:r>
        <w:t xml:space="preserve"> the need for preparedness in the face of potential worst-case scenarios (NATO News, 2023). Coupled with NATO’s recent security concept </w:t>
      </w:r>
      <w:proofErr w:type="gramStart"/>
      <w:r>
        <w:t>—  acknowledging</w:t>
      </w:r>
      <w:proofErr w:type="gramEnd"/>
      <w:r>
        <w:t xml:space="preserve"> Russia’s presence in the High North as a threat for the first time — it underscores a noteworthy shift in the perception of </w:t>
      </w:r>
      <w:r w:rsidRPr="000947A2">
        <w:rPr>
          <w:rStyle w:val="StyleUnderline"/>
          <w:highlight w:val="cyan"/>
        </w:rPr>
        <w:t>the Arctic</w:t>
      </w:r>
      <w:r>
        <w:t xml:space="preserve">. Once celebrated as a symbol of intergovernmental cooperation, it now </w:t>
      </w:r>
      <w:r w:rsidRPr="000947A2">
        <w:rPr>
          <w:rStyle w:val="StyleUnderline"/>
          <w:highlight w:val="cyan"/>
        </w:rPr>
        <w:t xml:space="preserve">appears to be undergoing a </w:t>
      </w:r>
      <w:r w:rsidRPr="000947A2">
        <w:rPr>
          <w:rStyle w:val="Emphasis"/>
          <w:highlight w:val="cyan"/>
        </w:rPr>
        <w:t>transformation into a</w:t>
      </w:r>
      <w:r w:rsidRPr="005F6E43">
        <w:rPr>
          <w:rStyle w:val="Emphasis"/>
        </w:rPr>
        <w:t xml:space="preserve"> potential </w:t>
      </w:r>
      <w:r w:rsidRPr="000947A2">
        <w:rPr>
          <w:rStyle w:val="Emphasis"/>
          <w:highlight w:val="cyan"/>
        </w:rPr>
        <w:t>hotspot for conflict</w:t>
      </w:r>
      <w:r w:rsidRPr="005F6E43">
        <w:rPr>
          <w:rStyle w:val="Emphasis"/>
        </w:rPr>
        <w:t>.</w:t>
      </w:r>
    </w:p>
    <w:p w14:paraId="1B377FC7" w14:textId="77777777" w:rsidR="00FB16C4" w:rsidRDefault="00FB16C4" w:rsidP="00FB16C4">
      <w:r>
        <w:t>Experts widely agree that resuming dialogue with Russia is highly unlikely for the next five to ten years (</w:t>
      </w:r>
      <w:proofErr w:type="spellStart"/>
      <w:r>
        <w:t>Landriault</w:t>
      </w:r>
      <w:proofErr w:type="spellEnd"/>
      <w:r>
        <w:t xml:space="preserve"> et al., 2023). This sentiment extends not only to the Arctic Council but also encompasses other forums such as the Arctic Coast Guard Council. The consequences of this situation, however, extend far beyond the immediate military concerns faced by the Arctic States. Aside from its geopolitical significance, the Arctic plays a crucial role in scientific research on climate change due to being an exceptionally sensitive region to rising temperatures and melting ice (</w:t>
      </w:r>
      <w:proofErr w:type="spellStart"/>
      <w:r>
        <w:t>Rachold</w:t>
      </w:r>
      <w:proofErr w:type="spellEnd"/>
      <w:r>
        <w:t xml:space="preserve">, 2022). </w:t>
      </w:r>
      <w:r w:rsidRPr="005F05FD">
        <w:rPr>
          <w:rStyle w:val="StyleUnderline"/>
          <w:highlight w:val="cyan"/>
        </w:rPr>
        <w:t>The discontinuation of collaboration between scientists</w:t>
      </w:r>
      <w:r>
        <w:t xml:space="preserve"> and environmentalists </w:t>
      </w:r>
      <w:r w:rsidRPr="005F05FD">
        <w:rPr>
          <w:rStyle w:val="StyleUnderline"/>
          <w:highlight w:val="cyan"/>
        </w:rPr>
        <w:t>with Russia</w:t>
      </w:r>
      <w:r>
        <w:t xml:space="preserve">, which possesses the largest share of Arctic land among all the Arctic States, </w:t>
      </w:r>
      <w:r w:rsidRPr="00562EA5">
        <w:rPr>
          <w:rStyle w:val="StyleUnderline"/>
        </w:rPr>
        <w:t>poses an obstacle to scientific progress</w:t>
      </w:r>
      <w:r>
        <w:t xml:space="preserve"> on climate change. </w:t>
      </w:r>
      <w:r w:rsidRPr="00562EA5">
        <w:rPr>
          <w:rStyle w:val="StyleUnderline"/>
        </w:rPr>
        <w:t>This disruption</w:t>
      </w:r>
      <w:r>
        <w:t xml:space="preserve"> not only </w:t>
      </w:r>
      <w:proofErr w:type="gramStart"/>
      <w:r>
        <w:t>impacts</w:t>
      </w:r>
      <w:proofErr w:type="gramEnd"/>
      <w:r>
        <w:t xml:space="preserve"> the inhabitants of the region but also </w:t>
      </w:r>
      <w:r w:rsidRPr="005F05FD">
        <w:rPr>
          <w:rStyle w:val="StyleUnderline"/>
          <w:highlight w:val="cyan"/>
        </w:rPr>
        <w:t>has far-reaching consequences globally</w:t>
      </w:r>
      <w:r>
        <w:t>. Without Russian data, it becomes virtually impossible to comprehensively assess the full scale of environmental effects in the Arctic.</w:t>
      </w:r>
    </w:p>
    <w:p w14:paraId="3B2DAFD0" w14:textId="77777777" w:rsidR="00FB16C4" w:rsidRDefault="00FB16C4" w:rsidP="00FB16C4">
      <w:r>
        <w:t>Conclusion</w:t>
      </w:r>
    </w:p>
    <w:p w14:paraId="62BE9314" w14:textId="77777777" w:rsidR="00FB16C4" w:rsidRPr="00562EA5" w:rsidRDefault="00FB16C4" w:rsidP="00FB16C4">
      <w:pPr>
        <w:rPr>
          <w:rStyle w:val="StyleUnderline"/>
        </w:rPr>
      </w:pPr>
      <w:r>
        <w:t xml:space="preserve">The era of Arctic Exceptionalism and its once-praised </w:t>
      </w:r>
      <w:r w:rsidRPr="000947A2">
        <w:rPr>
          <w:rStyle w:val="StyleUnderline"/>
          <w:highlight w:val="cyan"/>
        </w:rPr>
        <w:t>intergovernmental cooperation</w:t>
      </w:r>
      <w:r>
        <w:t xml:space="preserve"> is undeniably over. It </w:t>
      </w:r>
      <w:r w:rsidRPr="000947A2">
        <w:rPr>
          <w:rStyle w:val="StyleUnderline"/>
          <w:highlight w:val="cyan"/>
        </w:rPr>
        <w:t>has been replaced by heightened military activities and hybrid threats. Geopolitical tensions have surged</w:t>
      </w:r>
      <w:r w:rsidRPr="00562EA5">
        <w:rPr>
          <w:rStyle w:val="StyleUnderline"/>
        </w:rPr>
        <w:t xml:space="preserve"> </w:t>
      </w:r>
      <w:r w:rsidRPr="00562EA5">
        <w:t>not only</w:t>
      </w:r>
      <w:r w:rsidRPr="00562EA5">
        <w:rPr>
          <w:rStyle w:val="StyleUnderline"/>
        </w:rPr>
        <w:t xml:space="preserve"> </w:t>
      </w:r>
      <w:r w:rsidRPr="000947A2">
        <w:rPr>
          <w:rStyle w:val="StyleUnderline"/>
          <w:highlight w:val="cyan"/>
        </w:rPr>
        <w:t>between NATO and Russia</w:t>
      </w:r>
      <w:r>
        <w:t xml:space="preserve"> </w:t>
      </w:r>
      <w:r w:rsidRPr="00562EA5">
        <w:t>but also between the United States and China</w:t>
      </w:r>
      <w:r>
        <w:t>. Against this backdrop</w:t>
      </w:r>
      <w:r w:rsidRPr="00562EA5">
        <w:rPr>
          <w:rStyle w:val="StyleUnderline"/>
        </w:rPr>
        <w:t>, prospects for improved regional relationships in the coming years are bleak.</w:t>
      </w:r>
    </w:p>
    <w:p w14:paraId="441D6246" w14:textId="77777777" w:rsidR="00FB16C4" w:rsidRDefault="00FB16C4" w:rsidP="00FB16C4">
      <w:r>
        <w:t xml:space="preserve">While the decision to sever ties with Russia in various forums, especially within the Arctic Circle, is justifiable given the unjust war it wages, it is important to acknowledge the potential long-term repercussions. </w:t>
      </w:r>
      <w:r w:rsidRPr="000947A2">
        <w:rPr>
          <w:rStyle w:val="StyleUnderline"/>
          <w:highlight w:val="cyan"/>
        </w:rPr>
        <w:t>Ceasing communication</w:t>
      </w:r>
      <w:r w:rsidRPr="00562EA5">
        <w:rPr>
          <w:rStyle w:val="StyleUnderline"/>
        </w:rPr>
        <w:t xml:space="preserve"> not only </w:t>
      </w:r>
      <w:r w:rsidRPr="000947A2">
        <w:rPr>
          <w:rStyle w:val="StyleUnderline"/>
          <w:highlight w:val="cyan"/>
        </w:rPr>
        <w:t xml:space="preserve">increases the likelihood of </w:t>
      </w:r>
      <w:r w:rsidRPr="000947A2">
        <w:rPr>
          <w:rStyle w:val="Emphasis"/>
          <w:highlight w:val="cyan"/>
        </w:rPr>
        <w:t>small incidents escalating</w:t>
      </w:r>
      <w:r w:rsidRPr="00562EA5">
        <w:rPr>
          <w:rStyle w:val="StyleUnderline"/>
        </w:rPr>
        <w:t xml:space="preserve"> but also obstructs scientific progress</w:t>
      </w:r>
      <w:r>
        <w:t xml:space="preserve"> on climate change. Such a setback could have lasting consequences for both local inhabitants and the global community alike.</w:t>
      </w:r>
    </w:p>
    <w:p w14:paraId="364FE282" w14:textId="77777777" w:rsidR="00FB16C4" w:rsidRDefault="00FB16C4" w:rsidP="00FB16C4">
      <w:r>
        <w:t xml:space="preserve">Therefore, </w:t>
      </w:r>
      <w:r w:rsidRPr="000947A2">
        <w:rPr>
          <w:rStyle w:val="StyleUnderline"/>
          <w:highlight w:val="cyan"/>
        </w:rPr>
        <w:t>it is crucial to use the already established forums for cooperation</w:t>
      </w:r>
      <w:r>
        <w:t xml:space="preserve"> </w:t>
      </w:r>
      <w:proofErr w:type="gramStart"/>
      <w:r>
        <w:t xml:space="preserve">in order </w:t>
      </w:r>
      <w:r w:rsidRPr="000947A2">
        <w:rPr>
          <w:rStyle w:val="StyleUnderline"/>
          <w:highlight w:val="cyan"/>
        </w:rPr>
        <w:t>to</w:t>
      </w:r>
      <w:proofErr w:type="gramEnd"/>
      <w:r w:rsidRPr="000947A2">
        <w:rPr>
          <w:rStyle w:val="StyleUnderline"/>
          <w:highlight w:val="cyan"/>
        </w:rPr>
        <w:t xml:space="preserve"> address this</w:t>
      </w:r>
      <w:r>
        <w:t xml:space="preserve"> dilemma. While the swift resumption of collaboration with Russia is unlikely, it is worth noting that the Arctic was once a symbol of successful international cooperation and still </w:t>
      </w:r>
      <w:proofErr w:type="spellStart"/>
      <w:r>
        <w:t>harbours</w:t>
      </w:r>
      <w:proofErr w:type="spellEnd"/>
      <w:r>
        <w:t xml:space="preserve"> the potential to become one once again. This undertaking presents significant challenges for all parties involved, but the consequences of </w:t>
      </w:r>
      <w:proofErr w:type="gramStart"/>
      <w:r>
        <w:t>not succeeding</w:t>
      </w:r>
      <w:proofErr w:type="gramEnd"/>
      <w:r>
        <w:t xml:space="preserve"> could be even more adverse.</w:t>
      </w:r>
    </w:p>
    <w:p w14:paraId="31B16F37" w14:textId="77777777" w:rsidR="00FB16C4" w:rsidRDefault="00FB16C4" w:rsidP="00FB16C4">
      <w:pPr>
        <w:pStyle w:val="Heading4"/>
      </w:pPr>
      <w:r>
        <w:t xml:space="preserve">It causes </w:t>
      </w:r>
      <w:proofErr w:type="gramStart"/>
      <w:r>
        <w:t>miscalculation</w:t>
      </w:r>
      <w:proofErr w:type="gramEnd"/>
      <w:r>
        <w:t xml:space="preserve"> and nuclear war</w:t>
      </w:r>
    </w:p>
    <w:p w14:paraId="7F047096" w14:textId="77777777" w:rsidR="00FB16C4" w:rsidRDefault="00FB16C4" w:rsidP="00FB16C4">
      <w:r>
        <w:t xml:space="preserve">Matthew </w:t>
      </w:r>
      <w:r w:rsidRPr="00780AF6">
        <w:rPr>
          <w:rStyle w:val="Style13ptBold"/>
        </w:rPr>
        <w:t>Wallin,</w:t>
      </w:r>
      <w:r>
        <w:t xml:space="preserve"> 20</w:t>
      </w:r>
      <w:r w:rsidRPr="00780AF6">
        <w:rPr>
          <w:rStyle w:val="Style13ptBold"/>
        </w:rPr>
        <w:t>25</w:t>
      </w:r>
      <w:r>
        <w:t xml:space="preserve"> – Chief Executive Officer of the American Security Project, a Washington D.C.–based think tank focusing on issues concerning U.S. national security, including maritime security, climate security, energy security, US-Russia relations, US-China relations, public diplomacy, among others former press officer at the State Department, has a </w:t>
      </w:r>
      <w:proofErr w:type="spellStart"/>
      <w:r>
        <w:t>Masters</w:t>
      </w:r>
      <w:proofErr w:type="spellEnd"/>
      <w:r>
        <w:t xml:space="preserve"> in Public Diplomacy from the University of Southern California  “Is the Arctic Destined to be the Most Likely Flashpoint for a Nuclear War?” American Security Project, 5/12, </w:t>
      </w:r>
      <w:hyperlink r:id="rId18" w:history="1">
        <w:r w:rsidRPr="00EB1E0A">
          <w:rPr>
            <w:rStyle w:val="Hyperlink"/>
          </w:rPr>
          <w:t>https://www.americansecurityproject.org/is-the-arctic-destined-to-be-the-most-likely-flashpoint-for-a-nuclear-war/</w:t>
        </w:r>
      </w:hyperlink>
      <w:r>
        <w:t xml:space="preserve">  //DH</w:t>
      </w:r>
    </w:p>
    <w:p w14:paraId="68602200" w14:textId="77777777" w:rsidR="00FB16C4" w:rsidRDefault="00FB16C4" w:rsidP="00FB16C4"/>
    <w:p w14:paraId="4B054F6A" w14:textId="77777777" w:rsidR="00FB16C4" w:rsidRDefault="00FB16C4" w:rsidP="00FB16C4">
      <w:r>
        <w:t xml:space="preserve">Long gone are the days of “duck and cover” drills and fallout shelters in America, when the fears of nuclear war were on the minds of most. </w:t>
      </w:r>
      <w:r w:rsidRPr="00A102BE">
        <w:rPr>
          <w:rStyle w:val="StyleUnderline"/>
        </w:rPr>
        <w:t>For decades</w:t>
      </w:r>
      <w:r>
        <w:t xml:space="preserve">, cooler heads prevailed, and </w:t>
      </w:r>
      <w:r w:rsidRPr="00A048DF">
        <w:rPr>
          <w:rStyle w:val="StyleUnderline"/>
        </w:rPr>
        <w:t>the U.S. and Russia worked cooperatively to reduce the risk of nuclear conflict</w:t>
      </w:r>
      <w:r>
        <w:t xml:space="preserve"> and decrease the size of their arsenals. </w:t>
      </w:r>
      <w:r w:rsidRPr="003F55FC">
        <w:rPr>
          <w:rStyle w:val="StyleUnderline"/>
          <w:highlight w:val="cyan"/>
        </w:rPr>
        <w:t>By 2022, cooperation began disintegrating</w:t>
      </w:r>
      <w:r w:rsidRPr="00A048DF">
        <w:rPr>
          <w:rStyle w:val="StyleUnderline"/>
        </w:rPr>
        <w:t xml:space="preserve"> as Russia’s botched invasion of Ukraine raised serious concerns about nuclear escalation</w:t>
      </w:r>
      <w:r>
        <w:t xml:space="preserve"> and severely hampered the prospects of future nuclear arms control agreements. With Russia seemingly dismissing the Trump administration’s rather conciliatory efforts to end the war, there appears to be no end in sight, and Europe is feeling the pressure, embarking on a massive effort to boost its own defense.</w:t>
      </w:r>
    </w:p>
    <w:p w14:paraId="25C46130" w14:textId="77777777" w:rsidR="00FB16C4" w:rsidRDefault="00FB16C4" w:rsidP="00FB16C4">
      <w:r w:rsidRPr="003F55FC">
        <w:rPr>
          <w:rStyle w:val="StyleUnderline"/>
          <w:highlight w:val="cyan"/>
        </w:rPr>
        <w:t>Amidst</w:t>
      </w:r>
      <w:r w:rsidRPr="00A048DF">
        <w:rPr>
          <w:rStyle w:val="StyleUnderline"/>
        </w:rPr>
        <w:t xml:space="preserve"> these </w:t>
      </w:r>
      <w:r w:rsidRPr="003F55FC">
        <w:rPr>
          <w:rStyle w:val="StyleUnderline"/>
          <w:highlight w:val="cyan"/>
        </w:rPr>
        <w:t>tensions</w:t>
      </w:r>
      <w:r w:rsidRPr="00A048DF">
        <w:rPr>
          <w:rStyle w:val="StyleUnderline"/>
        </w:rPr>
        <w:t xml:space="preserve">, </w:t>
      </w:r>
      <w:r w:rsidRPr="003F55FC">
        <w:rPr>
          <w:rStyle w:val="StyleUnderline"/>
          <w:highlight w:val="cyan"/>
        </w:rPr>
        <w:t xml:space="preserve">melting polar ice is opening </w:t>
      </w:r>
      <w:proofErr w:type="gramStart"/>
      <w:r w:rsidRPr="003F55FC">
        <w:rPr>
          <w:rStyle w:val="StyleUnderline"/>
          <w:highlight w:val="cyan"/>
        </w:rPr>
        <w:t>Arctic sea</w:t>
      </w:r>
      <w:proofErr w:type="gramEnd"/>
      <w:r w:rsidRPr="003F55FC">
        <w:rPr>
          <w:rStyle w:val="StyleUnderline"/>
          <w:highlight w:val="cyan"/>
        </w:rPr>
        <w:t xml:space="preserve"> lanes to increased shipping traffic, resource exploration, and military </w:t>
      </w:r>
      <w:proofErr w:type="gramStart"/>
      <w:r w:rsidRPr="003F55FC">
        <w:rPr>
          <w:rStyle w:val="StyleUnderline"/>
          <w:highlight w:val="cyan"/>
        </w:rPr>
        <w:t>posturing</w:t>
      </w:r>
      <w:proofErr w:type="gramEnd"/>
      <w:r w:rsidRPr="00A048DF">
        <w:rPr>
          <w:rStyle w:val="StyleUnderline"/>
        </w:rPr>
        <w:t>.</w:t>
      </w:r>
      <w:r>
        <w:t xml:space="preserve"> NATO’s newest members, Finland and Sweden, are Arctic nations. Russia currently dominates the Arctic region, holding 53% of its total coastline, operating the world’s biggest icebreaker fleet, and has been upgrading its Arctic military bases. China is also increasingly playing a role, conducting joint Arctic military exercises with Russia and employing an icebreaker fleet of its own, despite its complete lack of territory in the Arctic Circle.</w:t>
      </w:r>
    </w:p>
    <w:p w14:paraId="79D13371" w14:textId="77777777" w:rsidR="00FB16C4" w:rsidRDefault="00FB16C4" w:rsidP="00FB16C4">
      <w:r>
        <w:t xml:space="preserve">But </w:t>
      </w:r>
      <w:r w:rsidRPr="00A048DF">
        <w:rPr>
          <w:rStyle w:val="StyleUnderline"/>
        </w:rPr>
        <w:t>is the Arctic destined to be the most likely flashpoint for a nuclear war?</w:t>
      </w:r>
      <w:r>
        <w:t xml:space="preserve"> Let’s look at the possibilities.</w:t>
      </w:r>
    </w:p>
    <w:p w14:paraId="69AF816A" w14:textId="77777777" w:rsidR="00FB16C4" w:rsidRDefault="00FB16C4" w:rsidP="00FB16C4">
      <w:r>
        <w:t>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0D04BA05" w14:textId="77777777" w:rsidR="00FB16C4" w:rsidRDefault="00FB16C4" w:rsidP="00FB16C4">
      <w:r>
        <w:t xml:space="preserve">Today, President Trump’s insistence on acquiring Greenland “one way or the other” highlights the growing importance of the Arctic to the security interests of the United States. Greenland’s geographic location, combined with the U.S.’ operation of </w:t>
      </w:r>
      <w:proofErr w:type="spellStart"/>
      <w:r>
        <w:t>Pituffik</w:t>
      </w:r>
      <w:proofErr w:type="spellEnd"/>
      <w:r>
        <w:t xml:space="preserve"> Space Base in the high north, provides key “missile warning, missile defense, and space surveillance” capabilities. </w:t>
      </w:r>
      <w:r w:rsidRPr="00A048DF">
        <w:rPr>
          <w:rStyle w:val="StyleUnderline"/>
        </w:rPr>
        <w:t>The shortest flight paths for nuclear missiles between the U.S. and Russia exist over the Arctic Ocean</w:t>
      </w:r>
      <w:r>
        <w:t xml:space="preserve">, and the loss of this </w:t>
      </w:r>
      <w:proofErr w:type="gramStart"/>
      <w:r>
        <w:t>base</w:t>
      </w:r>
      <w:proofErr w:type="gramEnd"/>
      <w:r>
        <w:t xml:space="preserv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14:paraId="0961049F" w14:textId="77777777" w:rsidR="00FB16C4" w:rsidRDefault="00FB16C4" w:rsidP="00FB16C4">
      <w:r>
        <w:t xml:space="preserve">Currently, </w:t>
      </w:r>
      <w:r w:rsidRPr="003F55FC">
        <w:rPr>
          <w:rStyle w:val="StyleUnderline"/>
          <w:highlight w:val="cyan"/>
        </w:rPr>
        <w:t xml:space="preserve">the most likely path to a </w:t>
      </w:r>
      <w:r w:rsidRPr="003F55FC">
        <w:rPr>
          <w:rStyle w:val="StyleUnderline"/>
        </w:rPr>
        <w:t>potential</w:t>
      </w:r>
      <w:r w:rsidRPr="003F55FC">
        <w:rPr>
          <w:rStyle w:val="StyleUnderline"/>
          <w:highlight w:val="cyan"/>
        </w:rPr>
        <w:t xml:space="preserve"> </w:t>
      </w:r>
      <w:r w:rsidRPr="003F55FC">
        <w:rPr>
          <w:rStyle w:val="Emphasis"/>
          <w:highlight w:val="cyan"/>
        </w:rPr>
        <w:t>nuclear exchange in the Arctic</w:t>
      </w:r>
      <w:r w:rsidRPr="003F55FC">
        <w:rPr>
          <w:rStyle w:val="StyleUnderline"/>
          <w:highlight w:val="cyan"/>
        </w:rPr>
        <w:t xml:space="preserve"> would be through a</w:t>
      </w:r>
      <w:r w:rsidRPr="00A048DF">
        <w:rPr>
          <w:rStyle w:val="StyleUnderline"/>
        </w:rPr>
        <w:t xml:space="preserve"> conventional or “</w:t>
      </w:r>
      <w:r w:rsidRPr="003F55FC">
        <w:rPr>
          <w:rStyle w:val="StyleUnderline"/>
          <w:highlight w:val="cyan"/>
        </w:rPr>
        <w:t>gray zone” Russian attack on a NATO member</w:t>
      </w:r>
      <w:r>
        <w:t xml:space="preserve">. </w:t>
      </w:r>
      <w:r w:rsidRPr="003F55FC">
        <w:rPr>
          <w:rStyle w:val="StyleUnderline"/>
          <w:highlight w:val="cyan"/>
        </w:rPr>
        <w:t>Border skirmishes, cyber-attacks, airspace incursions, reckless military intercepts, and support to separatist groups</w:t>
      </w:r>
      <w:r w:rsidRPr="00A048DF">
        <w:rPr>
          <w:rStyle w:val="StyleUnderline"/>
        </w:rPr>
        <w:t xml:space="preserve"> intentionally </w:t>
      </w:r>
      <w:r w:rsidRPr="003F55FC">
        <w:rPr>
          <w:rStyle w:val="StyleUnderline"/>
          <w:highlight w:val="cyan"/>
        </w:rPr>
        <w:t>sit in the “gray zone</w:t>
      </w:r>
      <w:r w:rsidRPr="00A048DF">
        <w:rPr>
          <w:rStyle w:val="StyleUnderline"/>
        </w:rPr>
        <w:t xml:space="preserve">” between peace and outright </w:t>
      </w:r>
      <w:proofErr w:type="gramStart"/>
      <w:r w:rsidRPr="00A048DF">
        <w:rPr>
          <w:rStyle w:val="StyleUnderline"/>
        </w:rPr>
        <w:t xml:space="preserve">war, </w:t>
      </w:r>
      <w:r w:rsidRPr="003F55FC">
        <w:rPr>
          <w:rStyle w:val="StyleUnderline"/>
          <w:highlight w:val="cyan"/>
        </w:rPr>
        <w:t>but</w:t>
      </w:r>
      <w:proofErr w:type="gramEnd"/>
      <w:r w:rsidRPr="003F55FC">
        <w:rPr>
          <w:rStyle w:val="StyleUnderline"/>
          <w:highlight w:val="cyan"/>
        </w:rPr>
        <w:t xml:space="preserve"> could</w:t>
      </w:r>
      <w:r>
        <w:t xml:space="preserve"> ultimately </w:t>
      </w:r>
      <w:r w:rsidRPr="003F55FC">
        <w:rPr>
          <w:rStyle w:val="StyleUnderline"/>
          <w:highlight w:val="cyan"/>
        </w:rPr>
        <w:t xml:space="preserve">lead to open conflict that </w:t>
      </w:r>
      <w:r w:rsidRPr="003F55FC">
        <w:rPr>
          <w:rStyle w:val="Emphasis"/>
          <w:highlight w:val="cyan"/>
        </w:rPr>
        <w:t>escalates to nuclear war</w:t>
      </w:r>
      <w:r w:rsidRPr="003F55FC">
        <w:rPr>
          <w:rStyle w:val="StyleUnderline"/>
          <w:highlight w:val="cyan"/>
        </w:rPr>
        <w:t>.</w:t>
      </w:r>
      <w:r>
        <w:t xml:space="preserve"> Conceivably, a gray zone or overt attack on other </w:t>
      </w:r>
      <w:proofErr w:type="spellStart"/>
      <w:r>
        <w:t>Greelandic</w:t>
      </w:r>
      <w:proofErr w:type="spellEnd"/>
      <w:r>
        <w:t xml:space="preserve"> infrastructure, or an information operations campaign aimed at dividing the U.S., Greenland, and Denmark, are not outside of the realm of possibility.</w:t>
      </w:r>
    </w:p>
    <w:p w14:paraId="69FB0114" w14:textId="77777777" w:rsidR="00FB16C4" w:rsidRDefault="00FB16C4" w:rsidP="00FB16C4">
      <w:r w:rsidRPr="00A048DF">
        <w:rPr>
          <w:rStyle w:val="StyleUnderline"/>
        </w:rPr>
        <w:t>With NATO’s addition of Sweden and</w:t>
      </w:r>
      <w:r>
        <w:t xml:space="preserve">, more importantly, </w:t>
      </w:r>
      <w:r w:rsidRPr="00A048DF">
        <w:rPr>
          <w:rStyle w:val="StyleUnderline"/>
        </w:rPr>
        <w:t>Finland</w:t>
      </w:r>
      <w:r>
        <w:t>—which shares a 1,343 km border with Russia—</w:t>
      </w:r>
      <w:r w:rsidRPr="00A048DF">
        <w:rPr>
          <w:rStyle w:val="StyleUnderline"/>
        </w:rPr>
        <w:t>there is increased opportunity that a NATO Arctic state could be attacked</w:t>
      </w:r>
      <w:r>
        <w:t xml:space="preserve">. Highlighting this risk, American forces in Alaska recently staged a drill in which hundreds of troops were flown to Finland to defend against a mock Russian invasion. Yet rather than an overt invasion of a NATO member, </w:t>
      </w:r>
      <w:r w:rsidRPr="003F55FC">
        <w:rPr>
          <w:rStyle w:val="StyleUnderline"/>
          <w:highlight w:val="cyan"/>
        </w:rPr>
        <w:t xml:space="preserve">Russia </w:t>
      </w:r>
      <w:r w:rsidRPr="003F55FC">
        <w:rPr>
          <w:rStyle w:val="StyleUnderline"/>
        </w:rPr>
        <w:t>is</w:t>
      </w:r>
      <w:r w:rsidRPr="00A048DF">
        <w:rPr>
          <w:rStyle w:val="StyleUnderline"/>
        </w:rPr>
        <w:t xml:space="preserve"> far more </w:t>
      </w:r>
      <w:r w:rsidRPr="003F55FC">
        <w:rPr>
          <w:rStyle w:val="StyleUnderline"/>
          <w:highlight w:val="cyan"/>
        </w:rPr>
        <w:t>likely test the waters by conducting</w:t>
      </w:r>
      <w:r w:rsidRPr="00A048DF">
        <w:rPr>
          <w:rStyle w:val="StyleUnderline"/>
        </w:rPr>
        <w:t xml:space="preserve"> provocative and </w:t>
      </w:r>
      <w:r w:rsidRPr="003F55FC">
        <w:rPr>
          <w:rStyle w:val="StyleUnderline"/>
          <w:highlight w:val="cyan"/>
        </w:rPr>
        <w:t>destabilizing small-scale gray zone activities</w:t>
      </w:r>
      <w:r w:rsidRPr="00A048DF">
        <w:rPr>
          <w:rStyle w:val="StyleUnderline"/>
        </w:rPr>
        <w:t xml:space="preserve">. </w:t>
      </w:r>
      <w:r>
        <w:t>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5D655ABE" w14:textId="77777777" w:rsidR="00FB16C4" w:rsidRDefault="00FB16C4" w:rsidP="00FB16C4">
      <w:r>
        <w:t xml:space="preserve">Though the threat of American nuclear weapons has </w:t>
      </w:r>
      <w:proofErr w:type="gramStart"/>
      <w:r>
        <w:t>long-served</w:t>
      </w:r>
      <w:proofErr w:type="gramEnd"/>
      <w:r>
        <w:t xml:space="preserve">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14:paraId="14571C3E" w14:textId="77777777" w:rsidR="00FB16C4" w:rsidRDefault="00FB16C4" w:rsidP="00FB16C4">
      <w:r>
        <w:t xml:space="preserve">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w:t>
      </w:r>
      <w:proofErr w:type="gramStart"/>
      <w:r>
        <w:t>in an effort to</w:t>
      </w:r>
      <w:proofErr w:type="gramEnd"/>
      <w:r>
        <w:t xml:space="preserve"> potentially exceed 1,000 warheads by 2035. China has consistently rejected efforts to join a multilateral nuclear arms reduction treaty with the U.S. and Russia, citing its comparatively much smaller nuclear arsenal.</w:t>
      </w:r>
    </w:p>
    <w:p w14:paraId="6CE33B9B" w14:textId="77777777" w:rsidR="00FB16C4" w:rsidRPr="00A048DF" w:rsidRDefault="00FB16C4" w:rsidP="00FB16C4">
      <w:pPr>
        <w:rPr>
          <w:rStyle w:val="StyleUnderline"/>
        </w:rPr>
      </w:pPr>
      <w:r w:rsidRPr="003F55FC">
        <w:rPr>
          <w:rStyle w:val="StyleUnderline"/>
          <w:highlight w:val="cyan"/>
        </w:rPr>
        <w:t>Navigation issues in the Arctic could</w:t>
      </w:r>
      <w:r w:rsidRPr="00A048DF">
        <w:rPr>
          <w:rStyle w:val="StyleUnderline"/>
        </w:rPr>
        <w:t xml:space="preserve"> also </w:t>
      </w:r>
      <w:r w:rsidRPr="003F55FC">
        <w:rPr>
          <w:rStyle w:val="StyleUnderline"/>
          <w:highlight w:val="cyan"/>
        </w:rPr>
        <w:t xml:space="preserve">lead to military escalations </w:t>
      </w:r>
      <w:r w:rsidRPr="003F55FC">
        <w:rPr>
          <w:rStyle w:val="Emphasis"/>
          <w:highlight w:val="cyan"/>
        </w:rPr>
        <w:t>reaching the nuclear level</w:t>
      </w:r>
      <w:r w:rsidRPr="00A048DF">
        <w:rPr>
          <w:rStyle w:val="StyleUnderline"/>
        </w:rPr>
        <w:t>.</w:t>
      </w:r>
      <w:r>
        <w:t xml:space="preserve"> </w:t>
      </w:r>
      <w:r w:rsidRPr="003C1318">
        <w:rPr>
          <w:rStyle w:val="StyleUnderline"/>
          <w:highlight w:val="cyan"/>
        </w:rPr>
        <w:t>The Global Navigation Satellite System</w:t>
      </w:r>
      <w:r>
        <w:t xml:space="preserve"> (GNSS), which includes satellite constellations like the American GPS system or Russian GLONASS, </w:t>
      </w:r>
      <w:r w:rsidRPr="003C1318">
        <w:rPr>
          <w:rStyle w:val="StyleUnderline"/>
          <w:highlight w:val="cyan"/>
        </w:rPr>
        <w:t>sees decreased reliability and accuracy in the Arctic</w:t>
      </w:r>
      <w:r>
        <w:t xml:space="preserve">. The reasons for this are abundant, like the orbital inclination of the satellites themselves and ionospheric interference. </w:t>
      </w:r>
      <w:r w:rsidRPr="003C1318">
        <w:rPr>
          <w:rStyle w:val="StyleUnderline"/>
          <w:highlight w:val="cyan"/>
        </w:rPr>
        <w:t xml:space="preserve">With </w:t>
      </w:r>
      <w:r w:rsidRPr="0071662C">
        <w:rPr>
          <w:rStyle w:val="StyleUnderline"/>
        </w:rPr>
        <w:t xml:space="preserve">increased incidents of </w:t>
      </w:r>
      <w:r w:rsidRPr="003C1318">
        <w:rPr>
          <w:rStyle w:val="StyleUnderline"/>
          <w:highlight w:val="cyan"/>
        </w:rPr>
        <w:t>Russian GNSS jamming in Europe</w:t>
      </w:r>
      <w:r>
        <w:t xml:space="preserve">, it’s conceivable that </w:t>
      </w:r>
      <w:r w:rsidRPr="003C1318">
        <w:rPr>
          <w:rStyle w:val="StyleUnderline"/>
          <w:highlight w:val="cyan"/>
        </w:rPr>
        <w:t>Russia may employ similar tactics in the Arctic,</w:t>
      </w:r>
      <w:r w:rsidRPr="00A048DF">
        <w:rPr>
          <w:rStyle w:val="StyleUnderline"/>
        </w:rPr>
        <w:t xml:space="preserve"> including spoofing, </w:t>
      </w:r>
      <w:r w:rsidRPr="003C1318">
        <w:rPr>
          <w:rStyle w:val="StyleUnderline"/>
          <w:highlight w:val="cyan"/>
        </w:rPr>
        <w:t>for the purpose of disruption or causing navigational errors to trigger an exploitable international incident</w:t>
      </w:r>
      <w:r>
        <w:t xml:space="preserve">. Military or civilian vessels straying into Russian territory could be captured, their cargoes seized, or crews held hostage for the purpose of conducting hostage diplomacy. Resolving </w:t>
      </w:r>
      <w:r w:rsidRPr="00A048DF">
        <w:rPr>
          <w:rStyle w:val="StyleUnderline"/>
        </w:rPr>
        <w:t xml:space="preserve">such </w:t>
      </w:r>
      <w:r w:rsidRPr="003C1318">
        <w:rPr>
          <w:rStyle w:val="StyleUnderline"/>
          <w:highlight w:val="cyan"/>
        </w:rPr>
        <w:t>a confrontation</w:t>
      </w:r>
      <w:r>
        <w:t xml:space="preserve"> military </w:t>
      </w:r>
      <w:r w:rsidRPr="003C1318">
        <w:rPr>
          <w:rStyle w:val="StyleUnderline"/>
          <w:highlight w:val="cyan"/>
        </w:rPr>
        <w:t xml:space="preserve">could </w:t>
      </w:r>
      <w:r w:rsidRPr="003C1318">
        <w:rPr>
          <w:rStyle w:val="Emphasis"/>
          <w:highlight w:val="cyan"/>
        </w:rPr>
        <w:t>quickly spiral out of control</w:t>
      </w:r>
      <w:r w:rsidRPr="003C1318">
        <w:rPr>
          <w:rStyle w:val="StyleUnderline"/>
          <w:highlight w:val="cyan"/>
        </w:rPr>
        <w:t>.</w:t>
      </w:r>
    </w:p>
    <w:p w14:paraId="64729547" w14:textId="77777777" w:rsidR="00FB16C4" w:rsidRPr="00A048DF" w:rsidRDefault="00FB16C4" w:rsidP="00FB16C4">
      <w:pPr>
        <w:rPr>
          <w:rStyle w:val="StyleUnderline"/>
        </w:rPr>
      </w:pPr>
      <w:r>
        <w:t xml:space="preserve">Yet considering these combined factors, </w:t>
      </w:r>
      <w:r w:rsidRPr="0071662C">
        <w:rPr>
          <w:rStyle w:val="StyleUnderline"/>
          <w:highlight w:val="cyan"/>
        </w:rPr>
        <w:t>the Arctic does not exist in a vacuum, and there are other regions in which nuclear tensions are rising</w:t>
      </w:r>
      <w:r w:rsidRPr="00A048DF">
        <w:rPr>
          <w:rStyle w:val="StyleUnderline"/>
        </w:rPr>
        <w:t>.</w:t>
      </w:r>
    </w:p>
    <w:p w14:paraId="1AD5BB42" w14:textId="77777777" w:rsidR="00FB16C4" w:rsidRDefault="00FB16C4" w:rsidP="00FB16C4">
      <w:r>
        <w:t xml:space="preserve">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w:t>
      </w:r>
      <w:proofErr w:type="gramStart"/>
      <w:r>
        <w:t>in order to</w:t>
      </w:r>
      <w:proofErr w:type="gramEnd"/>
      <w:r>
        <w:t xml:space="preserve"> disable an attacking Chinese invasion force could plausibly incite a nuclear response.</w:t>
      </w:r>
    </w:p>
    <w:p w14:paraId="147D8D20" w14:textId="77777777" w:rsidR="00FB16C4" w:rsidRDefault="00FB16C4" w:rsidP="00FB16C4">
      <w:r>
        <w:t xml:space="preserve">What is most concerning is that </w:t>
      </w:r>
      <w:r w:rsidRPr="0071662C">
        <w:rPr>
          <w:rStyle w:val="StyleUnderline"/>
          <w:highlight w:val="cyan"/>
        </w:rPr>
        <w:t>provocative military behavior anywhere could lead to an unintentional cycle of escalation that</w:t>
      </w:r>
      <w:r w:rsidRPr="00A048DF">
        <w:rPr>
          <w:rStyle w:val="StyleUnderline"/>
        </w:rPr>
        <w:t xml:space="preserve"> ultimately </w:t>
      </w:r>
      <w:r w:rsidRPr="0071662C">
        <w:rPr>
          <w:rStyle w:val="Emphasis"/>
          <w:highlight w:val="cyan"/>
        </w:rPr>
        <w:t>results in a nuclear exchange</w:t>
      </w:r>
      <w:r w:rsidRPr="0071662C">
        <w:rPr>
          <w:rStyle w:val="StyleUnderline"/>
          <w:highlight w:val="cyan"/>
        </w:rPr>
        <w:t>.</w:t>
      </w:r>
      <w:r w:rsidRPr="0071662C">
        <w:rPr>
          <w:highlight w:val="cyan"/>
        </w:rPr>
        <w:t xml:space="preserve"> </w:t>
      </w:r>
      <w:r w:rsidRPr="0071662C">
        <w:rPr>
          <w:rStyle w:val="StyleUnderline"/>
          <w:highlight w:val="cyan"/>
        </w:rPr>
        <w:t>As the Arctic opens to more military and commercial activity, the frequency of encounters between military forces is likely to increase</w:t>
      </w:r>
      <w:r>
        <w:t xml:space="preserve">. </w:t>
      </w:r>
      <w:r w:rsidRPr="00A048DF">
        <w:rPr>
          <w:rStyle w:val="StyleUnderline"/>
        </w:rPr>
        <w:t xml:space="preserve">As those encounters increase, </w:t>
      </w:r>
      <w:r w:rsidRPr="0071662C">
        <w:rPr>
          <w:rStyle w:val="StyleUnderline"/>
          <w:highlight w:val="cyan"/>
        </w:rPr>
        <w:t xml:space="preserve">so too does the probability that an </w:t>
      </w:r>
      <w:r w:rsidRPr="0071662C">
        <w:rPr>
          <w:rStyle w:val="Emphasis"/>
          <w:highlight w:val="cyan"/>
        </w:rPr>
        <w:t>accident</w:t>
      </w:r>
      <w:r w:rsidRPr="0071662C">
        <w:rPr>
          <w:rStyle w:val="StyleUnderline"/>
          <w:highlight w:val="cyan"/>
        </w:rPr>
        <w:t xml:space="preserve"> or </w:t>
      </w:r>
      <w:r w:rsidRPr="0071662C">
        <w:rPr>
          <w:rStyle w:val="Emphasis"/>
          <w:highlight w:val="cyan"/>
        </w:rPr>
        <w:t>unintended attack</w:t>
      </w:r>
      <w:r w:rsidRPr="0071662C">
        <w:rPr>
          <w:rStyle w:val="StyleUnderline"/>
        </w:rPr>
        <w:t xml:space="preserve"> </w:t>
      </w:r>
      <w:r w:rsidRPr="0071662C">
        <w:rPr>
          <w:rStyle w:val="StyleUnderline"/>
          <w:highlight w:val="cyan"/>
        </w:rPr>
        <w:t>may occur</w:t>
      </w:r>
      <w:r w:rsidRPr="00A048DF">
        <w:rPr>
          <w:rStyle w:val="StyleUnderline"/>
        </w:rPr>
        <w:t>.</w:t>
      </w:r>
      <w: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aggressive incidents are much more frequent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14:paraId="0A75067C" w14:textId="588BF511" w:rsidR="00812C09" w:rsidRDefault="00FB16C4" w:rsidP="00FB16C4">
      <w:r>
        <w:t xml:space="preserve">In the end, the likeliness that the Arctic or any other region sees the confrontation leading to nuclear war is more about the actors involved and the choices they make rather than the regions themselves. </w:t>
      </w:r>
      <w:r w:rsidRPr="0071662C">
        <w:rPr>
          <w:rStyle w:val="StyleUnderline"/>
          <w:highlight w:val="cyan"/>
        </w:rPr>
        <w:t>Actors committed to</w:t>
      </w:r>
      <w:r w:rsidRPr="00A048DF">
        <w:rPr>
          <w:rStyle w:val="StyleUnderline"/>
        </w:rPr>
        <w:t xml:space="preserve"> the </w:t>
      </w:r>
      <w:r w:rsidRPr="0071662C">
        <w:rPr>
          <w:rStyle w:val="StyleUnderline"/>
          <w:highlight w:val="cyan"/>
        </w:rPr>
        <w:t>peaceful resolution of disputes will</w:t>
      </w:r>
      <w:r w:rsidRPr="00A048DF">
        <w:rPr>
          <w:rStyle w:val="StyleUnderline"/>
        </w:rPr>
        <w:t xml:space="preserve"> find ways to </w:t>
      </w:r>
      <w:r w:rsidRPr="0071662C">
        <w:rPr>
          <w:rStyle w:val="StyleUnderline"/>
          <w:highlight w:val="cyan"/>
        </w:rPr>
        <w:t>preserve that peace</w:t>
      </w:r>
      <w:r w:rsidRPr="00A048DF">
        <w:rPr>
          <w:rStyle w:val="StyleUnderline"/>
        </w:rPr>
        <w:t xml:space="preserve">. </w:t>
      </w:r>
      <w:r w:rsidRPr="0071662C">
        <w:rPr>
          <w:rStyle w:val="StyleUnderline"/>
          <w:highlight w:val="cyan"/>
        </w:rPr>
        <w:t>Yet in an era of</w:t>
      </w:r>
      <w:r w:rsidRPr="00A048DF">
        <w:rPr>
          <w:rStyle w:val="StyleUnderline"/>
        </w:rPr>
        <w:t xml:space="preserve"> machismo, </w:t>
      </w:r>
      <w:r w:rsidRPr="0071662C">
        <w:rPr>
          <w:rStyle w:val="StyleUnderline"/>
          <w:highlight w:val="cyan"/>
        </w:rPr>
        <w:t>confrontation</w:t>
      </w:r>
      <w:r w:rsidRPr="00A048DF">
        <w:rPr>
          <w:rStyle w:val="StyleUnderline"/>
        </w:rPr>
        <w:t xml:space="preserve">, and conquest, </w:t>
      </w:r>
      <w:r w:rsidRPr="0071662C">
        <w:rPr>
          <w:rStyle w:val="StyleUnderline"/>
          <w:highlight w:val="cyan"/>
        </w:rPr>
        <w:t>we could all find ourselves walking off a dangerous cliff from which there is no return</w:t>
      </w:r>
      <w:r>
        <w:t>.</w:t>
      </w:r>
    </w:p>
    <w:p w14:paraId="462D5244" w14:textId="39D6BB3B" w:rsidR="00812C09" w:rsidRDefault="00812C09" w:rsidP="00812C09">
      <w:pPr>
        <w:pStyle w:val="Heading4"/>
      </w:pPr>
      <w:r>
        <w:t xml:space="preserve">Restoring the </w:t>
      </w:r>
      <w:r w:rsidR="007F2C63" w:rsidRPr="007F2C63">
        <w:rPr>
          <w:u w:val="single"/>
        </w:rPr>
        <w:t>US</w:t>
      </w:r>
      <w:r w:rsidR="007F2C63">
        <w:t xml:space="preserve"> </w:t>
      </w:r>
      <w:r>
        <w:t>Arctic science mission is vital to restoring cooperation</w:t>
      </w:r>
      <w:r w:rsidR="000D2833">
        <w:t xml:space="preserve"> in the Arctic Council</w:t>
      </w:r>
    </w:p>
    <w:p w14:paraId="53B9DE35" w14:textId="77777777" w:rsidR="00812C09" w:rsidRDefault="00812C09" w:rsidP="00812C09">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w:t>
      </w:r>
      <w:proofErr w:type="spellStart"/>
      <w:r>
        <w:t>Policycast</w:t>
      </w:r>
      <w:proofErr w:type="spellEnd"/>
      <w:r>
        <w:t xml:space="preserve"> Podcast, Episode 284, 5/15, hosted by Ralph </w:t>
      </w:r>
      <w:proofErr w:type="spellStart"/>
      <w:r>
        <w:t>Renalli</w:t>
      </w:r>
      <w:proofErr w:type="spellEnd"/>
      <w:r>
        <w:t xml:space="preserve">. </w:t>
      </w:r>
      <w:hyperlink r:id="rId19" w:anchor="transcript" w:history="1">
        <w:r w:rsidRPr="00EB1E0A">
          <w:rPr>
            <w:rStyle w:val="Hyperlink"/>
          </w:rPr>
          <w:t>https://www.hks.harvard.edu/faculty-research/policycast/arctic-faces-historic-pressures-competition-climate-change-and-trump#transcript</w:t>
        </w:r>
      </w:hyperlink>
      <w:r>
        <w:t xml:space="preserve">  //DH</w:t>
      </w:r>
    </w:p>
    <w:p w14:paraId="1C8E797D" w14:textId="77777777" w:rsidR="00812C09" w:rsidRDefault="00812C09" w:rsidP="00812C09"/>
    <w:p w14:paraId="2DD4577E" w14:textId="140DACBB" w:rsidR="00812C09" w:rsidRDefault="00812C09" w:rsidP="00FB16C4">
      <w:r>
        <w:t xml:space="preserve">John Holdren: Well, let me take an initial shot. </w:t>
      </w:r>
      <w:r w:rsidRPr="00ED12C6">
        <w:rPr>
          <w:rStyle w:val="StyleUnderline"/>
          <w:highlight w:val="cyan"/>
        </w:rPr>
        <w:t>I don’t think we’re going to be able to restore</w:t>
      </w:r>
      <w:r w:rsidRPr="005D5C1E">
        <w:rPr>
          <w:rStyle w:val="StyleUnderline"/>
        </w:rPr>
        <w:t xml:space="preserve"> anything like an </w:t>
      </w:r>
      <w:r w:rsidRPr="00ED12C6">
        <w:rPr>
          <w:rStyle w:val="StyleUnderline"/>
          <w:highlight w:val="cyan"/>
        </w:rPr>
        <w:t>adequate</w:t>
      </w:r>
      <w:r w:rsidRPr="005D5C1E">
        <w:rPr>
          <w:rStyle w:val="StyleUnderline"/>
        </w:rPr>
        <w:t xml:space="preserve"> level of international </w:t>
      </w:r>
      <w:r w:rsidRPr="00ED12C6">
        <w:rPr>
          <w:rStyle w:val="StyleUnderline"/>
          <w:highlight w:val="cyan"/>
        </w:rPr>
        <w:t>collaboration</w:t>
      </w:r>
      <w:r>
        <w:t xml:space="preserve"> on this issue </w:t>
      </w:r>
      <w:r w:rsidRPr="00ED12C6">
        <w:rPr>
          <w:rStyle w:val="StyleUnderline"/>
          <w:highlight w:val="cyan"/>
        </w:rPr>
        <w:t>unless we can reverse</w:t>
      </w:r>
      <w:r w:rsidRPr="005D5C1E">
        <w:rPr>
          <w:rStyle w:val="StyleUnderline"/>
        </w:rPr>
        <w:t xml:space="preserve"> some of what</w:t>
      </w:r>
      <w:r>
        <w:t xml:space="preserve"> the </w:t>
      </w:r>
      <w:r w:rsidRPr="00ED12C6">
        <w:rPr>
          <w:rStyle w:val="StyleUnderline"/>
          <w:highlight w:val="cyan"/>
        </w:rPr>
        <w:t>Trump</w:t>
      </w:r>
      <w:r>
        <w:t xml:space="preserve"> administration </w:t>
      </w:r>
      <w:r w:rsidRPr="005D5C1E">
        <w:rPr>
          <w:rStyle w:val="StyleUnderline"/>
        </w:rPr>
        <w:t>has done.</w:t>
      </w:r>
      <w:r>
        <w:t xml:space="preserve"> We need to be back in the Paris Agreement. We need to be full participants in the Intergovernmental Panel on Climate Change. </w:t>
      </w:r>
      <w:r w:rsidRPr="00ED12C6">
        <w:rPr>
          <w:rStyle w:val="StyleUnderline"/>
          <w:highlight w:val="cyan"/>
        </w:rPr>
        <w:t>We need to have our government officials attending the</w:t>
      </w:r>
      <w:r w:rsidRPr="005D5C1E">
        <w:rPr>
          <w:rStyle w:val="StyleUnderline"/>
        </w:rPr>
        <w:t xml:space="preserve"> meetings of the </w:t>
      </w:r>
      <w:r w:rsidRPr="00ED12C6">
        <w:rPr>
          <w:rStyle w:val="StyleUnderline"/>
          <w:highlight w:val="cyan"/>
        </w:rPr>
        <w:t>Arctic Council</w:t>
      </w:r>
      <w:r>
        <w:t xml:space="preserve">, meetings of the Arctic Circle Assembly. </w:t>
      </w:r>
      <w:r w:rsidRPr="00ED12C6">
        <w:rPr>
          <w:rStyle w:val="StyleUnderline"/>
          <w:highlight w:val="cyan"/>
        </w:rPr>
        <w:t>We need to have the funding of Arctic issues</w:t>
      </w:r>
      <w:r>
        <w:t xml:space="preserve"> at NOAA, at NASA, at the EPA</w:t>
      </w:r>
      <w:proofErr w:type="gramStart"/>
      <w:r>
        <w:t xml:space="preserve">, </w:t>
      </w:r>
      <w:r w:rsidRPr="00ED12C6">
        <w:rPr>
          <w:rStyle w:val="StyleUnderline"/>
          <w:highlight w:val="cyan"/>
        </w:rPr>
        <w:t>at</w:t>
      </w:r>
      <w:proofErr w:type="gramEnd"/>
      <w:r w:rsidRPr="00ED12C6">
        <w:rPr>
          <w:rStyle w:val="StyleUnderline"/>
          <w:highlight w:val="cyan"/>
        </w:rPr>
        <w:t xml:space="preserve"> the National Science Foundation restored</w:t>
      </w:r>
      <w:r w:rsidRPr="005D5C1E">
        <w:t>. We have seen Trump essentially trying to cripple all of climate science in this country, including polar climate science. They have savaged the staffs at all these agencies–</w:t>
      </w:r>
      <w:r>
        <w:t>at NSF, at NOAA, at NASA. You know, they fired their chief scientist at NASA, who was a brilliant woman climate scientist</w:t>
      </w:r>
      <w:r w:rsidRPr="005D5C1E">
        <w:rPr>
          <w:rStyle w:val="StyleUnderline"/>
        </w:rPr>
        <w:t xml:space="preserve">. </w:t>
      </w:r>
      <w:r w:rsidRPr="00ED12C6">
        <w:rPr>
          <w:rStyle w:val="StyleUnderline"/>
          <w:highlight w:val="cyan"/>
        </w:rPr>
        <w:t>They</w:t>
      </w:r>
      <w:r w:rsidRPr="005D5C1E">
        <w:rPr>
          <w:rStyle w:val="StyleUnderline"/>
        </w:rPr>
        <w:t xml:space="preserve"> have </w:t>
      </w:r>
      <w:r w:rsidRPr="00ED12C6">
        <w:rPr>
          <w:rStyle w:val="StyleUnderline"/>
          <w:highlight w:val="cyan"/>
        </w:rPr>
        <w:t>fired most of the polar sciences staff at NSF</w:t>
      </w:r>
      <w:r w:rsidRPr="00ED12C6">
        <w:rPr>
          <w:highlight w:val="cyan"/>
        </w:rPr>
        <w:t xml:space="preserve">. </w:t>
      </w:r>
      <w:r w:rsidRPr="00ED12C6">
        <w:rPr>
          <w:rStyle w:val="StyleUnderline"/>
          <w:highlight w:val="cyan"/>
        </w:rPr>
        <w:t>We can’t get out of this unless we can reverse that</w:t>
      </w:r>
      <w:r>
        <w:t>.</w:t>
      </w:r>
    </w:p>
    <w:p w14:paraId="03AD923A" w14:textId="4083747C" w:rsidR="00FB16C4" w:rsidRDefault="00FB16C4" w:rsidP="00FB16C4">
      <w:pPr>
        <w:pStyle w:val="Heading4"/>
      </w:pPr>
      <w:r>
        <w:t xml:space="preserve">The plan uses the Agreement on Enhancing International Arctic Scientific Cooperation to restore relations </w:t>
      </w:r>
      <w:r w:rsidR="004A006B">
        <w:t>and reduce fragmentation</w:t>
      </w:r>
    </w:p>
    <w:p w14:paraId="34CF5DEA" w14:textId="77777777" w:rsidR="00FB16C4" w:rsidRDefault="00FB16C4" w:rsidP="00FB16C4">
      <w:r>
        <w:t xml:space="preserve">Kamrul </w:t>
      </w:r>
      <w:r w:rsidRPr="00BE7620">
        <w:rPr>
          <w:rStyle w:val="Style13ptBold"/>
        </w:rPr>
        <w:t>Hossain</w:t>
      </w:r>
      <w:r>
        <w:t>, 20</w:t>
      </w:r>
      <w:r w:rsidRPr="00BE7620">
        <w:rPr>
          <w:rStyle w:val="Style13ptBold"/>
        </w:rPr>
        <w:t>24</w:t>
      </w:r>
      <w:r>
        <w:t xml:space="preserve"> - Research Professor &amp; Director, Northern Institute for Environmental and Minority Law, Arctic Centre, University of Lapland “The Future of Science Diplomacy in Arctic Law” CURRENT DEVELOPMENTS IN ARCTIC LAW | VOL. 12 (2024) </w:t>
      </w:r>
    </w:p>
    <w:p w14:paraId="12529F3F" w14:textId="77777777" w:rsidR="00FB16C4" w:rsidRDefault="00FB16C4" w:rsidP="00FB16C4">
      <w:hyperlink r:id="rId20" w:history="1">
        <w:r w:rsidRPr="00851B79">
          <w:rPr>
            <w:rStyle w:val="Hyperlink"/>
          </w:rPr>
          <w:t>https://lauda.ulapland.fi/bitstream/handle/10024/66261/Hossain_Kamrul.pdf?sequence=1&amp;isAllowed=y</w:t>
        </w:r>
      </w:hyperlink>
      <w:r>
        <w:t xml:space="preserve"> //DH</w:t>
      </w:r>
    </w:p>
    <w:p w14:paraId="06B3E113" w14:textId="77777777" w:rsidR="00FB16C4" w:rsidRDefault="00FB16C4" w:rsidP="00FB16C4"/>
    <w:p w14:paraId="3DCE3752" w14:textId="77777777" w:rsidR="00FB16C4" w:rsidRDefault="00FB16C4" w:rsidP="00FB16C4">
      <w:r>
        <w:t xml:space="preserve">Today, </w:t>
      </w:r>
      <w:r w:rsidRPr="008C7F8E">
        <w:rPr>
          <w:rStyle w:val="StyleUnderline"/>
          <w:highlight w:val="cyan"/>
        </w:rPr>
        <w:t>the Arctic Council is the central forum</w:t>
      </w:r>
      <w:r w:rsidRPr="00EF0615">
        <w:rPr>
          <w:rStyle w:val="StyleUnderline"/>
        </w:rPr>
        <w:t xml:space="preserve"> through which the eight Arctic states promote inter-state cooperation </w:t>
      </w:r>
      <w:r w:rsidRPr="008C7F8E">
        <w:rPr>
          <w:rStyle w:val="StyleUnderline"/>
          <w:highlight w:val="cyan"/>
        </w:rPr>
        <w:t>for environmental protection</w:t>
      </w:r>
      <w:r w:rsidRPr="00EF0615">
        <w:rPr>
          <w:rStyle w:val="StyleUnderline"/>
        </w:rPr>
        <w:t xml:space="preserve"> and sustainable development</w:t>
      </w:r>
      <w:r>
        <w:t xml:space="preserve">. Environmental protection and sustainable development in the Arctic call for a governance framework in which scientific findings translate into legal norms. The Arctic Climate Impact Assessment (ACIA), an Arctic Council initiative carried out in 2004/5 and one of the first studies of its kind, represents a ground-breaking work.5 It has provided evidence-based information on changes in the Arctic, including the impacts of climate change, and has implications for societies, both within and beyond the region. </w:t>
      </w:r>
      <w:r w:rsidRPr="008C7F8E">
        <w:rPr>
          <w:rStyle w:val="StyleUnderline"/>
          <w:highlight w:val="cyan"/>
        </w:rPr>
        <w:t>The Arctic Council</w:t>
      </w:r>
      <w:r>
        <w:t xml:space="preserve">, through its six Working Groups, </w:t>
      </w:r>
      <w:r w:rsidRPr="008C7F8E">
        <w:rPr>
          <w:rStyle w:val="StyleUnderline"/>
          <w:highlight w:val="cyan"/>
        </w:rPr>
        <w:t>produces science-based knowledge and assessment reports</w:t>
      </w:r>
      <w:r w:rsidRPr="00EF0615">
        <w:rPr>
          <w:rStyle w:val="StyleUnderline"/>
        </w:rPr>
        <w:t xml:space="preserve"> that shape policies for Arctic states and other stakeholders and serve to enhance systematic collaboration</w:t>
      </w:r>
      <w:r>
        <w:t xml:space="preserve">. Importantly, the Council’s endorsement of the reports, findings, and subsequent policy recommendations produced through the political decision-making process takes on the status of “soft law.”6 Although not strictly legally binding, soft law is crucial in setting standards and shaping the behavior of state and non-state actors. While the Arctic model for cooperation reflects the search for practicable solutions to Arctic problems, today many non-Arctic countries worldwide have embraced values that the Arctic Council </w:t>
      </w:r>
      <w:proofErr w:type="gramStart"/>
      <w:r>
        <w:t>promotes, and</w:t>
      </w:r>
      <w:proofErr w:type="gramEnd"/>
      <w:r>
        <w:t xml:space="preserve"> participate as observers in the Council-led governance framework. Over the years, the Council’s efforts have been widely recognized as a successful model for inter-governmental cooperation.  </w:t>
      </w:r>
    </w:p>
    <w:p w14:paraId="2B2D1F14" w14:textId="77777777" w:rsidR="00FB16C4" w:rsidRDefault="00FB16C4" w:rsidP="00FB16C4">
      <w:r>
        <w:t xml:space="preserve">Significantly, </w:t>
      </w:r>
      <w:r w:rsidRPr="008C7F8E">
        <w:rPr>
          <w:rStyle w:val="StyleUnderline"/>
          <w:highlight w:val="cyan"/>
        </w:rPr>
        <w:t>this science-based approach to cooperation</w:t>
      </w:r>
      <w:r w:rsidRPr="00B70D22">
        <w:rPr>
          <w:rStyle w:val="StyleUnderline"/>
        </w:rPr>
        <w:t xml:space="preserve"> has also </w:t>
      </w:r>
      <w:r w:rsidRPr="008C7F8E">
        <w:rPr>
          <w:rStyle w:val="StyleUnderline"/>
          <w:highlight w:val="cyan"/>
        </w:rPr>
        <w:t>led to the establishment of formal legal mechanisms</w:t>
      </w:r>
      <w:r>
        <w:t xml:space="preserve">. For example, </w:t>
      </w:r>
      <w:r w:rsidRPr="008C7F8E">
        <w:rPr>
          <w:rStyle w:val="StyleUnderline"/>
          <w:highlight w:val="cyan"/>
        </w:rPr>
        <w:t>the Arctic states adopted a set of legally binding instruments under the auspices of the Arctic Council</w:t>
      </w:r>
      <w:r w:rsidRPr="00B70D22">
        <w:rPr>
          <w:rStyle w:val="StyleUnderline"/>
        </w:rPr>
        <w:t>,</w:t>
      </w:r>
      <w:r>
        <w:t xml:space="preserve"> with these primarily based </w:t>
      </w:r>
      <w:proofErr w:type="gramStart"/>
      <w:r>
        <w:t>in</w:t>
      </w:r>
      <w:proofErr w:type="gramEnd"/>
      <w:r>
        <w:t xml:space="preserve"> assessment reports and findings produced by the Council in response to the most urgent Arctic problems. The Arctic Search and Rescue Agreement of 2011,7 the Arctic Oil Spill Agreement of 2013,8 and </w:t>
      </w:r>
      <w:r w:rsidRPr="008C7F8E">
        <w:rPr>
          <w:rStyle w:val="StyleUnderline"/>
          <w:highlight w:val="cyan"/>
        </w:rPr>
        <w:t>the Agreement on Enhancing International Arctic Scientific Cooperation</w:t>
      </w:r>
      <w:r>
        <w:t xml:space="preserve"> </w:t>
      </w:r>
      <w:r w:rsidRPr="00B70D22">
        <w:rPr>
          <w:rStyle w:val="StyleUnderline"/>
        </w:rPr>
        <w:t>of 2017</w:t>
      </w:r>
      <w:r>
        <w:t xml:space="preserve"> 9 are successful examples. They have </w:t>
      </w:r>
      <w:r w:rsidRPr="008C7F8E">
        <w:rPr>
          <w:rStyle w:val="StyleUnderline"/>
          <w:highlight w:val="cyan"/>
        </w:rPr>
        <w:t>served to shape an even stronger cooperation model</w:t>
      </w:r>
      <w:r w:rsidRPr="00B70D22">
        <w:rPr>
          <w:rStyle w:val="StyleUnderline"/>
        </w:rPr>
        <w:t xml:space="preserve"> among the Arctic nations, one relying on and promoting a coordinated approach and legal commitmen</w:t>
      </w:r>
      <w:r>
        <w:t xml:space="preserve">t. Additionally, the Arctic coastal states, along with some of the Council’s non-Arctic observer states and the European Union (also an observer), adopted the Central Arctic Ocean Fisheries Agreement in 2018 (entered into force in 2020),10 which prohibits unregulated fishing as long as there is no scientific data available that would ensure the feasibility of sustainable fishing in an area. The Agreement is driven by the precautionary principle; that is, it avoids potential harm to the Arctic ecosystem given that comprehensive knowledge is lacking on </w:t>
      </w:r>
      <w:proofErr w:type="gramStart"/>
      <w:r>
        <w:t>whether or not</w:t>
      </w:r>
      <w:proofErr w:type="gramEnd"/>
      <w:r>
        <w:t xml:space="preserve"> sustainable fisheries resources are available. What is more notable is that the Agreement recognizes the value of Indigenous knowledge and of incorporating this into understanding ecosystem behavior. Moreover, by including Indigenous peoples in the negotiation process and incorporating their voices in the law-making process, the Council has further acknowledged Indigenous peoples as legitimate actors in the Arctic governance framework. These examples indicate how a science-based framework supplemented by evidence-based Indigenous knowledge systems has greatly enhanced – and will continue to enhance – regulatory norms for a transnational governance framework applicable to the Arctic.   </w:t>
      </w:r>
    </w:p>
    <w:p w14:paraId="7D0E1761" w14:textId="77777777" w:rsidR="00FB16C4" w:rsidRDefault="00FB16C4" w:rsidP="00FB16C4">
      <w:r w:rsidRPr="00B70D22">
        <w:rPr>
          <w:rStyle w:val="StyleUnderline"/>
        </w:rPr>
        <w:t>The Arctic governance framework</w:t>
      </w:r>
      <w:r>
        <w:t xml:space="preserve"> soon </w:t>
      </w:r>
      <w:r w:rsidRPr="00B70D22">
        <w:rPr>
          <w:rStyle w:val="StyleUnderline"/>
        </w:rPr>
        <w:t>became a model arguing for value-based cooperation among nations in other areas of Arctic politics</w:t>
      </w:r>
      <w:r>
        <w:t xml:space="preserve">, despite prevailing challenges. The </w:t>
      </w:r>
      <w:r w:rsidRPr="008C7F8E">
        <w:rPr>
          <w:rStyle w:val="StyleUnderline"/>
          <w:highlight w:val="cyan"/>
        </w:rPr>
        <w:t>cooperation</w:t>
      </w:r>
      <w:r>
        <w:t xml:space="preserve"> has long been persuasively described as “Arctic exceptionalism.”11 The obsession with “Arctic exceptionalism,” although shaken slightly after Russia’s invasion of Crimea in 2014, </w:t>
      </w:r>
      <w:r w:rsidRPr="008C7F8E">
        <w:rPr>
          <w:rStyle w:val="StyleUnderline"/>
          <w:highlight w:val="cyan"/>
        </w:rPr>
        <w:t>continued until Russia launched a</w:t>
      </w:r>
      <w:r>
        <w:t xml:space="preserve"> full-scale </w:t>
      </w:r>
      <w:r w:rsidRPr="008C7F8E">
        <w:rPr>
          <w:rStyle w:val="StyleUnderline"/>
          <w:highlight w:val="cyan"/>
        </w:rPr>
        <w:t>invasion of Ukraine</w:t>
      </w:r>
      <w:r>
        <w:t xml:space="preserve"> in early 2022. In response, </w:t>
      </w:r>
      <w:r w:rsidRPr="00C27278">
        <w:rPr>
          <w:rStyle w:val="StyleUnderline"/>
        </w:rPr>
        <w:t>seven of the eight members of the Arctic Council paused cooperation with Russia; the Council’s activities literally came to a standstil</w:t>
      </w:r>
      <w:r>
        <w:t xml:space="preserve">l. It should be noted that Russia was its Chair at the time. Although Norway took over the </w:t>
      </w:r>
      <w:proofErr w:type="spellStart"/>
      <w:r>
        <w:t>Chairship</w:t>
      </w:r>
      <w:proofErr w:type="spellEnd"/>
      <w:r>
        <w:t xml:space="preserve"> in 2023 from Russia, no official communication with Russia has resumed. Russia’s not participating complicates the functioning of the Arctic Council in its existing form, as the Ottawa Declaration provides that all decisions of the Council are to be consensus-based.12 In one symptom of the delicate relationship between Russia on one side, and the seven other Council members on the other, in February of this year (2024) Russia threatened to withdraw from the Arctic Council if its work did not align with the country’s interests.13  </w:t>
      </w:r>
    </w:p>
    <w:p w14:paraId="20A3F1A1" w14:textId="77777777" w:rsidR="00FB16C4" w:rsidRDefault="00FB16C4" w:rsidP="00FB16C4">
      <w:r>
        <w:t xml:space="preserve">The current institutional framework of the Arctic Council ceased to exist without Russia, although a new form might take shape among the seven Western Arctic states. However, with the prevailing atmosphere, the obsession with “Arctic exceptionalism” has literally come to an end. In fact, one might question whether cooperation as built in the Arctic constituted “exceptionalism” in the first place untouched by global power politics. Although the Arctic cooperation model incorporates fundamental environmental values, such as protecting the environment and promoting sustainable development, Arctic governance cannot be separated from the global political ecosystem; in particular, it must </w:t>
      </w:r>
      <w:proofErr w:type="gramStart"/>
      <w:r>
        <w:t>take into account</w:t>
      </w:r>
      <w:proofErr w:type="gramEnd"/>
      <w:r>
        <w:t xml:space="preserve"> the great power game, </w:t>
      </w:r>
      <w:proofErr w:type="gramStart"/>
      <w:r>
        <w:t>inasmuch as</w:t>
      </w:r>
      <w:proofErr w:type="gramEnd"/>
      <w:r>
        <w:t xml:space="preserve"> the Arctic states include two major superpowers – Russia and the United States. A wide range of tensions now weigh upon the Arctic cooperation model: Russia’s ambitions to remain a player – or regain its prominence – in global power politics, China’s growing presence in Arctic affairs, competition among the great powers, as well as the expansion of NATO to include all the Arctic countries (but Russia) and the consequences for the dynamics of the power balance.  </w:t>
      </w:r>
    </w:p>
    <w:p w14:paraId="4C797E09" w14:textId="77777777" w:rsidR="00FB16C4" w:rsidRDefault="00FB16C4" w:rsidP="00FB16C4">
      <w:r>
        <w:t xml:space="preserve">Although the mandate of the Arctic Council is limited to cooperation related to environmental matters, thus excluding issues of “military security”,14 the concept of security has been transformed, particularly since the end of the Cold War. The root causes of insecurity increasingly stemmed from non-military threats that have placed the human security agenda at the forefront of the Arctic cooperation framework. For example, the motivation for the Search and Rescue Agreement – the first Arctic-specific international legal instrument concluded under the auspices of the Arctic Council – is to promote coordination among the Arctic states to effectively respond to emergencies in Arctic conditions. The </w:t>
      </w:r>
      <w:proofErr w:type="gramStart"/>
      <w:r>
        <w:t>particular challenges</w:t>
      </w:r>
      <w:proofErr w:type="gramEnd"/>
      <w:r>
        <w:t xml:space="preserve"> facing rescue operations in the region include remote locations, harsh weather conditions, long darkness during the winter months and operational challenges linked to the impacts of climate change, such as thinning of the sea ice.  </w:t>
      </w:r>
    </w:p>
    <w:p w14:paraId="6BE50339" w14:textId="77777777" w:rsidR="00FB16C4" w:rsidRDefault="00FB16C4" w:rsidP="00FB16C4">
      <w:r>
        <w:t xml:space="preserve">Security concerns stemming from the risks associated with the Arctic’s environmental changes and the divides in the political arena between the West and Russia—the latter controlling over half of the Arctic—will likely remain despite the virtual resumption of Arctic Council meetings at the working group level. The absence of data from and on the Russian Arctic on permafrost thaw, wildfires, polar bears, and transforming ecosystems will hamper efforts to accumulate comprehensive collective knowledge on the Arctic change; a particular liability will be the lack of coordinated Arctic research on the risks posed by climate change.15 It would appear that resuming effective science cooperation with Russia within the Arctic Council framework will not be possible in the foreseeable future. This said, however, international governance regimes, applicable to the Arctic, such as those concerned with climate change, the law of the sea, regulations on maritime shipping, and activities of the IMO, will proceed along their conventional routes. Although Russia threatened to withdraw from the UNCLOS in the Arctic at the beginning of 2024, this was probably no more than a tactic to attract attention in the face of diminishing partnerships in the Arctic. In the end, Russia’s potential withdrawal from the UNCLOS would be pointless, given that such an action might not better serve any interests of Russia. It also merits mention that within the framework of the Central Arctic Ocean fisheries agreement Russia participated in the first in-person meeting of the Conference of the Parties (CoP), which took place in November 2022. At the meeting the CoP Rules of Procedure was adopted by consensus, reflecting Russia’s continued engagement in the international legal framework despite the prevailing anxiety and tension.16 Moreover, </w:t>
      </w:r>
      <w:r w:rsidRPr="00CF1392">
        <w:rPr>
          <w:rStyle w:val="StyleUnderline"/>
        </w:rPr>
        <w:t>despite ongoing turmoil, bilateral cooperation has continued between Russia and the Arctic states on many occasions</w:t>
      </w:r>
      <w:r>
        <w:t xml:space="preserve">. For example, Norway collaborates with Russia on fisheries and maritime border issues in the Barents Sea and coast guard rescue operations. Similar initiatives exist between Russia and the United States. </w:t>
      </w:r>
      <w:r w:rsidRPr="00CF1392">
        <w:rPr>
          <w:rStyle w:val="StyleUnderline"/>
        </w:rPr>
        <w:t xml:space="preserve">Examples are the continuation of the respective coast guards' line of communication on both sides of the Bering Strait </w:t>
      </w:r>
      <w:r>
        <w:t xml:space="preserve">to protect people and marine resources and the commitment to enduring agreements on search and rescue and emergency operations, although joint exercises are currently on hold.17  </w:t>
      </w:r>
    </w:p>
    <w:p w14:paraId="36DD8378" w14:textId="2F5A8B28" w:rsidR="006C2B26" w:rsidRDefault="00FB16C4" w:rsidP="00FB16C4">
      <w:r>
        <w:t xml:space="preserve">In sum, </w:t>
      </w:r>
      <w:r w:rsidRPr="008C7F8E">
        <w:rPr>
          <w:rStyle w:val="StyleUnderline"/>
          <w:highlight w:val="cyan"/>
        </w:rPr>
        <w:t>the role of science diplomacy in translating science-based knowledge into a regulatory framework is crucial for Arctic governance</w:t>
      </w:r>
      <w:r>
        <w:t xml:space="preserve">. The law is often an inflexible tool for an adjustment in response to the dynamics of changes. </w:t>
      </w:r>
      <w:r w:rsidRPr="002036AD">
        <w:rPr>
          <w:rStyle w:val="StyleUnderline"/>
        </w:rPr>
        <w:t>This highlights the Arctic Council’s role in formulating reflexive assessment and policy tools with recommendations constituting soft law,</w:t>
      </w:r>
      <w:r>
        <w:t xml:space="preserve"> often found authoritative for an effective governance mechanism. </w:t>
      </w:r>
      <w:r w:rsidRPr="008C7F8E">
        <w:rPr>
          <w:rStyle w:val="StyleUnderline"/>
          <w:highlight w:val="cyan"/>
        </w:rPr>
        <w:t xml:space="preserve">Without Russia’s engagement, the production of Arctic science within the Arctic Council processes will become </w:t>
      </w:r>
      <w:r w:rsidRPr="008C7F8E">
        <w:rPr>
          <w:rStyle w:val="Emphasis"/>
          <w:highlight w:val="cyan"/>
        </w:rPr>
        <w:t>fragmented</w:t>
      </w:r>
      <w:r w:rsidRPr="008C7F8E">
        <w:rPr>
          <w:rStyle w:val="StyleUnderline"/>
          <w:highlight w:val="cyan"/>
        </w:rPr>
        <w:t xml:space="preserve"> and </w:t>
      </w:r>
      <w:r w:rsidRPr="008C7F8E">
        <w:rPr>
          <w:rStyle w:val="Emphasis"/>
          <w:highlight w:val="cyan"/>
        </w:rPr>
        <w:t>uncoordinated</w:t>
      </w:r>
      <w:r w:rsidRPr="002036AD">
        <w:rPr>
          <w:rStyle w:val="StyleUnderline"/>
        </w:rPr>
        <w:t>,</w:t>
      </w:r>
      <w:r>
        <w:t xml:space="preserve"> eventually ch</w:t>
      </w:r>
      <w:r w:rsidRPr="002036AD">
        <w:rPr>
          <w:rStyle w:val="StyleUnderline"/>
        </w:rPr>
        <w:t xml:space="preserve">allenging efforts to build the comprehensive knowledge framework </w:t>
      </w:r>
      <w:r>
        <w:t xml:space="preserve">essential for a uniform approach to understanding Arctic science. </w:t>
      </w:r>
      <w:r w:rsidRPr="008C7F8E">
        <w:rPr>
          <w:rStyle w:val="StyleUnderline"/>
          <w:highlight w:val="cyan"/>
        </w:rPr>
        <w:t>Given the uncertainty of the full resumption of Arctic cooperation</w:t>
      </w:r>
      <w:r>
        <w:t xml:space="preserve"> in its customary form as per the Ottawa Declaration</w:t>
      </w:r>
      <w:r w:rsidRPr="008C7F8E">
        <w:rPr>
          <w:highlight w:val="cyan"/>
        </w:rPr>
        <w:t xml:space="preserve">, </w:t>
      </w:r>
      <w:r w:rsidRPr="008C7F8E">
        <w:rPr>
          <w:rStyle w:val="StyleUnderline"/>
          <w:highlight w:val="cyan"/>
        </w:rPr>
        <w:t>it is crucial to explore</w:t>
      </w:r>
      <w:r w:rsidRPr="002036AD">
        <w:rPr>
          <w:rStyle w:val="StyleUnderline"/>
        </w:rPr>
        <w:t xml:space="preserve"> avenues to develop a framework for </w:t>
      </w:r>
      <w:r w:rsidRPr="008C7F8E">
        <w:rPr>
          <w:rStyle w:val="StyleUnderline"/>
          <w:highlight w:val="cyan"/>
        </w:rPr>
        <w:t>science cooperation</w:t>
      </w:r>
      <w:r w:rsidRPr="002036AD">
        <w:rPr>
          <w:rStyle w:val="StyleUnderline"/>
        </w:rPr>
        <w:t xml:space="preserve"> </w:t>
      </w:r>
      <w:r>
        <w:t xml:space="preserve">that is </w:t>
      </w:r>
      <w:r w:rsidRPr="008C7F8E">
        <w:rPr>
          <w:rStyle w:val="StyleUnderline"/>
          <w:highlight w:val="cyan"/>
        </w:rPr>
        <w:t>removed from political antagonism. This</w:t>
      </w:r>
      <w:r>
        <w:t xml:space="preserve"> undertaking </w:t>
      </w:r>
      <w:r w:rsidRPr="008C7F8E">
        <w:rPr>
          <w:rStyle w:val="StyleUnderline"/>
          <w:highlight w:val="cyan"/>
        </w:rPr>
        <w:t>could</w:t>
      </w:r>
      <w:r>
        <w:t xml:space="preserve"> probably </w:t>
      </w:r>
      <w:r w:rsidRPr="008C7F8E">
        <w:rPr>
          <w:rStyle w:val="StyleUnderline"/>
          <w:highlight w:val="cyan"/>
        </w:rPr>
        <w:t>be built around the Arctic Scientific Cooperation Agreement</w:t>
      </w:r>
      <w:r w:rsidRPr="002036AD">
        <w:rPr>
          <w:rStyle w:val="StyleUnderline"/>
        </w:rPr>
        <w:t xml:space="preserve"> of 2017, adopted by the Arctic countries </w:t>
      </w:r>
      <w:r w:rsidRPr="001B04FE">
        <w:rPr>
          <w:rStyle w:val="Emphasis"/>
          <w:highlight w:val="cyan"/>
        </w:rPr>
        <w:t>under the auspices of the Arctic Council</w:t>
      </w:r>
      <w:r>
        <w:t xml:space="preserve">. </w:t>
      </w:r>
    </w:p>
    <w:p w14:paraId="33992464" w14:textId="1306F439" w:rsidR="00FB16C4" w:rsidRDefault="00FB16C4" w:rsidP="00FB16C4">
      <w:pPr>
        <w:pStyle w:val="Heading4"/>
      </w:pPr>
      <w:r>
        <w:t xml:space="preserve">Russia </w:t>
      </w:r>
      <w:r w:rsidR="004A006B">
        <w:t>will agree to</w:t>
      </w:r>
      <w:r>
        <w:t xml:space="preserve"> </w:t>
      </w:r>
      <w:r w:rsidR="00FD1435">
        <w:t>US science cooperation</w:t>
      </w:r>
      <w:r>
        <w:t xml:space="preserve"> within the Arctic Council working groups</w:t>
      </w:r>
    </w:p>
    <w:p w14:paraId="1515EF44" w14:textId="77777777" w:rsidR="00FB16C4" w:rsidRDefault="00FB16C4" w:rsidP="00FB16C4">
      <w:r w:rsidRPr="00834ADE">
        <w:rPr>
          <w:rStyle w:val="Style13ptBold"/>
        </w:rPr>
        <w:t>Meduza</w:t>
      </w:r>
      <w:r>
        <w:t>, 20</w:t>
      </w:r>
      <w:r w:rsidRPr="00834ADE">
        <w:rPr>
          <w:rStyle w:val="Style13ptBold"/>
        </w:rPr>
        <w:t>25</w:t>
      </w:r>
      <w:r>
        <w:t xml:space="preserve"> - a Russian- and English-language independent news website, headquartered in Riga, Latvia. Article interviews Illa </w:t>
      </w:r>
      <w:proofErr w:type="spellStart"/>
      <w:r>
        <w:t>Shumanov</w:t>
      </w:r>
      <w:proofErr w:type="spellEnd"/>
      <w:r>
        <w:t xml:space="preserve">, the director of the </w:t>
      </w:r>
      <w:proofErr w:type="spellStart"/>
      <w:r>
        <w:t>Arctida</w:t>
      </w:r>
      <w:proofErr w:type="spellEnd"/>
      <w:r>
        <w:t xml:space="preserve"> project, non-profit organization focused on analysis and investigation within the Russian Arctic, and Arild Moe, Senior Research Fellow at the Fridtjof Nansen Institute (Norway). “Breaking the ice As the U.S. and Russia tease Arctic cooperation, climate science could offer common ground — but neither side seems interested” 4/22,</w:t>
      </w:r>
    </w:p>
    <w:p w14:paraId="0588BC81" w14:textId="77777777" w:rsidR="00FB16C4" w:rsidRDefault="00FB16C4" w:rsidP="00FB16C4">
      <w:hyperlink r:id="rId21" w:history="1">
        <w:r w:rsidRPr="00EB1E0A">
          <w:rPr>
            <w:rStyle w:val="Hyperlink"/>
          </w:rPr>
          <w:t>https://meduza.io/en/feature/2025/04/22/breaking-the-ice</w:t>
        </w:r>
      </w:hyperlink>
      <w:r>
        <w:t xml:space="preserve">  //DH</w:t>
      </w:r>
    </w:p>
    <w:p w14:paraId="69B44833" w14:textId="77777777" w:rsidR="00FB16C4" w:rsidRDefault="00FB16C4" w:rsidP="00FB16C4"/>
    <w:p w14:paraId="4442B43A" w14:textId="77777777" w:rsidR="00FB16C4" w:rsidRDefault="00FB16C4" w:rsidP="00FB16C4">
      <w:r>
        <w:t xml:space="preserve">Indeed, while Trump has yet to deliver the swift peace in Ukraine he once promised, </w:t>
      </w:r>
      <w:r w:rsidRPr="0019375F">
        <w:rPr>
          <w:rStyle w:val="StyleUnderline"/>
        </w:rPr>
        <w:t>talk of U.S.- Russia cooperation in the Arctic has expanded into</w:t>
      </w:r>
      <w:r>
        <w:t xml:space="preserve"> ambitious (if </w:t>
      </w:r>
      <w:r w:rsidRPr="002B2FB7">
        <w:rPr>
          <w:rStyle w:val="StyleUnderline"/>
        </w:rPr>
        <w:t>vague)</w:t>
      </w:r>
      <w:r>
        <w:t xml:space="preserve"> </w:t>
      </w:r>
      <w:r w:rsidRPr="002B2FB7">
        <w:rPr>
          <w:rStyle w:val="StyleUnderline"/>
        </w:rPr>
        <w:t xml:space="preserve">proposals </w:t>
      </w:r>
      <w:r>
        <w:t xml:space="preserve">— potentially </w:t>
      </w:r>
      <w:r w:rsidRPr="002B2FB7">
        <w:rPr>
          <w:rStyle w:val="StyleUnderline"/>
        </w:rPr>
        <w:t>spanning</w:t>
      </w:r>
      <w:r>
        <w:t xml:space="preserve"> everything </w:t>
      </w:r>
      <w:r w:rsidRPr="002B2FB7">
        <w:rPr>
          <w:rStyle w:val="StyleUnderline"/>
        </w:rPr>
        <w:t>from trade routes to energy development</w:t>
      </w:r>
      <w:r>
        <w:t xml:space="preserve"> projects, according to Trump envoy Steve Witkoff. But even amid the attempted rapprochement between Washington and Moscow, serious obstacles to Arctic cooperation remain.</w:t>
      </w:r>
    </w:p>
    <w:p w14:paraId="4E08FDE5" w14:textId="77777777" w:rsidR="00FB16C4" w:rsidRDefault="00FB16C4" w:rsidP="00FB16C4">
      <w:r>
        <w:t xml:space="preserve">As Arild Moe, research professor at the Fridtjof Nansen Institute, told Meduza, </w:t>
      </w:r>
      <w:r w:rsidRPr="00B905CB">
        <w:rPr>
          <w:rStyle w:val="StyleUnderline"/>
        </w:rPr>
        <w:t>while Trump may have grand ideas about U.S. companies getting involved, he doesn’t have the power to dictate strategic decisions to private American firms</w:t>
      </w:r>
      <w:r>
        <w:t xml:space="preserve"> the way Putin does to Russian state-owned companies. “</w:t>
      </w:r>
      <w:r w:rsidRPr="00B905CB">
        <w:rPr>
          <w:rStyle w:val="StyleUnderline"/>
        </w:rPr>
        <w:t>There’s no deal that can commit American business to investments in Russia happening overnight,</w:t>
      </w:r>
      <w:r>
        <w:t xml:space="preserve">” Moe said. </w:t>
      </w:r>
      <w:r w:rsidRPr="00B905CB">
        <w:rPr>
          <w:rStyle w:val="StyleUnderline"/>
        </w:rPr>
        <w:t>For any of this to be plausible, the risks would have to be manageable — and</w:t>
      </w:r>
      <w:r>
        <w:t xml:space="preserve"> right now, Moe said, “</w:t>
      </w:r>
      <w:r w:rsidRPr="00B905CB">
        <w:rPr>
          <w:rStyle w:val="StyleUnderline"/>
        </w:rPr>
        <w:t>long-term investments in Russia look quite risky</w:t>
      </w:r>
      <w:r>
        <w:t xml:space="preserve"> because the economic [and] political situation is unpredictable.”</w:t>
      </w:r>
    </w:p>
    <w:p w14:paraId="4A011873" w14:textId="77777777" w:rsidR="00FB16C4" w:rsidRDefault="00FB16C4" w:rsidP="00FB16C4">
      <w:r w:rsidRPr="00B905CB">
        <w:rPr>
          <w:rStyle w:val="StyleUnderline"/>
        </w:rPr>
        <w:t>Even if sanctions were lifted, “American companies don’t seem particularly eager to return to the Russian market right now,”</w:t>
      </w:r>
      <w:r>
        <w:t xml:space="preserve"> </w:t>
      </w:r>
      <w:proofErr w:type="spellStart"/>
      <w:r>
        <w:t>Shumanov</w:t>
      </w:r>
      <w:proofErr w:type="spellEnd"/>
      <w:r>
        <w:t xml:space="preserve"> concurred. There’s also the matter of nationalization, which the Kremlin has been actively using to seize foreign-owned assets since the full-scale war began. As </w:t>
      </w:r>
      <w:proofErr w:type="spellStart"/>
      <w:r>
        <w:t>Shumanov</w:t>
      </w:r>
      <w:proofErr w:type="spellEnd"/>
      <w:r>
        <w:t xml:space="preserve"> put it, when Trump leaves office, “Vladimir Putin, if the mood strikes him, could easily sign another decree nationalizing the next enterprise.”</w:t>
      </w:r>
    </w:p>
    <w:p w14:paraId="2713E0F3" w14:textId="77777777" w:rsidR="00FB16C4" w:rsidRDefault="00FB16C4" w:rsidP="00FB16C4">
      <w:r>
        <w:t xml:space="preserve">With joint business ventures still difficult to justify — and military cooperation all but unimaginable — </w:t>
      </w:r>
      <w:proofErr w:type="spellStart"/>
      <w:r>
        <w:t>Shumanov</w:t>
      </w:r>
      <w:proofErr w:type="spellEnd"/>
      <w:r>
        <w:t xml:space="preserve"> believes </w:t>
      </w:r>
      <w:r w:rsidRPr="0019375F">
        <w:rPr>
          <w:rStyle w:val="StyleUnderline"/>
          <w:highlight w:val="cyan"/>
        </w:rPr>
        <w:t>the most realistic area for</w:t>
      </w:r>
      <w:r w:rsidRPr="002B2FB7">
        <w:rPr>
          <w:rStyle w:val="StyleUnderline"/>
        </w:rPr>
        <w:t xml:space="preserve"> actual </w:t>
      </w:r>
      <w:r w:rsidRPr="0019375F">
        <w:rPr>
          <w:rStyle w:val="StyleUnderline"/>
          <w:highlight w:val="cyan"/>
        </w:rPr>
        <w:t>engagement is environmental science</w:t>
      </w:r>
      <w:r w:rsidRPr="0019375F">
        <w:rPr>
          <w:highlight w:val="cyan"/>
        </w:rPr>
        <w:t>. “</w:t>
      </w:r>
      <w:r w:rsidRPr="0019375F">
        <w:rPr>
          <w:rStyle w:val="StyleUnderline"/>
          <w:highlight w:val="cyan"/>
        </w:rPr>
        <w:t>Joint climate research</w:t>
      </w:r>
      <w:r>
        <w:t xml:space="preserve">, coordination, disaster prevention — that kind of collaboration </w:t>
      </w:r>
      <w:r w:rsidRPr="0019375F">
        <w:rPr>
          <w:rStyle w:val="Emphasis"/>
          <w:highlight w:val="cyan"/>
        </w:rPr>
        <w:t>could start tomorrow</w:t>
      </w:r>
      <w:r w:rsidRPr="0019375F">
        <w:rPr>
          <w:highlight w:val="cyan"/>
        </w:rPr>
        <w:t xml:space="preserve">, </w:t>
      </w:r>
      <w:r w:rsidRPr="0019375F">
        <w:rPr>
          <w:rStyle w:val="StyleUnderline"/>
          <w:highlight w:val="cyan"/>
        </w:rPr>
        <w:t>even with major political differences</w:t>
      </w:r>
      <w:r>
        <w:t>,” he told Meduza. “</w:t>
      </w:r>
      <w:r w:rsidRPr="0019375F">
        <w:rPr>
          <w:rStyle w:val="StyleUnderline"/>
          <w:highlight w:val="cyan"/>
        </w:rPr>
        <w:t>Russian and American scientists</w:t>
      </w:r>
      <w:r>
        <w:t xml:space="preserve"> and climate </w:t>
      </w:r>
      <w:r w:rsidRPr="0019375F">
        <w:t xml:space="preserve">experts </w:t>
      </w:r>
      <w:r w:rsidRPr="0019375F">
        <w:rPr>
          <w:rStyle w:val="Emphasis"/>
          <w:highlight w:val="cyan"/>
        </w:rPr>
        <w:t>could meet through Arctic Council working groups</w:t>
      </w:r>
      <w:r w:rsidRPr="0019375F">
        <w:rPr>
          <w:highlight w:val="cyan"/>
        </w:rPr>
        <w:t xml:space="preserve"> </w:t>
      </w:r>
      <w:r w:rsidRPr="0019375F">
        <w:rPr>
          <w:rStyle w:val="StyleUnderline"/>
          <w:highlight w:val="cyan"/>
        </w:rPr>
        <w:t>and begin working together</w:t>
      </w:r>
      <w:r w:rsidRPr="0019375F">
        <w:rPr>
          <w:highlight w:val="cyan"/>
        </w:rPr>
        <w:t>.”</w:t>
      </w:r>
      <w:r>
        <w:t xml:space="preserve"> </w:t>
      </w:r>
    </w:p>
    <w:p w14:paraId="40A996B4" w14:textId="77777777" w:rsidR="00FB16C4" w:rsidRDefault="00FB16C4" w:rsidP="00FB16C4">
      <w:r>
        <w:t xml:space="preserve">The </w:t>
      </w:r>
      <w:r w:rsidRPr="002B2FB7">
        <w:rPr>
          <w:rStyle w:val="StyleUnderline"/>
        </w:rPr>
        <w:t>Arctic Council</w:t>
      </w:r>
      <w:r>
        <w:t xml:space="preserve"> — an intergovernmental forum focused on scientific and environmental cooperation — has managed to survive not only Russia’s full-scale invasion of Ukraine but also Finland and Sweden’s accession to NATO, which left Russia the lone non-NATO country in the Arctic Circle. “It was almost on its deathbed,” Moe said, “but it seems that all parties wanted it to remain.”</w:t>
      </w:r>
    </w:p>
    <w:p w14:paraId="3D0A838B" w14:textId="6C8C8F50" w:rsidR="007232EA" w:rsidRDefault="00FB16C4" w:rsidP="00FB16C4">
      <w:r>
        <w:t xml:space="preserve">Still, he said, “the level of contact and </w:t>
      </w:r>
      <w:r w:rsidRPr="008C7F8E">
        <w:rPr>
          <w:rStyle w:val="StyleUnderline"/>
          <w:highlight w:val="cyan"/>
        </w:rPr>
        <w:t>cooperation within that framework is at a very low level today</w:t>
      </w:r>
      <w:r>
        <w:t>” — though he acknowledged that international interest coupled with concern for the region’s vulnerability could lead to renewed cooperation.</w:t>
      </w:r>
    </w:p>
    <w:p w14:paraId="19D8B0EE" w14:textId="2FD87F50" w:rsidR="007232EA" w:rsidRDefault="007232EA" w:rsidP="007232EA">
      <w:pPr>
        <w:pStyle w:val="Heading4"/>
      </w:pPr>
      <w:r>
        <w:t xml:space="preserve">Limited science cooperation exists now in tandem with sanctions. Expanding it to climate data builds trust </w:t>
      </w:r>
      <w:r>
        <w:t>and de-escalates conflict</w:t>
      </w:r>
    </w:p>
    <w:p w14:paraId="29086371" w14:textId="77777777" w:rsidR="007232EA" w:rsidRDefault="007232EA" w:rsidP="007232EA">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24</w:t>
      </w:r>
      <w:r>
        <w:t xml:space="preserve"> – senior associate at the Arctic Institute (Washington, DC) and a PhD fellow and lecturer at HSE University (Moscow) “Can Russian-US Scientific Cooperation Be Restored as Arctic Warming and the Ukraine War Intensify?” The Nation, 4/16, </w:t>
      </w:r>
      <w:hyperlink r:id="rId22" w:history="1">
        <w:r w:rsidRPr="002D2A0E">
          <w:rPr>
            <w:rStyle w:val="Hyperlink"/>
          </w:rPr>
          <w:t>https://www.thenation.com/article/world/russia-global-warming-science-diplomacy/</w:t>
        </w:r>
      </w:hyperlink>
      <w:r>
        <w:t xml:space="preserve">  //DH</w:t>
      </w:r>
    </w:p>
    <w:p w14:paraId="41DBBCBE" w14:textId="77777777" w:rsidR="007232EA" w:rsidRDefault="007232EA" w:rsidP="007232EA"/>
    <w:p w14:paraId="25E4A4EF" w14:textId="77777777" w:rsidR="007232EA" w:rsidRDefault="007232EA" w:rsidP="007232EA">
      <w:r>
        <w:t>Restoring Cooperation</w:t>
      </w:r>
    </w:p>
    <w:p w14:paraId="4F982B7B" w14:textId="77777777" w:rsidR="007232EA" w:rsidRPr="00B25C27" w:rsidRDefault="007232EA" w:rsidP="007232EA">
      <w:pPr>
        <w:rPr>
          <w:rStyle w:val="StyleUnderline"/>
        </w:rPr>
      </w:pPr>
      <w:r>
        <w:t xml:space="preserve">Two years into the war in Ukraine, </w:t>
      </w:r>
      <w:r w:rsidRPr="00B25C27">
        <w:rPr>
          <w:rStyle w:val="StyleUnderline"/>
          <w:highlight w:val="cyan"/>
        </w:rPr>
        <w:t>there are some headways in Russia-West Arctic cooperation</w:t>
      </w:r>
      <w:r w:rsidRPr="00B25C27">
        <w:rPr>
          <w:highlight w:val="cyan"/>
        </w:rPr>
        <w:t xml:space="preserve">. </w:t>
      </w:r>
      <w:r w:rsidRPr="00B25C27">
        <w:rPr>
          <w:rStyle w:val="StyleUnderline"/>
          <w:highlight w:val="cyan"/>
        </w:rPr>
        <w:t>Norway took over</w:t>
      </w:r>
      <w:r>
        <w:t xml:space="preserve"> the chair of </w:t>
      </w:r>
      <w:r w:rsidRPr="00B25C27">
        <w:rPr>
          <w:rStyle w:val="StyleUnderline"/>
          <w:highlight w:val="cyan"/>
        </w:rPr>
        <w:t>the Arctic Council</w:t>
      </w:r>
      <w:r>
        <w:t xml:space="preserve"> in 2023 </w:t>
      </w:r>
      <w:r w:rsidRPr="00B25C27">
        <w:rPr>
          <w:rStyle w:val="StyleUnderline"/>
          <w:highlight w:val="cyan"/>
        </w:rPr>
        <w:t>and is gradually resuming work with Russia.</w:t>
      </w:r>
    </w:p>
    <w:p w14:paraId="1BC8F28A" w14:textId="77777777" w:rsidR="007232EA" w:rsidRDefault="007232EA" w:rsidP="007232EA">
      <w:r>
        <w:t xml:space="preserve">In February 2024, the council announced that official meetings of project and expert working groups will resume in a digital format. A month before, </w:t>
      </w:r>
      <w:r w:rsidRPr="00B25C27">
        <w:rPr>
          <w:rStyle w:val="StyleUnderline"/>
          <w:highlight w:val="cyan"/>
        </w:rPr>
        <w:t>Norway’s chief Arctic official,</w:t>
      </w:r>
      <w:r>
        <w:t xml:space="preserve"> Morten Høglund, </w:t>
      </w:r>
      <w:r w:rsidRPr="00B25C27">
        <w:rPr>
          <w:rStyle w:val="StyleUnderline"/>
          <w:highlight w:val="cyan"/>
        </w:rPr>
        <w:t>met in person with</w:t>
      </w:r>
      <w:r>
        <w:t xml:space="preserve"> the six Indigenous peoples’ organizations, including </w:t>
      </w:r>
      <w:r w:rsidRPr="00B25C27">
        <w:rPr>
          <w:rStyle w:val="StyleUnderline"/>
          <w:highlight w:val="cyan"/>
        </w:rPr>
        <w:t>two representatives from Russia</w:t>
      </w:r>
      <w:r>
        <w:t>.</w:t>
      </w:r>
    </w:p>
    <w:p w14:paraId="070D5E58" w14:textId="77777777" w:rsidR="007232EA" w:rsidRDefault="007232EA" w:rsidP="007232EA">
      <w:r w:rsidRPr="00B25C27">
        <w:rPr>
          <w:rStyle w:val="StyleUnderline"/>
          <w:highlight w:val="cyan"/>
        </w:rPr>
        <w:t>Norway’s relationship</w:t>
      </w:r>
      <w:r>
        <w:t xml:space="preserve"> with Russia </w:t>
      </w:r>
      <w:r w:rsidRPr="00B25C27">
        <w:rPr>
          <w:rStyle w:val="StyleUnderline"/>
          <w:highlight w:val="cyan"/>
        </w:rPr>
        <w:t>can serve as an example</w:t>
      </w:r>
      <w:r>
        <w:t xml:space="preserve"> for dealing with Russia under the current political circumstances. In recent years</w:t>
      </w:r>
      <w:r w:rsidRPr="00B25C27">
        <w:rPr>
          <w:rStyle w:val="StyleUnderline"/>
          <w:highlight w:val="cyan"/>
        </w:rPr>
        <w:t>, Norway has imposed sanctions</w:t>
      </w:r>
      <w:r>
        <w:t xml:space="preserve"> against Russia, signed a bilateral defense agreement with the United States, and hosted NATO troops in the largest military exercise since the Cold War. </w:t>
      </w:r>
      <w:r w:rsidRPr="00B25C27">
        <w:rPr>
          <w:rStyle w:val="StyleUnderline"/>
          <w:highlight w:val="cyan"/>
        </w:rPr>
        <w:t>At the same time, Norway continues collaboration with Russia to comanage fisheries in the Barents Sea</w:t>
      </w:r>
      <w:r>
        <w:t xml:space="preserve">, the </w:t>
      </w:r>
      <w:proofErr w:type="gramStart"/>
      <w:r>
        <w:t>Norwegian-Russian</w:t>
      </w:r>
      <w:proofErr w:type="gramEnd"/>
      <w:r>
        <w:t xml:space="preserve"> border, </w:t>
      </w:r>
      <w:r w:rsidRPr="00B25C27">
        <w:rPr>
          <w:rStyle w:val="StyleUnderline"/>
          <w:highlight w:val="cyan"/>
        </w:rPr>
        <w:t>and Coast Guard rescue</w:t>
      </w:r>
      <w:r>
        <w:t xml:space="preserve"> operations.</w:t>
      </w:r>
    </w:p>
    <w:p w14:paraId="26E91104" w14:textId="77777777" w:rsidR="007232EA" w:rsidRDefault="007232EA" w:rsidP="007232EA">
      <w:r>
        <w:t>Similarly</w:t>
      </w:r>
      <w:r w:rsidRPr="00EA3D98">
        <w:rPr>
          <w:rStyle w:val="StyleUnderline"/>
        </w:rPr>
        <w:t xml:space="preserve">, </w:t>
      </w:r>
      <w:r w:rsidRPr="00F35954">
        <w:rPr>
          <w:rStyle w:val="StyleUnderline"/>
          <w:highlight w:val="cyan"/>
        </w:rPr>
        <w:t>the U</w:t>
      </w:r>
      <w:r>
        <w:t xml:space="preserve">nited </w:t>
      </w:r>
      <w:r w:rsidRPr="00F35954">
        <w:rPr>
          <w:rStyle w:val="StyleUnderline"/>
          <w:highlight w:val="cyan"/>
        </w:rPr>
        <w:t>S</w:t>
      </w:r>
      <w:r>
        <w:t xml:space="preserve">tates </w:t>
      </w:r>
      <w:r w:rsidRPr="00F35954">
        <w:rPr>
          <w:rStyle w:val="StyleUnderline"/>
          <w:highlight w:val="cyan"/>
        </w:rPr>
        <w:t>maintains some</w:t>
      </w:r>
      <w:r w:rsidRPr="00EA3D98">
        <w:rPr>
          <w:rStyle w:val="StyleUnderline"/>
        </w:rPr>
        <w:t xml:space="preserve"> channels of </w:t>
      </w:r>
      <w:r w:rsidRPr="00F35954">
        <w:rPr>
          <w:rStyle w:val="StyleUnderline"/>
          <w:highlight w:val="cyan"/>
        </w:rPr>
        <w:t>cooperation with Russia in the Arctic</w:t>
      </w:r>
      <w:r w:rsidRPr="00EA3D98">
        <w:rPr>
          <w:rStyle w:val="StyleUnderline"/>
        </w:rPr>
        <w:t xml:space="preserve">, especially </w:t>
      </w:r>
      <w:r w:rsidRPr="00F35954">
        <w:rPr>
          <w:rStyle w:val="StyleUnderline"/>
          <w:highlight w:val="cyan"/>
        </w:rPr>
        <w:t>in the Bering Strait</w:t>
      </w:r>
      <w:r w:rsidRPr="00EA3D98">
        <w:rPr>
          <w:rStyle w:val="StyleUnderline"/>
        </w:rPr>
        <w:t>. The US and Russian Coast Guards maintain lines of communication to protect people and marine resources on both sides of the strait</w:t>
      </w:r>
      <w:r>
        <w:t xml:space="preserve">. While joint exercises have been on hold, </w:t>
      </w:r>
      <w:r w:rsidRPr="00EA3D98">
        <w:rPr>
          <w:rStyle w:val="StyleUnderline"/>
        </w:rPr>
        <w:t>the US and Russian Coast Guards still commit to the enduring agreements on search-and-rescue and emergency operations</w:t>
      </w:r>
      <w:r>
        <w:t xml:space="preserve">. </w:t>
      </w:r>
      <w:r w:rsidRPr="00EA3D98">
        <w:rPr>
          <w:rStyle w:val="StyleUnderline"/>
        </w:rPr>
        <w:t>Cooperation continues even against the background of provocative Russian naval exercises off the coast of Alaska</w:t>
      </w:r>
      <w:r>
        <w:t>.</w:t>
      </w:r>
    </w:p>
    <w:p w14:paraId="563E7F06" w14:textId="77777777" w:rsidR="007232EA" w:rsidRDefault="007232EA" w:rsidP="007232EA">
      <w:r w:rsidRPr="00B25C27">
        <w:t xml:space="preserve">Moreover, </w:t>
      </w:r>
      <w:r w:rsidRPr="00B25C27">
        <w:rPr>
          <w:rStyle w:val="StyleUnderline"/>
        </w:rPr>
        <w:t>there is collaboration at the individual and informal levels. Some academic conferences in the US and Russia, where scientists share research on Arctic natural and social sciences, still involve Russian and American researchers</w:t>
      </w:r>
      <w:r w:rsidRPr="00B25C27">
        <w:t>. Such</w:t>
      </w:r>
      <w:r>
        <w:t xml:space="preserve"> developments demonstrate that </w:t>
      </w:r>
      <w:r w:rsidRPr="00F35954">
        <w:rPr>
          <w:rStyle w:val="StyleUnderline"/>
          <w:highlight w:val="cyan"/>
        </w:rPr>
        <w:t>while relations may have been mostly severed, there are still narrow openings for cooperation</w:t>
      </w:r>
      <w:r>
        <w:t xml:space="preserve"> </w:t>
      </w:r>
      <w:r w:rsidRPr="00B25C27">
        <w:rPr>
          <w:rStyle w:val="StyleUnderline"/>
          <w:highlight w:val="cyan"/>
        </w:rPr>
        <w:t>around issues that are seen as essential</w:t>
      </w:r>
      <w:r>
        <w:t>.</w:t>
      </w:r>
    </w:p>
    <w:p w14:paraId="369BE857" w14:textId="77777777" w:rsidR="007232EA" w:rsidRDefault="007232EA" w:rsidP="007232EA">
      <w:r>
        <w:t>Lessons from History</w:t>
      </w:r>
    </w:p>
    <w:p w14:paraId="162D1F4F" w14:textId="77777777" w:rsidR="007232EA" w:rsidRDefault="007232EA" w:rsidP="007232EA">
      <w:r>
        <w:t xml:space="preserve">Despite the stark challenges of reigniting full-fledged cooperation today, </w:t>
      </w:r>
      <w:r w:rsidRPr="002B10A3">
        <w:rPr>
          <w:rStyle w:val="StyleUnderline"/>
          <w:highlight w:val="cyan"/>
        </w:rPr>
        <w:t>the U</w:t>
      </w:r>
      <w:r>
        <w:t xml:space="preserve">nited </w:t>
      </w:r>
      <w:r w:rsidRPr="002B10A3">
        <w:rPr>
          <w:rStyle w:val="StyleUnderline"/>
          <w:highlight w:val="cyan"/>
        </w:rPr>
        <w:t>S</w:t>
      </w:r>
      <w:r>
        <w:t xml:space="preserve">tates </w:t>
      </w:r>
      <w:r w:rsidRPr="002B10A3">
        <w:rPr>
          <w:rStyle w:val="StyleUnderline"/>
          <w:highlight w:val="cyan"/>
        </w:rPr>
        <w:t xml:space="preserve">and Russia have a </w:t>
      </w:r>
      <w:r w:rsidRPr="002B10A3">
        <w:rPr>
          <w:rStyle w:val="Emphasis"/>
          <w:highlight w:val="cyan"/>
        </w:rPr>
        <w:t>long history of polar science cooperation</w:t>
      </w:r>
      <w:r w:rsidRPr="002B10A3">
        <w:rPr>
          <w:rStyle w:val="StyleUnderline"/>
          <w:highlight w:val="cyan"/>
        </w:rPr>
        <w:t xml:space="preserve"> and diplomacy over common interests during times of geopolitical confrontation</w:t>
      </w:r>
      <w:r>
        <w:t>.</w:t>
      </w:r>
    </w:p>
    <w:p w14:paraId="5C16DB09" w14:textId="77777777" w:rsidR="007232EA" w:rsidRDefault="007232EA" w:rsidP="007232EA">
      <w:r w:rsidRPr="002B10A3">
        <w:rPr>
          <w:rStyle w:val="StyleUnderline"/>
          <w:highlight w:val="cyan"/>
        </w:rPr>
        <w:t>During the Cold War, American and Russian researchers engaged in numerous scientific exchanges</w:t>
      </w:r>
      <w:r>
        <w:t xml:space="preserve"> and joined dozens of countries to study sea ice, aurora borealis and polar meteorology as part of the 1957–58 International Geophysical Year. In the 1970s, the US and USSR signed landmark agreements on environmental protection and polar bear conservation.</w:t>
      </w:r>
    </w:p>
    <w:p w14:paraId="73DDD117" w14:textId="77777777" w:rsidR="007232EA" w:rsidRDefault="007232EA" w:rsidP="007232EA">
      <w:r>
        <w:t xml:space="preserve">At the end of the Cold War, </w:t>
      </w:r>
      <w:r w:rsidRPr="002B10A3">
        <w:rPr>
          <w:rStyle w:val="StyleUnderline"/>
          <w:highlight w:val="cyan"/>
        </w:rPr>
        <w:t xml:space="preserve">the cooperation between Soviet and Western Arctic scientists built interstate trust and </w:t>
      </w:r>
      <w:r w:rsidRPr="002B10A3">
        <w:rPr>
          <w:rStyle w:val="Emphasis"/>
          <w:highlight w:val="cyan"/>
        </w:rPr>
        <w:t>spilled over</w:t>
      </w:r>
      <w:r w:rsidRPr="002B10A3">
        <w:rPr>
          <w:rStyle w:val="StyleUnderline"/>
          <w:highlight w:val="cyan"/>
        </w:rPr>
        <w:t xml:space="preserve"> into the political and military spheres</w:t>
      </w:r>
      <w:r>
        <w:t>. In a famous 1987 speech in northern Russia, Soviet leader Mikhail Gorbachev recognized that “the community and interrelationship of the interests of our entire world is felt in the Arctic, perhaps more than anywhere else,” and that “scientific exploration of the Arctic is of immense importance for the whole of mankind.” Gorbachev’s ruminations went on to inspire the 1996 formation of the Arctic Council.</w:t>
      </w:r>
    </w:p>
    <w:p w14:paraId="1FAB63FB" w14:textId="77777777" w:rsidR="007232EA" w:rsidRDefault="007232EA" w:rsidP="007232EA">
      <w:r>
        <w:t xml:space="preserve">After the Cold War, US-Russia Arctic cooperation skyrocketed as Western researchers poured into the previously inaccessible Russian Arctic. Notable collaborations include the </w:t>
      </w:r>
      <w:proofErr w:type="gramStart"/>
      <w:r>
        <w:t>Russian-American</w:t>
      </w:r>
      <w:proofErr w:type="gramEnd"/>
      <w:r>
        <w:t xml:space="preserve"> Long-term Census of the Arctic (RUSALCA, which means “mermaid” in Russian). Across several expeditions to the Bering and Chukchi Seas between 2004 and 2015, Russian and American scientists jointly studied marine chemistry, glaciology, oceanography, and ecosystems.</w:t>
      </w:r>
    </w:p>
    <w:p w14:paraId="0D275B25" w14:textId="77777777" w:rsidR="007232EA" w:rsidRDefault="007232EA" w:rsidP="007232EA">
      <w:r>
        <w:t>RUSALCA existed “as a miracle,” according to its participants, because of initial opposition from Russian and American security services. The project continued against the background of political tensions related to the 2008 Russo-Georgian War and 2014 Ukraine crisis. Such examples offer practical examples for common-interest cooperation despite steep political disagreements.</w:t>
      </w:r>
    </w:p>
    <w:p w14:paraId="39E04E71" w14:textId="77777777" w:rsidR="007232EA" w:rsidRPr="002E3D0E" w:rsidRDefault="007232EA" w:rsidP="007232EA">
      <w:pPr>
        <w:rPr>
          <w:u w:val="single"/>
        </w:rPr>
      </w:pPr>
      <w:r>
        <w:t xml:space="preserve">Today, </w:t>
      </w:r>
      <w:r w:rsidRPr="00F35954">
        <w:rPr>
          <w:rStyle w:val="StyleUnderline"/>
          <w:highlight w:val="cyan"/>
        </w:rPr>
        <w:t xml:space="preserve">climate science has fallen victim to </w:t>
      </w:r>
      <w:r w:rsidRPr="008B4442">
        <w:rPr>
          <w:rStyle w:val="StyleUnderline"/>
        </w:rPr>
        <w:t xml:space="preserve">the diplomatic fallout of the </w:t>
      </w:r>
      <w:r w:rsidRPr="00F35954">
        <w:rPr>
          <w:rStyle w:val="StyleUnderline"/>
          <w:highlight w:val="cyan"/>
        </w:rPr>
        <w:t>war in Ukraine</w:t>
      </w:r>
      <w:r w:rsidRPr="002E3D0E">
        <w:rPr>
          <w:rStyle w:val="StyleUnderline"/>
        </w:rPr>
        <w:t xml:space="preserve">. </w:t>
      </w:r>
      <w:r w:rsidRPr="00F35954">
        <w:rPr>
          <w:rStyle w:val="StyleUnderline"/>
          <w:highlight w:val="cyan"/>
        </w:rPr>
        <w:t xml:space="preserve">Nonetheless, there remains significant </w:t>
      </w:r>
      <w:r w:rsidRPr="008B4442">
        <w:rPr>
          <w:rStyle w:val="StyleUnderline"/>
        </w:rPr>
        <w:t xml:space="preserve">and ongoing </w:t>
      </w:r>
      <w:r w:rsidRPr="00F35954">
        <w:rPr>
          <w:rStyle w:val="StyleUnderline"/>
          <w:highlight w:val="cyan"/>
        </w:rPr>
        <w:t xml:space="preserve">support from international scientists </w:t>
      </w:r>
      <w:r w:rsidRPr="00817508">
        <w:rPr>
          <w:rStyle w:val="StyleUnderline"/>
        </w:rPr>
        <w:t xml:space="preserve">and Arctic residents </w:t>
      </w:r>
      <w:r w:rsidRPr="00F35954">
        <w:rPr>
          <w:rStyle w:val="StyleUnderline"/>
          <w:highlight w:val="cyan"/>
        </w:rPr>
        <w:t xml:space="preserve">for Moscow and Washington to </w:t>
      </w:r>
      <w:r w:rsidRPr="005F51F7">
        <w:rPr>
          <w:rStyle w:val="StyleUnderline"/>
        </w:rPr>
        <w:t xml:space="preserve">find a common understanding in </w:t>
      </w:r>
      <w:r w:rsidRPr="00F35954">
        <w:rPr>
          <w:rStyle w:val="StyleUnderline"/>
          <w:highlight w:val="cyan"/>
        </w:rPr>
        <w:t>study</w:t>
      </w:r>
      <w:r w:rsidRPr="005F51F7">
        <w:rPr>
          <w:rStyle w:val="StyleUnderline"/>
        </w:rPr>
        <w:t xml:space="preserve">ing and tackling </w:t>
      </w:r>
      <w:r w:rsidRPr="00F35954">
        <w:rPr>
          <w:rStyle w:val="StyleUnderline"/>
          <w:highlight w:val="cyan"/>
        </w:rPr>
        <w:t>the Arctic climate crisis</w:t>
      </w:r>
      <w:r w:rsidRPr="002E3D0E">
        <w:rPr>
          <w:rStyle w:val="StyleUnderline"/>
        </w:rPr>
        <w:t>.</w:t>
      </w:r>
    </w:p>
    <w:p w14:paraId="62F987B9" w14:textId="07240053" w:rsidR="007232EA" w:rsidRDefault="007232EA" w:rsidP="00FB16C4">
      <w:r w:rsidRPr="00E73D5F">
        <w:rPr>
          <w:rStyle w:val="StyleUnderline"/>
          <w:highlight w:val="cyan"/>
        </w:rPr>
        <w:t>Scientific cooperation</w:t>
      </w:r>
      <w:r w:rsidRPr="00817508">
        <w:rPr>
          <w:rStyle w:val="StyleUnderline"/>
        </w:rPr>
        <w:t xml:space="preserve">, an </w:t>
      </w:r>
      <w:r w:rsidRPr="00E73D5F">
        <w:rPr>
          <w:rStyle w:val="StyleUnderline"/>
          <w:highlight w:val="cyan"/>
        </w:rPr>
        <w:t xml:space="preserve">essential </w:t>
      </w:r>
      <w:r w:rsidRPr="00817508">
        <w:rPr>
          <w:rStyle w:val="StyleUnderline"/>
        </w:rPr>
        <w:t xml:space="preserve">endeavor </w:t>
      </w:r>
      <w:r w:rsidRPr="00E73D5F">
        <w:rPr>
          <w:rStyle w:val="StyleUnderline"/>
          <w:highlight w:val="cyan"/>
        </w:rPr>
        <w:t xml:space="preserve">for the world’s </w:t>
      </w:r>
      <w:r w:rsidRPr="00817508">
        <w:rPr>
          <w:rStyle w:val="Emphasis"/>
          <w:highlight w:val="cyan"/>
        </w:rPr>
        <w:t>survival</w:t>
      </w:r>
      <w:r w:rsidRPr="00E73D5F">
        <w:rPr>
          <w:rStyle w:val="StyleUnderline"/>
          <w:highlight w:val="cyan"/>
        </w:rPr>
        <w:t xml:space="preserve">, can help </w:t>
      </w:r>
      <w:r w:rsidRPr="008B4442">
        <w:rPr>
          <w:rStyle w:val="Emphasis"/>
          <w:highlight w:val="cyan"/>
        </w:rPr>
        <w:t>build trust</w:t>
      </w:r>
      <w:r w:rsidRPr="00E73D5F">
        <w:rPr>
          <w:rStyle w:val="StyleUnderline"/>
          <w:highlight w:val="cyan"/>
        </w:rPr>
        <w:t xml:space="preserve"> between the U</w:t>
      </w:r>
      <w:r w:rsidRPr="002E3D0E">
        <w:rPr>
          <w:rStyle w:val="StyleUnderline"/>
        </w:rPr>
        <w:t xml:space="preserve">nited </w:t>
      </w:r>
      <w:r w:rsidRPr="00E73D5F">
        <w:rPr>
          <w:rStyle w:val="StyleUnderline"/>
          <w:highlight w:val="cyan"/>
        </w:rPr>
        <w:t>S</w:t>
      </w:r>
      <w:r w:rsidRPr="002E3D0E">
        <w:rPr>
          <w:rStyle w:val="StyleUnderline"/>
        </w:rPr>
        <w:t xml:space="preserve">tates </w:t>
      </w:r>
      <w:r w:rsidRPr="00E73D5F">
        <w:rPr>
          <w:rStyle w:val="StyleUnderline"/>
          <w:highlight w:val="cyan"/>
        </w:rPr>
        <w:t xml:space="preserve">and Russia, and </w:t>
      </w:r>
      <w:r w:rsidRPr="008B4442">
        <w:rPr>
          <w:rStyle w:val="Emphasis"/>
          <w:highlight w:val="cyan"/>
        </w:rPr>
        <w:t>prevent a conflict</w:t>
      </w:r>
      <w:r>
        <w:t xml:space="preserve"> in a region that has not seen interstate violence since World War II.</w:t>
      </w:r>
    </w:p>
    <w:p w14:paraId="0012CBE5" w14:textId="2D41F133" w:rsidR="00FB16C4" w:rsidRPr="00F00CE1" w:rsidRDefault="007232EA" w:rsidP="00FB16C4">
      <w:pPr>
        <w:pStyle w:val="Heading4"/>
      </w:pPr>
      <w:r>
        <w:t>It</w:t>
      </w:r>
      <w:r w:rsidR="00FB16C4">
        <w:t xml:space="preserve"> </w:t>
      </w:r>
      <w:r w:rsidR="00EE4C46">
        <w:rPr>
          <w:u w:val="single"/>
        </w:rPr>
        <w:t>spills over</w:t>
      </w:r>
      <w:r w:rsidR="00FB16C4">
        <w:t xml:space="preserve"> into </w:t>
      </w:r>
      <w:r w:rsidR="00FB16C4">
        <w:rPr>
          <w:u w:val="single"/>
        </w:rPr>
        <w:t>other</w:t>
      </w:r>
      <w:r w:rsidR="00FB16C4">
        <w:t xml:space="preserve"> areas of US-Russian disagreement</w:t>
      </w:r>
      <w:r w:rsidR="00EE4C46">
        <w:t xml:space="preserve"> and bolsters diplomacy broadly</w:t>
      </w:r>
    </w:p>
    <w:p w14:paraId="6C24C623" w14:textId="77777777" w:rsidR="00FB16C4" w:rsidRDefault="00FB16C4" w:rsidP="00FB16C4">
      <w:r>
        <w:t xml:space="preserve">Pavel </w:t>
      </w:r>
      <w:proofErr w:type="spellStart"/>
      <w:r w:rsidRPr="0026744C">
        <w:rPr>
          <w:rStyle w:val="Style13ptBold"/>
        </w:rPr>
        <w:t>Devyatkin</w:t>
      </w:r>
      <w:proofErr w:type="spellEnd"/>
      <w:r>
        <w:t>, 20</w:t>
      </w:r>
      <w:r w:rsidRPr="0026744C">
        <w:rPr>
          <w:rStyle w:val="Style13ptBold"/>
        </w:rPr>
        <w:t>25</w:t>
      </w:r>
      <w:r>
        <w:t xml:space="preserve"> – senior associate at the Arctic Institute (Washington, DC) and a PhD fellow and lecturer at HSE University (Moscow) “A New Age for US-Russia Arctic Cooperation?” The Nation, 3/18, </w:t>
      </w:r>
      <w:hyperlink r:id="rId23" w:history="1">
        <w:r w:rsidRPr="007B6E8D">
          <w:rPr>
            <w:rStyle w:val="Hyperlink"/>
          </w:rPr>
          <w:t>https://www.thenation.com/article/world/russia-putin-trump-climate-diplomacy-war/</w:t>
        </w:r>
      </w:hyperlink>
      <w:r>
        <w:t xml:space="preserve">  //DH</w:t>
      </w:r>
    </w:p>
    <w:p w14:paraId="59D22486" w14:textId="77777777" w:rsidR="00FB16C4" w:rsidRDefault="00FB16C4" w:rsidP="00FB16C4"/>
    <w:p w14:paraId="6DD0213D" w14:textId="77777777" w:rsidR="00FB16C4" w:rsidRPr="00CE4ECE" w:rsidRDefault="00FB16C4" w:rsidP="00FB16C4">
      <w:pPr>
        <w:rPr>
          <w:rStyle w:val="StyleUnderline"/>
        </w:rPr>
      </w:pPr>
      <w:r w:rsidRPr="00FB412A">
        <w:rPr>
          <w:rStyle w:val="StyleUnderline"/>
          <w:highlight w:val="cyan"/>
        </w:rPr>
        <w:t>The Arctic</w:t>
      </w:r>
      <w:r>
        <w:t xml:space="preserve">, warming four times faster than the rest of the world, </w:t>
      </w:r>
      <w:r w:rsidRPr="00FB412A">
        <w:rPr>
          <w:rStyle w:val="StyleUnderline"/>
          <w:highlight w:val="cyan"/>
        </w:rPr>
        <w:t>may be the key region for the US and Russia to advance cooperation</w:t>
      </w:r>
      <w:r w:rsidRPr="00315356">
        <w:rPr>
          <w:rStyle w:val="StyleUnderline"/>
        </w:rPr>
        <w:t xml:space="preserve">. </w:t>
      </w:r>
      <w:r w:rsidRPr="00CE4ECE">
        <w:rPr>
          <w:rStyle w:val="StyleUnderline"/>
        </w:rPr>
        <w:t xml:space="preserve">US-Russia </w:t>
      </w:r>
      <w:r w:rsidRPr="003A4557">
        <w:rPr>
          <w:rStyle w:val="StyleUnderline"/>
          <w:highlight w:val="cyan"/>
        </w:rPr>
        <w:t>rapprochement may</w:t>
      </w:r>
      <w:r w:rsidRPr="00CE4ECE">
        <w:rPr>
          <w:rStyle w:val="StyleUnderline"/>
        </w:rPr>
        <w:t xml:space="preserve"> broadly benefit the world by bringing an </w:t>
      </w:r>
      <w:r w:rsidRPr="003A4557">
        <w:rPr>
          <w:rStyle w:val="StyleUnderline"/>
          <w:highlight w:val="cyan"/>
        </w:rPr>
        <w:t>end</w:t>
      </w:r>
      <w:r w:rsidRPr="00CE4ECE">
        <w:rPr>
          <w:rStyle w:val="StyleUnderline"/>
        </w:rPr>
        <w:t xml:space="preserve"> to </w:t>
      </w:r>
      <w:r w:rsidRPr="003A4557">
        <w:rPr>
          <w:rStyle w:val="StyleUnderline"/>
          <w:highlight w:val="cyan"/>
        </w:rPr>
        <w:t>the</w:t>
      </w:r>
      <w:r w:rsidRPr="00CE4ECE">
        <w:rPr>
          <w:rStyle w:val="StyleUnderline"/>
        </w:rPr>
        <w:t xml:space="preserve"> disastrous </w:t>
      </w:r>
      <w:r w:rsidRPr="003A4557">
        <w:rPr>
          <w:rStyle w:val="StyleUnderline"/>
          <w:highlight w:val="cyan"/>
        </w:rPr>
        <w:t>war in Ukraine and reduc</w:t>
      </w:r>
      <w:r w:rsidRPr="00CE4ECE">
        <w:rPr>
          <w:rStyle w:val="StyleUnderline"/>
        </w:rPr>
        <w:t xml:space="preserve">ing </w:t>
      </w:r>
      <w:r w:rsidRPr="003A4557">
        <w:rPr>
          <w:rStyle w:val="StyleUnderline"/>
          <w:highlight w:val="cyan"/>
        </w:rPr>
        <w:t>the risk of nuclear war</w:t>
      </w:r>
      <w:r w:rsidRPr="00CE4ECE">
        <w:t>,</w:t>
      </w:r>
      <w:r>
        <w:t xml:space="preserve"> but </w:t>
      </w:r>
      <w:r w:rsidRPr="00CE4ECE">
        <w:rPr>
          <w:rStyle w:val="StyleUnderline"/>
          <w:highlight w:val="cyan"/>
        </w:rPr>
        <w:t>existential environmental issues</w:t>
      </w:r>
      <w:r w:rsidRPr="00CE4ECE">
        <w:rPr>
          <w:rStyle w:val="StyleUnderline"/>
        </w:rPr>
        <w:t xml:space="preserve"> </w:t>
      </w:r>
      <w:r>
        <w:t xml:space="preserve">still </w:t>
      </w:r>
      <w:r w:rsidRPr="00CE4ECE">
        <w:rPr>
          <w:rStyle w:val="StyleUnderline"/>
          <w:highlight w:val="cyan"/>
        </w:rPr>
        <w:t>demand attention.</w:t>
      </w:r>
    </w:p>
    <w:p w14:paraId="649804F6" w14:textId="77777777" w:rsidR="00FB16C4" w:rsidRDefault="00FB16C4" w:rsidP="00FB16C4">
      <w:r>
        <w:t xml:space="preserve">The Trump administration has started purging government websites of climate data. </w:t>
      </w:r>
      <w:r w:rsidRPr="00CE4ECE">
        <w:rPr>
          <w:rStyle w:val="StyleUnderline"/>
          <w:highlight w:val="cyan"/>
        </w:rPr>
        <w:t>It is now the task</w:t>
      </w:r>
      <w:r>
        <w:t xml:space="preserve"> of civil society </w:t>
      </w:r>
      <w:r w:rsidRPr="00CE4ECE">
        <w:rPr>
          <w:rStyle w:val="StyleUnderline"/>
          <w:highlight w:val="cyan"/>
        </w:rPr>
        <w:t>to</w:t>
      </w:r>
      <w:r>
        <w:t xml:space="preserve"> elevate climate change as a concern and </w:t>
      </w:r>
      <w:r w:rsidRPr="00CE4ECE">
        <w:rPr>
          <w:rStyle w:val="StyleUnderline"/>
          <w:highlight w:val="cyan"/>
        </w:rPr>
        <w:t>pressure the two countries to include climate change in the Arctic cooperation agenda</w:t>
      </w:r>
      <w:r>
        <w:t>. The Arctic climate crisis is the “canary in the coal mine” for what awaits other regions.</w:t>
      </w:r>
    </w:p>
    <w:p w14:paraId="37034F79" w14:textId="77777777" w:rsidR="00FB16C4" w:rsidRDefault="00FB16C4" w:rsidP="00FB16C4">
      <w:r>
        <w:t xml:space="preserve">At the February 18, 2025, Rubio-Lavrov meeting in Riyadh, Kirill </w:t>
      </w:r>
      <w:r w:rsidRPr="00315356">
        <w:rPr>
          <w:rStyle w:val="StyleUnderline"/>
        </w:rPr>
        <w:t>Dmitriev, CEO of the Russian Direct Investment Fund, named the region as a potential setting for US-Russia cooperation: “We need to pursue joint projects</w:t>
      </w:r>
      <w:r>
        <w:t xml:space="preserve">, including, for example, </w:t>
      </w:r>
      <w:r w:rsidRPr="00315356">
        <w:rPr>
          <w:rStyle w:val="StyleUnderline"/>
        </w:rPr>
        <w:t xml:space="preserve">in the Arctic.” The Arctic region makes sense as a setting for cooperation as </w:t>
      </w:r>
      <w:r w:rsidRPr="0010641B">
        <w:rPr>
          <w:rStyle w:val="StyleUnderline"/>
        </w:rPr>
        <w:t>the two sides have explicitly expressed interest in exploring cooperation</w:t>
      </w:r>
      <w:r w:rsidRPr="00315356">
        <w:rPr>
          <w:rStyle w:val="StyleUnderline"/>
        </w:rPr>
        <w:t xml:space="preserve"> in energy, investment, and geopolitical issues.</w:t>
      </w:r>
      <w:r>
        <w:t xml:space="preserve"> </w:t>
      </w:r>
      <w:r w:rsidRPr="00315356">
        <w:rPr>
          <w:rStyle w:val="StyleUnderline"/>
        </w:rPr>
        <w:t>Western sanctions on Russia have led Moscow to step up its cooperation in the Arctic with China in joint energy ventures and</w:t>
      </w:r>
      <w:r>
        <w:t xml:space="preserve"> grand plans for </w:t>
      </w:r>
      <w:r w:rsidRPr="00315356">
        <w:rPr>
          <w:rStyle w:val="StyleUnderline"/>
        </w:rPr>
        <w:t>Arctic shipping</w:t>
      </w:r>
      <w:r>
        <w:t xml:space="preserve">. </w:t>
      </w:r>
      <w:r w:rsidRPr="00315356">
        <w:rPr>
          <w:rStyle w:val="StyleUnderline"/>
        </w:rPr>
        <w:t>US officials now see Arctic cooperation as a potential means to “drive a wedge” between Moscow and Beijing</w:t>
      </w:r>
      <w:r>
        <w:t>.</w:t>
      </w:r>
    </w:p>
    <w:p w14:paraId="150CA356" w14:textId="77777777" w:rsidR="00FB16C4" w:rsidRDefault="00FB16C4" w:rsidP="00FB16C4">
      <w:r w:rsidRPr="00ED4C3B">
        <w:rPr>
          <w:rStyle w:val="StyleUnderline"/>
          <w:highlight w:val="cyan"/>
        </w:rPr>
        <w:t>In my meetings</w:t>
      </w:r>
      <w:r w:rsidRPr="00445C60">
        <w:rPr>
          <w:rStyle w:val="StyleUnderline"/>
        </w:rPr>
        <w:t xml:space="preserve"> </w:t>
      </w:r>
      <w:r>
        <w:t xml:space="preserve">in Moscow </w:t>
      </w:r>
      <w:r w:rsidRPr="00ED4C3B">
        <w:rPr>
          <w:rStyle w:val="StyleUnderline"/>
          <w:highlight w:val="cyan"/>
        </w:rPr>
        <w:t>with American and Russian diplomats</w:t>
      </w:r>
      <w:r w:rsidRPr="00445C60">
        <w:rPr>
          <w:rStyle w:val="StyleUnderline"/>
        </w:rPr>
        <w:t xml:space="preserve"> </w:t>
      </w:r>
      <w:r>
        <w:t xml:space="preserve">and businessmen over the past few weeks, </w:t>
      </w:r>
      <w:proofErr w:type="gramStart"/>
      <w:r>
        <w:t xml:space="preserve">it is clear that </w:t>
      </w:r>
      <w:r w:rsidRPr="00ED4C3B">
        <w:rPr>
          <w:rStyle w:val="StyleUnderline"/>
          <w:highlight w:val="cyan"/>
        </w:rPr>
        <w:t>many</w:t>
      </w:r>
      <w:proofErr w:type="gramEnd"/>
      <w:r w:rsidRPr="00ED4C3B">
        <w:rPr>
          <w:rStyle w:val="StyleUnderline"/>
          <w:highlight w:val="cyan"/>
        </w:rPr>
        <w:t xml:space="preserve"> are interested in</w:t>
      </w:r>
      <w:r w:rsidRPr="00445C60">
        <w:rPr>
          <w:rStyle w:val="StyleUnderline"/>
        </w:rPr>
        <w:t xml:space="preserve"> diverse forms of Arctic cooperation</w:t>
      </w:r>
      <w:r>
        <w:t xml:space="preserve">, from cultural diplomacy that celebrates the commonalities of Indigenous peoples on both sides of the Bering Strait, to </w:t>
      </w:r>
      <w:r w:rsidRPr="00ED4C3B">
        <w:rPr>
          <w:rStyle w:val="StyleUnderline"/>
          <w:highlight w:val="cyan"/>
        </w:rPr>
        <w:t>scientific diplomacy to understand and adapt to climate hazards</w:t>
      </w:r>
      <w:r>
        <w:t xml:space="preserve"> faced by both nations. Business interests, however, are at the top of the agenda.</w:t>
      </w:r>
    </w:p>
    <w:p w14:paraId="20E2CD92" w14:textId="77777777" w:rsidR="00FB16C4" w:rsidRDefault="00FB16C4" w:rsidP="00FB16C4">
      <w: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37F51DC6" w14:textId="77777777" w:rsidR="00FB16C4" w:rsidRDefault="00FB16C4" w:rsidP="00FB16C4">
      <w:r>
        <w:t xml:space="preserve">Together with Trump’s desire to acquire Ukraine’s resources and reduce the US’ dependence on Chinese rare earth, </w:t>
      </w:r>
      <w:proofErr w:type="gramStart"/>
      <w:r>
        <w:t xml:space="preserve">it is clear that </w:t>
      </w:r>
      <w:r w:rsidRPr="00445C60">
        <w:rPr>
          <w:rStyle w:val="StyleUnderline"/>
        </w:rPr>
        <w:t>rare</w:t>
      </w:r>
      <w:proofErr w:type="gramEnd"/>
      <w:r w:rsidRPr="00445C60">
        <w:rPr>
          <w:rStyle w:val="StyleUnderline"/>
        </w:rPr>
        <w:t xml:space="preserve"> earth minerals are a key focus of Trump’s political worldview</w:t>
      </w:r>
      <w:r>
        <w:t xml:space="preserve">. Greenland has large deposits of rare earth elements and is strategically positioned alongside Arctic shipping lanes and offshore oil deposits. </w:t>
      </w:r>
      <w:r w:rsidRPr="00445C60">
        <w:rPr>
          <w:rStyle w:val="StyleUnderline"/>
        </w:rPr>
        <w:t>Putin’s offer to open Russian rare earth minerals to joint exploration with the US may</w:t>
      </w:r>
      <w:r>
        <w:t xml:space="preserve"> also </w:t>
      </w:r>
      <w:r w:rsidRPr="00445C60">
        <w:rPr>
          <w:rStyle w:val="StyleUnderline"/>
        </w:rPr>
        <w:t>have implications for Arctic cooperation.</w:t>
      </w:r>
    </w:p>
    <w:p w14:paraId="5184168F" w14:textId="77777777" w:rsidR="00FB16C4" w:rsidRDefault="00FB16C4" w:rsidP="00FB16C4">
      <w: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53625FCA" w14:textId="77777777" w:rsidR="00FB16C4" w:rsidRPr="00E93A6C" w:rsidRDefault="00FB16C4" w:rsidP="00FB16C4">
      <w:pPr>
        <w:rPr>
          <w:rStyle w:val="StyleUnderline"/>
        </w:rPr>
      </w:pPr>
      <w:r w:rsidRPr="00ED4C3B">
        <w:rPr>
          <w:rStyle w:val="StyleUnderline"/>
        </w:rPr>
        <w:t>The announced plan to revamp diplomatic relations and restore the staff of the countries’ diplomatic missions will significantly reduce the current obstacles to US-Russia scientific cooperation in the Arctic</w:t>
      </w:r>
      <w:r w:rsidRPr="00ED4C3B">
        <w:t>.</w:t>
      </w:r>
      <w:r>
        <w:t xml:space="preserve"> </w:t>
      </w:r>
      <w:r w:rsidRPr="00C86E03">
        <w:rPr>
          <w:rStyle w:val="StyleUnderline"/>
        </w:rPr>
        <w:t>By making it easier to issue visas and travel between the two countries, Americans and Russians will again be able to conduct joint research, expeditions, and scientific conferences</w:t>
      </w:r>
      <w:r>
        <w:t xml:space="preserve"> and build models to better understand the unfolding climate emergency. </w:t>
      </w:r>
      <w:r w:rsidRPr="00ED4C3B">
        <w:rPr>
          <w:rStyle w:val="StyleUnderline"/>
          <w:highlight w:val="cyan"/>
        </w:rPr>
        <w:t>Scientific cooperation to understand</w:t>
      </w:r>
      <w:r w:rsidRPr="00E93A6C">
        <w:rPr>
          <w:rStyle w:val="StyleUnderline"/>
        </w:rPr>
        <w:t xml:space="preserve"> the changes affecting sea ice, </w:t>
      </w:r>
      <w:r w:rsidRPr="0010641B">
        <w:rPr>
          <w:rStyle w:val="Emphasis"/>
          <w:highlight w:val="cyan"/>
        </w:rPr>
        <w:t>permafrost,</w:t>
      </w:r>
      <w:r w:rsidRPr="00E93A6C">
        <w:rPr>
          <w:rStyle w:val="StyleUnderline"/>
        </w:rPr>
        <w:t xml:space="preserve"> ecosystems, and local communities </w:t>
      </w:r>
      <w:r w:rsidRPr="00ED4C3B">
        <w:rPr>
          <w:rStyle w:val="StyleUnderline"/>
          <w:highlight w:val="cyan"/>
        </w:rPr>
        <w:t>has been blunted by the political fallout of the war in Ukraine.</w:t>
      </w:r>
    </w:p>
    <w:p w14:paraId="4BC3414B" w14:textId="156EF829" w:rsidR="0039571D" w:rsidRDefault="00FB16C4" w:rsidP="00FB16C4">
      <w:r w:rsidRPr="00ED4C3B">
        <w:rPr>
          <w:rStyle w:val="StyleUnderline"/>
          <w:highlight w:val="cyan"/>
        </w:rPr>
        <w:t>Cooperation in the Arctic can help build regional stability</w:t>
      </w:r>
      <w:r>
        <w:t xml:space="preserve">. More importantly, </w:t>
      </w:r>
      <w:r w:rsidRPr="00ED4C3B">
        <w:rPr>
          <w:rStyle w:val="StyleUnderline"/>
          <w:highlight w:val="cyan"/>
        </w:rPr>
        <w:t>Arctic cooperation will build trust between the US and Russia that could</w:t>
      </w:r>
      <w:r w:rsidRPr="00FB38C9">
        <w:rPr>
          <w:rStyle w:val="StyleUnderline"/>
        </w:rPr>
        <w:t xml:space="preserve"> </w:t>
      </w:r>
      <w:r w:rsidRPr="00FB38C9">
        <w:t>complement or</w:t>
      </w:r>
      <w:r w:rsidRPr="00FB38C9">
        <w:rPr>
          <w:rStyle w:val="StyleUnderline"/>
        </w:rPr>
        <w:t xml:space="preserve"> </w:t>
      </w:r>
      <w:r w:rsidRPr="00ED4C3B">
        <w:rPr>
          <w:rStyle w:val="Emphasis"/>
          <w:highlight w:val="cyan"/>
        </w:rPr>
        <w:t>spill over into other crucial fields</w:t>
      </w:r>
      <w:r w:rsidRPr="00ED4C3B">
        <w:rPr>
          <w:rStyle w:val="StyleUnderline"/>
          <w:highlight w:val="cyan"/>
        </w:rPr>
        <w:t xml:space="preserve"> of cooperation such as </w:t>
      </w:r>
      <w:r w:rsidRPr="001928C8">
        <w:rPr>
          <w:rStyle w:val="Emphasis"/>
          <w:highlight w:val="cyan"/>
        </w:rPr>
        <w:t>arms control</w:t>
      </w:r>
      <w:r w:rsidRPr="00ED4C3B">
        <w:rPr>
          <w:rStyle w:val="StyleUnderline"/>
          <w:highlight w:val="cyan"/>
        </w:rPr>
        <w:t>, Middle East peace, and global health</w:t>
      </w:r>
      <w:r>
        <w:t>.</w:t>
      </w:r>
    </w:p>
    <w:p w14:paraId="37BBC4D5" w14:textId="033E202E" w:rsidR="00353F11" w:rsidRDefault="00353F11" w:rsidP="00353F11">
      <w:pPr>
        <w:pStyle w:val="Heading4"/>
      </w:pPr>
      <w:r>
        <w:t xml:space="preserve">A renewed commitment to science diplomacy reduces the risk of existential threats from emerging tech competition and </w:t>
      </w:r>
      <w:r w:rsidR="001E18F6">
        <w:t>cyber attacks</w:t>
      </w:r>
    </w:p>
    <w:p w14:paraId="3A5951D0" w14:textId="633564C5" w:rsidR="00353F11" w:rsidRDefault="00353F11" w:rsidP="00353F11">
      <w:r>
        <w:t xml:space="preserve">Dr Sudip </w:t>
      </w:r>
      <w:r w:rsidRPr="005931BD">
        <w:rPr>
          <w:rStyle w:val="Style13ptBold"/>
        </w:rPr>
        <w:t xml:space="preserve">Parikh and </w:t>
      </w:r>
      <w:r>
        <w:t xml:space="preserve">Sir Mark </w:t>
      </w:r>
      <w:proofErr w:type="spellStart"/>
      <w:r w:rsidRPr="005931BD">
        <w:rPr>
          <w:rStyle w:val="Style13ptBold"/>
        </w:rPr>
        <w:t>Walport</w:t>
      </w:r>
      <w:proofErr w:type="spellEnd"/>
      <w:r w:rsidRPr="005931BD">
        <w:rPr>
          <w:rStyle w:val="Style13ptBold"/>
        </w:rPr>
        <w:t>,</w:t>
      </w:r>
      <w:r>
        <w:t xml:space="preserve"> 20</w:t>
      </w:r>
      <w:r w:rsidRPr="005931BD">
        <w:rPr>
          <w:rStyle w:val="Style13ptBold"/>
        </w:rPr>
        <w:t>25</w:t>
      </w:r>
      <w:r>
        <w:t xml:space="preserve"> – co-chairs of the report. Parikh is CEO of the American Association for the Advancement of Science and Executive Publisher of the Science family of journals. </w:t>
      </w:r>
      <w:proofErr w:type="spellStart"/>
      <w:r>
        <w:t>Walport</w:t>
      </w:r>
      <w:proofErr w:type="spellEnd"/>
      <w:r>
        <w:t xml:space="preserve"> is FRS </w:t>
      </w:r>
      <w:proofErr w:type="spellStart"/>
      <w:r>
        <w:t>FMedSci</w:t>
      </w:r>
      <w:proofErr w:type="spellEnd"/>
      <w:r>
        <w:t>, Foreign Secretary, Royal Society.</w:t>
      </w:r>
      <w:r w:rsidR="003A4557">
        <w:t xml:space="preserve"> </w:t>
      </w:r>
      <w:r>
        <w:t>“Science diplomacy</w:t>
      </w:r>
      <w:r w:rsidR="003A4557">
        <w:t xml:space="preserve"> </w:t>
      </w:r>
      <w:r>
        <w:t>in an era of disruption,” February,</w:t>
      </w:r>
      <w:r w:rsidR="003A4557">
        <w:t xml:space="preserve"> </w:t>
      </w:r>
      <w:hyperlink r:id="rId24" w:history="1">
        <w:r w:rsidRPr="00EB1E0A">
          <w:rPr>
            <w:rStyle w:val="Hyperlink"/>
          </w:rPr>
          <w:t>https://royalsociety.org/-/media/about-us/international/science-diplomacy/science-diplomacy-in-an-era-of-disruption.pdf</w:t>
        </w:r>
      </w:hyperlink>
      <w:r>
        <w:t xml:space="preserve">  //DH</w:t>
      </w:r>
    </w:p>
    <w:p w14:paraId="0FA47AA6" w14:textId="77777777" w:rsidR="00353F11" w:rsidRDefault="00353F11" w:rsidP="00353F11"/>
    <w:p w14:paraId="45E63AC2" w14:textId="77777777" w:rsidR="00353F11" w:rsidRDefault="00353F11" w:rsidP="00353F11">
      <w:r>
        <w:t>The fourth industrial revolution</w:t>
      </w:r>
    </w:p>
    <w:p w14:paraId="2C690223" w14:textId="77777777" w:rsidR="00353F11" w:rsidRDefault="00353F11" w:rsidP="00353F11">
      <w:r w:rsidRPr="00271D64">
        <w:rPr>
          <w:rStyle w:val="StyleUnderline"/>
          <w:highlight w:val="cyan"/>
        </w:rPr>
        <w:t>The global tech</w:t>
      </w:r>
      <w:r w:rsidRPr="004E0081">
        <w:rPr>
          <w:rStyle w:val="StyleUnderline"/>
        </w:rPr>
        <w:t xml:space="preserve">nological </w:t>
      </w:r>
      <w:r w:rsidRPr="00271D64">
        <w:rPr>
          <w:rStyle w:val="StyleUnderline"/>
          <w:highlight w:val="cyan"/>
        </w:rPr>
        <w:t>landscape is being transformed</w:t>
      </w:r>
      <w:r w:rsidRPr="004E0081">
        <w:rPr>
          <w:rStyle w:val="StyleUnderline"/>
        </w:rPr>
        <w:t xml:space="preserve"> and disrupted </w:t>
      </w:r>
      <w:r w:rsidRPr="00271D64">
        <w:rPr>
          <w:rStyle w:val="StyleUnderline"/>
          <w:highlight w:val="cyan"/>
        </w:rPr>
        <w:t>by the</w:t>
      </w:r>
      <w:r>
        <w:t xml:space="preserve"> so-called </w:t>
      </w:r>
      <w:r w:rsidRPr="00271D64">
        <w:rPr>
          <w:rStyle w:val="StyleUnderline"/>
          <w:highlight w:val="cyan"/>
        </w:rPr>
        <w:t>fourth industrial revolution</w:t>
      </w:r>
      <w:r>
        <w:t xml:space="preserve">, for example </w:t>
      </w:r>
      <w:r w:rsidRPr="00271D64">
        <w:rPr>
          <w:rStyle w:val="StyleUnderline"/>
          <w:highlight w:val="cyan"/>
        </w:rPr>
        <w:t>with</w:t>
      </w:r>
      <w:r w:rsidRPr="004E0081">
        <w:rPr>
          <w:rStyle w:val="StyleUnderline"/>
        </w:rPr>
        <w:t xml:space="preserve"> near-daily advances in </w:t>
      </w:r>
      <w:r w:rsidRPr="00271D64">
        <w:rPr>
          <w:rStyle w:val="StyleUnderline"/>
          <w:highlight w:val="cyan"/>
        </w:rPr>
        <w:t>AI</w:t>
      </w:r>
      <w:r>
        <w:t xml:space="preserve">, information technology, </w:t>
      </w:r>
      <w:r w:rsidRPr="00271D64">
        <w:rPr>
          <w:rStyle w:val="StyleUnderline"/>
          <w:highlight w:val="cyan"/>
        </w:rPr>
        <w:t>quantum</w:t>
      </w:r>
      <w:r w:rsidRPr="002577B4">
        <w:rPr>
          <w:rStyle w:val="StyleUnderline"/>
        </w:rPr>
        <w:t xml:space="preserve"> tech</w:t>
      </w:r>
      <w:r>
        <w:t xml:space="preserve">nologies, robotics, </w:t>
      </w:r>
      <w:r w:rsidRPr="00271D64">
        <w:rPr>
          <w:rStyle w:val="StyleUnderline"/>
          <w:highlight w:val="cyan"/>
        </w:rPr>
        <w:t>autonomous systems, space</w:t>
      </w:r>
      <w:r w:rsidRPr="002577B4">
        <w:rPr>
          <w:rStyle w:val="StyleUnderline"/>
        </w:rPr>
        <w:t xml:space="preserve"> t</w:t>
      </w:r>
      <w:r>
        <w:t xml:space="preserve">echnologies, genomics, </w:t>
      </w:r>
      <w:r w:rsidRPr="00271D64">
        <w:rPr>
          <w:rStyle w:val="StyleUnderline"/>
          <w:highlight w:val="cyan"/>
        </w:rPr>
        <w:t>and genetic engineering</w:t>
      </w:r>
      <w:r>
        <w:t>. These technologies have impacted: international scientific collaboration, which can take place more easily with advanced communication technologies; the intelligence community, which uses social media to monitor people’s activities or influence political opinion; and diplomacy itself, by enabling government officials to work directly with their international counterparts and sometimes to bypass or ‘disintermediate’ the diplomats who previously served as their go-betweens.</w:t>
      </w:r>
    </w:p>
    <w:p w14:paraId="5383D480" w14:textId="77777777" w:rsidR="00353F11" w:rsidRDefault="00353F11" w:rsidP="00353F11">
      <w:r>
        <w:t xml:space="preserve">These technological developments and </w:t>
      </w:r>
      <w:r w:rsidRPr="00271D64">
        <w:rPr>
          <w:rStyle w:val="StyleUnderline"/>
          <w:highlight w:val="cyan"/>
        </w:rPr>
        <w:t xml:space="preserve">their rapid exploitation have made </w:t>
      </w:r>
      <w:r w:rsidRPr="00271D64">
        <w:rPr>
          <w:rStyle w:val="Emphasis"/>
          <w:highlight w:val="cyan"/>
        </w:rPr>
        <w:t>science even more critical</w:t>
      </w:r>
      <w:r>
        <w:t xml:space="preserve"> in the increasingly urgent drive by national governments to deliver economic growth and international competitiveness. This is reflected in calls for R&amp;D investment, more interventionist industrial and trade strategies, and shifting relationships </w:t>
      </w:r>
      <w:proofErr w:type="gramStart"/>
      <w:r>
        <w:t>amongst</w:t>
      </w:r>
      <w:proofErr w:type="gramEnd"/>
      <w:r>
        <w:t xml:space="preserve"> governments, regulators, and wealthy corporate actors. Examples include the </w:t>
      </w:r>
      <w:proofErr w:type="spellStart"/>
      <w:r>
        <w:t>privatisation</w:t>
      </w:r>
      <w:proofErr w:type="spellEnd"/>
      <w:r>
        <w:t xml:space="preserve"> of space exploration and the role of vaccine producers in influencing the extent of global access to life-saving vaccines. </w:t>
      </w:r>
      <w:r w:rsidRPr="00271D64">
        <w:rPr>
          <w:rStyle w:val="StyleUnderline"/>
          <w:highlight w:val="cyan"/>
        </w:rPr>
        <w:t>In</w:t>
      </w:r>
      <w:r w:rsidRPr="00CF7E1F">
        <w:rPr>
          <w:rStyle w:val="StyleUnderline"/>
        </w:rPr>
        <w:t xml:space="preserve"> setting foreign </w:t>
      </w:r>
      <w:r w:rsidRPr="00271D64">
        <w:rPr>
          <w:rStyle w:val="StyleUnderline"/>
          <w:highlight w:val="cyan"/>
        </w:rPr>
        <w:t>policy priorities relating</w:t>
      </w:r>
      <w:r w:rsidRPr="00271D64">
        <w:rPr>
          <w:highlight w:val="cyan"/>
        </w:rPr>
        <w:t xml:space="preserve"> </w:t>
      </w:r>
      <w:r w:rsidRPr="00271D64">
        <w:rPr>
          <w:rStyle w:val="StyleUnderline"/>
          <w:highlight w:val="cyan"/>
        </w:rPr>
        <w:t>to</w:t>
      </w:r>
      <w:r>
        <w:t xml:space="preserve"> economic growth, critical and </w:t>
      </w:r>
      <w:r w:rsidRPr="00271D64">
        <w:rPr>
          <w:rStyle w:val="StyleUnderline"/>
          <w:highlight w:val="cyan"/>
        </w:rPr>
        <w:t>emerging tech</w:t>
      </w:r>
      <w:r>
        <w:t xml:space="preserve">nologies, </w:t>
      </w:r>
      <w:r w:rsidRPr="00CF7E1F">
        <w:rPr>
          <w:rStyle w:val="StyleUnderline"/>
        </w:rPr>
        <w:t xml:space="preserve">and resilient access to scarce resources, </w:t>
      </w:r>
      <w:r w:rsidRPr="00271D64">
        <w:rPr>
          <w:rStyle w:val="StyleUnderline"/>
          <w:highlight w:val="cyan"/>
        </w:rPr>
        <w:t>governments need to cultivate close relations with</w:t>
      </w:r>
      <w:r>
        <w:t xml:space="preserve"> both </w:t>
      </w:r>
      <w:r w:rsidRPr="00271D64">
        <w:rPr>
          <w:rStyle w:val="StyleUnderline"/>
          <w:highlight w:val="cyan"/>
        </w:rPr>
        <w:t>the research community</w:t>
      </w:r>
      <w:r>
        <w:t xml:space="preserve"> and the commercial deployers of science in the economy. </w:t>
      </w:r>
    </w:p>
    <w:p w14:paraId="037C1FE6" w14:textId="77777777" w:rsidR="00353F11" w:rsidRDefault="00353F11" w:rsidP="00353F11">
      <w:r>
        <w:t xml:space="preserve">This raises an important side question about the level and affordability of scientific skills in the public sector. </w:t>
      </w:r>
      <w:r w:rsidRPr="00271D64">
        <w:rPr>
          <w:rStyle w:val="StyleUnderline"/>
          <w:highlight w:val="cyan"/>
        </w:rPr>
        <w:t xml:space="preserve">Science has </w:t>
      </w:r>
      <w:r w:rsidRPr="00271D64">
        <w:rPr>
          <w:rStyle w:val="StyleUnderline"/>
        </w:rPr>
        <w:t xml:space="preserve">also </w:t>
      </w:r>
      <w:r w:rsidRPr="00271D64">
        <w:rPr>
          <w:rStyle w:val="StyleUnderline"/>
          <w:highlight w:val="cyan"/>
        </w:rPr>
        <w:t xml:space="preserve">assumed a critical role in </w:t>
      </w:r>
      <w:r w:rsidRPr="00271D64">
        <w:rPr>
          <w:rStyle w:val="StyleUnderline"/>
        </w:rPr>
        <w:t xml:space="preserve">the emergence of new threats to security, including </w:t>
      </w:r>
      <w:r w:rsidRPr="00271D64">
        <w:rPr>
          <w:rStyle w:val="StyleUnderline"/>
          <w:highlight w:val="cyan"/>
        </w:rPr>
        <w:t>cyber threats to critical infrastructure</w:t>
      </w:r>
      <w:r>
        <w:t xml:space="preserve">, </w:t>
      </w:r>
      <w:r w:rsidRPr="00CF7E1F">
        <w:rPr>
          <w:rStyle w:val="StyleUnderline"/>
        </w:rPr>
        <w:t>growing misinformation</w:t>
      </w:r>
      <w:r>
        <w:t>28, and increasing concern over how international scientific collaboration may be exploited for military purposes or illicit technology transfer.</w:t>
      </w:r>
    </w:p>
    <w:p w14:paraId="4BE07586" w14:textId="77777777" w:rsidR="00353F11" w:rsidRDefault="00353F11" w:rsidP="00353F11">
      <w:r w:rsidRPr="00CF7E1F">
        <w:rPr>
          <w:rStyle w:val="StyleUnderline"/>
        </w:rPr>
        <w:t>This had led to</w:t>
      </w:r>
      <w:r>
        <w:t xml:space="preserve"> new and rapidly </w:t>
      </w:r>
      <w:r w:rsidRPr="00271D64">
        <w:rPr>
          <w:rStyle w:val="StyleUnderline"/>
          <w:highlight w:val="cyan"/>
        </w:rPr>
        <w:t>emerging tech</w:t>
      </w:r>
      <w:r>
        <w:t xml:space="preserve">nologies </w:t>
      </w:r>
      <w:r w:rsidRPr="00CF7E1F">
        <w:rPr>
          <w:rStyle w:val="StyleUnderline"/>
        </w:rPr>
        <w:t>being the subject of increased global competition, both economic and military.</w:t>
      </w:r>
      <w:r>
        <w:t xml:space="preserve"> </w:t>
      </w:r>
      <w:r w:rsidRPr="00CF7E1F">
        <w:rPr>
          <w:rStyle w:val="StyleUnderline"/>
        </w:rPr>
        <w:t xml:space="preserve">The pace of this technological </w:t>
      </w:r>
      <w:r w:rsidRPr="00271D64">
        <w:rPr>
          <w:rStyle w:val="StyleUnderline"/>
          <w:highlight w:val="cyan"/>
        </w:rPr>
        <w:t>development is so rapid that regulators</w:t>
      </w:r>
      <w:r w:rsidRPr="00CF7E1F">
        <w:rPr>
          <w:rStyle w:val="StyleUnderline"/>
        </w:rPr>
        <w:t xml:space="preserve"> and analysts </w:t>
      </w:r>
      <w:r w:rsidRPr="00271D64">
        <w:rPr>
          <w:rStyle w:val="StyleUnderline"/>
          <w:highlight w:val="cyan"/>
        </w:rPr>
        <w:t>struggle to keep up</w:t>
      </w:r>
      <w:r>
        <w:t xml:space="preserve">, and global inequalities are exacerbated. This widened range of stakeholders and the ease of technological transfer (both lawful and unlawful) also limit the ability of states to protect sovereign advantage. Finally, there has been extraordinary growth by a small number of massive global technology companies whose economic strength and international influence exceed those of many nation-states. Their scale and global footprint make them ‘supranational’ entities. </w:t>
      </w:r>
    </w:p>
    <w:p w14:paraId="7D096DA4" w14:textId="77777777" w:rsidR="00353F11" w:rsidRDefault="00353F11" w:rsidP="00353F11">
      <w:r>
        <w:t>Geopolitics</w:t>
      </w:r>
    </w:p>
    <w:p w14:paraId="6DC03638" w14:textId="77777777" w:rsidR="00353F11" w:rsidRDefault="00353F11" w:rsidP="00353F11">
      <w:r w:rsidRPr="00A042B2">
        <w:rPr>
          <w:rStyle w:val="StyleUnderline"/>
        </w:rPr>
        <w:t>The geopolitical context of today is increasingly adversarial, fragmented, and contested. Power is more widely distribute</w:t>
      </w:r>
      <w:r>
        <w:t xml:space="preserve">d, and today’s influential states have less in common with each other, both in general terms and in terms of shared values. A key tension at the heart of this is the increasingly antagonistic relationship between the US and China, resulting from the growth of China’s political and economic power and profound shifts in US politics. </w:t>
      </w:r>
    </w:p>
    <w:p w14:paraId="01ECF61D" w14:textId="77777777" w:rsidR="00353F11" w:rsidRDefault="00353F11" w:rsidP="00353F11">
      <w:r w:rsidRPr="00271D64">
        <w:rPr>
          <w:rStyle w:val="StyleUnderline"/>
          <w:highlight w:val="cyan"/>
        </w:rPr>
        <w:t>The world</w:t>
      </w:r>
      <w:r>
        <w:t xml:space="preserve"> today </w:t>
      </w:r>
      <w:r w:rsidRPr="00271D64">
        <w:rPr>
          <w:rStyle w:val="StyleUnderline"/>
          <w:highlight w:val="cyan"/>
        </w:rPr>
        <w:t>is also more dangerous, with major wars in Ukraine, the Middle East, and Sudan</w:t>
      </w:r>
      <w:r w:rsidRPr="00A042B2">
        <w:rPr>
          <w:rStyle w:val="StyleUnderline"/>
        </w:rPr>
        <w:t xml:space="preserve">. </w:t>
      </w:r>
      <w:r>
        <w:t xml:space="preserve">These conflicts and others have further </w:t>
      </w:r>
      <w:proofErr w:type="spellStart"/>
      <w:r>
        <w:t>polarised</w:t>
      </w:r>
      <w:proofErr w:type="spellEnd"/>
      <w:r>
        <w:t xml:space="preserve"> global politics and adversely impacted regional and global science. The fallout from these wars has severely impacted academia and research along with all other aspects of life in these regions29. The other area where change has been most evident is in relationships with Russia, after Western institutions halted scientific partnerships with the country in response to its invasion of Ukraine in February 202230.</w:t>
      </w:r>
    </w:p>
    <w:p w14:paraId="7AAA5C12" w14:textId="77777777" w:rsidR="00353F11" w:rsidRDefault="00353F11" w:rsidP="00353F11">
      <w:r w:rsidRPr="004B64E9">
        <w:rPr>
          <w:rStyle w:val="StyleUnderline"/>
        </w:rPr>
        <w:t xml:space="preserve">Diminished political will to collaborate has also weakened multilateral institutions and initiatives promoting collective </w:t>
      </w:r>
      <w:proofErr w:type="spellStart"/>
      <w:r w:rsidRPr="004B64E9">
        <w:rPr>
          <w:rStyle w:val="StyleUnderline"/>
        </w:rPr>
        <w:t>endeavours</w:t>
      </w:r>
      <w:proofErr w:type="spellEnd"/>
      <w:r w:rsidRPr="004B64E9">
        <w:rPr>
          <w:rStyle w:val="StyleUnderline"/>
        </w:rPr>
        <w:t xml:space="preserve"> on issues such as climate, health, and trade.</w:t>
      </w:r>
      <w:r>
        <w:t xml:space="preserve"> In many countries this is a result of an increasingly </w:t>
      </w:r>
      <w:proofErr w:type="spellStart"/>
      <w:r>
        <w:t>polarised</w:t>
      </w:r>
      <w:proofErr w:type="spellEnd"/>
      <w:r>
        <w:t xml:space="preserve"> and partisan domestic political climate, </w:t>
      </w:r>
      <w:proofErr w:type="spellStart"/>
      <w:r>
        <w:t>fuelled</w:t>
      </w:r>
      <w:proofErr w:type="spellEnd"/>
      <w:r>
        <w:t xml:space="preserve"> partly by social media, which has seen scientists forced to fight a rearguard action against misinformation31.</w:t>
      </w:r>
    </w:p>
    <w:p w14:paraId="749B1ED1" w14:textId="77777777" w:rsidR="00353F11" w:rsidRDefault="00353F11" w:rsidP="00353F11">
      <w:r>
        <w:t xml:space="preserve">International collaboration is therefore becoming more common among like-minded countries or politically aligned groups, such as the </w:t>
      </w:r>
      <w:proofErr w:type="spellStart"/>
      <w:r>
        <w:t>Organisation</w:t>
      </w:r>
      <w:proofErr w:type="spellEnd"/>
      <w:r>
        <w:t xml:space="preserve"> for Economic Co-operation and Development (OECD), the G7, BRICS, the European Union (sometimes including some of its </w:t>
      </w:r>
      <w:proofErr w:type="spellStart"/>
      <w:r>
        <w:t>neighbours</w:t>
      </w:r>
      <w:proofErr w:type="spellEnd"/>
      <w:r>
        <w:t>), and the ‘Five Eyes’. However, this is not just a case of competition between like-minded blocs, some of which may have different value systems. There is also the potential for further fragmentation within these groups. Recent political developments in the US, UK, and EU have highlighted the potential for greater policy divergence and competition, even between ostensible allies.</w:t>
      </w:r>
    </w:p>
    <w:p w14:paraId="7DFA27A4" w14:textId="77777777" w:rsidR="00353F11" w:rsidRDefault="00353F11" w:rsidP="00353F11">
      <w:r>
        <w:t xml:space="preserve">Indeed, international scientific collaboration itself, once seen as an unalloyed good, is now coming under greater scrutiny to ensure that its benefits are spread evenly. Researchers in the Global South are increasingly calling for fairer recognition of their contributions to global science in the form of more equitable partnerships32 and fairer research collaborations33. Meanwhile policymakers in the Global North are increasingly focused on threats to their research from collaborators who transfer technology from them for free, or who use it for purposes that are hostile to their interests. </w:t>
      </w:r>
    </w:p>
    <w:p w14:paraId="00CFB831" w14:textId="77777777" w:rsidR="00353F11" w:rsidRDefault="00353F11" w:rsidP="00353F11">
      <w:r>
        <w:t xml:space="preserve">While there are serious economic and national security implications in the case of </w:t>
      </w:r>
      <w:proofErr w:type="gramStart"/>
      <w:r>
        <w:t>the theft</w:t>
      </w:r>
      <w:proofErr w:type="gramEnd"/>
      <w:r>
        <w:t xml:space="preserve"> or misuse of intellectual property, today’s more multipolar world can also provide opportunities. The more even distribution of power has led to a much greater variety of scientific nations from all areas of the world, in particular the Global South, and to an increasing global distribution of high-quality scientific research. </w:t>
      </w:r>
    </w:p>
    <w:p w14:paraId="3BD9DBC9" w14:textId="77777777" w:rsidR="00353F11" w:rsidRDefault="00353F11" w:rsidP="00353F11">
      <w:r>
        <w:t xml:space="preserve">All </w:t>
      </w:r>
      <w:r w:rsidRPr="004B64E9">
        <w:rPr>
          <w:rStyle w:val="StyleUnderline"/>
        </w:rPr>
        <w:t xml:space="preserve">these environmental, demographic, </w:t>
      </w:r>
      <w:r w:rsidRPr="00271D64">
        <w:rPr>
          <w:rStyle w:val="StyleUnderline"/>
          <w:highlight w:val="cyan"/>
        </w:rPr>
        <w:t>technological, and geopolitical changes are</w:t>
      </w:r>
      <w:r>
        <w:t xml:space="preserve"> interacting in unexpected ways. Sometimes these developments have positive impacts, not least in how they have enabled a greater number and range of voices, countries, and institutions to be represented in global science and science diplomacy. Other developments are more challenging</w:t>
      </w:r>
      <w:r w:rsidRPr="004B64E9">
        <w:rPr>
          <w:rStyle w:val="StyleUnderline"/>
        </w:rPr>
        <w:t xml:space="preserve">, </w:t>
      </w:r>
      <w:r w:rsidRPr="00271D64">
        <w:rPr>
          <w:rStyle w:val="StyleUnderline"/>
          <w:highlight w:val="cyan"/>
        </w:rPr>
        <w:t>leading to</w:t>
      </w:r>
      <w:r w:rsidRPr="004B64E9">
        <w:rPr>
          <w:rStyle w:val="StyleUnderline"/>
        </w:rPr>
        <w:t xml:space="preserve"> greater global unrest, </w:t>
      </w:r>
      <w:r w:rsidRPr="00271D64">
        <w:rPr>
          <w:rStyle w:val="StyleUnderline"/>
          <w:highlight w:val="cyan"/>
        </w:rPr>
        <w:t>rising nationalism</w:t>
      </w:r>
      <w:r w:rsidRPr="004B64E9">
        <w:rPr>
          <w:rStyle w:val="StyleUnderline"/>
        </w:rPr>
        <w:t xml:space="preserve"> and populism,</w:t>
      </w:r>
      <w:r>
        <w:t xml:space="preserve"> and potentially a more difficult environment for scientists who find themselves caught in the crosscurrents of increasingly </w:t>
      </w:r>
      <w:proofErr w:type="spellStart"/>
      <w:r>
        <w:t>polarised</w:t>
      </w:r>
      <w:proofErr w:type="spellEnd"/>
      <w:r>
        <w:t xml:space="preserve"> politics</w:t>
      </w:r>
    </w:p>
    <w:p w14:paraId="60669F3F" w14:textId="203B5821" w:rsidR="00353F11" w:rsidRDefault="00353F11" w:rsidP="00353F11">
      <w:r>
        <w:t xml:space="preserve">This analysis illustrates that the more optimistic age in which the 2010 science diplomacy report was published is over. </w:t>
      </w:r>
      <w:r w:rsidRPr="00271D64">
        <w:rPr>
          <w:rStyle w:val="StyleUnderline"/>
          <w:highlight w:val="cyan"/>
        </w:rPr>
        <w:t>This means</w:t>
      </w:r>
      <w:r>
        <w:t xml:space="preserve"> that </w:t>
      </w:r>
      <w:r w:rsidRPr="004B64E9">
        <w:rPr>
          <w:rStyle w:val="Emphasis"/>
        </w:rPr>
        <w:t xml:space="preserve">the practice of </w:t>
      </w:r>
      <w:r w:rsidRPr="00271D64">
        <w:rPr>
          <w:rStyle w:val="Emphasis"/>
          <w:highlight w:val="cyan"/>
        </w:rPr>
        <w:t>science diplomacy is more important than ever.</w:t>
      </w:r>
      <w:r w:rsidRPr="004B64E9">
        <w:rPr>
          <w:rStyle w:val="Emphasis"/>
        </w:rPr>
        <w:t xml:space="preserve"> </w:t>
      </w:r>
      <w:r w:rsidRPr="00271D64">
        <w:rPr>
          <w:rStyle w:val="StyleUnderline"/>
          <w:highlight w:val="cyan"/>
        </w:rPr>
        <w:t>A more complex</w:t>
      </w:r>
      <w:r w:rsidRPr="004B64E9">
        <w:rPr>
          <w:rStyle w:val="StyleUnderline"/>
        </w:rPr>
        <w:t xml:space="preserve">, fragile, </w:t>
      </w:r>
      <w:r w:rsidRPr="00271D64">
        <w:rPr>
          <w:rStyle w:val="StyleUnderline"/>
          <w:highlight w:val="cyan"/>
        </w:rPr>
        <w:t>and contested global landscape brings</w:t>
      </w:r>
      <w:r w:rsidRPr="004B64E9">
        <w:rPr>
          <w:rStyle w:val="StyleUnderline"/>
        </w:rPr>
        <w:t xml:space="preserve"> with it a growing variety and intensity of </w:t>
      </w:r>
      <w:r w:rsidRPr="00271D64">
        <w:rPr>
          <w:rStyle w:val="StyleUnderline"/>
          <w:highlight w:val="cyan"/>
        </w:rPr>
        <w:t>problems that require robust scientific evidence to inform the diplomacy needed to address them</w:t>
      </w:r>
      <w:r>
        <w:t>. To do so, the practice of science diplomacy must evolve accordingly.</w:t>
      </w:r>
    </w:p>
    <w:p w14:paraId="40FEA9D1" w14:textId="5A979A8C" w:rsidR="00B57A1B" w:rsidRDefault="00B57A1B" w:rsidP="00B57A1B">
      <w:pPr>
        <w:pStyle w:val="Heading4"/>
      </w:pPr>
      <w:r>
        <w:t>Both risk extinction, but science diplomacy empirically can reduce the risk</w:t>
      </w:r>
    </w:p>
    <w:p w14:paraId="04C59A49" w14:textId="77777777" w:rsidR="00B57A1B" w:rsidRPr="009138A1" w:rsidRDefault="00B57A1B" w:rsidP="00B57A1B">
      <w:r>
        <w:t xml:space="preserve">Charles </w:t>
      </w:r>
      <w:r w:rsidRPr="009138A1">
        <w:rPr>
          <w:rStyle w:val="Style13ptBold"/>
        </w:rPr>
        <w:t>Weiss</w:t>
      </w:r>
      <w:r>
        <w:t>, 20</w:t>
      </w:r>
      <w:r w:rsidRPr="009138A1">
        <w:rPr>
          <w:rStyle w:val="Style13ptBold"/>
        </w:rPr>
        <w:t>22</w:t>
      </w:r>
      <w:r>
        <w:t xml:space="preserve"> - is Distinguished Professor Emeritus at the Walsh School of Foreign Service at Georgetown University, where he directed the Program in Science, Technology, and International Affairs. He has a BA, summa cum laude, and a PhD in chemical physics and biochemistry, both from Harvard University. </w:t>
      </w:r>
      <w:r>
        <w:rPr>
          <w:u w:val="single"/>
        </w:rPr>
        <w:t>The Survival Nexus: Science, Technology, and World Affairs</w:t>
      </w:r>
      <w:r>
        <w:t>. Online at Oxford Academic Press, accessed via University of Michigan //DH</w:t>
      </w:r>
    </w:p>
    <w:p w14:paraId="2BBC9074" w14:textId="77777777" w:rsidR="00B57A1B" w:rsidRDefault="00B57A1B" w:rsidP="00B57A1B"/>
    <w:p w14:paraId="7BFE72E0" w14:textId="77777777" w:rsidR="00B57A1B" w:rsidRDefault="00B57A1B" w:rsidP="00B57A1B">
      <w:r>
        <w:t xml:space="preserve">In recent decades, </w:t>
      </w:r>
      <w:r w:rsidRPr="0069700C">
        <w:rPr>
          <w:rStyle w:val="StyleUnderline"/>
        </w:rPr>
        <w:t>these regimes have come under steadily increasing pressure.</w:t>
      </w:r>
      <w:r>
        <w:t xml:space="preserve"> Politicized obstacles to the fight against COVID-19 have cost hundreds of thousands of lives. </w:t>
      </w:r>
      <w:r w:rsidRPr="001E18F6">
        <w:rPr>
          <w:rStyle w:val="StyleUnderline"/>
          <w:highlight w:val="cyan"/>
        </w:rPr>
        <w:t>Arms control and nonproliferation agreements</w:t>
      </w:r>
      <w:r w:rsidRPr="001E18F6">
        <w:rPr>
          <w:highlight w:val="cyan"/>
        </w:rPr>
        <w:t xml:space="preserve"> </w:t>
      </w:r>
      <w:r w:rsidRPr="001E18F6">
        <w:rPr>
          <w:rStyle w:val="StyleUnderline"/>
          <w:highlight w:val="cyan"/>
        </w:rPr>
        <w:t>that</w:t>
      </w:r>
      <w:r>
        <w:t xml:space="preserve"> have reduced the number and </w:t>
      </w:r>
      <w:r w:rsidRPr="001E18F6">
        <w:rPr>
          <w:rStyle w:val="StyleUnderline"/>
          <w:highlight w:val="cyan"/>
        </w:rPr>
        <w:t>limited</w:t>
      </w:r>
      <w:r w:rsidRPr="0069700C">
        <w:rPr>
          <w:rStyle w:val="StyleUnderline"/>
        </w:rPr>
        <w:t xml:space="preserve"> the spread of </w:t>
      </w:r>
      <w:r w:rsidRPr="001E18F6">
        <w:rPr>
          <w:rStyle w:val="StyleUnderline"/>
          <w:highlight w:val="cyan"/>
        </w:rPr>
        <w:t>nuclear weapons have been</w:t>
      </w:r>
      <w:r w:rsidRPr="0069700C">
        <w:rPr>
          <w:rStyle w:val="StyleUnderline"/>
        </w:rPr>
        <w:t xml:space="preserve"> slowly </w:t>
      </w:r>
      <w:r w:rsidRPr="001E18F6">
        <w:rPr>
          <w:rStyle w:val="StyleUnderline"/>
          <w:highlight w:val="cyan"/>
        </w:rPr>
        <w:t>undermined or dismantled</w:t>
      </w:r>
      <w:r w:rsidRPr="0069700C">
        <w:rPr>
          <w:rStyle w:val="StyleUnderline"/>
        </w:rPr>
        <w:t>, and countries are pushing against the relatively few restrictions that remain. Efforts to limit greenhouse gas emissions are falling far short of what is needed to prevent catastrophic global warming</w:t>
      </w:r>
      <w:r>
        <w:t xml:space="preserve"> within the lifetimes of our children and grandchildren. Jobs lost from technological changes in manufacturing and services have stimulated a backlash against globalization and the rise of a brand of populism that is hostile to expertise and governance. The resulting revival of protectionism and economic nationalism threatens the trade regime that has brought prosperity and technical progress to much of the world.</w:t>
      </w:r>
    </w:p>
    <w:p w14:paraId="6B89F92D" w14:textId="77777777" w:rsidR="00B57A1B" w:rsidRDefault="00B57A1B" w:rsidP="00B57A1B">
      <w:r w:rsidRPr="004C64D8">
        <w:rPr>
          <w:rStyle w:val="StyleUnderline"/>
        </w:rPr>
        <w:t>We are</w:t>
      </w:r>
      <w:r w:rsidRPr="004C64D8">
        <w:t xml:space="preserve"> needlessly </w:t>
      </w:r>
      <w:r w:rsidRPr="004C64D8">
        <w:rPr>
          <w:rStyle w:val="StyleUnderline"/>
        </w:rPr>
        <w:t>allowing technology to take the world to the brink of disasters from accidental climate disruption, nuclear war, and pandemics</w:t>
      </w:r>
      <w:r w:rsidRPr="004C64D8">
        <w:t>—</w:t>
      </w:r>
      <w:proofErr w:type="gramStart"/>
      <w:r w:rsidRPr="004C64D8">
        <w:t>at the same time that</w:t>
      </w:r>
      <w:proofErr w:type="gramEnd"/>
      <w:r w:rsidRPr="004C64D8">
        <w:t xml:space="preserve"> we are allowing the means for controlling these technologies to erode. In effect, </w:t>
      </w:r>
      <w:r w:rsidRPr="004C64D8">
        <w:rPr>
          <w:rStyle w:val="StyleUnderline"/>
        </w:rPr>
        <w:t>we are edging closer and closer to cliffs from which we have removed the guardrails</w:t>
      </w:r>
      <w:r w:rsidRPr="004C64D8">
        <w:t>. Fortunately, people are beginning to develop—or at least to think about—protections against some of these dangers.</w:t>
      </w:r>
    </w:p>
    <w:p w14:paraId="272932A7" w14:textId="77777777" w:rsidR="00B57A1B" w:rsidRDefault="00B57A1B" w:rsidP="00B57A1B">
      <w: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COVID-19 pandemic has been at best mixed. All this has made it difficult for people to understand the complex and dangerous new threats to the environment, to their health, to their security, and to democratic government.</w:t>
      </w:r>
    </w:p>
    <w:p w14:paraId="7288FB85" w14:textId="77777777" w:rsidR="00B57A1B" w:rsidRDefault="00B57A1B" w:rsidP="00B57A1B">
      <w:r>
        <w:t>Stimulating and Guiding Technological Change</w:t>
      </w:r>
    </w:p>
    <w:p w14:paraId="0C2608C4" w14:textId="77777777" w:rsidR="00B57A1B" w:rsidRDefault="00B57A1B" w:rsidP="00B57A1B">
      <w:r>
        <w:t xml:space="preserve">Science and technology have much to contribute to the resolution of all these issues. </w:t>
      </w:r>
      <w:r w:rsidRPr="00C071A7">
        <w:rPr>
          <w:rStyle w:val="StyleUnderline"/>
        </w:rPr>
        <w:t>We need better scientific understanding of the climate, of the ways in which diseases spread, and of the likely impact of gene drivers and geoengineering.</w:t>
      </w:r>
      <w:r>
        <w:t xml:space="preserve"> </w:t>
      </w:r>
      <w:r w:rsidRPr="00C071A7">
        <w:t>We</w:t>
      </w:r>
      <w:r>
        <w:t xml:space="preserve"> need technological innovations to prevent or cure non-communicable diseases, alleviate malnutrition, conserve resources, defend against cyberattack, and restructure our economies along more sustainable and equitable </w:t>
      </w:r>
      <w:r w:rsidRPr="00C071A7">
        <w:rPr>
          <w:rStyle w:val="StyleUnderline"/>
        </w:rPr>
        <w:t>lines</w:t>
      </w:r>
      <w:r>
        <w:t>.</w:t>
      </w:r>
    </w:p>
    <w:p w14:paraId="2A2B0CF7" w14:textId="77777777" w:rsidR="00B57A1B" w:rsidRDefault="00B57A1B" w:rsidP="00B57A1B">
      <w:r>
        <w:t xml:space="preserve">But we cannot depend on science and technology to address these issues on their own. We also need policies and institutions that not only support research and encourage technological innovation but also guide scientific research and technological change in responsible directions. </w:t>
      </w:r>
      <w:r w:rsidRPr="00C071A7">
        <w:rPr>
          <w:rStyle w:val="StyleUnderline"/>
        </w:rPr>
        <w:t>This will require</w:t>
      </w:r>
      <w:r>
        <w:t xml:space="preserve"> </w:t>
      </w:r>
      <w:r w:rsidRPr="00C071A7">
        <w:rPr>
          <w:rStyle w:val="StyleUnderline"/>
        </w:rPr>
        <w:t xml:space="preserve">both “top-down” measures by national governments and “bottom-up” pressures from </w:t>
      </w:r>
      <w:r>
        <w:t xml:space="preserve">public opinion, from </w:t>
      </w:r>
      <w:r w:rsidRPr="00C071A7">
        <w:rPr>
          <w:rStyle w:val="StyleUnderline"/>
        </w:rPr>
        <w:t>nongovernmental organizations</w:t>
      </w:r>
      <w:r>
        <w:t xml:space="preserve"> (NGOs) and from state and local governments that are often more directly responsive to public pressure. It will need ideas and inspiration from businesses, </w:t>
      </w:r>
      <w:r w:rsidRPr="00C071A7">
        <w:rPr>
          <w:rStyle w:val="StyleUnderline"/>
        </w:rPr>
        <w:t>universities, research institutes</w:t>
      </w:r>
      <w:r>
        <w:t xml:space="preserve">, individual inventors, and ordinary citizens, and support from public opinion and from the actions and advocacy of individuals and communities.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t>a number of</w:t>
      </w:r>
      <w:proofErr w:type="gramEnd"/>
      <w:r>
        <w:t xml:space="preserve"> countries show how even the best scientific advice can be undercut by the words and actions of shortsighted, self-interested political leaders.</w:t>
      </w:r>
    </w:p>
    <w:p w14:paraId="509D1754" w14:textId="77777777" w:rsidR="00B57A1B" w:rsidRDefault="00B57A1B" w:rsidP="00B57A1B">
      <w:r w:rsidRPr="001E18F6">
        <w:rPr>
          <w:rStyle w:val="StyleUnderline"/>
          <w:highlight w:val="cyan"/>
        </w:rPr>
        <w:t>We need</w:t>
      </w:r>
      <w:r w:rsidRPr="008064B2">
        <w:rPr>
          <w:rStyle w:val="StyleUnderline"/>
        </w:rPr>
        <w:t xml:space="preserve"> to devise </w:t>
      </w:r>
      <w:r w:rsidRPr="001E18F6">
        <w:rPr>
          <w:rStyle w:val="StyleUnderline"/>
          <w:highlight w:val="cyan"/>
        </w:rPr>
        <w:t>limits on tech</w:t>
      </w:r>
      <w:r w:rsidRPr="008064B2">
        <w:rPr>
          <w:rStyle w:val="StyleUnderline"/>
        </w:rPr>
        <w:t xml:space="preserve">nological </w:t>
      </w:r>
      <w:r w:rsidRPr="001E18F6">
        <w:rPr>
          <w:rStyle w:val="StyleUnderline"/>
          <w:highlight w:val="cyan"/>
        </w:rPr>
        <w:t xml:space="preserve">innovations like autonomous weapons and hypersonic missiles that can lead to </w:t>
      </w:r>
      <w:r w:rsidRPr="001E18F6">
        <w:rPr>
          <w:rStyle w:val="Emphasis"/>
          <w:highlight w:val="cyan"/>
        </w:rPr>
        <w:t>unintended nuclear war.</w:t>
      </w:r>
      <w:r>
        <w:t xml:space="preserve"> We need to restructure our economy and redesign our cities to end, or at least to limit the use of fossil fuels and to increase the efficiency of our use of energy and materials. </w:t>
      </w:r>
      <w:r w:rsidRPr="001E18F6">
        <w:rPr>
          <w:rStyle w:val="StyleUnderline"/>
          <w:highlight w:val="cyan"/>
        </w:rPr>
        <w:t>We need controls on</w:t>
      </w:r>
      <w:r w:rsidRPr="008064B2">
        <w:rPr>
          <w:rStyle w:val="StyleUnderline"/>
        </w:rPr>
        <w:t xml:space="preserve"> technologies like </w:t>
      </w:r>
      <w:r w:rsidRPr="001E18F6">
        <w:rPr>
          <w:rStyle w:val="Emphasis"/>
          <w:highlight w:val="cyan"/>
        </w:rPr>
        <w:t>a</w:t>
      </w:r>
      <w:r w:rsidRPr="008064B2">
        <w:rPr>
          <w:rStyle w:val="StyleUnderline"/>
        </w:rPr>
        <w:t xml:space="preserve">rtificial </w:t>
      </w:r>
      <w:r w:rsidRPr="001E18F6">
        <w:rPr>
          <w:rStyle w:val="Emphasis"/>
          <w:highlight w:val="cyan"/>
        </w:rPr>
        <w:t>i</w:t>
      </w:r>
      <w:r w:rsidRPr="008064B2">
        <w:rPr>
          <w:rStyle w:val="StyleUnderline"/>
        </w:rPr>
        <w:t xml:space="preserve">ntelligence, </w:t>
      </w:r>
      <w:r w:rsidRPr="001E18F6">
        <w:rPr>
          <w:rStyle w:val="StyleUnderline"/>
          <w:highlight w:val="cyan"/>
        </w:rPr>
        <w:t>gene drivers, and geoengineering, all of which both promise major benefits and involve great risks</w:t>
      </w:r>
      <w:r w:rsidRPr="001E18F6">
        <w:rPr>
          <w:highlight w:val="cyan"/>
        </w:rPr>
        <w:t>.</w:t>
      </w:r>
      <w:r>
        <w:t xml:space="preserve"> We need to defend ourselves against technology-based attacks on the values of freedom of thought, communication, innovation, and access to information that were embodied in the original design of the Internet and social media but are now under attack.</w:t>
      </w:r>
    </w:p>
    <w:p w14:paraId="3594C2D0" w14:textId="77777777" w:rsidR="00B57A1B" w:rsidRDefault="00B57A1B" w:rsidP="00B57A1B">
      <w:r>
        <w:t xml:space="preserve">At the same time, </w:t>
      </w:r>
      <w:r w:rsidRPr="008064B2">
        <w:rPr>
          <w:rStyle w:val="StyleUnderline"/>
        </w:rPr>
        <w:t>we need new science and technology to develop novel approaches to environmental sustainability: improved sources of renewable energy and innovative approaches to efficient energy use</w:t>
      </w:r>
      <w:r>
        <w:t xml:space="preserve">. </w:t>
      </w:r>
      <w:r w:rsidRPr="008064B2">
        <w:rPr>
          <w:rStyle w:val="StyleUnderline"/>
        </w:rPr>
        <w:t>We need both to expand and to restructure our electric energy grids to electrify our economy</w:t>
      </w:r>
      <w:r>
        <w:t xml:space="preserve">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2702827A" w14:textId="77777777" w:rsidR="00B57A1B" w:rsidRDefault="00B57A1B" w:rsidP="00B57A1B">
      <w:r>
        <w:t xml:space="preserve">Some of these issues, like </w:t>
      </w:r>
      <w:r w:rsidRPr="008064B2">
        <w:rPr>
          <w:rStyle w:val="StyleUnderline"/>
        </w:rPr>
        <w:t>climate change, nuclear weapons, and global health</w:t>
      </w:r>
      <w:r>
        <w:t xml:space="preserve">, </w:t>
      </w:r>
      <w:r w:rsidRPr="008064B2">
        <w:rPr>
          <w:rStyle w:val="StyleUnderline"/>
        </w:rPr>
        <w:t xml:space="preserve">are governed by long-standing regimes, norms, and institutions that now need strengthening and refurbishing to meet new political, economic, and technological challenges. </w:t>
      </w:r>
      <w:r w:rsidRPr="00B33865">
        <w:rPr>
          <w:rStyle w:val="StyleUnderline"/>
          <w:highlight w:val="cyan"/>
        </w:rPr>
        <w:t>Nonproliferation and anti-missile agreements need to be restored and extended to limit or ban development and deployment of hypersonic missiles, destabilizing weapons</w:t>
      </w:r>
      <w:r>
        <w:t xml:space="preserve"> that are now </w:t>
      </w:r>
      <w:r w:rsidRPr="00B33865">
        <w:rPr>
          <w:rStyle w:val="StyleUnderline"/>
          <w:highlight w:val="cyan"/>
        </w:rPr>
        <w:t>under rapid development</w:t>
      </w:r>
      <w:r>
        <w:t xml:space="preserve">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w:t>
      </w:r>
      <w:proofErr w:type="gramStart"/>
      <w:r>
        <w:t>disease</w:t>
      </w:r>
      <w:proofErr w:type="gramEnd"/>
      <w:r>
        <w:t xml:space="preserve"> that could spread beyond their borders.</w:t>
      </w:r>
    </w:p>
    <w:p w14:paraId="26543ECA" w14:textId="77777777" w:rsidR="00B57A1B" w:rsidRDefault="00B57A1B" w:rsidP="00B57A1B">
      <w:r w:rsidRPr="001E18F6">
        <w:rPr>
          <w:rStyle w:val="StyleUnderline"/>
          <w:highlight w:val="cyan"/>
        </w:rPr>
        <w:t>Cyberweapons</w:t>
      </w:r>
      <w:r>
        <w:t xml:space="preserve">, too, </w:t>
      </w:r>
      <w:r w:rsidRPr="006C5184">
        <w:rPr>
          <w:rStyle w:val="StyleUnderline"/>
        </w:rPr>
        <w:t xml:space="preserve">can quickly get out of control and </w:t>
      </w:r>
      <w:r w:rsidRPr="001E18F6">
        <w:rPr>
          <w:rStyle w:val="StyleUnderline"/>
          <w:highlight w:val="cyan"/>
        </w:rPr>
        <w:t>wreak enormous damage on critical infrastructure</w:t>
      </w:r>
      <w:r w:rsidRPr="006C5184">
        <w:rPr>
          <w:rStyle w:val="StyleUnderline"/>
        </w:rPr>
        <w:t xml:space="preserve">, </w:t>
      </w:r>
      <w:r w:rsidRPr="001E18F6">
        <w:rPr>
          <w:rStyle w:val="StyleUnderline"/>
          <w:highlight w:val="cyan"/>
        </w:rPr>
        <w:t>including</w:t>
      </w:r>
      <w:r w:rsidRPr="006C5184">
        <w:rPr>
          <w:rStyle w:val="StyleUnderline"/>
        </w:rPr>
        <w:t xml:space="preserve"> the systems </w:t>
      </w:r>
      <w:r w:rsidRPr="001E18F6">
        <w:rPr>
          <w:rStyle w:val="StyleUnderline"/>
          <w:highlight w:val="cyan"/>
        </w:rPr>
        <w:t xml:space="preserve">of command-and-control on which we would depend to </w:t>
      </w:r>
      <w:r w:rsidRPr="001E18F6">
        <w:rPr>
          <w:rStyle w:val="Emphasis"/>
          <w:highlight w:val="cyan"/>
        </w:rPr>
        <w:t>prevent accidental escalation of a localized conflict to full-scale war.</w:t>
      </w:r>
      <w:r>
        <w:t xml:space="preserve">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w:t>
      </w:r>
      <w:r w:rsidRPr="001E18F6">
        <w:rPr>
          <w:rStyle w:val="StyleUnderline"/>
          <w:highlight w:val="cyan"/>
        </w:rPr>
        <w:t>Continued research and international discussion on how these weapons can be controlled are urgent</w:t>
      </w:r>
      <w:r w:rsidRPr="006C5184">
        <w:rPr>
          <w:rStyle w:val="StyleUnderline"/>
        </w:rPr>
        <w:t xml:space="preserve"> priorities</w:t>
      </w:r>
      <w:r>
        <w:t>.</w:t>
      </w:r>
    </w:p>
    <w:p w14:paraId="08F99544" w14:textId="77777777" w:rsidR="00B57A1B" w:rsidRDefault="00B57A1B" w:rsidP="00B57A1B">
      <w:r w:rsidRPr="006C5184">
        <w:rPr>
          <w:rStyle w:val="StyleUnderline"/>
        </w:rPr>
        <w:t>Geoengineering and gene drivers also take the world into uncharted territory</w:t>
      </w:r>
      <w:r>
        <w:t>.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9E008EC" w14:textId="77777777" w:rsidR="00B57A1B" w:rsidRDefault="00B57A1B" w:rsidP="00B57A1B">
      <w: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52C340EA" w14:textId="77777777" w:rsidR="00B57A1B" w:rsidRDefault="00B57A1B" w:rsidP="00B57A1B">
      <w: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279E4287" w14:textId="77777777" w:rsidR="00B57A1B" w:rsidRDefault="00B57A1B" w:rsidP="00B57A1B">
      <w:r>
        <w:t xml:space="preserve">Dealing with these issues will require respect for expertise in the fields to which we have often referred: science, technology, politics, economics, business, law, and culture. </w:t>
      </w:r>
      <w:r w:rsidRPr="00D679CE">
        <w:rPr>
          <w:rStyle w:val="StyleUnderline"/>
          <w:highlight w:val="cyan"/>
        </w:rPr>
        <w:t>We will need to incorporate scientific advice into decision-making processes</w:t>
      </w:r>
      <w:r>
        <w:t xml:space="preserve">, and </w:t>
      </w:r>
      <w:r w:rsidRPr="00D679CE">
        <w:rPr>
          <w:rStyle w:val="StyleUnderline"/>
          <w:highlight w:val="cyan"/>
        </w:rPr>
        <w:t>to</w:t>
      </w:r>
      <w:r w:rsidRPr="00D679CE">
        <w:rPr>
          <w:rStyle w:val="StyleUnderline"/>
        </w:rPr>
        <w:t xml:space="preserve"> </w:t>
      </w:r>
      <w:r>
        <w:t xml:space="preserve">acknowledge and </w:t>
      </w:r>
      <w:r w:rsidRPr="00D679CE">
        <w:rPr>
          <w:rStyle w:val="StyleUnderline"/>
          <w:highlight w:val="cyan"/>
        </w:rPr>
        <w:t>manage the risks</w:t>
      </w:r>
      <w:r>
        <w:t xml:space="preserve"> and uncertainties in our understanding of </w:t>
      </w:r>
      <w:proofErr w:type="gramStart"/>
      <w:r>
        <w:t>the science</w:t>
      </w:r>
      <w:proofErr w:type="gramEnd"/>
      <w:r>
        <w:t xml:space="preserve"> and the technology we are trying to manage, as well as in their ramifications for the larger society. There is also a need to educate governments and the public, both on the underlying science and technology and on their links to the broader context. Finally, I would urge that </w:t>
      </w:r>
      <w:r w:rsidRPr="001E18F6">
        <w:rPr>
          <w:rStyle w:val="StyleUnderline"/>
          <w:highlight w:val="cyan"/>
        </w:rPr>
        <w:t>there is a need for an international obligation to identify areas for scientific research</w:t>
      </w:r>
      <w:r w:rsidRPr="006C5184">
        <w:rPr>
          <w:rStyle w:val="StyleUnderline"/>
        </w:rPr>
        <w:t xml:space="preserve"> and technological innovation that can help </w:t>
      </w:r>
      <w:r w:rsidRPr="001E18F6">
        <w:rPr>
          <w:rStyle w:val="StyleUnderline"/>
          <w:highlight w:val="cyan"/>
        </w:rPr>
        <w:t>to resolve these issues and to support this research with adequate</w:t>
      </w:r>
      <w:r w:rsidRPr="006C5184">
        <w:rPr>
          <w:rStyle w:val="StyleUnderline"/>
        </w:rPr>
        <w:t xml:space="preserve"> financial, human and institutional </w:t>
      </w:r>
      <w:r w:rsidRPr="001E18F6">
        <w:rPr>
          <w:rStyle w:val="StyleUnderline"/>
          <w:highlight w:val="cyan"/>
        </w:rPr>
        <w:t>resources.</w:t>
      </w:r>
      <w:r>
        <w:t xml:space="preserve"> This last requirement should become a general principle that should become part of the accepted framework for thinking about global issues and </w:t>
      </w:r>
      <w:proofErr w:type="gramStart"/>
      <w:r>
        <w:t>incorporated</w:t>
      </w:r>
      <w:proofErr w:type="gramEnd"/>
      <w:r>
        <w:t xml:space="preserve"> into formal agreements on these matters as a matter of usual practice.</w:t>
      </w:r>
    </w:p>
    <w:p w14:paraId="5DE6E12A" w14:textId="5D522539" w:rsidR="00353F11" w:rsidRDefault="00B57A1B" w:rsidP="00353F11">
      <w:r>
        <w:t xml:space="preserve">Dealing with complex global, technology-intensive issues like these is a tall order, especially when they require democratic countries to find common interest </w:t>
      </w:r>
      <w:proofErr w:type="gramStart"/>
      <w:r>
        <w:t>with</w:t>
      </w:r>
      <w:proofErr w:type="gramEnd"/>
      <w:r>
        <w:t xml:space="preserve"> countries with whose governments they are otherwise deeply at odds. Nevertheless, </w:t>
      </w:r>
      <w:r w:rsidRPr="0091440A">
        <w:rPr>
          <w:rStyle w:val="StyleUnderline"/>
          <w:highlight w:val="cyan"/>
        </w:rPr>
        <w:t>the world has faced such issues successfully before under the</w:t>
      </w:r>
      <w:r w:rsidRPr="0091440A">
        <w:rPr>
          <w:rStyle w:val="StyleUnderline"/>
        </w:rPr>
        <w:t xml:space="preserve"> arguably </w:t>
      </w:r>
      <w:r w:rsidRPr="0091440A">
        <w:rPr>
          <w:rStyle w:val="Emphasis"/>
          <w:highlight w:val="cyan"/>
        </w:rPr>
        <w:t>more difficult conditions</w:t>
      </w:r>
      <w:r w:rsidRPr="0091440A">
        <w:rPr>
          <w:rStyle w:val="StyleUnderline"/>
          <w:highlight w:val="cyan"/>
        </w:rPr>
        <w:t xml:space="preserve"> of the Cold War</w:t>
      </w:r>
      <w:r>
        <w:t xml:space="preserve">, which pitted two ideologically opposed superpowers against each other </w:t>
      </w:r>
      <w:r w:rsidRPr="00D679CE">
        <w:rPr>
          <w:rStyle w:val="StyleUnderline"/>
          <w:highlight w:val="cyan"/>
        </w:rPr>
        <w:t>that nevertheless managed to agree on elaborate and technically demanding measures to avoid nuclear holocaust.</w:t>
      </w:r>
    </w:p>
    <w:p w14:paraId="0BD4CB48" w14:textId="77777777" w:rsidR="001E18F6" w:rsidRPr="00F600A7" w:rsidRDefault="001E18F6" w:rsidP="001E18F6">
      <w:pPr>
        <w:pStyle w:val="Heading4"/>
      </w:pPr>
      <w:r>
        <w:t xml:space="preserve">Working through the Science Agreement reduces </w:t>
      </w:r>
      <w:r>
        <w:rPr>
          <w:u w:val="single"/>
        </w:rPr>
        <w:t>miscalculation</w:t>
      </w:r>
      <w:r>
        <w:t xml:space="preserve"> and science diplomacy </w:t>
      </w:r>
      <w:r>
        <w:rPr>
          <w:u w:val="single"/>
        </w:rPr>
        <w:t>empirically</w:t>
      </w:r>
      <w:r>
        <w:t xml:space="preserve"> solves</w:t>
      </w:r>
    </w:p>
    <w:p w14:paraId="7D873596" w14:textId="77777777" w:rsidR="001E18F6" w:rsidRDefault="001E18F6" w:rsidP="001E18F6">
      <w:r>
        <w:t xml:space="preserve">Paul </w:t>
      </w:r>
      <w:proofErr w:type="spellStart"/>
      <w:r w:rsidRPr="00583F51">
        <w:rPr>
          <w:rStyle w:val="Style13ptBold"/>
        </w:rPr>
        <w:t>Dziatkowiec</w:t>
      </w:r>
      <w:proofErr w:type="spellEnd"/>
      <w:r>
        <w:t>, 20</w:t>
      </w:r>
      <w:r w:rsidRPr="00583F51">
        <w:rPr>
          <w:rStyle w:val="Style13ptBold"/>
        </w:rPr>
        <w:t>23</w:t>
      </w:r>
      <w:r>
        <w:t xml:space="preserve"> - Director of Mediation and Peace Support at the Geneva Centre for Security Policy, and creator and facilitator of the High North Talks. “Diplomatic Deadlock in the Arctic:  Science as an entry point to renewed dialogue” Arctic Yearbook 2023 </w:t>
      </w:r>
      <w:hyperlink r:id="rId25" w:history="1">
        <w:r w:rsidRPr="00EB1E0A">
          <w:rPr>
            <w:rStyle w:val="Hyperlink"/>
          </w:rPr>
          <w:t>https://arcticyearbook.com/images/yearbook/2023/Commentaries/3C_Dziatkowiec_AY2023.pdf</w:t>
        </w:r>
      </w:hyperlink>
      <w:r>
        <w:t xml:space="preserve"> //DH</w:t>
      </w:r>
    </w:p>
    <w:p w14:paraId="471FB0AE" w14:textId="77777777" w:rsidR="001E18F6" w:rsidRDefault="001E18F6" w:rsidP="001E18F6"/>
    <w:p w14:paraId="25C9E059" w14:textId="77777777" w:rsidR="001E18F6" w:rsidRDefault="001E18F6" w:rsidP="001E18F6">
      <w:r>
        <w:t xml:space="preserve">In the decades since the end of the Cold War, science has regularly been depicted as an entry point to dialogue aimed at alleviating political conflict or diplomatic tensions. </w:t>
      </w:r>
      <w:r w:rsidRPr="004E5AA6">
        <w:rPr>
          <w:rStyle w:val="StyleUnderline"/>
        </w:rPr>
        <w:t>Science</w:t>
      </w:r>
      <w:r>
        <w:t xml:space="preserve"> is after all not politics; it </w:t>
      </w:r>
      <w:r w:rsidRPr="004E5AA6">
        <w:rPr>
          <w:rStyle w:val="StyleUnderline"/>
        </w:rPr>
        <w:t>is a universal good, a common language, and a shared value</w:t>
      </w:r>
      <w:r>
        <w:t xml:space="preserve">; moreover, it is grounded in </w:t>
      </w:r>
      <w:proofErr w:type="gramStart"/>
      <w:r>
        <w:t>widely-agreed</w:t>
      </w:r>
      <w:proofErr w:type="gramEnd"/>
      <w:r>
        <w:t xml:space="preserve"> fact rather than opinion, which means that - at least in theory - </w:t>
      </w:r>
      <w:r w:rsidRPr="004E5AA6">
        <w:rPr>
          <w:rStyle w:val="StyleUnderline"/>
        </w:rPr>
        <w:t>it is less prone to ideological influence</w:t>
      </w:r>
      <w:r>
        <w:t xml:space="preserve">.  </w:t>
      </w:r>
    </w:p>
    <w:p w14:paraId="4CB087B4" w14:textId="77777777" w:rsidR="001E18F6" w:rsidRDefault="001E18F6" w:rsidP="001E18F6">
      <w:r w:rsidRPr="004E5AA6">
        <w:rPr>
          <w:rStyle w:val="StyleUnderline"/>
        </w:rPr>
        <w:t xml:space="preserve">Even </w:t>
      </w:r>
      <w:r w:rsidRPr="003D657E">
        <w:rPr>
          <w:rStyle w:val="StyleUnderline"/>
          <w:highlight w:val="cyan"/>
        </w:rPr>
        <w:t>during the Cold War, science diplomacy helped to maintain threads of communication</w:t>
      </w:r>
      <w:r w:rsidRPr="004E5AA6">
        <w:rPr>
          <w:rStyle w:val="StyleUnderline"/>
        </w:rPr>
        <w:t xml:space="preserve"> across ideological </w:t>
      </w:r>
      <w:proofErr w:type="gramStart"/>
      <w:r w:rsidRPr="004E5AA6">
        <w:rPr>
          <w:rStyle w:val="StyleUnderline"/>
        </w:rPr>
        <w:t xml:space="preserve">divides, </w:t>
      </w:r>
      <w:r w:rsidRPr="003D657E">
        <w:rPr>
          <w:rStyle w:val="StyleUnderline"/>
          <w:highlight w:val="cyan"/>
        </w:rPr>
        <w:t>and</w:t>
      </w:r>
      <w:proofErr w:type="gramEnd"/>
      <w:r w:rsidRPr="003D657E">
        <w:rPr>
          <w:rStyle w:val="StyleUnderline"/>
          <w:highlight w:val="cyan"/>
        </w:rPr>
        <w:t xml:space="preserve"> provided </w:t>
      </w:r>
      <w:proofErr w:type="gramStart"/>
      <w:r w:rsidRPr="003D657E">
        <w:rPr>
          <w:rStyle w:val="StyleUnderline"/>
          <w:highlight w:val="cyan"/>
        </w:rPr>
        <w:t>the vehicle</w:t>
      </w:r>
      <w:proofErr w:type="gramEnd"/>
      <w:r w:rsidRPr="003D657E">
        <w:rPr>
          <w:rStyle w:val="StyleUnderline"/>
          <w:highlight w:val="cyan"/>
        </w:rPr>
        <w:t xml:space="preserve"> and substance for dialogue</w:t>
      </w:r>
      <w:r>
        <w:t xml:space="preserve"> (see for example Davis &amp; Patman (eds), 2015). </w:t>
      </w:r>
      <w:r w:rsidRPr="003D657E">
        <w:rPr>
          <w:rStyle w:val="StyleUnderline"/>
          <w:highlight w:val="cyan"/>
        </w:rPr>
        <w:t>Thanks to science diplomacy, despite geopolitical tensions the superpowers were able to</w:t>
      </w:r>
      <w:r w:rsidRPr="004E5AA6">
        <w:rPr>
          <w:rStyle w:val="StyleUnderline"/>
        </w:rPr>
        <w:t xml:space="preserve"> find common ground and </w:t>
      </w:r>
      <w:r w:rsidRPr="003D657E">
        <w:rPr>
          <w:rStyle w:val="StyleUnderline"/>
          <w:highlight w:val="cyan"/>
        </w:rPr>
        <w:t>work together where they perceived a mutual interest or a shared threat</w:t>
      </w:r>
      <w:r w:rsidRPr="004E5AA6">
        <w:rPr>
          <w:rStyle w:val="StyleUnderline"/>
        </w:rPr>
        <w:t xml:space="preserve">. Convergence around </w:t>
      </w:r>
      <w:r w:rsidRPr="003D657E">
        <w:rPr>
          <w:rStyle w:val="StyleUnderline"/>
          <w:highlight w:val="cyan"/>
        </w:rPr>
        <w:t xml:space="preserve">the language of science </w:t>
      </w:r>
      <w:r w:rsidRPr="003D657E">
        <w:rPr>
          <w:rStyle w:val="StyleUnderline"/>
        </w:rPr>
        <w:t xml:space="preserve">may have </w:t>
      </w:r>
      <w:r w:rsidRPr="003D657E">
        <w:rPr>
          <w:rStyle w:val="StyleUnderline"/>
          <w:highlight w:val="cyan"/>
        </w:rPr>
        <w:t>helped them</w:t>
      </w:r>
      <w:r w:rsidRPr="003D657E">
        <w:rPr>
          <w:rStyle w:val="StyleUnderline"/>
        </w:rPr>
        <w:t xml:space="preserve"> to </w:t>
      </w:r>
      <w:r w:rsidRPr="003D657E">
        <w:rPr>
          <w:rStyle w:val="StyleUnderline"/>
          <w:highlight w:val="cyan"/>
        </w:rPr>
        <w:t xml:space="preserve">avert </w:t>
      </w:r>
      <w:r w:rsidRPr="003D657E">
        <w:rPr>
          <w:rStyle w:val="StyleUnderline"/>
        </w:rPr>
        <w:t>an even greater rupture, and</w:t>
      </w:r>
      <w:r w:rsidRPr="004E5AA6">
        <w:rPr>
          <w:rStyle w:val="StyleUnderline"/>
        </w:rPr>
        <w:t xml:space="preserve"> perhaps </w:t>
      </w:r>
      <w:r w:rsidRPr="004E5AA6">
        <w:rPr>
          <w:rStyle w:val="Emphasis"/>
        </w:rPr>
        <w:t xml:space="preserve">more </w:t>
      </w:r>
      <w:r w:rsidRPr="003D657E">
        <w:rPr>
          <w:rStyle w:val="Emphasis"/>
          <w:highlight w:val="cyan"/>
        </w:rPr>
        <w:t>dangerous escalations</w:t>
      </w:r>
      <w:r>
        <w:t xml:space="preserve">. </w:t>
      </w:r>
    </w:p>
    <w:p w14:paraId="2B52E846" w14:textId="77777777" w:rsidR="001E18F6" w:rsidRDefault="001E18F6" w:rsidP="001E18F6">
      <w:r>
        <w:t xml:space="preserve">Regrettably today’s geopolitical climate appears to be less amenable to constructive exchange and joint, pragmatic problem-solving. </w:t>
      </w:r>
      <w:r w:rsidRPr="00CB52C3">
        <w:rPr>
          <w:rStyle w:val="StyleUnderline"/>
        </w:rPr>
        <w:t>Russia’s brutal attack on Ukraine triggered an enormous counterreaction that has led to the severing of West-Russia communications on multifarious international issues</w:t>
      </w:r>
      <w:r>
        <w:t xml:space="preserve"> and in various regions, </w:t>
      </w:r>
      <w:r w:rsidRPr="00CB52C3">
        <w:rPr>
          <w:rStyle w:val="StyleUnderline"/>
        </w:rPr>
        <w:t>including the High North.</w:t>
      </w:r>
      <w:r>
        <w:t xml:space="preserve"> </w:t>
      </w:r>
    </w:p>
    <w:p w14:paraId="26A57DC7" w14:textId="77777777" w:rsidR="001E18F6" w:rsidRDefault="001E18F6" w:rsidP="001E18F6">
      <w:r>
        <w:t xml:space="preserve">As such, </w:t>
      </w:r>
      <w:r w:rsidRPr="003D657E">
        <w:rPr>
          <w:rStyle w:val="StyleUnderline"/>
          <w:highlight w:val="cyan"/>
        </w:rPr>
        <w:t>the Arctic is</w:t>
      </w:r>
      <w:r w:rsidRPr="00CB52C3">
        <w:rPr>
          <w:rStyle w:val="StyleUnderline"/>
        </w:rPr>
        <w:t xml:space="preserve"> fast </w:t>
      </w:r>
      <w:r w:rsidRPr="003D657E">
        <w:rPr>
          <w:rStyle w:val="StyleUnderline"/>
          <w:highlight w:val="cyan"/>
        </w:rPr>
        <w:t>becoming a new theatre for great power politics</w:t>
      </w:r>
      <w:r>
        <w:t xml:space="preserve">. The recent sharpening of geopolitical tensions introduces new unknown variables into the international security </w:t>
      </w:r>
      <w:proofErr w:type="gramStart"/>
      <w:r>
        <w:t>landscape, and</w:t>
      </w:r>
      <w:proofErr w:type="gramEnd"/>
      <w:r>
        <w:t xml:space="preserve"> affects a broad gamut of issues on which West-Russia coordination was once taken for granted, including science. </w:t>
      </w:r>
      <w:r w:rsidRPr="003D657E">
        <w:rPr>
          <w:rStyle w:val="StyleUnderline"/>
          <w:highlight w:val="cyan"/>
        </w:rPr>
        <w:t>Without</w:t>
      </w:r>
      <w:r w:rsidRPr="00CB52C3">
        <w:rPr>
          <w:rStyle w:val="StyleUnderline"/>
        </w:rPr>
        <w:t xml:space="preserve"> constructive </w:t>
      </w:r>
      <w:r w:rsidRPr="003D657E">
        <w:rPr>
          <w:rStyle w:val="StyleUnderline"/>
          <w:highlight w:val="cyan"/>
        </w:rPr>
        <w:t>communication</w:t>
      </w:r>
      <w:r w:rsidRPr="00CB52C3">
        <w:rPr>
          <w:rStyle w:val="StyleUnderline"/>
        </w:rPr>
        <w:t xml:space="preserve"> - which has almost completely ceased - </w:t>
      </w:r>
      <w:r w:rsidRPr="003D657E">
        <w:rPr>
          <w:rStyle w:val="StyleUnderline"/>
          <w:highlight w:val="cyan"/>
        </w:rPr>
        <w:t>there are risks that</w:t>
      </w:r>
      <w:r w:rsidRPr="00CB52C3">
        <w:rPr>
          <w:rStyle w:val="StyleUnderline"/>
        </w:rPr>
        <w:t xml:space="preserve"> misunderstandings, </w:t>
      </w:r>
      <w:r w:rsidRPr="003D657E">
        <w:rPr>
          <w:rStyle w:val="Emphasis"/>
          <w:highlight w:val="cyan"/>
        </w:rPr>
        <w:t>miscalculations</w:t>
      </w:r>
      <w:r w:rsidRPr="003D657E">
        <w:rPr>
          <w:rStyle w:val="StyleUnderline"/>
          <w:highlight w:val="cyan"/>
        </w:rPr>
        <w:t xml:space="preserve">, or </w:t>
      </w:r>
      <w:r w:rsidRPr="003D657E">
        <w:rPr>
          <w:rStyle w:val="Emphasis"/>
          <w:highlight w:val="cyan"/>
        </w:rPr>
        <w:t>simple neglect</w:t>
      </w:r>
      <w:r w:rsidRPr="003D657E">
        <w:rPr>
          <w:rStyle w:val="StyleUnderline"/>
          <w:highlight w:val="cyan"/>
        </w:rPr>
        <w:t xml:space="preserve"> may lead to</w:t>
      </w:r>
      <w:r w:rsidRPr="00CB52C3">
        <w:rPr>
          <w:rStyle w:val="StyleUnderline"/>
        </w:rPr>
        <w:t xml:space="preserve"> an environmental disaster or </w:t>
      </w:r>
      <w:r w:rsidRPr="003D657E">
        <w:rPr>
          <w:rStyle w:val="StyleUnderline"/>
          <w:highlight w:val="cyan"/>
        </w:rPr>
        <w:t xml:space="preserve">a </w:t>
      </w:r>
      <w:r w:rsidRPr="003D657E">
        <w:rPr>
          <w:rStyle w:val="Emphasis"/>
          <w:highlight w:val="cyan"/>
        </w:rPr>
        <w:t>dangerous new conflagration</w:t>
      </w:r>
      <w:r w:rsidRPr="003D657E">
        <w:rPr>
          <w:highlight w:val="cyan"/>
        </w:rPr>
        <w:t>.</w:t>
      </w:r>
      <w:r>
        <w:t xml:space="preserve">  </w:t>
      </w:r>
    </w:p>
    <w:p w14:paraId="35D7058C" w14:textId="77777777" w:rsidR="001E18F6" w:rsidRDefault="001E18F6" w:rsidP="001E18F6">
      <w:r>
        <w:t xml:space="preserve">In the absence of an adequate forum for addressing the urgent threats facing the Arctic, in 2022 the Geneva Centre for Security Policy (GCSP) launched a discreet dialogue process, the ‘High North Talks’, which has met regularly since. The Talks offer an informal platform for discussing - in a neutral setting - the threats and challenges, potential solutions, and possible areas of renewed cooperation in the Arctic. Attendees include experts from states with a stake in the region - Arctic Council members (including Russia), as well as other actors like China, the EU, Japan and India. </w:t>
      </w:r>
    </w:p>
    <w:p w14:paraId="14FCA5ED" w14:textId="77777777" w:rsidR="001E18F6" w:rsidRDefault="001E18F6" w:rsidP="001E18F6">
      <w:r>
        <w:t xml:space="preserve">In the context of Russia’s attack on Ukraine, the High North Talks explore how Arctic affairs could be managed more effectively </w:t>
      </w:r>
      <w:proofErr w:type="gramStart"/>
      <w:r>
        <w:t>in spite of</w:t>
      </w:r>
      <w:proofErr w:type="gramEnd"/>
      <w:r>
        <w:t xml:space="preserve"> the geopolitical turbulence. The Talks constitute one of the few remaining venues where representatives from the countries most invested in the Arctic can meet, in a safe and discreet environment, to discuss the future of this region.  </w:t>
      </w:r>
    </w:p>
    <w:p w14:paraId="3B763550" w14:textId="77777777" w:rsidR="001E18F6" w:rsidRDefault="001E18F6" w:rsidP="001E18F6">
      <w:r w:rsidRPr="009F2F92">
        <w:rPr>
          <w:rStyle w:val="StyleUnderline"/>
        </w:rPr>
        <w:t xml:space="preserve">One of </w:t>
      </w:r>
      <w:r w:rsidRPr="003D657E">
        <w:rPr>
          <w:rStyle w:val="StyleUnderline"/>
          <w:highlight w:val="cyan"/>
        </w:rPr>
        <w:t>the most urgent</w:t>
      </w:r>
      <w:r w:rsidRPr="009F2F92">
        <w:rPr>
          <w:rStyle w:val="StyleUnderline"/>
        </w:rPr>
        <w:t xml:space="preserve"> topics </w:t>
      </w:r>
      <w:r w:rsidRPr="003D657E">
        <w:rPr>
          <w:rStyle w:val="StyleUnderline"/>
          <w:highlight w:val="cyan"/>
        </w:rPr>
        <w:t>is</w:t>
      </w:r>
      <w:r w:rsidRPr="009F2F92">
        <w:rPr>
          <w:rStyle w:val="StyleUnderline"/>
        </w:rPr>
        <w:t xml:space="preserve"> the need </w:t>
      </w:r>
      <w:r w:rsidRPr="003D657E">
        <w:rPr>
          <w:rStyle w:val="StyleUnderline"/>
          <w:highlight w:val="cyan"/>
        </w:rPr>
        <w:t>to restore</w:t>
      </w:r>
      <w:r w:rsidRPr="009F2F92">
        <w:rPr>
          <w:rStyle w:val="StyleUnderline"/>
        </w:rPr>
        <w:t xml:space="preserve"> some meaningful </w:t>
      </w:r>
      <w:r w:rsidRPr="003D657E">
        <w:rPr>
          <w:rStyle w:val="StyleUnderline"/>
          <w:highlight w:val="cyan"/>
        </w:rPr>
        <w:t>cooperation between the West and Russia</w:t>
      </w:r>
      <w:r w:rsidRPr="009F2F92">
        <w:rPr>
          <w:rStyle w:val="StyleUnderline"/>
        </w:rPr>
        <w:t xml:space="preserve">, at least </w:t>
      </w:r>
      <w:r w:rsidRPr="003D657E">
        <w:rPr>
          <w:rStyle w:val="StyleUnderline"/>
          <w:highlight w:val="cyan"/>
        </w:rPr>
        <w:t>on</w:t>
      </w:r>
      <w:r w:rsidRPr="009F2F92">
        <w:rPr>
          <w:rStyle w:val="StyleUnderline"/>
        </w:rPr>
        <w:t xml:space="preserve"> the most pressing issues like </w:t>
      </w:r>
      <w:r w:rsidRPr="003D657E">
        <w:rPr>
          <w:rStyle w:val="Emphasis"/>
          <w:highlight w:val="cyan"/>
        </w:rPr>
        <w:t>climate change monitoring</w:t>
      </w:r>
      <w:r w:rsidRPr="009F2F92">
        <w:rPr>
          <w:rStyle w:val="StyleUnderline"/>
        </w:rPr>
        <w:t>.</w:t>
      </w:r>
      <w:r>
        <w:t xml:space="preserve"> While the rationale for the West’s response to Russian aggression in Ukraine is clear and understood</w:t>
      </w:r>
      <w:r w:rsidRPr="0088080F">
        <w:rPr>
          <w:rStyle w:val="StyleUnderline"/>
        </w:rPr>
        <w:t>, it is crucial that ways be found - perhaps through policies that allow for targeted coordination in ‘exceptional’ cases - to manage ongoing problems of global significance</w:t>
      </w:r>
      <w:r>
        <w:t xml:space="preserve">. </w:t>
      </w:r>
    </w:p>
    <w:p w14:paraId="40E80B17" w14:textId="77777777" w:rsidR="001E18F6" w:rsidRDefault="001E18F6" w:rsidP="001E18F6">
      <w:r>
        <w:t xml:space="preserve">The case for resuming (the most urgent) scientific cooperation </w:t>
      </w:r>
    </w:p>
    <w:p w14:paraId="20FE40B5" w14:textId="77777777" w:rsidR="001E18F6" w:rsidRDefault="001E18F6" w:rsidP="001E18F6">
      <w:r>
        <w:t xml:space="preserve">There are at least three compelling arguments as to why scientific cooperation in the Arctic should be resumed, with a view to averting an environmental disaster. These arguments are based on law, principle, and scientific </w:t>
      </w:r>
      <w:proofErr w:type="gramStart"/>
      <w:r>
        <w:t>fact</w:t>
      </w:r>
      <w:proofErr w:type="gramEnd"/>
      <w:r>
        <w:t xml:space="preserve">. </w:t>
      </w:r>
    </w:p>
    <w:p w14:paraId="550520F1" w14:textId="77777777" w:rsidR="001E18F6" w:rsidRDefault="001E18F6" w:rsidP="001E18F6">
      <w:r>
        <w:t xml:space="preserve">A legal obligation </w:t>
      </w:r>
    </w:p>
    <w:p w14:paraId="40CD9870" w14:textId="77777777" w:rsidR="001E18F6" w:rsidRDefault="001E18F6" w:rsidP="001E18F6">
      <w:r w:rsidRPr="00E37AE3">
        <w:rPr>
          <w:rStyle w:val="StyleUnderline"/>
          <w:highlight w:val="cyan"/>
        </w:rPr>
        <w:t>The</w:t>
      </w:r>
      <w:r w:rsidRPr="001401FC">
        <w:rPr>
          <w:rStyle w:val="StyleUnderline"/>
        </w:rPr>
        <w:t xml:space="preserve"> 2017 </w:t>
      </w:r>
      <w:r w:rsidRPr="00E37AE3">
        <w:rPr>
          <w:rStyle w:val="StyleUnderline"/>
          <w:highlight w:val="cyan"/>
        </w:rPr>
        <w:t>Agreement on Enhancing International Arctic Scientific Cooperation</w:t>
      </w:r>
      <w:r w:rsidRPr="001401FC">
        <w:rPr>
          <w:rStyle w:val="StyleUnderline"/>
        </w:rPr>
        <w:t>, whose explicit purpose is to ‘enhance cooperation in Scientific Activities’</w:t>
      </w:r>
      <w:r>
        <w:t xml:space="preserve"> (Article 2), </w:t>
      </w:r>
      <w:r w:rsidRPr="00E37AE3">
        <w:rPr>
          <w:rStyle w:val="StyleUnderline"/>
          <w:highlight w:val="cyan"/>
        </w:rPr>
        <w:t>is still in force. The</w:t>
      </w:r>
      <w:r w:rsidRPr="00E37AE3">
        <w:rPr>
          <w:rStyle w:val="StyleUnderline"/>
        </w:rPr>
        <w:t xml:space="preserve"> signatories</w:t>
      </w:r>
      <w:r w:rsidRPr="001401FC">
        <w:rPr>
          <w:rStyle w:val="StyleUnderline"/>
        </w:rPr>
        <w:t xml:space="preserve"> - who are the </w:t>
      </w:r>
      <w:r w:rsidRPr="00E37AE3">
        <w:rPr>
          <w:rStyle w:val="StyleUnderline"/>
          <w:highlight w:val="cyan"/>
        </w:rPr>
        <w:t>eight Arctic states</w:t>
      </w:r>
      <w:r w:rsidRPr="001401FC">
        <w:t>1</w:t>
      </w:r>
      <w:r>
        <w:t xml:space="preserve"> - </w:t>
      </w:r>
      <w:proofErr w:type="spellStart"/>
      <w:r w:rsidRPr="00E37AE3">
        <w:rPr>
          <w:rStyle w:val="StyleUnderline"/>
          <w:highlight w:val="cyan"/>
        </w:rPr>
        <w:t>recognised</w:t>
      </w:r>
      <w:proofErr w:type="spellEnd"/>
      <w:r w:rsidRPr="00E37AE3">
        <w:rPr>
          <w:rStyle w:val="StyleUnderline"/>
          <w:highlight w:val="cyan"/>
        </w:rPr>
        <w:t xml:space="preserve"> </w:t>
      </w:r>
      <w:r w:rsidRPr="007D3C52">
        <w:rPr>
          <w:rStyle w:val="StyleUnderline"/>
        </w:rPr>
        <w:t>in their Agreement the importance of constructive cooperation and environmental protection</w:t>
      </w:r>
      <w:r w:rsidRPr="00E37AE3">
        <w:rPr>
          <w:rStyle w:val="StyleUnderline"/>
        </w:rPr>
        <w:t xml:space="preserve"> in the Arctic</w:t>
      </w:r>
      <w:r>
        <w:t xml:space="preserve"> (preambular paragraphs 1 and 2); </w:t>
      </w:r>
      <w:r w:rsidRPr="001401FC">
        <w:rPr>
          <w:rStyle w:val="StyleUnderline"/>
        </w:rPr>
        <w:t xml:space="preserve">reiterated </w:t>
      </w:r>
      <w:r w:rsidRPr="007D3C52">
        <w:rPr>
          <w:rStyle w:val="StyleUnderline"/>
          <w:highlight w:val="cyan"/>
        </w:rPr>
        <w:t>the urgent need for</w:t>
      </w:r>
      <w:r w:rsidRPr="001401FC">
        <w:rPr>
          <w:rStyle w:val="StyleUnderline"/>
        </w:rPr>
        <w:t xml:space="preserve"> increased </w:t>
      </w:r>
      <w:r w:rsidRPr="007D3C52">
        <w:rPr>
          <w:rStyle w:val="StyleUnderline"/>
          <w:highlight w:val="cyan"/>
        </w:rPr>
        <w:t>actions to mitigate and adapt to climate change</w:t>
      </w:r>
      <w:r>
        <w:t xml:space="preserve"> (preambular paragraph 3); </w:t>
      </w:r>
      <w:r w:rsidRPr="007D3C52">
        <w:rPr>
          <w:rStyle w:val="StyleUnderline"/>
          <w:highlight w:val="cyan"/>
        </w:rPr>
        <w:t>and</w:t>
      </w:r>
      <w:r w:rsidRPr="001401FC">
        <w:rPr>
          <w:rStyle w:val="StyleUnderline"/>
        </w:rPr>
        <w:t xml:space="preserve"> noted the importance of </w:t>
      </w:r>
      <w:r w:rsidRPr="007D3C52">
        <w:rPr>
          <w:rStyle w:val="StyleUnderline"/>
          <w:highlight w:val="cyan"/>
        </w:rPr>
        <w:t>international scientific cooperation</w:t>
      </w:r>
      <w:r>
        <w:t xml:space="preserve"> (preambular paragraph 5). </w:t>
      </w:r>
    </w:p>
    <w:p w14:paraId="2A5DE731" w14:textId="77777777" w:rsidR="001E18F6" w:rsidRDefault="001E18F6" w:rsidP="001E18F6">
      <w:r>
        <w:t xml:space="preserve">Moreover, </w:t>
      </w:r>
      <w:proofErr w:type="gramStart"/>
      <w:r w:rsidRPr="00702AF2">
        <w:rPr>
          <w:rStyle w:val="StyleUnderline"/>
        </w:rPr>
        <w:t>in order to</w:t>
      </w:r>
      <w:proofErr w:type="gramEnd"/>
      <w:r w:rsidRPr="00702AF2">
        <w:rPr>
          <w:rStyle w:val="StyleUnderline"/>
        </w:rPr>
        <w:t xml:space="preserve"> </w:t>
      </w:r>
      <w:proofErr w:type="gramStart"/>
      <w:r w:rsidRPr="00702AF2">
        <w:rPr>
          <w:rStyle w:val="StyleUnderline"/>
        </w:rPr>
        <w:t>achieve said</w:t>
      </w:r>
      <w:proofErr w:type="gramEnd"/>
      <w:r w:rsidRPr="00702AF2">
        <w:rPr>
          <w:rStyle w:val="StyleUnderline"/>
        </w:rPr>
        <w:t xml:space="preserve"> enhanced cooperation, the </w:t>
      </w:r>
      <w:r w:rsidRPr="00BB6CD7">
        <w:rPr>
          <w:rStyle w:val="StyleUnderline"/>
          <w:highlight w:val="cyan"/>
        </w:rPr>
        <w:t xml:space="preserve">states parties </w:t>
      </w:r>
      <w:proofErr w:type="gramStart"/>
      <w:r w:rsidRPr="00BB6CD7">
        <w:rPr>
          <w:rStyle w:val="StyleUnderline"/>
          <w:highlight w:val="cyan"/>
        </w:rPr>
        <w:t>entered into</w:t>
      </w:r>
      <w:proofErr w:type="gramEnd"/>
      <w:r w:rsidRPr="00702AF2">
        <w:rPr>
          <w:rStyle w:val="StyleUnderline"/>
        </w:rPr>
        <w:t xml:space="preserve"> </w:t>
      </w:r>
      <w:proofErr w:type="gramStart"/>
      <w:r w:rsidRPr="00702AF2">
        <w:rPr>
          <w:rStyle w:val="StyleUnderline"/>
        </w:rPr>
        <w:t>a number of</w:t>
      </w:r>
      <w:proofErr w:type="gramEnd"/>
      <w:r w:rsidRPr="00702AF2">
        <w:rPr>
          <w:rStyle w:val="StyleUnderline"/>
        </w:rPr>
        <w:t xml:space="preserve"> </w:t>
      </w:r>
      <w:r w:rsidRPr="00BB6CD7">
        <w:rPr>
          <w:rStyle w:val="StyleUnderline"/>
          <w:highlight w:val="cyan"/>
        </w:rPr>
        <w:t>commitments</w:t>
      </w:r>
      <w:r w:rsidRPr="00702AF2">
        <w:rPr>
          <w:rStyle w:val="StyleUnderline"/>
        </w:rPr>
        <w:t xml:space="preserve">, including </w:t>
      </w:r>
      <w:proofErr w:type="gramStart"/>
      <w:r w:rsidRPr="00BB6CD7">
        <w:rPr>
          <w:rStyle w:val="StyleUnderline"/>
          <w:highlight w:val="cyan"/>
        </w:rPr>
        <w:t>to facilitate</w:t>
      </w:r>
      <w:proofErr w:type="gramEnd"/>
      <w:r w:rsidRPr="00BB6CD7">
        <w:rPr>
          <w:rStyle w:val="StyleUnderline"/>
          <w:highlight w:val="cyan"/>
        </w:rPr>
        <w:t xml:space="preserve"> the entry and exit of </w:t>
      </w:r>
      <w:proofErr w:type="gramStart"/>
      <w:r w:rsidRPr="00BB6CD7">
        <w:rPr>
          <w:rStyle w:val="StyleUnderline"/>
          <w:highlight w:val="cyan"/>
        </w:rPr>
        <w:t>persons</w:t>
      </w:r>
      <w:proofErr w:type="gramEnd"/>
      <w:r w:rsidRPr="00BB6CD7">
        <w:rPr>
          <w:rStyle w:val="StyleUnderline"/>
          <w:highlight w:val="cyan"/>
        </w:rPr>
        <w:t xml:space="preserve"> and equipment involved in scientific activities</w:t>
      </w:r>
      <w:r w:rsidRPr="00702AF2">
        <w:rPr>
          <w:rStyle w:val="StyleUnderline"/>
        </w:rPr>
        <w:t xml:space="preserve"> </w:t>
      </w:r>
      <w:r>
        <w:t xml:space="preserve">(Article 4), </w:t>
      </w:r>
      <w:r w:rsidRPr="00BB6CD7">
        <w:rPr>
          <w:rStyle w:val="StyleUnderline"/>
          <w:highlight w:val="cyan"/>
        </w:rPr>
        <w:t>as well as access to research infrastructure</w:t>
      </w:r>
      <w:r w:rsidRPr="00702AF2">
        <w:rPr>
          <w:rStyle w:val="StyleUnderline"/>
        </w:rPr>
        <w:t xml:space="preserve"> and facilities</w:t>
      </w:r>
      <w:r>
        <w:t xml:space="preserve"> (Article 5), </w:t>
      </w:r>
      <w:r w:rsidRPr="00702AF2">
        <w:rPr>
          <w:rStyle w:val="StyleUnderline"/>
        </w:rPr>
        <w:t>research areas</w:t>
      </w:r>
      <w:r>
        <w:t xml:space="preserve"> (Article 6) </w:t>
      </w:r>
      <w:r w:rsidRPr="00BB6CD7">
        <w:rPr>
          <w:rStyle w:val="StyleUnderline"/>
          <w:highlight w:val="cyan"/>
        </w:rPr>
        <w:t>and data</w:t>
      </w:r>
      <w:r>
        <w:t xml:space="preserve"> (Article 7). </w:t>
      </w:r>
    </w:p>
    <w:p w14:paraId="6F7B08DB" w14:textId="77777777" w:rsidR="001E18F6" w:rsidRDefault="001E18F6" w:rsidP="001E18F6">
      <w:r w:rsidRPr="00BB6CD7">
        <w:rPr>
          <w:rStyle w:val="Emphasis"/>
          <w:highlight w:val="cyan"/>
        </w:rPr>
        <w:t>These commitments are legally binding</w:t>
      </w:r>
      <w:r w:rsidRPr="00BB6CD7">
        <w:rPr>
          <w:highlight w:val="cyan"/>
        </w:rPr>
        <w:t>.</w:t>
      </w:r>
      <w:r>
        <w:t xml:space="preserve"> Article 18 provides for the amendment of the Agreement, and 19(3) for automatic renewal after its initial five-year validity unless a party announces its withdrawal from it. Also, any party may withdraw via written notification (Article 19(4)). However, since these provisions have not been triggered, the Agreement remains valid and binding.  </w:t>
      </w:r>
    </w:p>
    <w:p w14:paraId="5E0FB364" w14:textId="77777777" w:rsidR="001E18F6" w:rsidRDefault="001E18F6" w:rsidP="001E18F6">
      <w:r>
        <w:t xml:space="preserve">Acute regional and </w:t>
      </w:r>
      <w:r w:rsidRPr="00BE51D8">
        <w:rPr>
          <w:rStyle w:val="StyleUnderline"/>
        </w:rPr>
        <w:t xml:space="preserve">global shocks since the signing of the Agreement have significantly altered the geopolitical </w:t>
      </w:r>
      <w:proofErr w:type="gramStart"/>
      <w:r w:rsidRPr="00BE51D8">
        <w:rPr>
          <w:rStyle w:val="StyleUnderline"/>
        </w:rPr>
        <w:t xml:space="preserve">landscape, </w:t>
      </w:r>
      <w:r>
        <w:t>and</w:t>
      </w:r>
      <w:proofErr w:type="gramEnd"/>
      <w:r>
        <w:t xml:space="preserve"> rendered various forms of collaboration untenable. </w:t>
      </w:r>
      <w:r w:rsidRPr="00BE51D8">
        <w:rPr>
          <w:rStyle w:val="StyleUnderline"/>
        </w:rPr>
        <w:t xml:space="preserve">However, </w:t>
      </w:r>
      <w:r w:rsidRPr="00BB6CD7">
        <w:rPr>
          <w:rStyle w:val="StyleUnderline"/>
          <w:highlight w:val="cyan"/>
        </w:rPr>
        <w:t>the urgency of the problems afflicting the Arctic has not diminished in line with reduced cooperation, nor have the obligations contained in the 2017 Agreement been put on hold</w:t>
      </w:r>
      <w:r>
        <w:t xml:space="preserve">. </w:t>
      </w:r>
      <w:r w:rsidRPr="00D35C7E">
        <w:rPr>
          <w:rStyle w:val="StyleUnderline"/>
        </w:rPr>
        <w:t xml:space="preserve">The parties must be cognizant of the fact that </w:t>
      </w:r>
      <w:r w:rsidRPr="00BB6CD7">
        <w:rPr>
          <w:rStyle w:val="StyleUnderline"/>
          <w:highlight w:val="cyan"/>
        </w:rPr>
        <w:t>if its provisions are not followed</w:t>
      </w:r>
      <w:r w:rsidRPr="00BE51D8">
        <w:rPr>
          <w:rStyle w:val="StyleUnderline"/>
        </w:rPr>
        <w:t xml:space="preserve">, not only will </w:t>
      </w:r>
      <w:r w:rsidRPr="00D35C7E">
        <w:rPr>
          <w:rStyle w:val="StyleUnderline"/>
          <w:highlight w:val="cyan"/>
        </w:rPr>
        <w:t>states be in breach of their international legal obligations</w:t>
      </w:r>
      <w:r w:rsidRPr="00BE51D8">
        <w:rPr>
          <w:rStyle w:val="StyleUnderline"/>
        </w:rPr>
        <w:t xml:space="preserve">, </w:t>
      </w:r>
      <w:r w:rsidRPr="00D35C7E">
        <w:rPr>
          <w:rStyle w:val="StyleUnderline"/>
        </w:rPr>
        <w:t>but the rest of the world will face real life repercussions</w:t>
      </w:r>
      <w:r w:rsidRPr="00D35C7E">
        <w:t>.</w:t>
      </w:r>
      <w:r>
        <w:t xml:space="preserve">  </w:t>
      </w:r>
    </w:p>
    <w:p w14:paraId="1B61EAA8" w14:textId="77777777" w:rsidR="001E18F6" w:rsidRDefault="001E18F6" w:rsidP="001E18F6"/>
    <w:p w14:paraId="740E3AF2" w14:textId="0C96E02B" w:rsidR="00E84EEC" w:rsidRDefault="00687EF3" w:rsidP="00687EF3">
      <w:pPr>
        <w:pStyle w:val="Heading1"/>
      </w:pPr>
      <w:r>
        <w:t>Advantage 1 extensions</w:t>
      </w:r>
    </w:p>
    <w:p w14:paraId="304A2B62" w14:textId="77777777" w:rsidR="00687EF3" w:rsidRDefault="00687EF3" w:rsidP="00687EF3"/>
    <w:p w14:paraId="4802902B" w14:textId="1645F519" w:rsidR="00687EF3" w:rsidRPr="00687EF3" w:rsidRDefault="00C1433F" w:rsidP="00C1433F">
      <w:pPr>
        <w:pStyle w:val="Heading2"/>
      </w:pPr>
      <w:r>
        <w:t>Add-ons</w:t>
      </w:r>
    </w:p>
    <w:p w14:paraId="36A1352B" w14:textId="77777777" w:rsidR="009F7878" w:rsidRPr="009F7878" w:rsidRDefault="009F7878" w:rsidP="009F7878"/>
    <w:p w14:paraId="3C8C086E" w14:textId="77777777" w:rsidR="00687EF3" w:rsidRDefault="00687EF3" w:rsidP="00687EF3">
      <w:pPr>
        <w:pStyle w:val="Heading3"/>
      </w:pPr>
      <w:r>
        <w:t>AO: Arctic biodiversity</w:t>
      </w:r>
    </w:p>
    <w:p w14:paraId="632C3F12" w14:textId="77777777" w:rsidR="00687EF3" w:rsidRDefault="00687EF3" w:rsidP="00687EF3">
      <w:pPr>
        <w:pStyle w:val="Heading4"/>
      </w:pPr>
      <w:r>
        <w:t>Cooperation is vital to Arctic biodiversity – that prevents extinction</w:t>
      </w:r>
    </w:p>
    <w:p w14:paraId="337C90F2" w14:textId="77777777" w:rsidR="00687EF3" w:rsidRDefault="00687EF3" w:rsidP="00687EF3">
      <w:r>
        <w:t xml:space="preserve">Margaret </w:t>
      </w:r>
      <w:r w:rsidRPr="0005675F">
        <w:rPr>
          <w:rStyle w:val="Style13ptBold"/>
        </w:rPr>
        <w:t>Williams</w:t>
      </w:r>
      <w:r w:rsidRPr="00861722">
        <w:t xml:space="preserve">, et al </w:t>
      </w:r>
      <w:r>
        <w:t>20</w:t>
      </w:r>
      <w:r w:rsidRPr="0005675F">
        <w:rPr>
          <w:rStyle w:val="Style13ptBold"/>
        </w:rPr>
        <w:t>24</w:t>
      </w:r>
      <w:r>
        <w:t xml:space="preserve"> - Arctic Initiative Senior Fellow at the Harvard Kennedy School’s Belfer Center for Science and International Affairs “Mapping a Path Forward for Arctic Cooperation with Russia: A Biodiversity Case Study” THE FLETCHER FORUM OF WORLD AFFAIRS, VOL.48:1, WINTER 2024, </w:t>
      </w:r>
      <w:hyperlink r:id="rId26" w:history="1">
        <w:r w:rsidRPr="007307DF">
          <w:rPr>
            <w:rStyle w:val="Hyperlink"/>
          </w:rPr>
          <w:t>https://static1.squarespace.com/static/579fc2ad725e253a86230610/t/6621323903e2791252a32b36/1713451577715/Mapping+a+Path+Forward+for+Arctic+Cooperation+with+Russia.pdf</w:t>
        </w:r>
      </w:hyperlink>
      <w:r>
        <w:t xml:space="preserve"> //DH</w:t>
      </w:r>
    </w:p>
    <w:p w14:paraId="4CD173F9" w14:textId="77777777" w:rsidR="00687EF3" w:rsidRDefault="00687EF3" w:rsidP="00687EF3"/>
    <w:p w14:paraId="1A5AEC0E" w14:textId="77777777" w:rsidR="00687EF3" w:rsidRDefault="00687EF3" w:rsidP="00687EF3">
      <w:r>
        <w:t xml:space="preserve">FROM COOPERATION TO CONFLICT: A NEW ERA FOR THE ARCTIC? </w:t>
      </w:r>
    </w:p>
    <w:p w14:paraId="2D1E8B56" w14:textId="77777777" w:rsidR="00687EF3" w:rsidRDefault="00687EF3" w:rsidP="00687EF3">
      <w:r>
        <w:t xml:space="preserve">Extraordinary cultural and </w:t>
      </w:r>
      <w:r w:rsidRPr="00580E85">
        <w:rPr>
          <w:rStyle w:val="StyleUnderline"/>
          <w:highlight w:val="cyan"/>
        </w:rPr>
        <w:t>ecological features are at stake in the Arctic</w:t>
      </w:r>
      <w:r>
        <w:t xml:space="preserve"> where some of the world’s last great stretches of </w:t>
      </w:r>
      <w:proofErr w:type="gramStart"/>
      <w:r>
        <w:t>intact,</w:t>
      </w:r>
      <w:proofErr w:type="gramEnd"/>
      <w:r>
        <w:t xml:space="preserve"> wild nature are found. </w:t>
      </w:r>
      <w:r w:rsidRPr="00DD3884">
        <w:rPr>
          <w:rStyle w:val="StyleUnderline"/>
        </w:rPr>
        <w:t xml:space="preserve">These </w:t>
      </w:r>
      <w:r w:rsidRPr="00580E85">
        <w:rPr>
          <w:rStyle w:val="StyleUnderline"/>
          <w:highlight w:val="cyan"/>
        </w:rPr>
        <w:t>remaining areas of still-unfragmented</w:t>
      </w:r>
      <w:r w:rsidRPr="00DD3884">
        <w:rPr>
          <w:rStyle w:val="StyleUnderline"/>
        </w:rPr>
        <w:t xml:space="preserve"> </w:t>
      </w:r>
      <w:r>
        <w:t xml:space="preserve">terrestrial and marine </w:t>
      </w:r>
      <w:r w:rsidRPr="00580E85">
        <w:rPr>
          <w:rStyle w:val="StyleUnderline"/>
          <w:highlight w:val="cyan"/>
        </w:rPr>
        <w:t xml:space="preserve">ecosystems are </w:t>
      </w:r>
      <w:r w:rsidRPr="00580E85">
        <w:rPr>
          <w:rStyle w:val="Emphasis"/>
          <w:highlight w:val="cyan"/>
        </w:rPr>
        <w:t>critical for the planet</w:t>
      </w:r>
      <w:r w:rsidRPr="00580E85">
        <w:rPr>
          <w:rStyle w:val="Emphasis"/>
        </w:rPr>
        <w:t>,</w:t>
      </w:r>
      <w:r w:rsidRPr="00DD3884">
        <w:rPr>
          <w:rStyle w:val="StyleUnderline"/>
        </w:rPr>
        <w:t xml:space="preserve"> </w:t>
      </w:r>
      <w:r w:rsidRPr="00580E85">
        <w:rPr>
          <w:rStyle w:val="StyleUnderline"/>
          <w:highlight w:val="cyan"/>
        </w:rPr>
        <w:t xml:space="preserve">as they provide a </w:t>
      </w:r>
      <w:r w:rsidRPr="00580E85">
        <w:rPr>
          <w:rStyle w:val="Emphasis"/>
          <w:highlight w:val="cyan"/>
        </w:rPr>
        <w:t>buffer against climate impacts</w:t>
      </w:r>
      <w:r w:rsidRPr="00DD3884">
        <w:rPr>
          <w:rStyle w:val="StyleUnderline"/>
        </w:rPr>
        <w:t xml:space="preserve">. They offer refuge for declining species of flora and fauna, allow for the movement of migratory wildlife, </w:t>
      </w:r>
      <w:r w:rsidRPr="00580E85">
        <w:rPr>
          <w:rStyle w:val="StyleUnderline"/>
          <w:highlight w:val="cyan"/>
        </w:rPr>
        <w:t xml:space="preserve">and serve as </w:t>
      </w:r>
      <w:r w:rsidRPr="00580E85">
        <w:rPr>
          <w:rStyle w:val="Emphasis"/>
          <w:highlight w:val="cyan"/>
        </w:rPr>
        <w:t>repositories for genetic diversity</w:t>
      </w:r>
      <w:r>
        <w:t xml:space="preserve">. Throughout the Arctic, including in the Bering Strait region, such areas also provide important food resources and form the basis of cultural identity for five linguistically distinct </w:t>
      </w:r>
      <w:proofErr w:type="gramStart"/>
      <w:r>
        <w:t>peoples</w:t>
      </w:r>
      <w:proofErr w:type="gramEnd"/>
      <w:r>
        <w:t xml:space="preserve">: </w:t>
      </w:r>
      <w:proofErr w:type="spellStart"/>
      <w:r>
        <w:t>Yu’pik</w:t>
      </w:r>
      <w:proofErr w:type="spellEnd"/>
      <w:r>
        <w:t xml:space="preserve">, Siberian </w:t>
      </w:r>
      <w:proofErr w:type="spellStart"/>
      <w:r>
        <w:t>Yu’pik</w:t>
      </w:r>
      <w:proofErr w:type="spellEnd"/>
      <w:r>
        <w:t>, Inupiaq, Evenki, and Chukchi. Today, 70 percent of the world’s remaining wilderness areas exist in just five countries—three of which are Arctic Nations: the United States (given the vast stretches of wild lands in Alaska), Canada, and Russia.1</w:t>
      </w:r>
    </w:p>
    <w:p w14:paraId="07D42934" w14:textId="77777777" w:rsidR="00687EF3" w:rsidRDefault="00687EF3" w:rsidP="00687EF3">
      <w:r>
        <w:t>Most Arctic wildlife species are highly mobile, migrating across political boundaries. Therefore, understanding the condition of many of these populations, particularly at a time of rapid climate change, depends on collaboration with Russia considering that it is home to 90 percent of Arctic species,2 encompasses 46.7 percent of the world’s permafrost-covered regions,3 and occupies half of the Arctic Ocean’s coastline.4</w:t>
      </w:r>
    </w:p>
    <w:p w14:paraId="713D63E3" w14:textId="77777777" w:rsidR="00687EF3" w:rsidRDefault="00687EF3" w:rsidP="00687EF3">
      <w:r>
        <w:t xml:space="preserve">ARCTIC ENVIRONMENTAL COOPERATION: FROM THE 1970s TO TODAY </w:t>
      </w:r>
    </w:p>
    <w:p w14:paraId="5B2DFDEA" w14:textId="77777777" w:rsidR="00687EF3" w:rsidRDefault="00687EF3" w:rsidP="00687EF3">
      <w:r>
        <w:t xml:space="preserve">For most of this century, the Arctic region has been a place of peace and cooperation in science and environmental protection, built on </w:t>
      </w:r>
      <w:proofErr w:type="gramStart"/>
      <w:r>
        <w:t>a foundation</w:t>
      </w:r>
      <w:proofErr w:type="gramEnd"/>
      <w:r>
        <w:t xml:space="preserve"> of multiple agreements signed in the twentieth century. Even before the end of the Cold War, along with non-proliferation and space exploration, the protection of the environment was among the few areas of cooperation between the Soviet Union and Western countries. The 1972 United Nations Conference on the Human Environment was the first global conference to focus on environmental issues. It sparked a new era of transboundary efforts to address the world’s most pressing environmental problems as reflected in its outcome The Stockholm Declaration. Shortly thereafter, the United States and the USSR signed a bilateral agreement, prioritizing collaboration in several environmental fields.5 This agreement identified eleven subject areas for joint research and information exchange, ranging from air and water pollution to the conservation of wildlife and natural areas. Notably, the agreement singled out Arctic and sub-Arctic ecosystems as a specific area for collaboration6 and created momentum for similar transboundary efforts between the two countries, like the U.S.-USSR Migratory Bird Convention of 1978.7 Multilateral cooperation also arose in response to the near depletion of the global polar bear population due to decades of trophy hunting. By the early 1970s, concerned about the fate of the species, representatives from polar bear range states—Denmark, Canada, Norway, the United States, and the USSR—began negotiations on measures to protect the iconic Arctic species. Ultimately, the five nations signed the International Polar Bear Agreement of 1973.8 </w:t>
      </w:r>
    </w:p>
    <w:p w14:paraId="0E72DCFE" w14:textId="77777777" w:rsidR="00687EF3" w:rsidRDefault="00687EF3" w:rsidP="00687EF3">
      <w:r>
        <w:t>In 1987, in the waning years of the Soviet Union, Mikhail Gorbachev highlighted the need for collaboration in energy development and encouraged nations to work together to establish the Arctic as a zone of peace where that could be achieved. In his “Murmansk Speech,” Gorbachev urged nations to “hurry to protect the nature of the tundra . . . and the northern forest areas.”9 His call to action led to the signing of the historic Arctic Environmental Protection Strategy in 1991. Under this new multinational arrangement, experts from Arctic countries formed working groups to collaborate in monitoring air and water pollution, protecting the marine environment, conserving the Arctic flora and fauna, and preventing, preparing against, and responding to environmental emergencies.10 In 1996, these four working groups were reconstituted into the structure of a new body, the Arctic Council, the first intergovernmental forum uniting all Arctic states—Canada, Finland, Sweden, Denmark, Russia, Iceland, Norway, and the United States—in the shared mission of sustainable development and environmental protection. The Council also set up a unique role for the region’s Indigenous peoples through the creation of the Permanent Participant designation.11 Since its beginning, six primary Indigenous peoples’ organizations have been engaged and consulted on all aspects of the Council’s work.</w:t>
      </w:r>
    </w:p>
    <w:p w14:paraId="6794ADB9" w14:textId="77777777" w:rsidR="00687EF3" w:rsidRDefault="00687EF3" w:rsidP="00687EF3">
      <w:r>
        <w:t xml:space="preserve">As this new format of circumpolar collaboration grew, other organizations embraced the opportunity to connect across </w:t>
      </w:r>
      <w:proofErr w:type="gramStart"/>
      <w:r>
        <w:t>newly-opened</w:t>
      </w:r>
      <w:proofErr w:type="gramEnd"/>
      <w:r>
        <w:t xml:space="preserve"> borders in the wake of the USSR’s dissolution. A wave of Western non-governmental organizations (NGOs) and scientific organizations flooded Russia, meeting their local counterparts and exchanging optimism, ideas, questions, curiosity, and technology.12,13,14 With funding from Western charitable foundations and government sources, dozens of green groups across northern Eurasia blossomed, re-energizing the region’s youth movement and existing conservation community with new opportunities.15 American organizations such as the World Wildlife Fund (WWF), Pacific Environment, Wild Salmon Center, Wildlife Conservation Society, Baikal Watch, and the Audubon Society developed extensive programs with Russian counterparts in endangered species conservation and protected areas establishment. Agencies such as the U.S. Forest Service, the National Oceanic Atmospheric Administration, the U.S. National Park Service, and the U.S. Fish and Wildlife Service invested decades of expertise and funds in monitoring the trade in wildlife products, studying shared populations of </w:t>
      </w:r>
      <w:proofErr w:type="gramStart"/>
      <w:r>
        <w:t>wild life</w:t>
      </w:r>
      <w:proofErr w:type="gramEnd"/>
      <w:r>
        <w:t xml:space="preserve">, and training Russian and U.S. protected areas staff in wildfire control. Other areas of professional </w:t>
      </w:r>
      <w:proofErr w:type="gramStart"/>
      <w:r>
        <w:t>exchanges</w:t>
      </w:r>
      <w:proofErr w:type="gramEnd"/>
      <w:r>
        <w:t xml:space="preserve"> included environmental education, media training, eco-tourism, sustainable management and monitoring of forests and fisheries, and application of technical tools such as Geographic Information Systems, wildlife population modeling, and remote sensing. These entities also collaborated with Russian organizations to involve civil society in nature conservation actions through public outreach, school programs, citizen science, and building membership organizations. </w:t>
      </w:r>
    </w:p>
    <w:p w14:paraId="4DD98DEA" w14:textId="77777777" w:rsidR="00687EF3" w:rsidRDefault="00687EF3" w:rsidP="00687EF3">
      <w:r>
        <w:t xml:space="preserve">The Arctic Council evolved during this period, both in thematic scope and in size. The inclusion of non-Arctic states and NGOs as observers in the Council nurtured the Arctic’s spirit of peace and cooperation. Within the field of biodiversity conservation, these entities work with Arctic Council member states and Permanent Participants (Arctic Indigenous peoples’ organizations) to address emerging issues such as biodiversity loss. For instance, the working group Conservation of Arctic Flora and Fauna (CAFF) launched the Arctic Migratory Bird Initiative to identify major breeding areas and stopover sites for particular bird species of major conservation concern, protect coastal habitat, and integrate Indigenous knowledge into these efforts.16 Another Arctic Council working group, Protection of the Arctic Marine Environment (PAME), published a seminal report on underwater noise in the Arctic, a problem affecting marine life that has arisen from declining sea ice and increasing marine vessel traffic.17 As the convener of these initiatives, the Arctic Council has become the preeminent intergovernmental forum for sharing information and pooling financial and intellectual resources to advance environmental protection and sustainable development—until February 2022, that is.18 </w:t>
      </w:r>
    </w:p>
    <w:p w14:paraId="2E261F94" w14:textId="77777777" w:rsidR="00687EF3" w:rsidRDefault="00687EF3" w:rsidP="00687EF3">
      <w:r>
        <w:t>FROM COOPERATION TO CONFLICT: CHALLENGES IN A FRACTURED ARCTIC</w:t>
      </w:r>
    </w:p>
    <w:p w14:paraId="079634E1" w14:textId="77777777" w:rsidR="00687EF3" w:rsidRDefault="00687EF3" w:rsidP="00687EF3">
      <w:r w:rsidRPr="00C43438">
        <w:rPr>
          <w:rStyle w:val="StyleUnderline"/>
        </w:rPr>
        <w:t>Russia encompasses a significant portion of the Arctic Ocean coastline, Arctic wildlife, intact ecosystems, and other natural assets. Russian engagement in Arctic conservation and science is important</w:t>
      </w:r>
      <w:r>
        <w:t xml:space="preserve"> not only because of the presence of these elements and values but also because of the </w:t>
      </w:r>
      <w:r w:rsidRPr="00C43438">
        <w:rPr>
          <w:rStyle w:val="StyleUnderline"/>
        </w:rPr>
        <w:t>country’s long history of conserving natural habitats in an extensive system of protected areas</w:t>
      </w:r>
      <w:r>
        <w:t xml:space="preserve">. </w:t>
      </w:r>
      <w:r w:rsidRPr="00C43438">
        <w:rPr>
          <w:rStyle w:val="StyleUnderline"/>
        </w:rPr>
        <w:t>In the Russian Arctic, examples of the various categories include strict nature reserves</w:t>
      </w:r>
      <w:r>
        <w:t xml:space="preserve"> (</w:t>
      </w:r>
      <w:proofErr w:type="spellStart"/>
      <w:r>
        <w:t>zapovedniks</w:t>
      </w:r>
      <w:proofErr w:type="spellEnd"/>
      <w:r>
        <w:t>)—</w:t>
      </w:r>
      <w:r w:rsidRPr="00C43438">
        <w:rPr>
          <w:rStyle w:val="StyleUnderline"/>
        </w:rPr>
        <w:t>where, except for ecological monitoring and research, all human activities</w:t>
      </w:r>
      <w:r>
        <w:t xml:space="preserve">, including tourism, </w:t>
      </w:r>
      <w:r w:rsidRPr="00C43438">
        <w:rPr>
          <w:rStyle w:val="StyleUnderline"/>
        </w:rPr>
        <w:t>are prohibited or severely restricted</w:t>
      </w:r>
      <w:r>
        <w:t xml:space="preserve"> —such as Wrangel Island Nature Reserve (also known as the “polar bear nursery” for its large concentration of maternity dens). This network of conservation areas includes special-purpose preserves called </w:t>
      </w:r>
      <w:proofErr w:type="spellStart"/>
      <w:r>
        <w:t>zakazniks</w:t>
      </w:r>
      <w:proofErr w:type="spellEnd"/>
      <w:r>
        <w:t>, such as the recently established New Siberian Islands Wildlife Sanctuary (encompassing habitat for the endangered Atlantic walrus), and national parks. This latter category includes Beringia National Park, which protects ecological and cultural features common to both Alaska and the Chukotka province.</w:t>
      </w:r>
    </w:p>
    <w:p w14:paraId="2877537D" w14:textId="77777777" w:rsidR="00687EF3" w:rsidRDefault="00687EF3" w:rsidP="00687EF3">
      <w:r>
        <w:t>In response to Russia’s full-scale invasion of Ukraine in February 2022, the seven other Arctic nations paused their involvement in the Arctic Council, signaling the first major diplomatic rupture in the Council’s twenty-six-year history.19 With only Russia remaining—and, coincidentally, at the time serving as Chair of the Arctic Council—even the most basic operations within the Council came to an abrupt halt, bringing the Arctic’s future into question.</w:t>
      </w:r>
    </w:p>
    <w:p w14:paraId="04CA9B49" w14:textId="77777777" w:rsidR="00687EF3" w:rsidRDefault="00687EF3" w:rsidP="00687EF3">
      <w:r>
        <w:t>Meanwhile, other international bodies forged ahead on the conservation front, and in December of 2022, nearly 200 nations agreed on a new Global Framework for Biodiversity, an ambitious agreement seeking, among other goals, to protect 30 percent of the world’s waters and land by 2030. As a signatory to the Convention on Biodiversity, Russia joined this consensus-based decision and, in theory, should be contributing to its implementation. Indeed, considering the scale of the Arctic, this global charter to conserve unique and representative biodiversity would not be possible without the world’s largest country, Russia. However, even outside the Arctic Council, most bilateral science and conservation cooperative programs with Russia have halted, creating new challenges for the realization of this important roadmap for biodiversity protection.</w:t>
      </w:r>
    </w:p>
    <w:p w14:paraId="6BB3EDD3" w14:textId="77777777" w:rsidR="00687EF3" w:rsidRDefault="00687EF3" w:rsidP="00687EF3">
      <w:r>
        <w:t xml:space="preserve">Managing shared Arctic economic resources will be more challenging without the ability of Western experts to communicate with their Russian counterparts. For example, the Bering Sea pollock fishery—one of the world’s largest fish stocks—generates over USD 1 billion annually in the United States and straddles the U.S.-Russia maritime boundary.20 As ocean temperatures increase and the Bering Sea “cold pool”—a cold water barrier that historically has segmented the distribution of certain fish species—vanishes, biologists have recorded the presence of pollock much further north and more westerly in years of high ocean temperatures.21 This movement of the stock into Russia’s portion of the Bering Sea, and even north of the Bering Strait, means that sustainable management of the population would be best served through bilateral cooperation or, at the very least, information sharing about the status of stocks. Similarly, Norway and Russia share a common stock of cod in the Barents Sea, and since the 1950s, the two sides have collaborated on fisheries and ecosystem management. Despite the war in Ukraine, Norway has continued to partner with Russia on managing Barents Sea fisheries.22 </w:t>
      </w:r>
    </w:p>
    <w:p w14:paraId="70B79B3B" w14:textId="77777777" w:rsidR="00687EF3" w:rsidRDefault="00687EF3" w:rsidP="00687EF3">
      <w:r>
        <w:t>In May 2023, Norway assumed the Arctic Council chairmanship from Russia through a successful transfer that required the commitment of all Arctic States and months of delicate negotiations. Norway’s leadership of the organization for its two-year term now provides a window of opportunity to reinvigorate cooperation on biological diversity at a time when climate change is rapidly impacting the abundance and distribution of wildlife, and industrialization and other human pressures are transforming natural landscapes.</w:t>
      </w:r>
    </w:p>
    <w:p w14:paraId="4ECB0FB5" w14:textId="77777777" w:rsidR="00687EF3" w:rsidRPr="00861722" w:rsidRDefault="00687EF3" w:rsidP="00687EF3">
      <w:r>
        <w:t>HIGH COSTS OF SEVERING U.S.RUSSIA COOPERATION IN THE BERING STRAIT</w:t>
      </w:r>
    </w:p>
    <w:p w14:paraId="5F267489" w14:textId="77777777" w:rsidR="00687EF3" w:rsidRDefault="00687EF3" w:rsidP="00687EF3">
      <w:r>
        <w:t xml:space="preserve">Besides the immense human tragedy wrought by Russia’s </w:t>
      </w:r>
      <w:r w:rsidRPr="00F64207">
        <w:rPr>
          <w:rStyle w:val="StyleUnderline"/>
          <w:highlight w:val="cyan"/>
        </w:rPr>
        <w:t>war in</w:t>
      </w:r>
      <w:r>
        <w:t xml:space="preserve"> </w:t>
      </w:r>
      <w:r w:rsidRPr="00F64207">
        <w:rPr>
          <w:rStyle w:val="StyleUnderline"/>
          <w:highlight w:val="cyan"/>
        </w:rPr>
        <w:t>Ukraine</w:t>
      </w:r>
      <w:r w:rsidRPr="00861722">
        <w:rPr>
          <w:rStyle w:val="StyleUnderline"/>
        </w:rPr>
        <w:t>, the</w:t>
      </w:r>
      <w:r>
        <w:t xml:space="preserve"> war has </w:t>
      </w:r>
      <w:r w:rsidRPr="00F64207">
        <w:rPr>
          <w:rStyle w:val="StyleUnderline"/>
          <w:highlight w:val="cyan"/>
        </w:rPr>
        <w:t xml:space="preserve">ruptured </w:t>
      </w:r>
      <w:r w:rsidRPr="00F1784F">
        <w:rPr>
          <w:rStyle w:val="Emphasis"/>
          <w:highlight w:val="cyan"/>
        </w:rPr>
        <w:t>transboundary conservation</w:t>
      </w:r>
      <w:r w:rsidRPr="00F64207">
        <w:rPr>
          <w:rStyle w:val="StyleUnderline"/>
          <w:highlight w:val="cyan"/>
        </w:rPr>
        <w:t xml:space="preserve"> </w:t>
      </w:r>
      <w:r w:rsidRPr="00F1784F">
        <w:rPr>
          <w:rStyle w:val="StyleUnderline"/>
        </w:rPr>
        <w:t>efforts,</w:t>
      </w:r>
      <w:r w:rsidRPr="00F64207">
        <w:rPr>
          <w:rStyle w:val="StyleUnderline"/>
          <w:highlight w:val="cyan"/>
        </w:rPr>
        <w:t xml:space="preserve"> </w:t>
      </w:r>
      <w:r w:rsidRPr="00F1784F">
        <w:rPr>
          <w:rStyle w:val="StyleUnderline"/>
        </w:rPr>
        <w:t>which will have long-term consequences on wildlife and ecosystems in the Arcti</w:t>
      </w:r>
      <w:r w:rsidRPr="00F1784F">
        <w:t>c</w:t>
      </w:r>
      <w:r>
        <w:t xml:space="preserve">. As discussed above, </w:t>
      </w:r>
      <w:r w:rsidRPr="00F64207">
        <w:rPr>
          <w:rStyle w:val="StyleUnderline"/>
          <w:highlight w:val="cyan"/>
        </w:rPr>
        <w:t>for decades, Russian</w:t>
      </w:r>
      <w:r w:rsidRPr="00861722">
        <w:rPr>
          <w:rStyle w:val="StyleUnderline"/>
        </w:rPr>
        <w:t xml:space="preserve">, European, </w:t>
      </w:r>
      <w:r w:rsidRPr="00F64207">
        <w:rPr>
          <w:rStyle w:val="StyleUnderline"/>
          <w:highlight w:val="cyan"/>
        </w:rPr>
        <w:t>and American scientists</w:t>
      </w:r>
      <w:r w:rsidRPr="00861722">
        <w:rPr>
          <w:rStyle w:val="StyleUnderline"/>
        </w:rPr>
        <w:t xml:space="preserve">—often </w:t>
      </w:r>
      <w:r w:rsidRPr="00F64207">
        <w:rPr>
          <w:rStyle w:val="StyleUnderline"/>
          <w:highlight w:val="cyan"/>
        </w:rPr>
        <w:t>through cooperation with Indigenous communities</w:t>
      </w:r>
      <w:r w:rsidRPr="00861722">
        <w:rPr>
          <w:rStyle w:val="StyleUnderline"/>
        </w:rPr>
        <w:t>—</w:t>
      </w:r>
      <w:r w:rsidRPr="00F64207">
        <w:rPr>
          <w:rStyle w:val="StyleUnderline"/>
          <w:highlight w:val="cyan"/>
        </w:rPr>
        <w:t>worked together to conserve biodiversity and protect changing Arctic habitats</w:t>
      </w:r>
      <w:r>
        <w:t xml:space="preserve">. As a result of the war in Ukraine, </w:t>
      </w:r>
      <w:r w:rsidRPr="00F64207">
        <w:rPr>
          <w:rStyle w:val="StyleUnderline"/>
          <w:highlight w:val="cyan"/>
        </w:rPr>
        <w:t>biologists in Russia and Western countries have had to pause</w:t>
      </w:r>
      <w:r w:rsidRPr="00861722">
        <w:rPr>
          <w:rStyle w:val="StyleUnderline"/>
        </w:rPr>
        <w:t xml:space="preserve"> their joint work </w:t>
      </w:r>
      <w:r w:rsidRPr="00F64207">
        <w:rPr>
          <w:rStyle w:val="StyleUnderline"/>
          <w:highlight w:val="cyan"/>
        </w:rPr>
        <w:t>indefinitely and cease all communication</w:t>
      </w:r>
      <w:r w:rsidRPr="00861722">
        <w:rPr>
          <w:rStyle w:val="StyleUnderline"/>
        </w:rPr>
        <w:t>, leaving a significant information vacuum</w:t>
      </w:r>
      <w:r>
        <w:t xml:space="preserve">. </w:t>
      </w:r>
    </w:p>
    <w:p w14:paraId="6151872E" w14:textId="77777777" w:rsidR="00687EF3" w:rsidRDefault="00687EF3" w:rsidP="00687EF3">
      <w:r w:rsidRPr="006B01DB">
        <w:rPr>
          <w:rStyle w:val="StyleUnderline"/>
        </w:rPr>
        <w:t>One of the adverse outcomes resulting from the breakdown in cooperation is the disruption in joint efforts to manage ship traffic in the Bering Strait</w:t>
      </w:r>
      <w:r>
        <w:t xml:space="preserve">. In the early 2000s, a coalition of NGOs in the United States and Russia, as well as Alaska Native Organizations (ANOs), became concerned about the environmental risks posed by growing ship traffic in Arctic waters. In the Bering Strait, increasing vessel transits signified a greater potential for collisions with whales and small watercraft, groundings, oil spills, and increased underwater noise, which disturb marine mammals’ ability to communicate. In response, these groups advocated for the International Maritime Organization (IMO) to designate a specific route for ships to follow. They also proposed the designation of Areas </w:t>
      </w:r>
      <w:proofErr w:type="gramStart"/>
      <w:r>
        <w:t>To</w:t>
      </w:r>
      <w:proofErr w:type="gramEnd"/>
      <w:r>
        <w:t xml:space="preserve"> Be Avoided (ATBAs), zones that exclude maritime vessels from </w:t>
      </w:r>
      <w:proofErr w:type="gramStart"/>
      <w:r>
        <w:t>ecologically-sensitive</w:t>
      </w:r>
      <w:proofErr w:type="gramEnd"/>
      <w:r>
        <w:t xml:space="preserve"> or </w:t>
      </w:r>
      <w:proofErr w:type="gramStart"/>
      <w:r>
        <w:t>navigationally-risky</w:t>
      </w:r>
      <w:proofErr w:type="gramEnd"/>
      <w:r>
        <w:t xml:space="preserve"> sites. In America, the ANOs and NGOs worked with the U.S. Coast Guard, while in Russia, conservation groups worked with their country’s federal Marine Rescue Service. Throughout the process, Russian and American environmental groups were in regular communication. Then in 2017, the United States and Russia submitted a joint proposal to the IMO for those routing measures.23 The IMO approved the establishment of the new shipping route and some ATBAs in U.S. waters in 2018, an achievement that would not have been possible without bilateral coordination. However, some proposals were not adopted, leaving the protection of other Bering Strait sites to be decided by future joint efforts.</w:t>
      </w:r>
    </w:p>
    <w:p w14:paraId="0FBBE0A2" w14:textId="77777777" w:rsidR="00687EF3" w:rsidRDefault="00687EF3" w:rsidP="00687EF3">
      <w:r>
        <w:t xml:space="preserve">One area that was considered—but ultimately not included—in the 2017 joint proposal was the Diomede Islands, a pair of islands in the middle of the strait divided by the international maritime boundary. On the American side is the Alaska Native community of Little Diomede, while on the Russian side is Big Diomede, whose Indigenous population was removed from the island during World War II, when the Soviet military established a base there. </w:t>
      </w:r>
    </w:p>
    <w:p w14:paraId="35A55010" w14:textId="77777777" w:rsidR="00687EF3" w:rsidRDefault="00687EF3" w:rsidP="00687EF3">
      <w:r>
        <w:t xml:space="preserve">The islands explode with wildlife every summer, hosting vibrant seabird colonies, large walrus haul-outs on the south side of Big Diomede, and rich marine life, from fish to snow crabs.24 American conservation groups continue to push the U.S. Coast Guard to work with Russia to submit a joint proposal for an ATBA to protect the islands. But Russia’s war in Ukraine eliminated any chance for progress. Now that bilateral communication on the conservation and management of this exceptionally special area has stopped, the Diomede Islands remain </w:t>
      </w:r>
      <w:proofErr w:type="gramStart"/>
      <w:r>
        <w:t>all the more</w:t>
      </w:r>
      <w:proofErr w:type="gramEnd"/>
      <w:r>
        <w:t xml:space="preserve"> vulnerable to the negative impacts of ship traffic.</w:t>
      </w:r>
    </w:p>
    <w:p w14:paraId="21FD4BE8" w14:textId="77777777" w:rsidR="00687EF3" w:rsidRDefault="00687EF3" w:rsidP="00687EF3">
      <w:r>
        <w:t xml:space="preserve">In another example, in September 2021, </w:t>
      </w:r>
      <w:r w:rsidRPr="00027A60">
        <w:rPr>
          <w:rStyle w:val="StyleUnderline"/>
        </w:rPr>
        <w:t>the U.S. Coast Guard and Russia’s Marine Rescue Service agreed on plans to conduct in-water oil spill response exercises in the Bering Strait the following spring</w:t>
      </w:r>
      <w:r>
        <w:t xml:space="preserve">. Each party planned to bring response vessels and equipment to the region to practice how to work together in the event of an oil spill. Unsurprisingly, </w:t>
      </w:r>
      <w:r w:rsidRPr="00027A60">
        <w:rPr>
          <w:rStyle w:val="StyleUnderline"/>
        </w:rPr>
        <w:t>these plans are now shelved, leaving questions about what sort of response would be launched in the event of a spill</w:t>
      </w:r>
      <w:r>
        <w:t xml:space="preserve">. </w:t>
      </w:r>
    </w:p>
    <w:p w14:paraId="0D55D1CF" w14:textId="77777777" w:rsidR="00687EF3" w:rsidRDefault="00687EF3" w:rsidP="00687EF3">
      <w:r>
        <w:t xml:space="preserve">ALL HOPE IS NOT LOST </w:t>
      </w:r>
    </w:p>
    <w:p w14:paraId="305EB377" w14:textId="77777777" w:rsidR="00687EF3" w:rsidRDefault="00687EF3" w:rsidP="00687EF3">
      <w:r>
        <w:t xml:space="preserve">Many experts seem resigned to a protracted conflict between Russia and the West. The desire to significantly restrict contact with Russia—as expressed in policy by most Western nations in the immediate aftermath of Russia’s invasion of Ukraine—is understandable. However, </w:t>
      </w:r>
      <w:r w:rsidRPr="00F64207">
        <w:rPr>
          <w:rStyle w:val="StyleUnderline"/>
          <w:highlight w:val="cyan"/>
        </w:rPr>
        <w:t xml:space="preserve">for </w:t>
      </w:r>
      <w:r w:rsidRPr="00461DF1">
        <w:rPr>
          <w:rStyle w:val="StyleUnderline"/>
        </w:rPr>
        <w:t xml:space="preserve">the </w:t>
      </w:r>
      <w:proofErr w:type="spellStart"/>
      <w:r w:rsidRPr="00461DF1">
        <w:rPr>
          <w:rStyle w:val="StyleUnderline"/>
        </w:rPr>
        <w:t>longterm</w:t>
      </w:r>
      <w:proofErr w:type="spellEnd"/>
      <w:r w:rsidRPr="00461DF1">
        <w:rPr>
          <w:rStyle w:val="StyleUnderline"/>
        </w:rPr>
        <w:t xml:space="preserve"> well-being of </w:t>
      </w:r>
      <w:r w:rsidRPr="00461DF1">
        <w:rPr>
          <w:rStyle w:val="Emphasis"/>
          <w:highlight w:val="cyan"/>
        </w:rPr>
        <w:t>humanity and planetary health</w:t>
      </w:r>
      <w:r w:rsidRPr="00F64207">
        <w:rPr>
          <w:rStyle w:val="StyleUnderline"/>
          <w:highlight w:val="cyan"/>
        </w:rPr>
        <w:t>, the preservation of Arctic ecosystems is critica</w:t>
      </w:r>
      <w:r w:rsidRPr="00461DF1">
        <w:rPr>
          <w:rStyle w:val="StyleUnderline"/>
          <w:highlight w:val="cyan"/>
        </w:rPr>
        <w:t>l</w:t>
      </w:r>
      <w:r>
        <w:t xml:space="preserve">. </w:t>
      </w:r>
      <w:r w:rsidRPr="00461DF1">
        <w:rPr>
          <w:rStyle w:val="StyleUnderline"/>
          <w:highlight w:val="cyan"/>
        </w:rPr>
        <w:t xml:space="preserve">Given the tremendous scale of Russia’s geography, and the </w:t>
      </w:r>
      <w:r w:rsidRPr="00461DF1">
        <w:rPr>
          <w:rStyle w:val="Emphasis"/>
          <w:highlight w:val="cyan"/>
        </w:rPr>
        <w:t>urgency of stabilizing global climate</w:t>
      </w:r>
      <w:r w:rsidRPr="00461DF1">
        <w:rPr>
          <w:rStyle w:val="StyleUnderline"/>
          <w:highlight w:val="cyan"/>
        </w:rPr>
        <w:t xml:space="preserve"> </w:t>
      </w:r>
      <w:r w:rsidRPr="00461DF1">
        <w:rPr>
          <w:rStyle w:val="StyleUnderline"/>
        </w:rPr>
        <w:t xml:space="preserve">systems, </w:t>
      </w:r>
      <w:r w:rsidRPr="00461DF1">
        <w:rPr>
          <w:rStyle w:val="StyleUnderline"/>
          <w:highlight w:val="cyan"/>
        </w:rPr>
        <w:t xml:space="preserve">collaboration </w:t>
      </w:r>
      <w:r w:rsidRPr="00461DF1">
        <w:rPr>
          <w:rStyle w:val="StyleUnderline"/>
        </w:rPr>
        <w:t xml:space="preserve">with Russia </w:t>
      </w:r>
      <w:r w:rsidRPr="00461DF1">
        <w:rPr>
          <w:rStyle w:val="StyleUnderline"/>
          <w:highlight w:val="cyan"/>
        </w:rPr>
        <w:t xml:space="preserve">is essential to resolving </w:t>
      </w:r>
      <w:r w:rsidRPr="00461DF1">
        <w:rPr>
          <w:rStyle w:val="StyleUnderline"/>
        </w:rPr>
        <w:t>both</w:t>
      </w:r>
      <w:r w:rsidRPr="00461DF1">
        <w:rPr>
          <w:rStyle w:val="StyleUnderline"/>
          <w:highlight w:val="cyan"/>
        </w:rPr>
        <w:t xml:space="preserve"> global </w:t>
      </w:r>
      <w:r w:rsidRPr="00461DF1">
        <w:rPr>
          <w:rStyle w:val="StyleUnderline"/>
        </w:rPr>
        <w:t xml:space="preserve">and Arctic </w:t>
      </w:r>
      <w:r w:rsidRPr="00461DF1">
        <w:rPr>
          <w:rStyle w:val="StyleUnderline"/>
          <w:highlight w:val="cyan"/>
        </w:rPr>
        <w:t>environmental issues</w:t>
      </w:r>
      <w:r w:rsidRPr="00027A60">
        <w:rPr>
          <w:rStyle w:val="StyleUnderline"/>
        </w:rPr>
        <w:t>.</w:t>
      </w:r>
      <w:r>
        <w:t xml:space="preserve"> </w:t>
      </w:r>
      <w:r w:rsidRPr="00027A60">
        <w:rPr>
          <w:rStyle w:val="StyleUnderline"/>
        </w:rPr>
        <w:t xml:space="preserve">As the war in Ukraine grinds on, </w:t>
      </w:r>
      <w:r w:rsidRPr="00461DF1">
        <w:rPr>
          <w:rStyle w:val="StyleUnderline"/>
          <w:highlight w:val="cyan"/>
        </w:rPr>
        <w:t xml:space="preserve">the planet continues to </w:t>
      </w:r>
      <w:proofErr w:type="gramStart"/>
      <w:r w:rsidRPr="00461DF1">
        <w:rPr>
          <w:rStyle w:val="StyleUnderline"/>
          <w:highlight w:val="cyan"/>
        </w:rPr>
        <w:t>warm</w:t>
      </w:r>
      <w:proofErr w:type="gramEnd"/>
      <w:r w:rsidRPr="00461DF1">
        <w:rPr>
          <w:rStyle w:val="StyleUnderline"/>
          <w:highlight w:val="cyan"/>
        </w:rPr>
        <w:t xml:space="preserve"> and biodiversity continues to vanish</w:t>
      </w:r>
      <w:r w:rsidRPr="00027A60">
        <w:rPr>
          <w:rStyle w:val="StyleUnderline"/>
        </w:rPr>
        <w:t>.</w:t>
      </w:r>
      <w:r>
        <w:t xml:space="preserve"> In the interim, </w:t>
      </w:r>
      <w:r w:rsidRPr="00461DF1">
        <w:rPr>
          <w:rStyle w:val="StyleUnderline"/>
          <w:highlight w:val="cyan"/>
        </w:rPr>
        <w:t>to have any hope of mitigating the worst impacts</w:t>
      </w:r>
      <w:r w:rsidRPr="001F501C">
        <w:rPr>
          <w:rStyle w:val="StyleUnderline"/>
        </w:rPr>
        <w:t xml:space="preserve"> of these problems,</w:t>
      </w:r>
      <w:r>
        <w:t xml:space="preserve"> we believe that some </w:t>
      </w:r>
      <w:r w:rsidRPr="00461DF1">
        <w:rPr>
          <w:rStyle w:val="StyleUnderline"/>
          <w:highlight w:val="cyan"/>
        </w:rPr>
        <w:t>cooperation between Russia and the West is warranted in Arctic research</w:t>
      </w:r>
      <w:r w:rsidRPr="001F501C">
        <w:rPr>
          <w:rStyle w:val="StyleUnderline"/>
        </w:rPr>
        <w:t xml:space="preserve"> and conservation</w:t>
      </w:r>
      <w:r>
        <w:t xml:space="preserve">. </w:t>
      </w:r>
    </w:p>
    <w:p w14:paraId="3C1797B9" w14:textId="77777777" w:rsidR="00687EF3" w:rsidRDefault="00687EF3" w:rsidP="00687EF3"/>
    <w:p w14:paraId="00C6A3AF" w14:textId="77777777" w:rsidR="00F55CD9" w:rsidRDefault="00F55CD9" w:rsidP="00687EF3"/>
    <w:p w14:paraId="53FCDCB8" w14:textId="0E68DEE0" w:rsidR="00C1433F" w:rsidRDefault="008C6127" w:rsidP="0096229A">
      <w:pPr>
        <w:pStyle w:val="Heading2"/>
      </w:pPr>
      <w:r>
        <w:t>Climate scenario</w:t>
      </w:r>
    </w:p>
    <w:p w14:paraId="4DD07264" w14:textId="77777777" w:rsidR="00C1433F" w:rsidRDefault="00C1433F" w:rsidP="00F55CD9"/>
    <w:p w14:paraId="403D713C" w14:textId="04533060" w:rsidR="00FE78D3" w:rsidRDefault="00942C15" w:rsidP="00FE78D3">
      <w:pPr>
        <w:pStyle w:val="Heading3"/>
      </w:pPr>
      <w:r>
        <w:t>Inherency – no permafrost cooperation</w:t>
      </w:r>
    </w:p>
    <w:p w14:paraId="102DDBDF" w14:textId="77777777" w:rsidR="00FE78D3" w:rsidRDefault="00FE78D3" w:rsidP="00FE78D3">
      <w:pPr>
        <w:pStyle w:val="Heading4"/>
      </w:pPr>
      <w:r>
        <w:t>Invasion of Ukraine ends US-Russian Arctic science exploration of permafrost</w:t>
      </w:r>
    </w:p>
    <w:p w14:paraId="4A58C204" w14:textId="77777777" w:rsidR="00FE78D3" w:rsidRDefault="00FE78D3" w:rsidP="00FE78D3">
      <w:r>
        <w:t xml:space="preserve">Chelsea </w:t>
      </w:r>
      <w:r w:rsidRPr="004805BB">
        <w:rPr>
          <w:rStyle w:val="Style13ptBold"/>
        </w:rPr>
        <w:t>Harvey,</w:t>
      </w:r>
      <w:r>
        <w:t xml:space="preserve"> 20</w:t>
      </w:r>
      <w:r w:rsidRPr="004805BB">
        <w:rPr>
          <w:rStyle w:val="Style13ptBold"/>
        </w:rPr>
        <w:t xml:space="preserve">24 </w:t>
      </w:r>
      <w:r>
        <w:t xml:space="preserve">– member of E&amp;E's extreme weather rapid response team, where she reports on the links between climate change and worsening disasters around the </w:t>
      </w:r>
      <w:proofErr w:type="spellStart"/>
      <w:r>
        <w:t>world.“Russia’s</w:t>
      </w:r>
      <w:proofErr w:type="spellEnd"/>
      <w:r>
        <w:t xml:space="preserve"> war on Ukraine chills Arctic climate science” E&amp;E News by Politico, 2/23 </w:t>
      </w:r>
      <w:hyperlink r:id="rId27" w:history="1">
        <w:r w:rsidRPr="00EB1E0A">
          <w:rPr>
            <w:rStyle w:val="Hyperlink"/>
          </w:rPr>
          <w:t>https://www.eenews.net/articles/russias-war-on-ukraine-chills-arctic-climate-science/</w:t>
        </w:r>
      </w:hyperlink>
      <w:r>
        <w:t xml:space="preserve">  //DH</w:t>
      </w:r>
    </w:p>
    <w:p w14:paraId="4A1802A5" w14:textId="77777777" w:rsidR="00FE78D3" w:rsidRDefault="00FE78D3" w:rsidP="00FE78D3"/>
    <w:p w14:paraId="162A6310" w14:textId="77777777" w:rsidR="00FE78D3" w:rsidRDefault="00FE78D3" w:rsidP="00FE78D3">
      <w:r>
        <w:t>For much of his career, Alaska-based scientist Vladimir Romanovsky has collaborated with colleagues back home in his native Russia on one of the most important — and enigmatic — aspects of Earth’s climate system.</w:t>
      </w:r>
    </w:p>
    <w:p w14:paraId="73271E99" w14:textId="77777777" w:rsidR="00FE78D3" w:rsidRDefault="00FE78D3" w:rsidP="00FE78D3">
      <w:r>
        <w:t xml:space="preserve">They’ve been monitoring gradual shifts in </w:t>
      </w:r>
      <w:r w:rsidRPr="007E787D">
        <w:rPr>
          <w:rStyle w:val="StyleUnderline"/>
          <w:highlight w:val="cyan"/>
        </w:rPr>
        <w:t xml:space="preserve">Arctic </w:t>
      </w:r>
      <w:proofErr w:type="gramStart"/>
      <w:r w:rsidRPr="007E787D">
        <w:rPr>
          <w:rStyle w:val="StyleUnderline"/>
          <w:highlight w:val="cyan"/>
        </w:rPr>
        <w:t>permafrost</w:t>
      </w:r>
      <w:proofErr w:type="gramEnd"/>
      <w:r>
        <w:t>, a type of carbon-rich frozen soil common in the chilliest parts of the world.</w:t>
      </w:r>
    </w:p>
    <w:p w14:paraId="3ECDBFDB" w14:textId="77777777" w:rsidR="00FE78D3" w:rsidRDefault="00FE78D3" w:rsidP="00FE78D3">
      <w:r>
        <w:t xml:space="preserve">But in the last two years, these </w:t>
      </w:r>
      <w:r w:rsidRPr="007E787D">
        <w:rPr>
          <w:rStyle w:val="StyleUnderline"/>
          <w:highlight w:val="cyan"/>
        </w:rPr>
        <w:t>collaborations have grown cold</w:t>
      </w:r>
      <w:r w:rsidRPr="007E787D">
        <w:rPr>
          <w:highlight w:val="cyan"/>
        </w:rPr>
        <w:t>.</w:t>
      </w:r>
    </w:p>
    <w:p w14:paraId="7645FA2A" w14:textId="77777777" w:rsidR="00FE78D3" w:rsidRDefault="00FE78D3" w:rsidP="00FE78D3">
      <w:r>
        <w:t>Russia invaded Ukraine on Feb. 24, 2022 — sending shock waves around the world and disrupting international research. Sanctions and communication barriers between Russia and many other nations, including the United States, have made it increasingly difficult for scientists to work together.</w:t>
      </w:r>
    </w:p>
    <w:p w14:paraId="759B13A4" w14:textId="77777777" w:rsidR="00FE78D3" w:rsidRDefault="00FE78D3" w:rsidP="00FE78D3">
      <w:r>
        <w:t>Romanovsky’s project is one of many still suffering the consequences.</w:t>
      </w:r>
    </w:p>
    <w:p w14:paraId="594D7A7B" w14:textId="77777777" w:rsidR="00FE78D3" w:rsidRDefault="00FE78D3" w:rsidP="00FE78D3">
      <w:r>
        <w:t>For the last two decades, Romanovsky and other scientists at the University of Alaska, Fairbanks — where he’s now a professor emeritus — have kept tabs on permafrost temperatures in North America and Eurasia with help from Russian scientists.</w:t>
      </w:r>
    </w:p>
    <w:p w14:paraId="0C609CEC" w14:textId="77777777" w:rsidR="00FE78D3" w:rsidRDefault="00FE78D3" w:rsidP="00FE78D3">
      <w:r w:rsidRPr="007E787D">
        <w:rPr>
          <w:rStyle w:val="StyleUnderline"/>
          <w:highlight w:val="cyan"/>
        </w:rPr>
        <w:t>Researchers on either side of the Bering Strait have shared data, sent equipment back and forth and</w:t>
      </w:r>
      <w:r w:rsidRPr="00FE2AC9">
        <w:rPr>
          <w:rStyle w:val="StyleUnderline"/>
        </w:rPr>
        <w:t xml:space="preserve"> sometimes </w:t>
      </w:r>
      <w:r w:rsidRPr="007E787D">
        <w:rPr>
          <w:rStyle w:val="StyleUnderline"/>
          <w:highlight w:val="cyan"/>
        </w:rPr>
        <w:t>traveled between the U.S. and Russia to visit field sites and set up monitoring</w:t>
      </w:r>
      <w:r w:rsidRPr="00FE2AC9">
        <w:rPr>
          <w:rStyle w:val="StyleUnderline"/>
        </w:rPr>
        <w:t xml:space="preserve"> systems</w:t>
      </w:r>
      <w:r>
        <w:t>.</w:t>
      </w:r>
    </w:p>
    <w:p w14:paraId="7170D436" w14:textId="77777777" w:rsidR="00FE78D3" w:rsidRDefault="00FE78D3" w:rsidP="00FE78D3">
      <w:r>
        <w:t>It’s crucial research. As permafrost warms and thaws, it releases large volumes of carbon dioxide and methane into the atmosphere, potentially worsening the progression of climate change and further accelerating Arctic warming.</w:t>
      </w:r>
    </w:p>
    <w:p w14:paraId="108A0A97" w14:textId="77777777" w:rsidR="00FE78D3" w:rsidRDefault="00FE78D3" w:rsidP="00FE78D3">
      <w:r w:rsidRPr="00D3161A">
        <w:rPr>
          <w:rStyle w:val="StyleUnderline"/>
        </w:rPr>
        <w:t>The project didn’t halt immediately after Russia invaded Ukraine</w:t>
      </w:r>
      <w:r>
        <w:t>, Romanovsky said. Up until about a year ago, scientists in both countries still could communicate with one another, and the researchers in Alaska still were able to send funding to their Russian colleagues for fieldwork and data collection.</w:t>
      </w:r>
    </w:p>
    <w:p w14:paraId="1AC4F6C9" w14:textId="77777777" w:rsidR="00FE78D3" w:rsidRPr="00D3161A" w:rsidRDefault="00FE78D3" w:rsidP="00FE78D3">
      <w:pPr>
        <w:rPr>
          <w:u w:val="single"/>
        </w:rPr>
      </w:pPr>
      <w:r w:rsidRPr="00D3161A">
        <w:rPr>
          <w:rStyle w:val="StyleUnderline"/>
        </w:rPr>
        <w:t>But near</w:t>
      </w:r>
      <w:r>
        <w:t xml:space="preserve"> the beginning of </w:t>
      </w:r>
      <w:r w:rsidRPr="00D3161A">
        <w:rPr>
          <w:rStyle w:val="StyleUnderline"/>
        </w:rPr>
        <w:t>2023, the researchers in Russia began asking them to stop. It was too dangerous</w:t>
      </w:r>
      <w:r>
        <w:t xml:space="preserve">, Romanovsky said. The </w:t>
      </w:r>
      <w:r w:rsidRPr="00D3161A">
        <w:rPr>
          <w:rStyle w:val="StyleUnderline"/>
        </w:rPr>
        <w:t>scientists were worried that accepting funding from U.S. institutes, even for research, could get them scrutinized as foreign agents.</w:t>
      </w:r>
    </w:p>
    <w:p w14:paraId="113C2BC7" w14:textId="77777777" w:rsidR="00FE78D3" w:rsidRDefault="00FE78D3" w:rsidP="00FE78D3">
      <w:r>
        <w:t>Scientists stopped sending data from Russian field sites around the same time, for similar reasons.</w:t>
      </w:r>
    </w:p>
    <w:p w14:paraId="4C6831F5" w14:textId="77777777" w:rsidR="00FE78D3" w:rsidRDefault="00FE78D3" w:rsidP="00FE78D3">
      <w:r>
        <w:t>A few years of data interruption won’t necessarily spell doom for the project, Romanovsky said. Permafrost research is slow by definition — it thaws gradually, often over the course of decades, and it can take many years to tease out trends.</w:t>
      </w:r>
    </w:p>
    <w:p w14:paraId="5451547A" w14:textId="77777777" w:rsidR="00FE78D3" w:rsidRDefault="00FE78D3" w:rsidP="00FE78D3">
      <w:r>
        <w:t xml:space="preserve">But </w:t>
      </w:r>
      <w:r w:rsidRPr="00D3161A">
        <w:rPr>
          <w:rStyle w:val="StyleUnderline"/>
        </w:rPr>
        <w:t xml:space="preserve">a long-term hole could cause problems for scientists. </w:t>
      </w:r>
      <w:r w:rsidRPr="007E787D">
        <w:rPr>
          <w:rStyle w:val="StyleUnderline"/>
          <w:highlight w:val="cyan"/>
        </w:rPr>
        <w:t>Russia contains</w:t>
      </w:r>
      <w:r w:rsidRPr="00D3161A">
        <w:rPr>
          <w:rStyle w:val="StyleUnderline"/>
        </w:rPr>
        <w:t xml:space="preserve"> some of </w:t>
      </w:r>
      <w:r w:rsidRPr="007E787D">
        <w:rPr>
          <w:rStyle w:val="StyleUnderline"/>
          <w:highlight w:val="cyan"/>
        </w:rPr>
        <w:t>the largest permafrost swaths in the world</w:t>
      </w:r>
      <w:r w:rsidRPr="00D3161A">
        <w:rPr>
          <w:rStyle w:val="StyleUnderline"/>
        </w:rPr>
        <w:t xml:space="preserve">, with nearly two-thirds of the country’s land mass sitting atop the frozen soil. </w:t>
      </w:r>
      <w:r w:rsidRPr="007E787D">
        <w:rPr>
          <w:rStyle w:val="StyleUnderline"/>
          <w:highlight w:val="cyan"/>
        </w:rPr>
        <w:t>That’s a lot of data to permanently lose</w:t>
      </w:r>
      <w:r>
        <w:t>.</w:t>
      </w:r>
    </w:p>
    <w:p w14:paraId="4F22A94E" w14:textId="77777777" w:rsidR="00FE78D3" w:rsidRDefault="00FE78D3" w:rsidP="00FE78D3">
      <w:r>
        <w:t>“Hopefully the gap will be not that long, and everybody hopes it will be ending soon,” Romanovsky said. “But nobody knows.”</w:t>
      </w:r>
    </w:p>
    <w:p w14:paraId="7FC5FF22" w14:textId="77777777" w:rsidR="00FE78D3" w:rsidRDefault="00FE78D3" w:rsidP="00FE78D3">
      <w:r>
        <w:t>Russian collaborations crumble</w:t>
      </w:r>
    </w:p>
    <w:p w14:paraId="69D9A779" w14:textId="77777777" w:rsidR="00FE78D3" w:rsidRDefault="00FE78D3" w:rsidP="00FE78D3">
      <w:r>
        <w:t>It’s not just permafrost research that’s suffering. The war has taken a toll on other scientific collaborations with Russian researchers — particularly Arctic studies, which are critical to global climate research. Russia has the longest Arctic coastline of any country in the world at 15,000 miles.</w:t>
      </w:r>
    </w:p>
    <w:p w14:paraId="5DFAAAFE" w14:textId="77777777" w:rsidR="00FE78D3" w:rsidRDefault="00FE78D3" w:rsidP="00FE78D3">
      <w:r w:rsidRPr="00AA6015">
        <w:rPr>
          <w:rStyle w:val="StyleUnderline"/>
        </w:rPr>
        <w:t>In</w:t>
      </w:r>
      <w:r>
        <w:t xml:space="preserve"> June </w:t>
      </w:r>
      <w:r w:rsidRPr="00AA6015">
        <w:rPr>
          <w:rStyle w:val="StyleUnderline"/>
        </w:rPr>
        <w:t xml:space="preserve">2022, </w:t>
      </w:r>
      <w:r w:rsidRPr="00106371">
        <w:rPr>
          <w:rStyle w:val="StyleUnderline"/>
          <w:highlight w:val="cyan"/>
        </w:rPr>
        <w:t>the White House indicated</w:t>
      </w:r>
      <w:r w:rsidRPr="00AA6015">
        <w:rPr>
          <w:rStyle w:val="StyleUnderline"/>
        </w:rPr>
        <w:t xml:space="preserve"> </w:t>
      </w:r>
      <w:r w:rsidRPr="00106371">
        <w:rPr>
          <w:rStyle w:val="StyleUnderline"/>
        </w:rPr>
        <w:t xml:space="preserve">that </w:t>
      </w:r>
      <w:r w:rsidRPr="00106371">
        <w:rPr>
          <w:rStyle w:val="StyleUnderline"/>
          <w:highlight w:val="cyan"/>
        </w:rPr>
        <w:t>it would</w:t>
      </w:r>
      <w:r w:rsidRPr="00AA6015">
        <w:rPr>
          <w:rStyle w:val="StyleUnderline"/>
        </w:rPr>
        <w:t xml:space="preserve"> begin to “</w:t>
      </w:r>
      <w:r w:rsidRPr="00106371">
        <w:rPr>
          <w:rStyle w:val="StyleUnderline"/>
          <w:highlight w:val="cyan"/>
        </w:rPr>
        <w:t>wind down” scientific</w:t>
      </w:r>
      <w:r w:rsidRPr="00AA6015">
        <w:rPr>
          <w:rStyle w:val="StyleUnderline"/>
        </w:rPr>
        <w:t xml:space="preserve"> and technological </w:t>
      </w:r>
      <w:r w:rsidRPr="00106371">
        <w:rPr>
          <w:rStyle w:val="StyleUnderline"/>
          <w:highlight w:val="cyan"/>
        </w:rPr>
        <w:t>cooperation with Russia</w:t>
      </w:r>
      <w:r>
        <w:t xml:space="preserve">. </w:t>
      </w:r>
      <w:r w:rsidRPr="00AA6015">
        <w:rPr>
          <w:rStyle w:val="StyleUnderline"/>
        </w:rPr>
        <w:t xml:space="preserve">Government </w:t>
      </w:r>
      <w:r w:rsidRPr="00106371">
        <w:rPr>
          <w:rStyle w:val="StyleUnderline"/>
          <w:highlight w:val="cyan"/>
        </w:rPr>
        <w:t>agencies should conclude collaborations that were funded prior to the invasion of Ukraine</w:t>
      </w:r>
      <w:r w:rsidRPr="00AA6015">
        <w:rPr>
          <w:rStyle w:val="StyleUnderline"/>
        </w:rPr>
        <w:t>,</w:t>
      </w:r>
      <w:r>
        <w:t xml:space="preserve"> the guidance </w:t>
      </w:r>
      <w:proofErr w:type="gramStart"/>
      <w:r>
        <w:t xml:space="preserve">suggested, </w:t>
      </w:r>
      <w:r w:rsidRPr="00106371">
        <w:rPr>
          <w:rStyle w:val="StyleUnderline"/>
          <w:highlight w:val="cyan"/>
        </w:rPr>
        <w:t>and</w:t>
      </w:r>
      <w:proofErr w:type="gramEnd"/>
      <w:r w:rsidRPr="00AA6015">
        <w:rPr>
          <w:rStyle w:val="StyleUnderline"/>
        </w:rPr>
        <w:t xml:space="preserve"> then should </w:t>
      </w:r>
      <w:r w:rsidRPr="00106371">
        <w:rPr>
          <w:rStyle w:val="StyleUnderline"/>
          <w:highlight w:val="cyan"/>
        </w:rPr>
        <w:t>curtail their interactions with research institutions affiliated with the Russian government</w:t>
      </w:r>
      <w:r w:rsidRPr="00106371">
        <w:rPr>
          <w:highlight w:val="cyan"/>
        </w:rPr>
        <w:t>.</w:t>
      </w:r>
    </w:p>
    <w:p w14:paraId="747EAA89" w14:textId="77777777" w:rsidR="00FE78D3" w:rsidRDefault="00FE78D3" w:rsidP="00FE78D3">
      <w:r w:rsidRPr="00AA6015">
        <w:rPr>
          <w:rStyle w:val="StyleUnderline"/>
        </w:rPr>
        <w:t>The National Science Foundation</w:t>
      </w:r>
      <w:r>
        <w:t xml:space="preserve">, which funds thousands of research projects annually, has </w:t>
      </w:r>
      <w:r w:rsidRPr="00AA6015">
        <w:rPr>
          <w:rStyle w:val="StyleUnderline"/>
        </w:rPr>
        <w:t xml:space="preserve">followed these guidelines over the past two years. </w:t>
      </w:r>
      <w:r w:rsidRPr="00106371">
        <w:rPr>
          <w:rStyle w:val="StyleUnderline"/>
          <w:highlight w:val="cyan"/>
        </w:rPr>
        <w:t>Prior to the invasion, NSF-funded projects involving Russian collaborations included studies on</w:t>
      </w:r>
      <w:r w:rsidRPr="00AA6015">
        <w:rPr>
          <w:rStyle w:val="StyleUnderline"/>
        </w:rPr>
        <w:t xml:space="preserve"> the changing Arctic Ocean, Arctic wildfires, </w:t>
      </w:r>
      <w:r w:rsidRPr="00106371">
        <w:rPr>
          <w:rStyle w:val="StyleUnderline"/>
          <w:highlight w:val="cyan"/>
        </w:rPr>
        <w:t>permafrost,</w:t>
      </w:r>
      <w:r w:rsidRPr="00AA6015">
        <w:rPr>
          <w:rStyle w:val="StyleUnderline"/>
        </w:rPr>
        <w:t xml:space="preserve"> melting sea ice, marine transportation, infrastructure development and climate resilience</w:t>
      </w:r>
      <w:r>
        <w:t xml:space="preserve"> </w:t>
      </w:r>
      <w:r w:rsidRPr="00AA6015">
        <w:rPr>
          <w:rStyle w:val="StyleUnderline"/>
        </w:rPr>
        <w:t>in Arctic communities</w:t>
      </w:r>
      <w:r>
        <w:t>.</w:t>
      </w:r>
    </w:p>
    <w:p w14:paraId="3A6148EC" w14:textId="77777777" w:rsidR="00FE78D3" w:rsidRDefault="00FE78D3" w:rsidP="00FE78D3">
      <w:r>
        <w:t xml:space="preserve">“As instructed in the guidance, </w:t>
      </w:r>
      <w:r w:rsidRPr="00AA6015">
        <w:rPr>
          <w:rStyle w:val="StyleUnderline"/>
        </w:rPr>
        <w:t>awards made prior to the invasion were directed to wind down</w:t>
      </w:r>
      <w:r>
        <w:t xml:space="preserve">,” an NSF spokesperson noted in an email to E&amp;E News. “Several projects were rescoped to continue research where feasible. </w:t>
      </w:r>
      <w:r w:rsidRPr="00106371">
        <w:rPr>
          <w:rStyle w:val="StyleUnderline"/>
          <w:highlight w:val="cyan"/>
        </w:rPr>
        <w:t>Since the invasion, no new awards have been issued involving Russia</w:t>
      </w:r>
      <w:r>
        <w:t>.”</w:t>
      </w:r>
    </w:p>
    <w:p w14:paraId="41376904" w14:textId="77777777" w:rsidR="00FE78D3" w:rsidRDefault="00FE78D3" w:rsidP="00FE78D3">
      <w:r>
        <w:t>While the White House guidance allowed nongovernmental institutions to make their own decisions about collaborative science, some U.S. universities have proceeded to sever ties with Russian partners.</w:t>
      </w:r>
    </w:p>
    <w:p w14:paraId="05C48BC8" w14:textId="77777777" w:rsidR="00FE78D3" w:rsidRDefault="00FE78D3" w:rsidP="00FE78D3">
      <w:r>
        <w:t>Shortly after the war began, the Massachusetts Institute of Technology decided to terminate its decadelong relationship with Skolkovo Institute of Science and Technology in Moscow. Meanwhile, multiple institutions around the U.S. announced their intent to pull all their investments in Russian assets, Inside Higher Ed reported.</w:t>
      </w:r>
    </w:p>
    <w:p w14:paraId="60333C84" w14:textId="77777777" w:rsidR="00FE78D3" w:rsidRDefault="00FE78D3" w:rsidP="00FE78D3">
      <w:r w:rsidRPr="00106371">
        <w:rPr>
          <w:rStyle w:val="Emphasis"/>
          <w:highlight w:val="cyan"/>
        </w:rPr>
        <w:t>Other countries</w:t>
      </w:r>
      <w:r w:rsidRPr="00AA6015">
        <w:rPr>
          <w:rStyle w:val="Emphasis"/>
        </w:rPr>
        <w:t xml:space="preserve"> have </w:t>
      </w:r>
      <w:r w:rsidRPr="00106371">
        <w:rPr>
          <w:rStyle w:val="Emphasis"/>
          <w:highlight w:val="cyan"/>
        </w:rPr>
        <w:t>followed suit</w:t>
      </w:r>
      <w:r>
        <w:t>.</w:t>
      </w:r>
    </w:p>
    <w:p w14:paraId="28A56B06" w14:textId="77777777" w:rsidR="00FE78D3" w:rsidRDefault="00FE78D3" w:rsidP="00FE78D3">
      <w:r>
        <w:t>The Yomiuri Shimbun, a Japanese newspaper, reported last year that at least 15 joint research projects between Japan and Russia had terminated since the start of the war. Curtailed collaborations have ranged from studies on the spread of avian flu to forest management projects.</w:t>
      </w:r>
    </w:p>
    <w:p w14:paraId="6D077B33" w14:textId="77777777" w:rsidR="00FE78D3" w:rsidRDefault="00FE78D3" w:rsidP="00FE78D3">
      <w:r>
        <w:t>The European Union also has implemented rigorous restrictions on cooperation with Russian institutes. That means some EU-funded research initiatives no longer include Russian data — a large hole in climate and environmental monitoring systems.</w:t>
      </w:r>
    </w:p>
    <w:p w14:paraId="530E524E" w14:textId="77777777" w:rsidR="00FE78D3" w:rsidRDefault="00FE78D3" w:rsidP="00FE78D3">
      <w:r>
        <w:t>The INTERACT Arctic monitoring network is a prime example, scientists have warned.</w:t>
      </w:r>
    </w:p>
    <w:p w14:paraId="6778610F" w14:textId="77777777" w:rsidR="00FE78D3" w:rsidRDefault="00FE78D3" w:rsidP="00FE78D3">
      <w:r>
        <w:t>An EU initiative, INTERACT — short for International Network for Terrestrial Research and Monitoring in the Arctic — is one of the largest pan-Arctic monitoring networks in the world, with dozens of stations across multiple countries collecting information on a variety of environmental variables.</w:t>
      </w:r>
    </w:p>
    <w:p w14:paraId="10307DC7" w14:textId="77777777" w:rsidR="00FE78D3" w:rsidRDefault="00FE78D3" w:rsidP="00FE78D3">
      <w:r>
        <w:t>Twenty-one INTERACT stations in Russia are currently on pause — nearly a fifth of the network’s total number of research bases.</w:t>
      </w:r>
    </w:p>
    <w:p w14:paraId="2F560267" w14:textId="77777777" w:rsidR="00FE78D3" w:rsidRDefault="00FE78D3" w:rsidP="00FE78D3">
      <w:r>
        <w:t xml:space="preserve">In a recent paper published in the scientific journal Nature Climate Change, researchers investigated the effects of the pause on INTERACT’s data products. They found that the network is already a bit biased to begin with — stations across the Arctic are more likely to </w:t>
      </w:r>
      <w:proofErr w:type="gramStart"/>
      <w:r>
        <w:t>be located in</w:t>
      </w:r>
      <w:proofErr w:type="gramEnd"/>
      <w:r>
        <w:t xml:space="preserve"> wetter and warmer areas with deeper snowpack, less vegetation and less </w:t>
      </w:r>
      <w:proofErr w:type="gramStart"/>
      <w:r>
        <w:t>soil carbon</w:t>
      </w:r>
      <w:proofErr w:type="gramEnd"/>
      <w:r>
        <w:t>.</w:t>
      </w:r>
    </w:p>
    <w:p w14:paraId="11A6EB5C" w14:textId="77777777" w:rsidR="00FE78D3" w:rsidRDefault="00FE78D3" w:rsidP="00FE78D3">
      <w:r>
        <w:t xml:space="preserve">But </w:t>
      </w:r>
      <w:r w:rsidRPr="0072551C">
        <w:rPr>
          <w:rStyle w:val="StyleUnderline"/>
          <w:highlight w:val="cyan"/>
        </w:rPr>
        <w:t>excluding the Russian stations skews the datasets</w:t>
      </w:r>
      <w:r>
        <w:t xml:space="preserve"> even further, the analysis found. About half of the INTERACT stations reflecting data from boreal ecosystems — including all of Siberia’s forested taiga — are found in Russia. That eliminates a large set of measurements from these unique climate zones.</w:t>
      </w:r>
    </w:p>
    <w:p w14:paraId="4B9FD5E7" w14:textId="77777777" w:rsidR="00FE78D3" w:rsidRDefault="00FE78D3" w:rsidP="00FE78D3">
      <w:r>
        <w:t>“</w:t>
      </w:r>
      <w:r w:rsidRPr="0072551C">
        <w:rPr>
          <w:rStyle w:val="StyleUnderline"/>
          <w:highlight w:val="cyan"/>
        </w:rPr>
        <w:t>An increase in bias means a decrease in our ability to accurately describe Arctic changes</w:t>
      </w:r>
      <w:r>
        <w:t>,” said lead study author Efrén López-Blanco, a researcher at Aarhus University in Denmark.</w:t>
      </w:r>
    </w:p>
    <w:p w14:paraId="4DDDE292" w14:textId="77777777" w:rsidR="00FE78D3" w:rsidRDefault="00FE78D3" w:rsidP="00FE78D3">
      <w:r w:rsidRPr="0072551C">
        <w:rPr>
          <w:rStyle w:val="StyleUnderline"/>
          <w:highlight w:val="cyan"/>
        </w:rPr>
        <w:t>If the data gaps persist</w:t>
      </w:r>
      <w:r w:rsidRPr="00F13D54">
        <w:rPr>
          <w:rStyle w:val="StyleUnderline"/>
        </w:rPr>
        <w:t xml:space="preserve"> for the long term, </w:t>
      </w:r>
      <w:r w:rsidRPr="0072551C">
        <w:rPr>
          <w:rStyle w:val="StyleUnderline"/>
          <w:highlight w:val="cyan"/>
        </w:rPr>
        <w:t>they</w:t>
      </w:r>
      <w:r w:rsidRPr="00F13D54">
        <w:rPr>
          <w:rStyle w:val="StyleUnderline"/>
        </w:rPr>
        <w:t xml:space="preserve"> could </w:t>
      </w:r>
      <w:r w:rsidRPr="0072551C">
        <w:rPr>
          <w:rStyle w:val="StyleUnderline"/>
          <w:highlight w:val="cyan"/>
        </w:rPr>
        <w:t>make it</w:t>
      </w:r>
      <w:r w:rsidRPr="00F13D54">
        <w:rPr>
          <w:rStyle w:val="StyleUnderline"/>
        </w:rPr>
        <w:t xml:space="preserve"> more </w:t>
      </w:r>
      <w:r w:rsidRPr="0072551C">
        <w:rPr>
          <w:rStyle w:val="StyleUnderline"/>
          <w:highlight w:val="cyan"/>
        </w:rPr>
        <w:t>difficult</w:t>
      </w:r>
      <w:r w:rsidRPr="00F13D54">
        <w:rPr>
          <w:rStyle w:val="StyleUnderline"/>
        </w:rPr>
        <w:t xml:space="preserve"> for scientists </w:t>
      </w:r>
      <w:r w:rsidRPr="0072551C">
        <w:rPr>
          <w:rStyle w:val="StyleUnderline"/>
          <w:highlight w:val="cyan"/>
        </w:rPr>
        <w:t>to build accurate climate models</w:t>
      </w:r>
      <w:r>
        <w:t>, which help them project future changes in the Arctic climate.</w:t>
      </w:r>
    </w:p>
    <w:p w14:paraId="5449EB35" w14:textId="77777777" w:rsidR="00FE78D3" w:rsidRDefault="00FE78D3" w:rsidP="00FE78D3">
      <w:r>
        <w:t>‘Being half blind’</w:t>
      </w:r>
    </w:p>
    <w:p w14:paraId="32D126DF" w14:textId="77777777" w:rsidR="00FE78D3" w:rsidRDefault="00FE78D3" w:rsidP="00FE78D3">
      <w:r>
        <w:t>Meanwhile, cooperation between Russia and other members of the Arctic Council ground to a halt shortly after the war began in 2022.</w:t>
      </w:r>
    </w:p>
    <w:p w14:paraId="1CCD11F4" w14:textId="77777777" w:rsidR="00FE78D3" w:rsidRDefault="00FE78D3" w:rsidP="00FE78D3">
      <w:r>
        <w:t xml:space="preserve">The Arctic Council facilitates collaboration on a variety of environmental issues, including conservation, pollution, climate change, fisheries and resource management. It’s also helped negotiate and oversee </w:t>
      </w:r>
      <w:proofErr w:type="gramStart"/>
      <w:r>
        <w:t>a number of</w:t>
      </w:r>
      <w:proofErr w:type="gramEnd"/>
      <w:r>
        <w:t xml:space="preserve"> cooperative climate and environmental research projects, such as the Arctic Wildland Fire Ecology Mapping and Monitoring Project, which tracks the area burned by wildfires each year to evaluate their impact on Arctic ecosystems and communities.</w:t>
      </w:r>
    </w:p>
    <w:p w14:paraId="0236886C" w14:textId="77777777" w:rsidR="00FE78D3" w:rsidRDefault="00FE78D3" w:rsidP="00FE78D3">
      <w:r>
        <w:t>Last month, Russia threatened to fully abandon the Arctic Council and since has suspended its annual payments to the council’s budget.</w:t>
      </w:r>
    </w:p>
    <w:p w14:paraId="011C555B" w14:textId="77777777" w:rsidR="00FE78D3" w:rsidRDefault="00FE78D3" w:rsidP="00FE78D3">
      <w:r w:rsidRPr="0030465E">
        <w:rPr>
          <w:rStyle w:val="StyleUnderline"/>
        </w:rPr>
        <w:t xml:space="preserve">Lengthening Russian data gaps comes at a time when Arctic monitoring is more important than ever, said </w:t>
      </w:r>
      <w:r>
        <w:t xml:space="preserve">Margaret </w:t>
      </w:r>
      <w:r w:rsidRPr="0030465E">
        <w:rPr>
          <w:rStyle w:val="StyleUnderline"/>
        </w:rPr>
        <w:t>Williams, a senior fellow at Harvard Kennedy School’s Arctic Initiative</w:t>
      </w:r>
      <w:r>
        <w:t>.</w:t>
      </w:r>
    </w:p>
    <w:p w14:paraId="3703276E" w14:textId="77777777" w:rsidR="00FE78D3" w:rsidRDefault="00FE78D3" w:rsidP="00FE78D3">
      <w:r>
        <w:t>“</w:t>
      </w:r>
      <w:r w:rsidRPr="0030465E">
        <w:rPr>
          <w:rStyle w:val="StyleUnderline"/>
        </w:rPr>
        <w:t>People</w:t>
      </w:r>
      <w:r>
        <w:t xml:space="preserve"> in the Lower 48 probably still </w:t>
      </w:r>
      <w:r w:rsidRPr="0030465E">
        <w:rPr>
          <w:rStyle w:val="StyleUnderline"/>
        </w:rPr>
        <w:t>don’t understand the importance of the Arctic — how it impacts planetary systems, climate patterns, birds from every continent migrate to the Arctic,</w:t>
      </w:r>
      <w:r>
        <w:t>” she said. “We’re all connected. Everyone is connected to the Arctic in some way.”</w:t>
      </w:r>
    </w:p>
    <w:p w14:paraId="0F0C673F" w14:textId="77777777" w:rsidR="00FE78D3" w:rsidRPr="0030465E" w:rsidRDefault="00FE78D3" w:rsidP="00FE78D3">
      <w:pPr>
        <w:rPr>
          <w:u w:val="single"/>
        </w:rPr>
      </w:pPr>
      <w:r w:rsidRPr="0030465E">
        <w:rPr>
          <w:rStyle w:val="StyleUnderline"/>
        </w:rPr>
        <w:t>Research has suggested that rapid Arctic climate change</w:t>
      </w:r>
      <w:r>
        <w:t xml:space="preserve"> — </w:t>
      </w:r>
      <w:r w:rsidRPr="0030465E">
        <w:rPr>
          <w:rStyle w:val="StyleUnderline"/>
        </w:rPr>
        <w:t>which is progressing</w:t>
      </w:r>
      <w:r>
        <w:t xml:space="preserve"> as much as </w:t>
      </w:r>
      <w:r w:rsidRPr="0030465E">
        <w:rPr>
          <w:rStyle w:val="StyleUnderline"/>
        </w:rPr>
        <w:t>four times faster than the global average rate — may influence climate and weather patterns around the globe.</w:t>
      </w:r>
    </w:p>
    <w:p w14:paraId="69E19CC6" w14:textId="77777777" w:rsidR="00FE78D3" w:rsidRDefault="00FE78D3" w:rsidP="00FE78D3">
      <w:r>
        <w:t xml:space="preserve">Prior to joining the Harvard Kennedy School, Williams spent much of her career working with the </w:t>
      </w:r>
      <w:proofErr w:type="gramStart"/>
      <w:r>
        <w:t>World Wide</w:t>
      </w:r>
      <w:proofErr w:type="gramEnd"/>
      <w:r>
        <w:t xml:space="preserve"> Fund for Nature on Arctic wildlife monitoring projects. These included collaborative international efforts to keep tabs on walrus, polar bears and other animals with populations shared between the U.S. and Russia.</w:t>
      </w:r>
    </w:p>
    <w:p w14:paraId="0F483D50" w14:textId="77777777" w:rsidR="00FE78D3" w:rsidRDefault="00FE78D3" w:rsidP="00FE78D3">
      <w:r w:rsidRPr="0030465E">
        <w:rPr>
          <w:rStyle w:val="StyleUnderline"/>
        </w:rPr>
        <w:t xml:space="preserve">Since the war began, communications with Russian government agencies, scientific institutes and nongovernmental organizations </w:t>
      </w:r>
      <w:proofErr w:type="gramStart"/>
      <w:r w:rsidRPr="0030465E">
        <w:rPr>
          <w:rStyle w:val="StyleUnderline"/>
        </w:rPr>
        <w:t>has</w:t>
      </w:r>
      <w:proofErr w:type="gramEnd"/>
      <w:r w:rsidRPr="0030465E">
        <w:rPr>
          <w:rStyle w:val="StyleUnderline"/>
        </w:rPr>
        <w:t xml:space="preserve"> largely ceased</w:t>
      </w:r>
      <w:r>
        <w:t>, she said.</w:t>
      </w:r>
    </w:p>
    <w:p w14:paraId="6164D052" w14:textId="77777777" w:rsidR="00FE78D3" w:rsidRDefault="00FE78D3" w:rsidP="00FE78D3">
      <w:r>
        <w:t>“</w:t>
      </w:r>
      <w:proofErr w:type="gramStart"/>
      <w:r>
        <w:t>So</w:t>
      </w:r>
      <w:proofErr w:type="gramEnd"/>
      <w:r>
        <w:t xml:space="preserve"> it’s kind of like being half blind trying to understand what’s going on in the area by not having the full picture, not being able to communicate,” she said.</w:t>
      </w:r>
    </w:p>
    <w:p w14:paraId="7398C4B5" w14:textId="77777777" w:rsidR="00FE78D3" w:rsidRDefault="00FE78D3" w:rsidP="00FE78D3">
      <w:r>
        <w:t>The communication breakdowns are taking a toll on Russian researchers as well, said Romanovsky, who still tries to keep in touch with former colleagues when he can.</w:t>
      </w:r>
    </w:p>
    <w:p w14:paraId="46BF5BAC" w14:textId="77777777" w:rsidR="00FE78D3" w:rsidRDefault="00FE78D3" w:rsidP="00FE78D3">
      <w:r>
        <w:t>Shortly after Russia invaded Ukraine, many Russian scientists openly expressed their opposition to the war. Now, two years later, they’re increasingly academically isolated.</w:t>
      </w:r>
    </w:p>
    <w:p w14:paraId="7FBEB433" w14:textId="01451D4B" w:rsidR="00FE78D3" w:rsidRDefault="00FE78D3" w:rsidP="00FE78D3">
      <w:r>
        <w:t>“Some of the people I know, they really are depressed about this situation,” Romanovsky said.</w:t>
      </w:r>
    </w:p>
    <w:p w14:paraId="521414CB" w14:textId="77777777" w:rsidR="00FE78D3" w:rsidRDefault="00FE78D3" w:rsidP="00FE78D3">
      <w:pPr>
        <w:pStyle w:val="Heading4"/>
      </w:pPr>
      <w:r>
        <w:t>Shutdown of the Agreement on Enhancing International Arctic Scientific Cooperation made the Russian Arctic inaccessible to US science</w:t>
      </w:r>
    </w:p>
    <w:p w14:paraId="676E8AC8" w14:textId="77777777" w:rsidR="00FE78D3" w:rsidRDefault="00FE78D3" w:rsidP="00FE78D3">
      <w:r w:rsidRPr="00A53C88">
        <w:rPr>
          <w:rStyle w:val="Style13ptBold"/>
        </w:rPr>
        <w:t>INTERACT</w:t>
      </w:r>
      <w:r>
        <w:t>, 20</w:t>
      </w:r>
      <w:r w:rsidRPr="00A53C88">
        <w:rPr>
          <w:rStyle w:val="Style13ptBold"/>
        </w:rPr>
        <w:t>23</w:t>
      </w:r>
      <w:r>
        <w:t xml:space="preserve"> - International Network for Terrestrial Research and Monitoring in the Arctic; consists of 74 research stations in the Arctic Circle “D5.1- Report on the Significance of the Agreement on Enhancing International Arctic Scientific Cooperation for Research in the Arctic,” </w:t>
      </w:r>
      <w:hyperlink r:id="rId28" w:history="1">
        <w:r w:rsidRPr="004D1778">
          <w:rPr>
            <w:rStyle w:val="Hyperlink"/>
          </w:rPr>
          <w:t>https://eu-interact.org/app/uploads/2023/09/D5.1.pdf</w:t>
        </w:r>
      </w:hyperlink>
      <w:r>
        <w:t xml:space="preserve"> //DH</w:t>
      </w:r>
    </w:p>
    <w:p w14:paraId="16CF0F19" w14:textId="77777777" w:rsidR="00FE78D3" w:rsidRDefault="00FE78D3" w:rsidP="00FE78D3"/>
    <w:p w14:paraId="2082EFE6" w14:textId="77777777" w:rsidR="00FE78D3" w:rsidRDefault="00FE78D3" w:rsidP="00FE78D3">
      <w:r>
        <w:t xml:space="preserve">The Agreement on Enhancing International Arctic Scientific Cooperation  </w:t>
      </w:r>
    </w:p>
    <w:p w14:paraId="5A3A1EC6" w14:textId="77777777" w:rsidR="00FE78D3" w:rsidRDefault="00FE78D3" w:rsidP="00FE78D3">
      <w:proofErr w:type="gramStart"/>
      <w:r>
        <w:t>In an effort to</w:t>
      </w:r>
      <w:proofErr w:type="gramEnd"/>
      <w:r>
        <w:t xml:space="preserve"> promote international Arctic science and ease some of the challenges experienced by the international Arctic scientific community regarding transnational access, </w:t>
      </w:r>
      <w:r w:rsidRPr="00551F60">
        <w:rPr>
          <w:rStyle w:val="StyleUnderline"/>
          <w:highlight w:val="cyan"/>
        </w:rPr>
        <w:t>the Arctic Eight</w:t>
      </w:r>
      <w:r>
        <w:t xml:space="preserve"> (Canada, the United States, Denmark, Norway, Finland, Sweden, Iceland and Russia) </w:t>
      </w:r>
      <w:r w:rsidRPr="00551F60">
        <w:rPr>
          <w:rStyle w:val="StyleUnderline"/>
          <w:highlight w:val="cyan"/>
        </w:rPr>
        <w:t>signed the Agreement on Enhancing International Arctic Scientific Cooperation</w:t>
      </w:r>
      <w:r>
        <w:t xml:space="preserve"> (in this paper called: ‘the Agreement’) in May 2018.  All countries have different regulations for providing permits to conduct scientific research, for importing and exporting samples, and for granting visas to scientific staff. This paper shows that many individual scientists and larger national scientific </w:t>
      </w:r>
      <w:proofErr w:type="spellStart"/>
      <w:r>
        <w:t>organisations</w:t>
      </w:r>
      <w:proofErr w:type="spellEnd"/>
      <w:r>
        <w:t xml:space="preserve"> experience challenges in understanding which permit, visa, and other necessities are obligatory for cross-border travelling to conduct scientific research.  </w:t>
      </w:r>
    </w:p>
    <w:p w14:paraId="02BB7211" w14:textId="77777777" w:rsidR="00FE78D3" w:rsidRDefault="00FE78D3" w:rsidP="00FE78D3">
      <w:r w:rsidRPr="00551F60">
        <w:rPr>
          <w:rStyle w:val="StyleUnderline"/>
          <w:highlight w:val="cyan"/>
        </w:rPr>
        <w:t>The Agreement states</w:t>
      </w:r>
      <w:r w:rsidRPr="00A53C88">
        <w:rPr>
          <w:rStyle w:val="StyleUnderline"/>
        </w:rPr>
        <w:t xml:space="preserve"> that </w:t>
      </w:r>
      <w:r w:rsidRPr="00551F60">
        <w:rPr>
          <w:rStyle w:val="StyleUnderline"/>
          <w:highlight w:val="cyan"/>
        </w:rPr>
        <w:t>the Arctic Eight aim to increase access to their countries’ Arctic research facilities for international scientists</w:t>
      </w:r>
      <w:r w:rsidRPr="00A53C88">
        <w:rPr>
          <w:rStyle w:val="StyleUnderline"/>
        </w:rPr>
        <w:t xml:space="preserve"> and research staff </w:t>
      </w:r>
      <w:r w:rsidRPr="00551F60">
        <w:rPr>
          <w:rStyle w:val="StyleUnderline"/>
          <w:highlight w:val="cyan"/>
        </w:rPr>
        <w:t>and to ease challenges</w:t>
      </w:r>
      <w:r w:rsidRPr="00A53C88">
        <w:rPr>
          <w:rStyle w:val="StyleUnderline"/>
        </w:rPr>
        <w:t xml:space="preserve"> experienced </w:t>
      </w:r>
      <w:r w:rsidRPr="00551F60">
        <w:rPr>
          <w:rStyle w:val="StyleUnderline"/>
          <w:highlight w:val="cyan"/>
        </w:rPr>
        <w:t>when importing and exporting scientific equipment transnationally</w:t>
      </w:r>
      <w:r>
        <w:t xml:space="preserve">, within the bounds of national laws. Arctic Council member states are encouraged to provide such assistance to scientists from further afield as well. </w:t>
      </w:r>
    </w:p>
    <w:p w14:paraId="6C13AB5F" w14:textId="77777777" w:rsidR="00FE78D3" w:rsidRDefault="00FE78D3" w:rsidP="00FE78D3">
      <w:r>
        <w:t xml:space="preserve">International developments disrupting the implementation of the Agreement  </w:t>
      </w:r>
    </w:p>
    <w:p w14:paraId="470CB0D3" w14:textId="6CDC8B27" w:rsidR="00FE78D3" w:rsidRDefault="00FE78D3" w:rsidP="00FE78D3">
      <w:r w:rsidRPr="00551F60">
        <w:rPr>
          <w:rStyle w:val="StyleUnderline"/>
          <w:highlight w:val="cyan"/>
        </w:rPr>
        <w:t>Since the</w:t>
      </w:r>
      <w:r w:rsidRPr="00A53C88">
        <w:rPr>
          <w:rStyle w:val="StyleUnderline"/>
        </w:rPr>
        <w:t xml:space="preserve"> signing and </w:t>
      </w:r>
      <w:r w:rsidRPr="00551F60">
        <w:rPr>
          <w:rStyle w:val="StyleUnderline"/>
          <w:highlight w:val="cyan"/>
        </w:rPr>
        <w:t>entering into force of the Agreement, there have been</w:t>
      </w:r>
      <w:r>
        <w:t xml:space="preserve"> two </w:t>
      </w:r>
      <w:r w:rsidRPr="00551F60">
        <w:rPr>
          <w:rStyle w:val="StyleUnderline"/>
          <w:highlight w:val="cyan"/>
        </w:rPr>
        <w:t>major</w:t>
      </w:r>
      <w:r>
        <w:t xml:space="preserve"> international </w:t>
      </w:r>
      <w:r w:rsidRPr="00551F60">
        <w:rPr>
          <w:rStyle w:val="StyleUnderline"/>
          <w:highlight w:val="cyan"/>
        </w:rPr>
        <w:t>disruptions for the Arctic research community</w:t>
      </w:r>
      <w:r>
        <w:t xml:space="preserve"> that have affected their access to the Arctic significantly. The first disruption was the global COVID-19 pandemic which limited access to research stations severely as most transnational travelling was highly restricted or banned. The second major disruption was when </w:t>
      </w:r>
      <w:r w:rsidRPr="00A53C88">
        <w:rPr>
          <w:rStyle w:val="StyleUnderline"/>
        </w:rPr>
        <w:t xml:space="preserve">many </w:t>
      </w:r>
      <w:r w:rsidRPr="00113A8B">
        <w:rPr>
          <w:rStyle w:val="StyleUnderline"/>
          <w:highlight w:val="cyan"/>
        </w:rPr>
        <w:t>Arctic actors</w:t>
      </w:r>
      <w:r w:rsidRPr="00A53C88">
        <w:rPr>
          <w:rStyle w:val="StyleUnderline"/>
        </w:rPr>
        <w:t xml:space="preserve"> enabling and </w:t>
      </w:r>
      <w:r w:rsidRPr="00113A8B">
        <w:rPr>
          <w:rStyle w:val="StyleUnderline"/>
          <w:highlight w:val="cyan"/>
        </w:rPr>
        <w:t xml:space="preserve">conducting scientific research </w:t>
      </w:r>
      <w:r w:rsidRPr="00113A8B">
        <w:rPr>
          <w:rStyle w:val="Emphasis"/>
          <w:highlight w:val="cyan"/>
        </w:rPr>
        <w:t>froze cooperation</w:t>
      </w:r>
      <w:r w:rsidRPr="00113A8B">
        <w:rPr>
          <w:rStyle w:val="StyleUnderline"/>
          <w:highlight w:val="cyan"/>
        </w:rPr>
        <w:t xml:space="preserve"> with Arctic science institutes affiliated with Russian stakeholders due to the Russian invasion of Ukraine</w:t>
      </w:r>
      <w:r w:rsidRPr="00A53C88">
        <w:rPr>
          <w:rStyle w:val="StyleUnderline"/>
        </w:rPr>
        <w:t xml:space="preserve">. </w:t>
      </w:r>
      <w:r w:rsidRPr="00113A8B">
        <w:rPr>
          <w:rStyle w:val="StyleUnderline"/>
          <w:highlight w:val="cyan"/>
        </w:rPr>
        <w:t>This</w:t>
      </w:r>
      <w:r w:rsidRPr="00A53C88">
        <w:rPr>
          <w:rStyle w:val="StyleUnderline"/>
        </w:rPr>
        <w:t xml:space="preserve"> effectively </w:t>
      </w:r>
      <w:r w:rsidRPr="00113A8B">
        <w:rPr>
          <w:rStyle w:val="StyleUnderline"/>
          <w:highlight w:val="cyan"/>
        </w:rPr>
        <w:t>made the Russian Arctic inaccessible to the Western polar research community</w:t>
      </w:r>
      <w:r w:rsidRPr="00A53C88">
        <w:rPr>
          <w:rStyle w:val="StyleUnderline"/>
        </w:rPr>
        <w:t xml:space="preserve"> and made the</w:t>
      </w:r>
      <w:r>
        <w:t xml:space="preserve"> European and </w:t>
      </w:r>
      <w:r w:rsidRPr="00A53C88">
        <w:rPr>
          <w:rStyle w:val="StyleUnderline"/>
        </w:rPr>
        <w:t>American Arctic inaccessible to scientists employed by Russian institutes</w:t>
      </w:r>
      <w:r>
        <w:t xml:space="preserve">.  </w:t>
      </w:r>
    </w:p>
    <w:p w14:paraId="4CE8571C" w14:textId="77777777" w:rsidR="00FE78D3" w:rsidRDefault="00FE78D3" w:rsidP="00FE78D3">
      <w:pPr>
        <w:pStyle w:val="Heading4"/>
      </w:pPr>
      <w:r>
        <w:t>The invasion of Ukraine ended US-Russia scientific cooperation over the Arctic</w:t>
      </w:r>
    </w:p>
    <w:p w14:paraId="08629974" w14:textId="77777777" w:rsidR="00FE78D3" w:rsidRDefault="00FE78D3" w:rsidP="00FE78D3">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w:t>
      </w:r>
      <w:proofErr w:type="spellStart"/>
      <w:r>
        <w:t>UiT</w:t>
      </w:r>
      <w:proofErr w:type="spellEnd"/>
      <w:r>
        <w:t xml:space="preserve"> the Arctic University of Norway, Tromsø, Norway AND **School of Advanced Studies in Social Sciences, Paris, France “Fragmented Arctic science: Permafrost as a salient feature in the divergence between geopolitical and </w:t>
      </w:r>
      <w:proofErr w:type="spellStart"/>
      <w:r>
        <w:t>chronopolitical</w:t>
      </w:r>
      <w:proofErr w:type="spellEnd"/>
      <w:r>
        <w:t xml:space="preserve"> perspectives” Polar Science, 4/24, </w:t>
      </w:r>
      <w:hyperlink r:id="rId29" w:history="1">
        <w:r w:rsidRPr="007C42A9">
          <w:rPr>
            <w:rStyle w:val="Hyperlink"/>
          </w:rPr>
          <w:t>https://www.sciencedirect.com/science/article/pii/S1873965225000441</w:t>
        </w:r>
      </w:hyperlink>
      <w:r>
        <w:t xml:space="preserve">   //DH</w:t>
      </w:r>
    </w:p>
    <w:p w14:paraId="49A5A72B" w14:textId="77777777" w:rsidR="00FE78D3" w:rsidRDefault="00FE78D3" w:rsidP="00FE78D3"/>
    <w:p w14:paraId="730B0704" w14:textId="77777777" w:rsidR="00FE78D3" w:rsidRDefault="00FE78D3" w:rsidP="00FE78D3">
      <w:r w:rsidRPr="00BB2FCF">
        <w:rPr>
          <w:rStyle w:val="StyleUnderline"/>
          <w:highlight w:val="cyan"/>
        </w:rPr>
        <w:t>Russia’s</w:t>
      </w:r>
      <w:r w:rsidRPr="008E26AA">
        <w:rPr>
          <w:rStyle w:val="StyleUnderline"/>
        </w:rPr>
        <w:t xml:space="preserve"> </w:t>
      </w:r>
      <w:r>
        <w:t xml:space="preserve">full-scale </w:t>
      </w:r>
      <w:r w:rsidRPr="00BB2FCF">
        <w:rPr>
          <w:rStyle w:val="StyleUnderline"/>
          <w:highlight w:val="cyan"/>
        </w:rPr>
        <w:t>invasion of Ukraine</w:t>
      </w:r>
      <w:r>
        <w:t xml:space="preserve"> in February 2022 </w:t>
      </w:r>
      <w:r w:rsidRPr="008E26AA">
        <w:rPr>
          <w:rStyle w:val="StyleUnderline"/>
        </w:rPr>
        <w:t xml:space="preserve">has triggered a series of geopolitical events that </w:t>
      </w:r>
      <w:r w:rsidRPr="00BB2FCF">
        <w:rPr>
          <w:rStyle w:val="StyleUnderline"/>
          <w:highlight w:val="cyan"/>
        </w:rPr>
        <w:t>have cascading effects on the Arctic</w:t>
      </w:r>
      <w:r w:rsidRPr="008E26AA">
        <w:rPr>
          <w:rStyle w:val="StyleUnderline"/>
        </w:rPr>
        <w:t xml:space="preserve"> region</w:t>
      </w:r>
      <w:r>
        <w:t xml:space="preserve">. From military posturing to the frozen regional institutional cooperation, </w:t>
      </w:r>
      <w:r w:rsidRPr="00BB2FCF">
        <w:rPr>
          <w:rStyle w:val="StyleUnderline"/>
          <w:highlight w:val="cyan"/>
        </w:rPr>
        <w:t xml:space="preserve">the polar region </w:t>
      </w:r>
      <w:proofErr w:type="gramStart"/>
      <w:r w:rsidRPr="00BB2FCF">
        <w:rPr>
          <w:rStyle w:val="StyleUnderline"/>
          <w:highlight w:val="cyan"/>
        </w:rPr>
        <w:t>is</w:t>
      </w:r>
      <w:proofErr w:type="gramEnd"/>
      <w:r w:rsidRPr="00BB2FCF">
        <w:rPr>
          <w:rStyle w:val="StyleUnderline"/>
          <w:highlight w:val="cyan"/>
        </w:rPr>
        <w:t xml:space="preserve"> facing its </w:t>
      </w:r>
      <w:r w:rsidRPr="00BB2FCF">
        <w:rPr>
          <w:rStyle w:val="Emphasis"/>
          <w:highlight w:val="cyan"/>
        </w:rPr>
        <w:t>most critical moment</w:t>
      </w:r>
      <w:r w:rsidRPr="00BB2FCF">
        <w:rPr>
          <w:rStyle w:val="Emphasis"/>
        </w:rPr>
        <w:t xml:space="preserve"> </w:t>
      </w:r>
      <w:r>
        <w:t>since the end of the Cold War. While the last three decades have witnessed a proliferation of cooperation among Arctic states and other non-state stakeholders, scientific cooperation has emerged has a pivotal nexus for sustaining dialogue and collaboration despite the intensifying geopolitical rivalry between Western countries and Russia (Byers, 2019). In particular, the Arctic Council, established in 1996, has been successful in insulating regional governance and the expanded cooperation network from geopolitical disputes, despite the rapidly declining trust between the Western Arctic states and the Russian government.</w:t>
      </w:r>
    </w:p>
    <w:p w14:paraId="091921F6" w14:textId="77777777" w:rsidR="00FE78D3" w:rsidRDefault="00FE78D3" w:rsidP="00FE78D3">
      <w:r>
        <w:t xml:space="preserve">However, </w:t>
      </w:r>
      <w:r w:rsidRPr="008E26AA">
        <w:rPr>
          <w:rStyle w:val="StyleUnderline"/>
        </w:rPr>
        <w:t xml:space="preserve">the outbreak of the </w:t>
      </w:r>
      <w:r w:rsidRPr="00BB2FCF">
        <w:rPr>
          <w:rStyle w:val="StyleUnderline"/>
          <w:highlight w:val="cyan"/>
        </w:rPr>
        <w:t>war stopped all</w:t>
      </w:r>
      <w:r w:rsidRPr="008E26AA">
        <w:rPr>
          <w:rStyle w:val="StyleUnderline"/>
        </w:rPr>
        <w:t xml:space="preserve"> forms of </w:t>
      </w:r>
      <w:r w:rsidRPr="00BB2FCF">
        <w:rPr>
          <w:rStyle w:val="StyleUnderline"/>
          <w:highlight w:val="cyan"/>
        </w:rPr>
        <w:t>cooperation</w:t>
      </w:r>
      <w:r>
        <w:t xml:space="preserve"> between the West and Russia. </w:t>
      </w:r>
      <w:proofErr w:type="gramStart"/>
      <w:r>
        <w:t>In the midst of</w:t>
      </w:r>
      <w:proofErr w:type="gramEnd"/>
      <w:r>
        <w:t xml:space="preserve"> the heightened geopolitical tensions, </w:t>
      </w:r>
      <w:r w:rsidRPr="008E26AA">
        <w:rPr>
          <w:rStyle w:val="StyleUnderline"/>
        </w:rPr>
        <w:t xml:space="preserve">international </w:t>
      </w:r>
      <w:r w:rsidRPr="00BB2FCF">
        <w:rPr>
          <w:rStyle w:val="StyleUnderline"/>
          <w:highlight w:val="cyan"/>
        </w:rPr>
        <w:t>scientific projects in the polar region were suspended</w:t>
      </w:r>
      <w:r w:rsidRPr="008E26AA">
        <w:rPr>
          <w:rStyle w:val="StyleUnderline"/>
        </w:rPr>
        <w:t xml:space="preserve"> and academic visits to Russia became significantly challenging for Western scientists,</w:t>
      </w:r>
      <w:r>
        <w:t xml:space="preserve"> jeopardizing long three decades of fruitful cooperation (</w:t>
      </w:r>
      <w:proofErr w:type="spellStart"/>
      <w:r>
        <w:t>Dobrovidova</w:t>
      </w:r>
      <w:proofErr w:type="spellEnd"/>
      <w:r>
        <w:t>, 2024; Exner-</w:t>
      </w:r>
      <w:proofErr w:type="spellStart"/>
      <w:r>
        <w:t>Pirot</w:t>
      </w:r>
      <w:proofErr w:type="spellEnd"/>
      <w:r>
        <w:t>, 2024; Harvey, 2024; McKenzie, 2022). This occurs with the region experiencing an accelerated climate change, with Arctic temperatures rising four times faster than the global average temperature since 1979 (Rantanen et al., 2022). This rapid path is causing long-lasting implications in the region and beyond as the planet moves into a new climate regime with complex and uncertain outcomes. Given these dynamics, the post-World War II and then post-Cold War collective security system, which is built around the United Nations (UN) Charter ultimately appears to have critical gaps in addressing such complex and systemic challenges (Wilson, 2020).</w:t>
      </w:r>
    </w:p>
    <w:p w14:paraId="24389770" w14:textId="77777777" w:rsidR="00FE78D3" w:rsidRDefault="00FE78D3" w:rsidP="00FE78D3">
      <w:r>
        <w:t xml:space="preserve">Although efforts are being made to maintain scientific ties between the Western research community and its Russian counterpart, </w:t>
      </w:r>
      <w:r w:rsidRPr="00D8499A">
        <w:rPr>
          <w:rStyle w:val="StyleUnderline"/>
          <w:highlight w:val="cyan"/>
        </w:rPr>
        <w:t>cooperation</w:t>
      </w:r>
      <w:r w:rsidRPr="008E26AA">
        <w:rPr>
          <w:rStyle w:val="StyleUnderline"/>
        </w:rPr>
        <w:t xml:space="preserve"> in this area has </w:t>
      </w:r>
      <w:r w:rsidRPr="00D8499A">
        <w:rPr>
          <w:rStyle w:val="Emphasis"/>
          <w:highlight w:val="cyan"/>
        </w:rPr>
        <w:t>suffered a critical blow</w:t>
      </w:r>
      <w:r w:rsidRPr="00D8499A">
        <w:rPr>
          <w:rStyle w:val="Emphasis"/>
        </w:rPr>
        <w:t xml:space="preserve"> </w:t>
      </w:r>
      <w:r w:rsidRPr="00D8499A">
        <w:rPr>
          <w:rStyle w:val="StyleUnderline"/>
          <w:highlight w:val="cyan"/>
        </w:rPr>
        <w:t>from which it seems difficult to recover</w:t>
      </w:r>
      <w:r>
        <w:t xml:space="preserve">. From restoring the activities of working groups within the Arctic Council to conducting research field activities in the Russian Arctic territory, </w:t>
      </w:r>
      <w:r w:rsidRPr="00BB2FCF">
        <w:rPr>
          <w:rStyle w:val="Emphasis"/>
          <w:highlight w:val="cyan"/>
        </w:rPr>
        <w:t>reviving the close scientific cooperation</w:t>
      </w:r>
      <w:r w:rsidRPr="00415C60">
        <w:rPr>
          <w:rStyle w:val="Emphasis"/>
        </w:rPr>
        <w:t xml:space="preserve"> built up over the decades </w:t>
      </w:r>
      <w:r w:rsidRPr="00BB2FCF">
        <w:rPr>
          <w:rStyle w:val="Emphasis"/>
          <w:highlight w:val="cyan"/>
        </w:rPr>
        <w:t>is critical in the face of the rapid climate change</w:t>
      </w:r>
      <w:r>
        <w:t xml:space="preserve">. </w:t>
      </w:r>
      <w:r w:rsidRPr="008E26AA">
        <w:rPr>
          <w:rStyle w:val="StyleUnderline"/>
        </w:rPr>
        <w:t xml:space="preserve">The polar research community is facing major setbacks as </w:t>
      </w:r>
      <w:r w:rsidRPr="00BB2FCF">
        <w:rPr>
          <w:rStyle w:val="StyleUnderline"/>
          <w:highlight w:val="cyan"/>
        </w:rPr>
        <w:t>scientific data collection is the basis for objective, systematic surveys</w:t>
      </w:r>
      <w:r>
        <w:t xml:space="preserve"> (Bowler, 2024; López-Blanco et al., 2024). Meanwhile, </w:t>
      </w:r>
      <w:r w:rsidRPr="00415C60">
        <w:rPr>
          <w:rStyle w:val="StyleUnderline"/>
        </w:rPr>
        <w:t>Russia is committed to further developing its scientific cooperation with non-Western countries,</w:t>
      </w:r>
      <w:r>
        <w:t xml:space="preserve"> especially Asian countries such as China and India. In this moving context, </w:t>
      </w:r>
      <w:r w:rsidRPr="00415C60">
        <w:rPr>
          <w:rStyle w:val="StyleUnderline"/>
        </w:rPr>
        <w:t>climate science is at the crux of the systemic geopolitical rivalry between the United States and China</w:t>
      </w:r>
      <w:r>
        <w:t>.</w:t>
      </w:r>
    </w:p>
    <w:p w14:paraId="2A165897" w14:textId="77777777" w:rsidR="00FE78D3" w:rsidRDefault="00FE78D3" w:rsidP="00FE78D3"/>
    <w:p w14:paraId="5003D891" w14:textId="77777777" w:rsidR="00180F79" w:rsidRDefault="00180F79" w:rsidP="00180F79">
      <w:pPr>
        <w:pStyle w:val="Heading3"/>
      </w:pPr>
      <w:r>
        <w:t>AT: Satellites / AI solve models</w:t>
      </w:r>
    </w:p>
    <w:p w14:paraId="3E98028D" w14:textId="77777777" w:rsidR="00180F79" w:rsidRDefault="00180F79" w:rsidP="00180F79"/>
    <w:p w14:paraId="68A6A6D3" w14:textId="77777777" w:rsidR="00180F79" w:rsidRDefault="00180F79" w:rsidP="00180F79">
      <w:pPr>
        <w:pStyle w:val="Heading4"/>
      </w:pPr>
      <w:r>
        <w:t>Satellites and AI can’t replace ground-based data – it just means models constructed will be biased</w:t>
      </w:r>
    </w:p>
    <w:p w14:paraId="5C5AD10E" w14:textId="77777777" w:rsidR="00180F79" w:rsidRDefault="00180F79" w:rsidP="00180F79">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w:t>
      </w:r>
      <w:proofErr w:type="spellStart"/>
      <w:r>
        <w:t>UiT</w:t>
      </w:r>
      <w:proofErr w:type="spellEnd"/>
      <w:r>
        <w:t xml:space="preserve"> the Arctic University of Norway, Tromsø, Norway AND **School of Advanced Studies in Social Sciences, Paris, France “Fragmented Arctic science: Permafrost as a salient feature in the divergence between geopolitical and </w:t>
      </w:r>
      <w:proofErr w:type="spellStart"/>
      <w:r>
        <w:t>chronopolitical</w:t>
      </w:r>
      <w:proofErr w:type="spellEnd"/>
      <w:r>
        <w:t xml:space="preserve"> perspectives” Polar Science, 4/24, </w:t>
      </w:r>
      <w:hyperlink r:id="rId30" w:history="1">
        <w:r w:rsidRPr="007C42A9">
          <w:rPr>
            <w:rStyle w:val="Hyperlink"/>
          </w:rPr>
          <w:t>https://www.sciencedirect.com/science/article/pii/S1873965225000441</w:t>
        </w:r>
      </w:hyperlink>
      <w:r>
        <w:t xml:space="preserve">   //DH</w:t>
      </w:r>
    </w:p>
    <w:p w14:paraId="2312EF36" w14:textId="77777777" w:rsidR="00180F79" w:rsidRDefault="00180F79" w:rsidP="00180F79"/>
    <w:p w14:paraId="286FBE64" w14:textId="77777777" w:rsidR="00180F79" w:rsidRDefault="00180F79" w:rsidP="00180F79">
      <w:r>
        <w:t>While the international permafrost research community already faced these structural challenges</w:t>
      </w:r>
      <w:r w:rsidRPr="00A20382">
        <w:rPr>
          <w:rStyle w:val="StyleUnderline"/>
        </w:rPr>
        <w:t>, the war drastically cut the permafrost scientific cooperation in the Arctic</w:t>
      </w:r>
      <w:r>
        <w:t xml:space="preserve"> region. This </w:t>
      </w:r>
      <w:r w:rsidRPr="00A20382">
        <w:rPr>
          <w:rStyle w:val="StyleUnderline"/>
        </w:rPr>
        <w:t>geopolitical upheaval</w:t>
      </w:r>
      <w:r>
        <w:t xml:space="preserve"> has not only </w:t>
      </w:r>
      <w:r w:rsidRPr="00A20382">
        <w:rPr>
          <w:rStyle w:val="StyleUnderline"/>
        </w:rPr>
        <w:t>stalled international research collaborative projects</w:t>
      </w:r>
      <w:r>
        <w:t>, but it is also defining new conditions in which the post-Cold War model of cooperation in the Arctic is no longer relevant. In fact, various layers of cooperation, whether directly or indirectly related to the permafrost monitoring, have been affected by Western political decisions to boycott Russia in all fields of polar science, including permafrost, as illustrated in Table 1.</w:t>
      </w:r>
    </w:p>
    <w:p w14:paraId="61E7B8A6" w14:textId="77777777" w:rsidR="00180F79" w:rsidRDefault="00180F79" w:rsidP="00180F79">
      <w:r>
        <w:t xml:space="preserve">The deterioration of relations between Western countries and Russia has had a significant impact on the geopolitical landscape of the Arctic, with implications for permafrost monitoring. </w:t>
      </w:r>
      <w:r w:rsidRPr="00A20382">
        <w:rPr>
          <w:rStyle w:val="StyleUnderline"/>
        </w:rPr>
        <w:t xml:space="preserve">The </w:t>
      </w:r>
      <w:r w:rsidRPr="005C515F">
        <w:rPr>
          <w:rStyle w:val="StyleUnderline"/>
          <w:highlight w:val="cyan"/>
        </w:rPr>
        <w:t>lack of access to data from Russian monitoring stations has created a barrier for Western scientists</w:t>
      </w:r>
      <w:r>
        <w:t>. In fact, the altering permafrost data flow is reconfiguring itself, which can be seen through three key lenses: (a) the Western blind spot; (b) Russia’s isolationism; and (c) the rise of Asian powerhouses.</w:t>
      </w:r>
    </w:p>
    <w:p w14:paraId="11A3AC99" w14:textId="77777777" w:rsidR="00180F79" w:rsidRDefault="00180F79" w:rsidP="00180F79">
      <w:r>
        <w:t>(a)</w:t>
      </w:r>
    </w:p>
    <w:p w14:paraId="4F211976" w14:textId="77777777" w:rsidR="00180F79" w:rsidRDefault="00180F79" w:rsidP="00180F79">
      <w:r w:rsidRPr="00A20382">
        <w:rPr>
          <w:rStyle w:val="StyleUnderline"/>
        </w:rPr>
        <w:t xml:space="preserve">For the West, </w:t>
      </w:r>
      <w:r w:rsidRPr="005C515F">
        <w:rPr>
          <w:rStyle w:val="StyleUnderline"/>
          <w:highlight w:val="cyan"/>
        </w:rPr>
        <w:t>the breakdown in cooperation creates a new reality for</w:t>
      </w:r>
      <w:r w:rsidRPr="00A20382">
        <w:rPr>
          <w:rStyle w:val="StyleUnderline"/>
        </w:rPr>
        <w:t xml:space="preserve"> pursuing and </w:t>
      </w:r>
      <w:r w:rsidRPr="005C515F">
        <w:rPr>
          <w:rStyle w:val="StyleUnderline"/>
          <w:highlight w:val="cyan"/>
        </w:rPr>
        <w:t>conducting research to monitor</w:t>
      </w:r>
      <w:r w:rsidRPr="00A20382">
        <w:rPr>
          <w:rStyle w:val="StyleUnderline"/>
        </w:rPr>
        <w:t xml:space="preserve"> the state of </w:t>
      </w:r>
      <w:r w:rsidRPr="005C515F">
        <w:rPr>
          <w:rStyle w:val="StyleUnderline"/>
          <w:highlight w:val="cyan"/>
        </w:rPr>
        <w:t>permafrost</w:t>
      </w:r>
      <w:r w:rsidRPr="00A20382">
        <w:rPr>
          <w:rStyle w:val="StyleUnderline"/>
        </w:rPr>
        <w:t xml:space="preserve"> in the Arctic region</w:t>
      </w:r>
      <w:r>
        <w:t xml:space="preserve"> (López-Blanco et al., 2024; Schuur et al., 2024). </w:t>
      </w:r>
      <w:r w:rsidRPr="005C515F">
        <w:rPr>
          <w:rStyle w:val="StyleUnderline"/>
          <w:highlight w:val="cyan"/>
        </w:rPr>
        <w:t xml:space="preserve">The end of missions </w:t>
      </w:r>
      <w:r w:rsidRPr="005C515F">
        <w:rPr>
          <w:rStyle w:val="StyleUnderline"/>
        </w:rPr>
        <w:t xml:space="preserve">by Western scientific teams </w:t>
      </w:r>
      <w:r w:rsidRPr="005C515F">
        <w:rPr>
          <w:rStyle w:val="StyleUnderline"/>
          <w:highlight w:val="cyan"/>
        </w:rPr>
        <w:t>on Russian territory interrupts</w:t>
      </w:r>
      <w:r w:rsidRPr="00A20382">
        <w:rPr>
          <w:rStyle w:val="StyleUnderline"/>
        </w:rPr>
        <w:t xml:space="preserve"> not only cooperation with Russian </w:t>
      </w:r>
      <w:proofErr w:type="gramStart"/>
      <w:r w:rsidRPr="00A20382">
        <w:rPr>
          <w:rStyle w:val="StyleUnderline"/>
        </w:rPr>
        <w:t>researchers, but</w:t>
      </w:r>
      <w:proofErr w:type="gramEnd"/>
      <w:r w:rsidRPr="00A20382">
        <w:rPr>
          <w:rStyle w:val="StyleUnderline"/>
        </w:rPr>
        <w:t xml:space="preserve"> also </w:t>
      </w:r>
      <w:r w:rsidRPr="005C515F">
        <w:rPr>
          <w:rStyle w:val="StyleUnderline"/>
          <w:highlight w:val="cyan"/>
        </w:rPr>
        <w:t xml:space="preserve">access to the data essential for building </w:t>
      </w:r>
      <w:r w:rsidRPr="005C515F">
        <w:rPr>
          <w:rStyle w:val="Emphasis"/>
          <w:highlight w:val="cyan"/>
        </w:rPr>
        <w:t>accurate</w:t>
      </w:r>
      <w:r w:rsidRPr="005C515F">
        <w:rPr>
          <w:rStyle w:val="StyleUnderline"/>
          <w:highlight w:val="cyan"/>
        </w:rPr>
        <w:t xml:space="preserve"> and </w:t>
      </w:r>
      <w:r w:rsidRPr="005C515F">
        <w:rPr>
          <w:rStyle w:val="Emphasis"/>
          <w:highlight w:val="cyan"/>
        </w:rPr>
        <w:t>credible</w:t>
      </w:r>
      <w:r w:rsidRPr="005C515F">
        <w:rPr>
          <w:rStyle w:val="StyleUnderline"/>
          <w:highlight w:val="cyan"/>
        </w:rPr>
        <w:t xml:space="preserve"> models.</w:t>
      </w:r>
      <w:r w:rsidRPr="005C515F">
        <w:rPr>
          <w:highlight w:val="cyan"/>
        </w:rPr>
        <w:t xml:space="preserve"> </w:t>
      </w:r>
      <w:r w:rsidRPr="005C515F">
        <w:rPr>
          <w:rStyle w:val="StyleUnderline"/>
          <w:highlight w:val="cyan"/>
        </w:rPr>
        <w:t>The use of alternative means, such as remote sensing and a</w:t>
      </w:r>
      <w:r w:rsidRPr="00A20382">
        <w:rPr>
          <w:rStyle w:val="StyleUnderline"/>
        </w:rPr>
        <w:t xml:space="preserve">rtificial </w:t>
      </w:r>
      <w:r w:rsidRPr="005C515F">
        <w:rPr>
          <w:rStyle w:val="StyleUnderline"/>
          <w:highlight w:val="cyan"/>
        </w:rPr>
        <w:t>i</w:t>
      </w:r>
      <w:r w:rsidRPr="00A20382">
        <w:rPr>
          <w:rStyle w:val="StyleUnderline"/>
        </w:rPr>
        <w:t xml:space="preserve">ntelligence, to substitute for the loss of data from Russian monitoring stations </w:t>
      </w:r>
      <w:r w:rsidRPr="005C515F">
        <w:rPr>
          <w:rStyle w:val="StyleUnderline"/>
          <w:highlight w:val="cyan"/>
        </w:rPr>
        <w:t>cannot compensate</w:t>
      </w:r>
      <w:r w:rsidRPr="00A20382">
        <w:rPr>
          <w:rStyle w:val="StyleUnderline"/>
        </w:rPr>
        <w:t xml:space="preserve"> for all these losses</w:t>
      </w:r>
      <w:r>
        <w:t xml:space="preserve"> (Bartsch et al., 2023; Gay et al., 2023). For western permafrost research, </w:t>
      </w:r>
      <w:r w:rsidRPr="005C515F">
        <w:rPr>
          <w:rStyle w:val="StyleUnderline"/>
          <w:highlight w:val="cyan"/>
        </w:rPr>
        <w:t>Russian territory</w:t>
      </w:r>
      <w:r w:rsidRPr="00A20382">
        <w:t xml:space="preserve"> is</w:t>
      </w:r>
      <w:r>
        <w:t xml:space="preserve"> becoming a blind spot that </w:t>
      </w:r>
      <w:r w:rsidRPr="005C515F">
        <w:rPr>
          <w:rStyle w:val="StyleUnderline"/>
          <w:highlight w:val="cyan"/>
        </w:rPr>
        <w:t>poses serious</w:t>
      </w:r>
      <w:r w:rsidRPr="00A20382">
        <w:rPr>
          <w:rStyle w:val="StyleUnderline"/>
        </w:rPr>
        <w:t xml:space="preserve"> and long-term </w:t>
      </w:r>
      <w:r w:rsidRPr="005C515F">
        <w:rPr>
          <w:rStyle w:val="StyleUnderline"/>
          <w:highlight w:val="cyan"/>
        </w:rPr>
        <w:t>challenges with respect to study reliability and bias</w:t>
      </w:r>
      <w:r w:rsidRPr="005C515F">
        <w:rPr>
          <w:highlight w:val="cyan"/>
        </w:rPr>
        <w:t>.</w:t>
      </w:r>
    </w:p>
    <w:p w14:paraId="43DAA054" w14:textId="77777777" w:rsidR="00180F79" w:rsidRDefault="00180F79" w:rsidP="00180F79"/>
    <w:p w14:paraId="354595E6" w14:textId="77777777" w:rsidR="00180F79" w:rsidRDefault="00180F79" w:rsidP="00180F79">
      <w:pPr>
        <w:pStyle w:val="Heading4"/>
      </w:pPr>
      <w:r>
        <w:t>No satellite capabilities exist</w:t>
      </w:r>
    </w:p>
    <w:p w14:paraId="49947B29" w14:textId="77777777" w:rsidR="00180F79" w:rsidRDefault="00180F79" w:rsidP="00180F79">
      <w:r>
        <w:t xml:space="preserve">John </w:t>
      </w:r>
      <w:r w:rsidRPr="00657E87">
        <w:rPr>
          <w:rStyle w:val="Style13ptBold"/>
        </w:rPr>
        <w:t>Holdren</w:t>
      </w:r>
      <w:r>
        <w:t xml:space="preserve"> et al, 20</w:t>
      </w:r>
      <w:r w:rsidRPr="00657E87">
        <w:rPr>
          <w:rStyle w:val="Style13ptBold"/>
        </w:rPr>
        <w:t>24</w:t>
      </w:r>
      <w:r>
        <w:t xml:space="preserve"> - John Holdren is the Teresa and John Heinz Research Professor of Environmental Policy at Harvard Kennedy School and co-director of the Science, Technology, and Public Policy Program in the School’s Belfer Center for Science and International Affairs. “Pan-Arctic Methane: Current Monitoring Capabilities, Approaches for</w:t>
      </w:r>
    </w:p>
    <w:p w14:paraId="6045AF3B" w14:textId="77777777" w:rsidR="00180F79" w:rsidRDefault="00180F79" w:rsidP="00180F79">
      <w:r>
        <w:t xml:space="preserve">Improvement, and Implications for Global Mitigation Targets” October, </w:t>
      </w:r>
      <w:hyperlink r:id="rId31" w:history="1">
        <w:r w:rsidRPr="00EB1E0A">
          <w:rPr>
            <w:rStyle w:val="Hyperlink"/>
          </w:rPr>
          <w:t>https://www.researchgate.net/publication/384763427</w:t>
        </w:r>
      </w:hyperlink>
      <w:r>
        <w:t xml:space="preserve">  //DH</w:t>
      </w:r>
    </w:p>
    <w:p w14:paraId="6C605461" w14:textId="77777777" w:rsidR="00180F79" w:rsidRPr="00BD15C0" w:rsidRDefault="00180F79" w:rsidP="00180F79"/>
    <w:p w14:paraId="4692074C" w14:textId="77777777" w:rsidR="00180F79" w:rsidRDefault="00180F79" w:rsidP="00180F79">
      <w:r>
        <w:t xml:space="preserve">At present, </w:t>
      </w:r>
      <w:r w:rsidRPr="00BD15C0">
        <w:rPr>
          <w:rStyle w:val="StyleUnderline"/>
        </w:rPr>
        <w:t>there are no satellites with dedicated permafrost monitoring missions, nor are there satellites that dwell over the Arctic</w:t>
      </w:r>
      <w:r>
        <w:t xml:space="preserve"> (i.e., in highly elliptical orbit). While notable </w:t>
      </w:r>
      <w:r w:rsidRPr="00FF5325">
        <w:rPr>
          <w:rStyle w:val="StyleUnderline"/>
        </w:rPr>
        <w:t>CH4 monitoring initiatives with an Arctic component provide only limited CH4 monitoring</w:t>
      </w:r>
      <w:r>
        <w:t xml:space="preserve"> data, the data are nonetheless sufficient to support early-stage collaborative frameworks, as well as providing insight into current limitations of Arctic CH4 monitoring capabilities and system-level data integration.36 The initiatives highlighted below demonstrate the importance of international collaboration in global methane monitoring. Two complementary initiatives discussed below, Carbon Mapper and </w:t>
      </w:r>
      <w:proofErr w:type="spellStart"/>
      <w:r>
        <w:t>MethaneSAT</w:t>
      </w:r>
      <w:proofErr w:type="spellEnd"/>
      <w:r>
        <w:t>, highlight the critical role of public-private partnerships for monitoring at scale.</w:t>
      </w:r>
    </w:p>
    <w:p w14:paraId="6B2EC466" w14:textId="77777777" w:rsidR="00180F79" w:rsidRDefault="00180F79" w:rsidP="00180F79"/>
    <w:p w14:paraId="7C1719B9" w14:textId="3949A6AE" w:rsidR="00180F79" w:rsidRDefault="00180F79" w:rsidP="00180F79">
      <w:pPr>
        <w:pStyle w:val="Heading3"/>
      </w:pPr>
      <w:r>
        <w:t>AT: Private funding fills in</w:t>
      </w:r>
    </w:p>
    <w:p w14:paraId="734698F4" w14:textId="77777777" w:rsidR="00180F79" w:rsidRDefault="00180F79" w:rsidP="00180F79"/>
    <w:p w14:paraId="2AB45243" w14:textId="7D69E328" w:rsidR="00180F79" w:rsidRDefault="00180F79" w:rsidP="00180F79">
      <w:pPr>
        <w:pStyle w:val="Heading4"/>
      </w:pPr>
      <w:r>
        <w:t>Private foundations lack the resources to fill in for federal funding cuts</w:t>
      </w:r>
    </w:p>
    <w:p w14:paraId="62C4A2B7" w14:textId="77777777" w:rsidR="00180F79" w:rsidRDefault="00180F79" w:rsidP="00180F79">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w:t>
      </w:r>
      <w:proofErr w:type="spellStart"/>
      <w:r>
        <w:t>Policycast</w:t>
      </w:r>
      <w:proofErr w:type="spellEnd"/>
      <w:r>
        <w:t xml:space="preserve"> Podcast, Episode 284, 5/15, hosted by Ralph </w:t>
      </w:r>
      <w:proofErr w:type="spellStart"/>
      <w:r>
        <w:t>Renalli</w:t>
      </w:r>
      <w:proofErr w:type="spellEnd"/>
      <w:r>
        <w:t xml:space="preserve">. </w:t>
      </w:r>
      <w:hyperlink r:id="rId32" w:anchor="transcript" w:history="1">
        <w:r w:rsidRPr="00EB1E0A">
          <w:rPr>
            <w:rStyle w:val="Hyperlink"/>
          </w:rPr>
          <w:t>https://www.hks.harvard.edu/faculty-research/policycast/arctic-faces-historic-pressures-competition-climate-change-and-trump#transcript</w:t>
        </w:r>
      </w:hyperlink>
      <w:r>
        <w:t xml:space="preserve">  //DH</w:t>
      </w:r>
    </w:p>
    <w:p w14:paraId="2CA3202C" w14:textId="77777777" w:rsidR="00180F79" w:rsidRDefault="00180F79" w:rsidP="00180F79"/>
    <w:p w14:paraId="0915FBB9" w14:textId="77777777" w:rsidR="00180F79" w:rsidRDefault="00180F79" w:rsidP="00180F79">
      <w:r>
        <w:t xml:space="preserve">John Holdren: And I have to say, I agree with all of that. And I think what is going to be important in terms of U.S. participation is that the philanthropic community </w:t>
      </w:r>
      <w:proofErr w:type="gramStart"/>
      <w:r>
        <w:t>has to</w:t>
      </w:r>
      <w:proofErr w:type="gramEnd"/>
      <w:r>
        <w:t xml:space="preserve"> continue to step up. </w:t>
      </w:r>
      <w:r w:rsidRPr="000C4ED6">
        <w:rPr>
          <w:rStyle w:val="StyleUnderline"/>
        </w:rPr>
        <w:t>The philanthropic community</w:t>
      </w:r>
      <w:r>
        <w:t xml:space="preserve"> </w:t>
      </w:r>
      <w:r w:rsidRPr="000C4ED6">
        <w:rPr>
          <w:rStyle w:val="StyleUnderline"/>
        </w:rPr>
        <w:t>has already been a major funder of activities related to the Arctic,</w:t>
      </w:r>
      <w:r>
        <w:t xml:space="preserve"> and </w:t>
      </w:r>
      <w:proofErr w:type="gramStart"/>
      <w:r>
        <w:t>in light of</w:t>
      </w:r>
      <w:proofErr w:type="gramEnd"/>
      <w:r>
        <w:t xml:space="preserve"> what the Trump administration has been doing, we’re going to need even more help from that community, and I think we’ll get it</w:t>
      </w:r>
      <w:r w:rsidRPr="000C4ED6">
        <w:rPr>
          <w:rStyle w:val="StyleUnderline"/>
        </w:rPr>
        <w:t>. But</w:t>
      </w:r>
      <w:r>
        <w:t xml:space="preserve"> the liability is that </w:t>
      </w:r>
      <w:r w:rsidRPr="000C4ED6">
        <w:rPr>
          <w:rStyle w:val="StyleUnderline"/>
        </w:rPr>
        <w:t>the foundations</w:t>
      </w:r>
      <w:r>
        <w:t xml:space="preserve"> </w:t>
      </w:r>
      <w:r w:rsidRPr="000C4ED6">
        <w:rPr>
          <w:rStyle w:val="StyleUnderline"/>
        </w:rPr>
        <w:t xml:space="preserve">don’t </w:t>
      </w:r>
      <w:proofErr w:type="gramStart"/>
      <w:r w:rsidRPr="000C4ED6">
        <w:rPr>
          <w:rStyle w:val="StyleUnderline"/>
        </w:rPr>
        <w:t>actually have</w:t>
      </w:r>
      <w:proofErr w:type="gramEnd"/>
      <w:r w:rsidRPr="000C4ED6">
        <w:rPr>
          <w:rStyle w:val="StyleUnderline"/>
        </w:rPr>
        <w:t xml:space="preserve"> enough money to replace </w:t>
      </w:r>
      <w:proofErr w:type="gramStart"/>
      <w:r w:rsidRPr="000C4ED6">
        <w:rPr>
          <w:rStyle w:val="StyleUnderline"/>
        </w:rPr>
        <w:t>all of</w:t>
      </w:r>
      <w:proofErr w:type="gramEnd"/>
      <w:r w:rsidRPr="000C4ED6">
        <w:rPr>
          <w:rStyle w:val="StyleUnderline"/>
        </w:rPr>
        <w:t xml:space="preserve"> the important things that the federal government is abandoning. </w:t>
      </w:r>
      <w:proofErr w:type="gramStart"/>
      <w:r w:rsidRPr="000C4ED6">
        <w:rPr>
          <w:rStyle w:val="StyleUnderline"/>
        </w:rPr>
        <w:t>So</w:t>
      </w:r>
      <w:proofErr w:type="gramEnd"/>
      <w:r w:rsidRPr="000C4ED6">
        <w:rPr>
          <w:rStyle w:val="StyleUnderline"/>
        </w:rPr>
        <w:t xml:space="preserve"> while they will help for sure, we’re still going to continue to need to work on reversing some of the more damaging things that the Trump administration has been doing</w:t>
      </w:r>
      <w:r>
        <w:t>.</w:t>
      </w:r>
    </w:p>
    <w:p w14:paraId="5DF21249" w14:textId="77777777" w:rsidR="00180F79" w:rsidRPr="00180F79" w:rsidRDefault="00180F79" w:rsidP="00180F79"/>
    <w:p w14:paraId="2103F077" w14:textId="20F4FA64" w:rsidR="00E91591" w:rsidRDefault="00E91591" w:rsidP="00E91591">
      <w:pPr>
        <w:pStyle w:val="Heading3"/>
      </w:pPr>
      <w:r>
        <w:t>Permafrost thaw causes warming</w:t>
      </w:r>
    </w:p>
    <w:p w14:paraId="57405DEA" w14:textId="77777777" w:rsidR="00E91591" w:rsidRDefault="00E91591" w:rsidP="00E91591"/>
    <w:p w14:paraId="50909573" w14:textId="77777777" w:rsidR="00E91591" w:rsidRDefault="00E91591" w:rsidP="00E91591">
      <w:pPr>
        <w:pStyle w:val="Heading4"/>
      </w:pPr>
      <w:r>
        <w:t>Permafrost thaw risks accelerating global climate change, destroys ecosystems and food security – collaborative research is essential to adaptation and policy change</w:t>
      </w:r>
    </w:p>
    <w:p w14:paraId="55C236B1" w14:textId="77777777" w:rsidR="00E91591" w:rsidRDefault="00E91591" w:rsidP="00E91591">
      <w:r>
        <w:t xml:space="preserve">Susanna </w:t>
      </w:r>
      <w:proofErr w:type="spellStart"/>
      <w:r w:rsidRPr="00C857FF">
        <w:rPr>
          <w:rStyle w:val="Style13ptBold"/>
        </w:rPr>
        <w:t>Gartler</w:t>
      </w:r>
      <w:proofErr w:type="spellEnd"/>
      <w:r w:rsidRPr="00C857FF">
        <w:rPr>
          <w:rStyle w:val="Style13ptBold"/>
        </w:rPr>
        <w:t xml:space="preserve"> </w:t>
      </w:r>
      <w:r>
        <w:t>et al, 20</w:t>
      </w:r>
      <w:r w:rsidRPr="00C857FF">
        <w:rPr>
          <w:rStyle w:val="Style13ptBold"/>
        </w:rPr>
        <w:t>25</w:t>
      </w:r>
      <w:r>
        <w:t xml:space="preserve"> – Professor in Department of Social and Cultural Anthropology at University of Vienna, Austrian Polar Research Institute “A transdisciplinary, comparative analysis reveals key risks from Arctic permafrost thaw” Nature, 1/16 </w:t>
      </w:r>
      <w:hyperlink r:id="rId33" w:history="1">
        <w:r w:rsidRPr="00EB1E0A">
          <w:rPr>
            <w:rStyle w:val="Hyperlink"/>
          </w:rPr>
          <w:t>https://www.nature.com/articles/s43247-024-01883-w</w:t>
        </w:r>
      </w:hyperlink>
      <w:r>
        <w:t xml:space="preserve">  //DH</w:t>
      </w:r>
    </w:p>
    <w:p w14:paraId="16B8FCF2" w14:textId="77777777" w:rsidR="00E91591" w:rsidRDefault="00E91591" w:rsidP="00E91591"/>
    <w:p w14:paraId="51CC7ED2" w14:textId="77777777" w:rsidR="00E91591" w:rsidRPr="00393836" w:rsidRDefault="00E91591" w:rsidP="00E91591">
      <w:r w:rsidRPr="00393836">
        <w:t xml:space="preserve">The </w:t>
      </w:r>
      <w:r w:rsidRPr="00393836">
        <w:rPr>
          <w:rStyle w:val="StyleUnderline"/>
        </w:rPr>
        <w:t>Arctic permafrost</w:t>
      </w:r>
      <w:r w:rsidRPr="00393836">
        <w:t xml:space="preserve">, home to more than three million people1, </w:t>
      </w:r>
      <w:r w:rsidRPr="00393836">
        <w:rPr>
          <w:rStyle w:val="StyleUnderline"/>
        </w:rPr>
        <w:t>forms the foundation of human life and is a crucial component of coupled socioecological systems2. Arctic permafrost is</w:t>
      </w:r>
      <w:r w:rsidRPr="00393836">
        <w:t xml:space="preserve">, however, warming and </w:t>
      </w:r>
      <w:r w:rsidRPr="00393836">
        <w:rPr>
          <w:rStyle w:val="StyleUnderline"/>
        </w:rPr>
        <w:t>thawing</w:t>
      </w:r>
      <w:r w:rsidRPr="00393836">
        <w:t xml:space="preserve">3,4,5, </w:t>
      </w:r>
      <w:r w:rsidRPr="00393836">
        <w:rPr>
          <w:rStyle w:val="StyleUnderline"/>
        </w:rPr>
        <w:t>and</w:t>
      </w:r>
      <w:r w:rsidRPr="00393836">
        <w:t xml:space="preserve"> projections indicate that </w:t>
      </w:r>
      <w:r w:rsidRPr="00393836">
        <w:rPr>
          <w:rStyle w:val="StyleUnderline"/>
        </w:rPr>
        <w:t xml:space="preserve">most </w:t>
      </w:r>
      <w:r w:rsidRPr="00393836">
        <w:t xml:space="preserve">of it </w:t>
      </w:r>
      <w:r w:rsidRPr="00393836">
        <w:rPr>
          <w:rStyle w:val="StyleUnderline"/>
        </w:rPr>
        <w:t>will</w:t>
      </w:r>
      <w:r w:rsidRPr="00393836">
        <w:t xml:space="preserve"> degrade and </w:t>
      </w:r>
      <w:r w:rsidRPr="00393836">
        <w:rPr>
          <w:rStyle w:val="StyleUnderline"/>
        </w:rPr>
        <w:t>disappear by 2050</w:t>
      </w:r>
      <w:r>
        <w:rPr>
          <w:rStyle w:val="StyleUnderline"/>
        </w:rPr>
        <w:t xml:space="preserve"> </w:t>
      </w:r>
      <w:r w:rsidRPr="00393836">
        <w:t xml:space="preserve">1. Driven by climatic and environmental changes, as well as human disturbances, </w:t>
      </w:r>
      <w:r w:rsidRPr="00393836">
        <w:rPr>
          <w:rStyle w:val="StyleUnderline"/>
        </w:rPr>
        <w:t>permafrost thaw poses considerable risks with far-reaching implications for the global climate system and</w:t>
      </w:r>
      <w:r w:rsidRPr="00393836">
        <w:t xml:space="preserve"> local </w:t>
      </w:r>
      <w:r w:rsidRPr="00393836">
        <w:rPr>
          <w:rStyle w:val="StyleUnderline"/>
        </w:rPr>
        <w:t>Arctic communities</w:t>
      </w:r>
      <w:r w:rsidRPr="00393836">
        <w:t xml:space="preserve">. These risks, in conjunction with rapid socioenvironmental transformations6,7,8,9 and competing geopolitical interests10, necessitate urgent understanding and action. At the global scale, </w:t>
      </w:r>
      <w:r w:rsidRPr="00393836">
        <w:rPr>
          <w:rStyle w:val="StyleUnderline"/>
        </w:rPr>
        <w:t>the release of greenhouse gases from thawing permafrost creates a feedback loop that exacerbates climate warming</w:t>
      </w:r>
      <w:r w:rsidRPr="00393836">
        <w:t xml:space="preserve"> and perpetuates permafrost degradation11,12,13,14. Regionally and locally, </w:t>
      </w:r>
      <w:r w:rsidRPr="00393836">
        <w:rPr>
          <w:rStyle w:val="StyleUnderline"/>
        </w:rPr>
        <w:t>permafrost thaw leads to physical, chemical, and biological shifts and landscape and ecosystem alterations</w:t>
      </w:r>
      <w:r>
        <w:rPr>
          <w:rStyle w:val="StyleUnderline"/>
        </w:rPr>
        <w:t xml:space="preserve"> </w:t>
      </w:r>
      <w:r w:rsidRPr="00393836">
        <w:t xml:space="preserve">6,7,15, which often result in hazards. </w:t>
      </w:r>
      <w:r w:rsidRPr="00393836">
        <w:rPr>
          <w:rStyle w:val="StyleUnderline"/>
        </w:rPr>
        <w:t>These hazards</w:t>
      </w:r>
      <w:r w:rsidRPr="00393836">
        <w:t xml:space="preserve">, defined as harmful phenomena with adverse impacts, </w:t>
      </w:r>
      <w:r w:rsidRPr="00393836">
        <w:rPr>
          <w:rStyle w:val="StyleUnderline"/>
        </w:rPr>
        <w:t>significantly affect</w:t>
      </w:r>
      <w:r w:rsidRPr="00393836">
        <w:t xml:space="preserve"> Arctic communities’ livelihoods16,17,18,19 and nearly all aspects of human life, </w:t>
      </w:r>
      <w:r w:rsidRPr="00393836">
        <w:rPr>
          <w:rStyle w:val="StyleUnderline"/>
        </w:rPr>
        <w:t>including</w:t>
      </w:r>
      <w:r w:rsidRPr="00393836">
        <w:t xml:space="preserve"> the economy20, </w:t>
      </w:r>
      <w:r w:rsidRPr="00393836">
        <w:rPr>
          <w:rStyle w:val="StyleUnderline"/>
        </w:rPr>
        <w:t>infrastructure</w:t>
      </w:r>
      <w:r w:rsidRPr="00393836">
        <w:t xml:space="preserve">21,22,23, culture and heritage24,25,26,27, </w:t>
      </w:r>
      <w:r w:rsidRPr="00393836">
        <w:rPr>
          <w:rStyle w:val="StyleUnderline"/>
        </w:rPr>
        <w:t>fisheries</w:t>
      </w:r>
      <w:r>
        <w:rPr>
          <w:rStyle w:val="StyleUnderline"/>
        </w:rPr>
        <w:t xml:space="preserve"> </w:t>
      </w:r>
      <w:r w:rsidRPr="00393836">
        <w:t xml:space="preserve">28,29, </w:t>
      </w:r>
      <w:r w:rsidRPr="00393836">
        <w:rPr>
          <w:rStyle w:val="StyleUnderline"/>
        </w:rPr>
        <w:t>food and water security</w:t>
      </w:r>
      <w:r>
        <w:rPr>
          <w:rStyle w:val="StyleUnderline"/>
        </w:rPr>
        <w:t xml:space="preserve"> </w:t>
      </w:r>
      <w:r w:rsidRPr="00393836">
        <w:t xml:space="preserve">17,30,31 </w:t>
      </w:r>
      <w:r w:rsidRPr="00393836">
        <w:rPr>
          <w:rStyle w:val="StyleUnderline"/>
        </w:rPr>
        <w:t>and health</w:t>
      </w:r>
      <w:r>
        <w:rPr>
          <w:rStyle w:val="StyleUnderline"/>
        </w:rPr>
        <w:t xml:space="preserve"> </w:t>
      </w:r>
      <w:r w:rsidRPr="00393836">
        <w:t>32,33,34,35,36. Such complex interrelations and sequences of events constitute risks that are perceived differently among (</w:t>
      </w:r>
      <w:proofErr w:type="spellStart"/>
      <w:r w:rsidRPr="00393836">
        <w:t>i</w:t>
      </w:r>
      <w:proofErr w:type="spellEnd"/>
      <w:r w:rsidRPr="00393836">
        <w:t xml:space="preserve">) individuals (e.g., scientists, local stakeholders) on the basis of their worldviews, needs, and concerns37, as well as (ii) Arctic communities due to their differences in historical, cultural, environmental, and socioeconomic settings19,38. </w:t>
      </w:r>
      <w:r w:rsidRPr="00393836">
        <w:rPr>
          <w:rStyle w:val="StyleUnderline"/>
        </w:rPr>
        <w:t>Risk perceptions</w:t>
      </w:r>
      <w:r w:rsidRPr="00393836">
        <w:t xml:space="preserve"> ultimately </w:t>
      </w:r>
      <w:r w:rsidRPr="00393836">
        <w:rPr>
          <w:rStyle w:val="StyleUnderline"/>
        </w:rPr>
        <w:t>influence decision-making and the implementation of the mitigation and adaptation strategies needed for</w:t>
      </w:r>
      <w:r w:rsidRPr="00393836">
        <w:t xml:space="preserve"> local </w:t>
      </w:r>
      <w:r w:rsidRPr="00393836">
        <w:rPr>
          <w:rStyle w:val="StyleUnderline"/>
        </w:rPr>
        <w:t>risk management</w:t>
      </w:r>
      <w:r w:rsidRPr="00393836">
        <w:t xml:space="preserve">. In this context, </w:t>
      </w:r>
      <w:r w:rsidRPr="00393836">
        <w:rPr>
          <w:rStyle w:val="StyleUnderline"/>
        </w:rPr>
        <w:t xml:space="preserve">comprehensive assessments that consider the multifaceted aspects of permafrost thaw risk </w:t>
      </w:r>
      <w:r w:rsidRPr="00393836">
        <w:t xml:space="preserve">and diverse perceptions </w:t>
      </w:r>
      <w:r w:rsidRPr="00393836">
        <w:rPr>
          <w:rStyle w:val="StyleUnderline"/>
        </w:rPr>
        <w:t xml:space="preserve">are essential </w:t>
      </w:r>
      <w:r w:rsidRPr="00393836">
        <w:rPr>
          <w:rStyle w:val="Emphasis"/>
        </w:rPr>
        <w:t>tools for informing policymaking</w:t>
      </w:r>
      <w:r w:rsidRPr="00393836">
        <w:t>.</w:t>
      </w:r>
    </w:p>
    <w:p w14:paraId="2D2A0CE4" w14:textId="77777777" w:rsidR="00E91591" w:rsidRDefault="00E91591" w:rsidP="00E91591">
      <w:r>
        <w:t xml:space="preserve">Risk assessment is the process of systematically identifying, analyzing, and evaluating (qualitatively or quantitatively) risks. In </w:t>
      </w:r>
      <w:proofErr w:type="gramStart"/>
      <w:r>
        <w:t>the scientific</w:t>
      </w:r>
      <w:proofErr w:type="gramEnd"/>
      <w:r>
        <w:t xml:space="preserve"> literature, risk definitions and assessment methods differ greatly, focusing either on the physical or social dimensions of risk and rarely considering its subjective nature through perceptions39. In addition, the growing body of knowledge on climate-related hazards and risk assessments in the Arctic thus far consists mostly of sectoral studies40,41,42,43,44,45, which lack a comparative approach. The </w:t>
      </w:r>
      <w:r w:rsidRPr="00F63A54">
        <w:rPr>
          <w:rStyle w:val="StyleUnderline"/>
        </w:rPr>
        <w:t>risks and impacts of permafrost thaw on coupled socioecological systems</w:t>
      </w:r>
      <w:r>
        <w:t xml:space="preserve">46 </w:t>
      </w:r>
      <w:r w:rsidRPr="00F63A54">
        <w:rPr>
          <w:rStyle w:val="StyleUnderline"/>
        </w:rPr>
        <w:t>remain understudied</w:t>
      </w:r>
      <w:r>
        <w:t xml:space="preserve"> from an inter- and transdisciplinary perspective47,48,49. </w:t>
      </w:r>
      <w:r w:rsidRPr="006561BA">
        <w:rPr>
          <w:rStyle w:val="StyleUnderline"/>
        </w:rPr>
        <w:t xml:space="preserve">The fact that risks are not perceived or understood uniformly, neither by local stakeholders nor across scientific disciplines, underscores the importance of developing a comprehensive </w:t>
      </w:r>
      <w:r>
        <w:t xml:space="preserve">and transdisciplinary </w:t>
      </w:r>
      <w:r w:rsidRPr="006561BA">
        <w:rPr>
          <w:rStyle w:val="StyleUnderline"/>
        </w:rPr>
        <w:t>understanding of both the environmental and societal implications of permafrost thaw. This</w:t>
      </w:r>
      <w:r>
        <w:t xml:space="preserve"> </w:t>
      </w:r>
      <w:r w:rsidRPr="006561BA">
        <w:rPr>
          <w:rStyle w:val="StyleUnderline"/>
        </w:rPr>
        <w:t>understanding is crucial for addressing the challenges posed by permafrost degradation while considering both the unique and shared challenges faced by Arctic communities in the context of climate change</w:t>
      </w:r>
      <w:r>
        <w:t>.</w:t>
      </w:r>
    </w:p>
    <w:p w14:paraId="0429BEFD" w14:textId="77777777" w:rsidR="00E91591" w:rsidRDefault="00E91591" w:rsidP="00E91591"/>
    <w:p w14:paraId="35901E31" w14:textId="77777777" w:rsidR="005967DE" w:rsidRDefault="005967DE" w:rsidP="005967DE">
      <w:pPr>
        <w:pStyle w:val="Heading4"/>
      </w:pPr>
      <w:r>
        <w:t>Permafrost thaw will rapidly accelerate warming and disrupt existing climate models</w:t>
      </w:r>
    </w:p>
    <w:p w14:paraId="74E305BB" w14:textId="77777777" w:rsidR="005967DE" w:rsidRDefault="005967DE" w:rsidP="005967DE">
      <w:r>
        <w:t xml:space="preserve">Lynn </w:t>
      </w:r>
      <w:r w:rsidRPr="00C678B3">
        <w:rPr>
          <w:rStyle w:val="Style13ptBold"/>
        </w:rPr>
        <w:t>Heller</w:t>
      </w:r>
      <w:r>
        <w:t>, 20</w:t>
      </w:r>
      <w:r w:rsidRPr="00C678B3">
        <w:rPr>
          <w:rStyle w:val="Style13ptBold"/>
        </w:rPr>
        <w:t>25</w:t>
      </w:r>
      <w:r>
        <w:t xml:space="preserve"> – strategic climate policy researcher with Woodwell Climate Research Center’s Permafrost Pathways project, dedicated to translating scientific findings into actionable policies that address the impacts of permafrost thaw and climate change. “Thawing Grounds, Rising Stakes: The Importance of Including Permafrost Emissions in Climate Policy” The Arctic Institute, 4/1, </w:t>
      </w:r>
      <w:hyperlink r:id="rId34" w:history="1">
        <w:r w:rsidRPr="00EB1E0A">
          <w:rPr>
            <w:rStyle w:val="Hyperlink"/>
          </w:rPr>
          <w:t>https://www.thearcticinstitute.org/thawing-grounds-rising-stakes-importance-including-permafrost-emissions-climate-policy/</w:t>
        </w:r>
      </w:hyperlink>
      <w:r>
        <w:t xml:space="preserve">  //DH</w:t>
      </w:r>
    </w:p>
    <w:p w14:paraId="445FBF29" w14:textId="77777777" w:rsidR="005967DE" w:rsidRDefault="005967DE" w:rsidP="005967DE"/>
    <w:p w14:paraId="283554D9" w14:textId="77777777" w:rsidR="005967DE" w:rsidRDefault="005967DE" w:rsidP="005967DE">
      <w:r>
        <w:t xml:space="preserve">As the world races to limit global warming to 1.5°C, </w:t>
      </w:r>
      <w:r w:rsidRPr="0073769D">
        <w:rPr>
          <w:rStyle w:val="StyleUnderline"/>
        </w:rPr>
        <w:t xml:space="preserve">a critical and </w:t>
      </w:r>
      <w:r>
        <w:t xml:space="preserve">often </w:t>
      </w:r>
      <w:r w:rsidRPr="0073769D">
        <w:rPr>
          <w:rStyle w:val="StyleUnderline"/>
        </w:rPr>
        <w:t>overlooked climate threat looms: the rapid thaw of permafrost in Arctic regions. Permafrost</w:t>
      </w:r>
      <w:r>
        <w:t>1)—continuously frozen ground that covers vast portions of the Arctic—</w:t>
      </w:r>
      <w:r w:rsidRPr="0073769D">
        <w:rPr>
          <w:rStyle w:val="StyleUnderline"/>
        </w:rPr>
        <w:t>is</w:t>
      </w:r>
      <w:r>
        <w:t xml:space="preserve"> thawing, </w:t>
      </w:r>
      <w:r w:rsidRPr="0073769D">
        <w:rPr>
          <w:rStyle w:val="StyleUnderline"/>
        </w:rPr>
        <w:t>releasing large amounts of greenhouse gases</w:t>
      </w:r>
      <w:r>
        <w:t xml:space="preserve"> (GHGs) </w:t>
      </w:r>
      <w:r w:rsidRPr="0073769D">
        <w:rPr>
          <w:rStyle w:val="StyleUnderline"/>
        </w:rPr>
        <w:t>previously locked in frozen soils, amplifying warming at a scale that could derail global climate goals</w:t>
      </w:r>
      <w:r>
        <w:t>. Current international climate plans put the world on track for a warming of around 2.7°C, far exceeding the Paris Agreement’s target.2) Yet emissions from thawing permafrost remain largely absent from Nationally Determined Contributions (NDCs)</w:t>
      </w:r>
      <w:proofErr w:type="gramStart"/>
      <w:r>
        <w:t>—the</w:t>
      </w:r>
      <w:proofErr w:type="gramEnd"/>
      <w:r>
        <w:t xml:space="preserve"> cornerstone of international climate commitments under the Paris Agreement. This article explores why permafrost emissions are excluded from NDCs and the consequences of this </w:t>
      </w:r>
      <w:proofErr w:type="gramStart"/>
      <w:r>
        <w:t>omission, and</w:t>
      </w:r>
      <w:proofErr w:type="gramEnd"/>
      <w:r>
        <w:t xml:space="preserve"> proposes concrete steps to ensure that permafrost emissions are fully integrated into future climate strategies. </w:t>
      </w:r>
      <w:r w:rsidRPr="005B5868">
        <w:rPr>
          <w:rStyle w:val="StyleUnderline"/>
        </w:rPr>
        <w:t>This substantial gap in climate policy threatens Arctic ecosystems and the global effort to stabilize the climate.</w:t>
      </w:r>
    </w:p>
    <w:p w14:paraId="2104D137" w14:textId="77777777" w:rsidR="005967DE" w:rsidRDefault="005967DE" w:rsidP="005967DE">
      <w:r>
        <w:t>The hidden climate risks of permafrost emissions</w:t>
      </w:r>
    </w:p>
    <w:p w14:paraId="50DAF04A" w14:textId="77777777" w:rsidR="005967DE" w:rsidRDefault="005967DE" w:rsidP="005967DE">
      <w:r>
        <w:t>A major blind spot in global climate mitigation strategies is the exclusion of permafrost carbon emissions from the current global carbon budget frameworks. As nations strive to limit global temperature rise and meet their NDCs under the Paris Agreement, they are failing to account for the emissions released from thawing permafrost, a serious risk to achieving these goals. Without including permafrost emissions in global climate targets, current climate commitments do not fully represent our future emissions. This creates a gap between policy and reality, which could underestimate the actual scale of emissions and accelerate warming.</w:t>
      </w:r>
    </w:p>
    <w:p w14:paraId="7A412165" w14:textId="77777777" w:rsidR="005967DE" w:rsidRDefault="005967DE" w:rsidP="005967DE">
      <w:r w:rsidRPr="005B5868">
        <w:rPr>
          <w:rStyle w:val="StyleUnderline"/>
        </w:rPr>
        <w:t>Permafrost holds</w:t>
      </w:r>
      <w:r>
        <w:t xml:space="preserve"> approximately 1</w:t>
      </w:r>
      <w:r w:rsidRPr="005B5868">
        <w:rPr>
          <w:rStyle w:val="StyleUnderline"/>
        </w:rPr>
        <w:t>.4 trillion metric tons of carbon,</w:t>
      </w:r>
      <w:r>
        <w:t xml:space="preserve"> nearly </w:t>
      </w:r>
      <w:r w:rsidRPr="005B5868">
        <w:rPr>
          <w:rStyle w:val="StyleUnderline"/>
        </w:rPr>
        <w:t>twice the amount currently in the atmosphere</w:t>
      </w:r>
      <w:r>
        <w:t xml:space="preserve">.3) It has been a stable carbon sink for millennia, but this frozen ground has begun to thaw as the Arctic experiences more rapid warming. </w:t>
      </w:r>
      <w:r w:rsidRPr="00BA4037">
        <w:rPr>
          <w:rStyle w:val="StyleUnderline"/>
        </w:rPr>
        <w:t>When permafrost thaws, it releases carbon dioxide and methane</w:t>
      </w:r>
      <w:r>
        <w:t xml:space="preserve">, potent GHGs, into the atmosphere. Once initiated, </w:t>
      </w:r>
      <w:r w:rsidRPr="00BA4037">
        <w:rPr>
          <w:rStyle w:val="StyleUnderline"/>
        </w:rPr>
        <w:t>this process accelerates global warming, creating a feedback loop where permafrost thaw leads to further emissions, exacerbating the warming that triggered it.</w:t>
      </w:r>
    </w:p>
    <w:p w14:paraId="2FAB09B7" w14:textId="77777777" w:rsidR="005967DE" w:rsidRDefault="005967DE" w:rsidP="005967DE">
      <w:r>
        <w:t xml:space="preserve">While gradual thaw processes are somewhat predictable, </w:t>
      </w:r>
      <w:r w:rsidRPr="00BA4037">
        <w:rPr>
          <w:rStyle w:val="StyleUnderline"/>
        </w:rPr>
        <w:t>abrupt thaw events</w:t>
      </w:r>
      <w:r>
        <w:t xml:space="preserve">, known as thermokarsts, often triggered by landslides, wildfires, or other environmental changes, </w:t>
      </w:r>
      <w:r w:rsidRPr="00BA4037">
        <w:rPr>
          <w:rStyle w:val="StyleUnderline"/>
        </w:rPr>
        <w:t>can suddenly release massive amounts of carbon, leading to substantial and unpredictable emissions</w:t>
      </w:r>
      <w:r>
        <w:t xml:space="preserve">. Many </w:t>
      </w:r>
      <w:r w:rsidRPr="00BA4037">
        <w:rPr>
          <w:rStyle w:val="StyleUnderline"/>
        </w:rPr>
        <w:t>current climate models fail to account for these abrupt thaws,</w:t>
      </w:r>
      <w:r>
        <w:t xml:space="preserve"> resulting in underestimated future emissions.4) Recent studies suggest that about 77% of near-surface permafrost could be lost by 2100, potentially releasing massive quantities of carbon and other harmful pollutants that could accelerate global warming.5) Addressing this uncertainty necessitates the development of a more comprehensive carbon monitoring system in the Arctic to accurately capture both gradual and abrupt thaw emissions, ensuring that climate policies reflect the full scale of potential risks.</w:t>
      </w:r>
    </w:p>
    <w:p w14:paraId="4FA08C38" w14:textId="77777777" w:rsidR="005967DE" w:rsidRDefault="005967DE" w:rsidP="005967DE">
      <w:r>
        <w:t xml:space="preserve">The gravity of addressing permafrost thaw goes beyond the global carbon budget. Thawing permafrost has devastating local consequences, especially for Arctic communities. As frozen ground destabilizes, it damages critical infrastructure, including homes, roads, and pipelines, resulting in billions of dollars in economic losses. Indigenous communities, whose lives and cultures are intimately connected to these landscapes, face disruptions to animal migration patterns, biodiversity, and their subsistence lifeways and traditional knowledge systems.6) Additionally, </w:t>
      </w:r>
      <w:r w:rsidRPr="00570528">
        <w:rPr>
          <w:rStyle w:val="StyleUnderline"/>
        </w:rPr>
        <w:t>thawing frozen ground can release long-dormant pollutants and pathogens</w:t>
      </w:r>
      <w:r>
        <w:t xml:space="preserve">, compounding environmental and health challenges in affected regions. </w:t>
      </w:r>
      <w:r w:rsidRPr="00570528">
        <w:rPr>
          <w:rStyle w:val="StyleUnderline"/>
        </w:rPr>
        <w:t>As these localized impacts escalate, they contribute to the global carbon cycle, creating feedback loops that worsen the climate crisis</w:t>
      </w:r>
      <w:r>
        <w:t>. The permafrost crisis is not an abstract environmental issue; it is a rapidly escalating threat that impacts both the global climate and the well-being of Arctic peoples and economies.</w:t>
      </w:r>
    </w:p>
    <w:p w14:paraId="5D3018E8" w14:textId="77777777" w:rsidR="005967DE" w:rsidRDefault="005967DE" w:rsidP="005967DE"/>
    <w:p w14:paraId="0EB28B1F" w14:textId="77777777" w:rsidR="004C2E60" w:rsidRDefault="004C2E60" w:rsidP="004C2E60">
      <w:pPr>
        <w:pStyle w:val="Heading4"/>
      </w:pPr>
      <w:r>
        <w:t>Arctic warming is accelerated four times greater than the global average</w:t>
      </w:r>
    </w:p>
    <w:p w14:paraId="728FE61F" w14:textId="77777777" w:rsidR="004C2E60" w:rsidRDefault="004C2E60" w:rsidP="004C2E60">
      <w:r>
        <w:t xml:space="preserve">Dr. Susan M. </w:t>
      </w:r>
      <w:r w:rsidRPr="00735300">
        <w:rPr>
          <w:rStyle w:val="Style13ptBold"/>
        </w:rPr>
        <w:t>Natali</w:t>
      </w:r>
      <w:r>
        <w:t>, 20</w:t>
      </w:r>
      <w:r w:rsidRPr="00735300">
        <w:rPr>
          <w:rStyle w:val="Style13ptBold"/>
        </w:rPr>
        <w:t>22</w:t>
      </w:r>
      <w:r>
        <w:t xml:space="preserve"> </w:t>
      </w:r>
      <w:proofErr w:type="gramStart"/>
      <w:r>
        <w:t>-  Arctic</w:t>
      </w:r>
      <w:proofErr w:type="gramEnd"/>
      <w:r>
        <w:t xml:space="preserve"> Program Director and Senior Scientist - Woodwell Climate Research Center.  House Committee on Science, Space, and </w:t>
      </w:r>
      <w:proofErr w:type="gramStart"/>
      <w:r>
        <w:t>Technology  “</w:t>
      </w:r>
      <w:proofErr w:type="gramEnd"/>
      <w:r>
        <w:t xml:space="preserve">Amplifying the Arctic: Strengthening Science to Respond to a Rapidly Changing </w:t>
      </w:r>
      <w:proofErr w:type="gramStart"/>
      <w:r>
        <w:t>Arctic”  9</w:t>
      </w:r>
      <w:proofErr w:type="gramEnd"/>
      <w:r>
        <w:t xml:space="preserve">/20 </w:t>
      </w:r>
      <w:proofErr w:type="gramStart"/>
      <w:r>
        <w:t>https://republicans-science.house.gov/_cache/files/4/5/459dd286-e1eb-4579-83b4-e9ab856a9370/369C4C8680EC11D3C2B743EFEF758E37509D258F576226F68A9DBD5D067C301F.2022-09-20-natali-testimony.pdf  /</w:t>
      </w:r>
      <w:proofErr w:type="gramEnd"/>
      <w:r>
        <w:t>/DH</w:t>
      </w:r>
    </w:p>
    <w:p w14:paraId="157C2681" w14:textId="77777777" w:rsidR="004C2E60" w:rsidRDefault="004C2E60" w:rsidP="004C2E60"/>
    <w:p w14:paraId="56DDE46D" w14:textId="77777777" w:rsidR="004C2E60" w:rsidRDefault="004C2E60" w:rsidP="004C2E60">
      <w:r>
        <w:t xml:space="preserve">Less than one year later, </w:t>
      </w:r>
      <w:r w:rsidRPr="00200A5F">
        <w:rPr>
          <w:rStyle w:val="StyleUnderline"/>
        </w:rPr>
        <w:t>we have discovered that the negative consequences of inaction are much higher than previously understood. The latest data confirm that the Arctic has warmed three to four times greater than the global average temperature increase of 1.1°C above pre-industrial levels</w:t>
      </w:r>
      <w:r>
        <w:t xml:space="preserve"> (Rantanen et al., 2022). In the coming years, </w:t>
      </w:r>
      <w:r w:rsidRPr="00200A5F">
        <w:rPr>
          <w:rStyle w:val="StyleUnderline"/>
        </w:rPr>
        <w:t xml:space="preserve">Arctic temperatures are projected to continue rising. And with these rising temperatures, we can expect to exacerbate a host of climate hazards, including wildfires across Arctic tundra and boreal forests, sea ice </w:t>
      </w:r>
      <w:proofErr w:type="gramStart"/>
      <w:r w:rsidRPr="00200A5F">
        <w:rPr>
          <w:rStyle w:val="StyleUnderline"/>
        </w:rPr>
        <w:t>melt</w:t>
      </w:r>
      <w:proofErr w:type="gramEnd"/>
      <w:r w:rsidRPr="00200A5F">
        <w:rPr>
          <w:rStyle w:val="StyleUnderline"/>
        </w:rPr>
        <w:t>, coastal erosion, altered abundance and distributions of key Arctic species, and permafrost thaw</w:t>
      </w:r>
      <w:r>
        <w:t xml:space="preserve"> (Armstrong McKay, et al., 2022). </w:t>
      </w:r>
    </w:p>
    <w:p w14:paraId="64543CEF" w14:textId="77777777" w:rsidR="004C2E60" w:rsidRDefault="004C2E60" w:rsidP="005967DE"/>
    <w:p w14:paraId="176FC2C8" w14:textId="77777777" w:rsidR="005967DE" w:rsidRDefault="005967DE" w:rsidP="00E91591"/>
    <w:p w14:paraId="1F787BC8" w14:textId="77777777" w:rsidR="00E91591" w:rsidRPr="00E91591" w:rsidRDefault="00E91591" w:rsidP="00E91591"/>
    <w:p w14:paraId="36515579" w14:textId="77777777" w:rsidR="00FE78D3" w:rsidRDefault="00FE78D3" w:rsidP="00FE78D3"/>
    <w:p w14:paraId="6948DAC5" w14:textId="77777777" w:rsidR="00FE78D3" w:rsidRDefault="00FE78D3" w:rsidP="00FE78D3"/>
    <w:p w14:paraId="6413D35C" w14:textId="464FFA84" w:rsidR="00C1433F" w:rsidRPr="0017789A" w:rsidRDefault="00C1433F" w:rsidP="00C1433F">
      <w:pPr>
        <w:pStyle w:val="Heading3"/>
      </w:pPr>
      <w:r>
        <w:t>Russia key</w:t>
      </w:r>
      <w:r w:rsidR="00A905A4">
        <w:t xml:space="preserve"> - climate</w:t>
      </w:r>
    </w:p>
    <w:p w14:paraId="67A0519A" w14:textId="77777777" w:rsidR="00C1433F" w:rsidRDefault="00C1433F" w:rsidP="00C1433F">
      <w:pPr>
        <w:pStyle w:val="Heading4"/>
      </w:pPr>
      <w:r>
        <w:t>Arctic science fails without active Russian participation – the size of the Russian Arctic is too large</w:t>
      </w:r>
    </w:p>
    <w:p w14:paraId="0C677157" w14:textId="77777777" w:rsidR="00C1433F" w:rsidRDefault="00C1433F" w:rsidP="00C1433F">
      <w:r>
        <w:t xml:space="preserve">Valery </w:t>
      </w:r>
      <w:proofErr w:type="spellStart"/>
      <w:r w:rsidRPr="006254B9">
        <w:rPr>
          <w:rStyle w:val="Style13ptBold"/>
        </w:rPr>
        <w:t>Konyshev</w:t>
      </w:r>
      <w:proofErr w:type="spellEnd"/>
      <w:r>
        <w:t>, 20</w:t>
      </w:r>
      <w:r w:rsidRPr="006254B9">
        <w:rPr>
          <w:rStyle w:val="Style13ptBold"/>
        </w:rPr>
        <w:t>23</w:t>
      </w:r>
      <w:r>
        <w:t xml:space="preserve"> – Professor of Political Science at Saint-Petersburg State University, Russia “Arctic Science Diplomacy: With or Without Russia?” Geneva Centre for Security Policy Strategic Security Analysis, September, Issue 32, </w:t>
      </w:r>
      <w:hyperlink r:id="rId35" w:history="1">
        <w:r w:rsidRPr="00F40257">
          <w:rPr>
            <w:rStyle w:val="Hyperlink"/>
          </w:rPr>
          <w:t>https://www.gcsp.ch/sites/default/files/2024-12/ssa-2023-issue32-arctic-science-diplomacy-with-or-without-russia.pdf</w:t>
        </w:r>
      </w:hyperlink>
      <w:r>
        <w:t xml:space="preserve"> //DH</w:t>
      </w:r>
    </w:p>
    <w:p w14:paraId="7773DBC3" w14:textId="77777777" w:rsidR="00C1433F" w:rsidRPr="00975AD9" w:rsidRDefault="00C1433F" w:rsidP="00C1433F"/>
    <w:p w14:paraId="32C2BAC8" w14:textId="77777777" w:rsidR="00C1433F" w:rsidRDefault="00C1433F" w:rsidP="00C1433F">
      <w:r>
        <w:t xml:space="preserve">The prospects </w:t>
      </w:r>
      <w:r w:rsidRPr="00975AD9">
        <w:rPr>
          <w:rStyle w:val="StyleUnderline"/>
        </w:rPr>
        <w:t xml:space="preserve">for </w:t>
      </w:r>
      <w:r w:rsidRPr="00782B1F">
        <w:rPr>
          <w:rStyle w:val="StyleUnderline"/>
          <w:highlight w:val="cyan"/>
        </w:rPr>
        <w:t>Arctic science diplomacy are linked to</w:t>
      </w:r>
      <w:r w:rsidRPr="00975AD9">
        <w:rPr>
          <w:rStyle w:val="StyleUnderline"/>
        </w:rPr>
        <w:t xml:space="preserve"> projects of global significance</w:t>
      </w:r>
      <w:r w:rsidRPr="00782B1F">
        <w:rPr>
          <w:rStyle w:val="StyleUnderline"/>
          <w:highlight w:val="cyan"/>
        </w:rPr>
        <w:t>: climate change</w:t>
      </w:r>
      <w:r w:rsidRPr="00975AD9">
        <w:rPr>
          <w:rStyle w:val="StyleUnderline"/>
        </w:rPr>
        <w:t xml:space="preserve">, melting ice, </w:t>
      </w:r>
      <w:r w:rsidRPr="00782B1F">
        <w:rPr>
          <w:rStyle w:val="StyleUnderline"/>
          <w:highlight w:val="cyan"/>
        </w:rPr>
        <w:t>thawing permafrost, ocean acidification</w:t>
      </w:r>
      <w:r w:rsidRPr="00975AD9">
        <w:rPr>
          <w:rStyle w:val="StyleUnderline"/>
        </w:rPr>
        <w:t xml:space="preserve">, environmental degradation </w:t>
      </w:r>
      <w:r w:rsidRPr="00782B1F">
        <w:rPr>
          <w:rStyle w:val="StyleUnderline"/>
          <w:highlight w:val="cyan"/>
        </w:rPr>
        <w:t>and the loss of biodiversity</w:t>
      </w:r>
      <w:r w:rsidRPr="00975AD9">
        <w:rPr>
          <w:rStyle w:val="StyleUnderline"/>
        </w:rPr>
        <w:t>. All these processes are transboundary</w:t>
      </w:r>
      <w:r>
        <w:t xml:space="preserve"> in nature. </w:t>
      </w:r>
      <w:r w:rsidRPr="00782B1F">
        <w:rPr>
          <w:rStyle w:val="StyleUnderline"/>
          <w:highlight w:val="cyan"/>
        </w:rPr>
        <w:t xml:space="preserve">To continue studying them without Russia is </w:t>
      </w:r>
      <w:r w:rsidRPr="00782B1F">
        <w:rPr>
          <w:rStyle w:val="Emphasis"/>
          <w:highlight w:val="cyan"/>
        </w:rPr>
        <w:t>objectively impossible</w:t>
      </w:r>
      <w:r w:rsidRPr="00975AD9">
        <w:rPr>
          <w:rStyle w:val="StyleUnderline"/>
        </w:rPr>
        <w:t xml:space="preserve">, </w:t>
      </w:r>
      <w:r w:rsidRPr="00782B1F">
        <w:rPr>
          <w:rStyle w:val="StyleUnderline"/>
          <w:highlight w:val="cyan"/>
        </w:rPr>
        <w:t>because</w:t>
      </w:r>
      <w:r w:rsidRPr="00975AD9">
        <w:rPr>
          <w:rStyle w:val="StyleUnderline"/>
        </w:rPr>
        <w:t xml:space="preserve"> </w:t>
      </w:r>
      <w:proofErr w:type="gramStart"/>
      <w:r w:rsidRPr="00975AD9">
        <w:rPr>
          <w:rStyle w:val="StyleUnderline"/>
        </w:rPr>
        <w:t xml:space="preserve">in order </w:t>
      </w:r>
      <w:r w:rsidRPr="00782B1F">
        <w:rPr>
          <w:rStyle w:val="StyleUnderline"/>
          <w:highlight w:val="cyan"/>
        </w:rPr>
        <w:t>to</w:t>
      </w:r>
      <w:proofErr w:type="gramEnd"/>
      <w:r w:rsidRPr="00782B1F">
        <w:rPr>
          <w:rStyle w:val="StyleUnderline"/>
          <w:highlight w:val="cyan"/>
        </w:rPr>
        <w:t xml:space="preserve"> build</w:t>
      </w:r>
      <w:r w:rsidRPr="00975AD9">
        <w:rPr>
          <w:rStyle w:val="StyleUnderline"/>
        </w:rPr>
        <w:t xml:space="preserve"> mathematical </w:t>
      </w:r>
      <w:r w:rsidRPr="00782B1F">
        <w:rPr>
          <w:rStyle w:val="StyleUnderline"/>
          <w:highlight w:val="cyan"/>
        </w:rPr>
        <w:t>models that accurately describe global processes, it is necessary to regularly receive</w:t>
      </w:r>
      <w:r w:rsidRPr="00975AD9">
        <w:rPr>
          <w:rStyle w:val="StyleUnderline"/>
        </w:rPr>
        <w:t xml:space="preserve"> and accumulate </w:t>
      </w:r>
      <w:r w:rsidRPr="00782B1F">
        <w:rPr>
          <w:rStyle w:val="StyleUnderline"/>
          <w:highlight w:val="cyan"/>
        </w:rPr>
        <w:t>data from sensors distributed throughout the Arctic</w:t>
      </w:r>
      <w:r w:rsidRPr="00975AD9">
        <w:rPr>
          <w:rStyle w:val="StyleUnderline"/>
        </w:rPr>
        <w:t>.</w:t>
      </w:r>
      <w:r>
        <w:t xml:space="preserve"> The fact that </w:t>
      </w:r>
      <w:r w:rsidRPr="00782B1F">
        <w:rPr>
          <w:rStyle w:val="StyleUnderline"/>
          <w:highlight w:val="cyan"/>
        </w:rPr>
        <w:t>Russia occupies</w:t>
      </w:r>
      <w:r w:rsidRPr="00975AD9">
        <w:rPr>
          <w:rStyle w:val="StyleUnderline"/>
        </w:rPr>
        <w:t xml:space="preserve"> almost </w:t>
      </w:r>
      <w:r w:rsidRPr="00782B1F">
        <w:rPr>
          <w:rStyle w:val="StyleUnderline"/>
          <w:highlight w:val="cyan"/>
        </w:rPr>
        <w:t>half</w:t>
      </w:r>
      <w:r w:rsidRPr="00975AD9">
        <w:rPr>
          <w:rStyle w:val="StyleUnderline"/>
        </w:rPr>
        <w:t xml:space="preserve"> of </w:t>
      </w:r>
      <w:r w:rsidRPr="00782B1F">
        <w:rPr>
          <w:rStyle w:val="StyleUnderline"/>
          <w:highlight w:val="cyan"/>
        </w:rPr>
        <w:t>the Arctic</w:t>
      </w:r>
      <w:r w:rsidRPr="00975AD9">
        <w:rPr>
          <w:rStyle w:val="StyleUnderline"/>
        </w:rPr>
        <w:t xml:space="preserve"> space</w:t>
      </w:r>
      <w:r>
        <w:t xml:space="preserve"> is an obvious reason why scientists advocate a return to scientific cooperation with that country.</w:t>
      </w:r>
    </w:p>
    <w:p w14:paraId="738456B5" w14:textId="77777777" w:rsidR="00C1433F" w:rsidRDefault="00C1433F" w:rsidP="00C1433F">
      <w:r w:rsidRPr="00CC19F0">
        <w:rPr>
          <w:rStyle w:val="StyleUnderline"/>
        </w:rPr>
        <w:t xml:space="preserve">The first approach to possible scientific cooperation with Russia is through scientific infrastructure projects, for example </w:t>
      </w:r>
      <w:r w:rsidRPr="00782B1F">
        <w:rPr>
          <w:rStyle w:val="StyleUnderline"/>
          <w:highlight w:val="cyan"/>
        </w:rPr>
        <w:t>the Snowflake international Arctic station on the Yamal Peninsula</w:t>
      </w:r>
      <w:r w:rsidRPr="00782B1F">
        <w:rPr>
          <w:highlight w:val="cyan"/>
        </w:rPr>
        <w:t>,</w:t>
      </w:r>
      <w:r>
        <w:t xml:space="preserve"> which is manned all year round. The station will use renewable energy sources and hydrogen fuel, so its power unit will be environmentally clean. The AC working group on sustainable development approved the project.</w:t>
      </w:r>
    </w:p>
    <w:p w14:paraId="36FF459B" w14:textId="77777777" w:rsidR="00C1433F" w:rsidRDefault="00C1433F" w:rsidP="00C1433F">
      <w:r w:rsidRPr="006241B3">
        <w:rPr>
          <w:rStyle w:val="StyleUnderline"/>
        </w:rPr>
        <w:t xml:space="preserve">Scientists can use the Snowflake station to </w:t>
      </w:r>
      <w:r w:rsidRPr="00782B1F">
        <w:rPr>
          <w:rStyle w:val="StyleUnderline"/>
          <w:highlight w:val="cyan"/>
        </w:rPr>
        <w:t xml:space="preserve">study </w:t>
      </w:r>
      <w:r w:rsidRPr="00FE0CB0">
        <w:rPr>
          <w:rStyle w:val="StyleUnderline"/>
        </w:rPr>
        <w:t xml:space="preserve">climate change and </w:t>
      </w:r>
      <w:r w:rsidRPr="00782B1F">
        <w:rPr>
          <w:rStyle w:val="StyleUnderline"/>
          <w:highlight w:val="cyan"/>
        </w:rPr>
        <w:t>the evolution of permafrost</w:t>
      </w:r>
      <w:r>
        <w:t xml:space="preserve">, and to develop technologies for Arctic medicine, carbon-free energy, transportation, robotic complexes, and biotechnology. </w:t>
      </w:r>
      <w:r w:rsidRPr="00782B1F">
        <w:rPr>
          <w:rStyle w:val="StyleUnderline"/>
        </w:rPr>
        <w:t>While</w:t>
      </w:r>
      <w:r w:rsidRPr="00782B1F">
        <w:rPr>
          <w:rStyle w:val="StyleUnderline"/>
          <w:highlight w:val="cyan"/>
        </w:rPr>
        <w:t xml:space="preserve"> cooperation on Snowflake</w:t>
      </w:r>
      <w:r>
        <w:t xml:space="preserve"> in the AC working groups </w:t>
      </w:r>
      <w:r w:rsidRPr="00782B1F">
        <w:rPr>
          <w:rStyle w:val="StyleUnderline"/>
          <w:highlight w:val="cyan"/>
        </w:rPr>
        <w:t>has been suspended</w:t>
      </w:r>
      <w:r w:rsidRPr="006241B3">
        <w:rPr>
          <w:rStyle w:val="StyleUnderline"/>
        </w:rPr>
        <w:t>, governments and companies from China, India, Norway, South Korea and the United Arab Emirates are showing interest</w:t>
      </w:r>
      <w:r>
        <w:t xml:space="preserve"> in the project.36</w:t>
      </w:r>
    </w:p>
    <w:p w14:paraId="7A1E1BDA" w14:textId="77777777" w:rsidR="00C1433F" w:rsidRDefault="00C1433F" w:rsidP="00C1433F">
      <w:r w:rsidRPr="00316B7C">
        <w:rPr>
          <w:rStyle w:val="StyleUnderline"/>
        </w:rPr>
        <w:t xml:space="preserve">Floating platforms for scientific and educational activities are of interest to potential Russian partners. The vessels Mikhail Somov, Akademik Molchanov, Akademik Boris Petrov, and Kapitan </w:t>
      </w:r>
      <w:proofErr w:type="spellStart"/>
      <w:r w:rsidRPr="00316B7C">
        <w:rPr>
          <w:rStyle w:val="StyleUnderline"/>
        </w:rPr>
        <w:t>Gorovatsky</w:t>
      </w:r>
      <w:proofErr w:type="spellEnd"/>
      <w:r w:rsidRPr="00316B7C">
        <w:rPr>
          <w:rStyle w:val="StyleUnderline"/>
        </w:rPr>
        <w:t xml:space="preserve"> are floating universities,</w:t>
      </w:r>
      <w:r>
        <w:t xml:space="preserve"> while the vessels Akademik </w:t>
      </w:r>
      <w:proofErr w:type="spellStart"/>
      <w:r>
        <w:t>Treshnikov</w:t>
      </w:r>
      <w:proofErr w:type="spellEnd"/>
      <w:r>
        <w:t xml:space="preserve">, Akademik Fyodorov, and </w:t>
      </w:r>
      <w:proofErr w:type="spellStart"/>
      <w:r>
        <w:t>Dal'nee</w:t>
      </w:r>
      <w:proofErr w:type="spellEnd"/>
      <w:r>
        <w:t xml:space="preserve"> </w:t>
      </w:r>
      <w:proofErr w:type="spellStart"/>
      <w:r>
        <w:t>Zelentsy</w:t>
      </w:r>
      <w:proofErr w:type="spellEnd"/>
      <w:r>
        <w:t xml:space="preserve"> are used for marine research and expeditions. </w:t>
      </w:r>
      <w:r w:rsidRPr="00316B7C">
        <w:rPr>
          <w:rStyle w:val="StyleUnderline"/>
        </w:rPr>
        <w:t>The ice-resistant platform “North Pole”, which has 15 laboratories on board, allows year-round Arctic expeditions</w:t>
      </w:r>
      <w:r>
        <w:t>.</w:t>
      </w:r>
    </w:p>
    <w:p w14:paraId="701F8483" w14:textId="77777777" w:rsidR="00C1433F" w:rsidRDefault="00C1433F" w:rsidP="00C1433F">
      <w:r>
        <w:t xml:space="preserve">As a result of cooperation between the Institute of Oil and Gas Geology and Geophysics of the Russian Academy of Sciences and Germany’s Helmholtz Institute Centre for Polar and Marine Research, </w:t>
      </w:r>
      <w:r w:rsidRPr="003A1F0C">
        <w:rPr>
          <w:rStyle w:val="StyleUnderline"/>
        </w:rPr>
        <w:t xml:space="preserve">a year-round Russian-German scientific station known as </w:t>
      </w:r>
      <w:proofErr w:type="spellStart"/>
      <w:r w:rsidRPr="003A1F0C">
        <w:rPr>
          <w:rStyle w:val="StyleUnderline"/>
        </w:rPr>
        <w:t>Samoilovsky</w:t>
      </w:r>
      <w:proofErr w:type="spellEnd"/>
      <w:r w:rsidRPr="003A1F0C">
        <w:rPr>
          <w:rStyle w:val="StyleUnderline"/>
        </w:rPr>
        <w:t xml:space="preserve"> Island was created to monitor the dynamics of climate change and permafrost</w:t>
      </w:r>
      <w:r>
        <w:t xml:space="preserve">, study the interactions between the Arctic ecosystem and the atmosphere, and forecast methane emissions. However, </w:t>
      </w:r>
      <w:r w:rsidRPr="003A1F0C">
        <w:rPr>
          <w:rStyle w:val="StyleUnderline"/>
        </w:rPr>
        <w:t xml:space="preserve">international cooperation at the </w:t>
      </w:r>
      <w:proofErr w:type="gramStart"/>
      <w:r w:rsidRPr="003A1F0C">
        <w:rPr>
          <w:rStyle w:val="StyleUnderline"/>
        </w:rPr>
        <w:t>station was</w:t>
      </w:r>
      <w:proofErr w:type="gramEnd"/>
      <w:r w:rsidRPr="003A1F0C">
        <w:rPr>
          <w:rStyle w:val="StyleUnderline"/>
        </w:rPr>
        <w:t xml:space="preserve"> stopped in 2022</w:t>
      </w:r>
      <w:r>
        <w:t>.</w:t>
      </w:r>
    </w:p>
    <w:p w14:paraId="042B7B6C" w14:textId="77777777" w:rsidR="00C1433F" w:rsidRDefault="00C1433F" w:rsidP="00C1433F">
      <w:r>
        <w:t xml:space="preserve">Additionally, </w:t>
      </w:r>
      <w:r w:rsidRPr="00782B1F">
        <w:rPr>
          <w:rStyle w:val="StyleUnderline"/>
          <w:highlight w:val="cyan"/>
        </w:rPr>
        <w:t>the largest Arctic stations have been in operation since Soviet times</w:t>
      </w:r>
      <w:r w:rsidRPr="00164F91">
        <w:rPr>
          <w:rStyle w:val="StyleUnderline"/>
        </w:rPr>
        <w:t>: Cape Baranov Ice Base</w:t>
      </w:r>
      <w:r>
        <w:t xml:space="preserve"> (on the Severnaya Zemlya Archipelago), </w:t>
      </w:r>
      <w:r w:rsidRPr="00164F91">
        <w:rPr>
          <w:rStyle w:val="StyleUnderline"/>
        </w:rPr>
        <w:t>the atmospheric observatory for climate monitoring in Tiksi</w:t>
      </w:r>
      <w:r>
        <w:t xml:space="preserve"> (Yakutia), </w:t>
      </w:r>
      <w:r w:rsidRPr="00164F91">
        <w:rPr>
          <w:rStyle w:val="StyleUnderline"/>
        </w:rPr>
        <w:t xml:space="preserve">the Northeast Science Station in </w:t>
      </w:r>
      <w:proofErr w:type="spellStart"/>
      <w:r w:rsidRPr="00164F91">
        <w:rPr>
          <w:rStyle w:val="StyleUnderline"/>
        </w:rPr>
        <w:t>Chersky</w:t>
      </w:r>
      <w:proofErr w:type="spellEnd"/>
      <w:r>
        <w:t xml:space="preserve"> (Yakutia), </w:t>
      </w:r>
      <w:r w:rsidRPr="00164F91">
        <w:rPr>
          <w:rStyle w:val="StyleUnderline"/>
        </w:rPr>
        <w:t>and the Polar Geophysical Institute observatory for monitoring geomagnetic variations and cosmic rays</w:t>
      </w:r>
      <w:r>
        <w:t xml:space="preserve"> (Spitsbergen).</w:t>
      </w:r>
    </w:p>
    <w:p w14:paraId="132A8C05" w14:textId="77777777" w:rsidR="00C1433F" w:rsidRDefault="00C1433F" w:rsidP="00C1433F">
      <w:r w:rsidRPr="00B43074">
        <w:rPr>
          <w:rStyle w:val="StyleUnderline"/>
        </w:rPr>
        <w:t>The second approach is through fundamental research. The study of ocean acidification requires long-term cooperation</w:t>
      </w:r>
      <w:r>
        <w:t xml:space="preserve">. This is a problem that occurs when the alkaline level of water declines, threatening the extinction of many species of marine life. </w:t>
      </w:r>
      <w:r w:rsidRPr="00B43074">
        <w:rPr>
          <w:rStyle w:val="StyleUnderline"/>
        </w:rPr>
        <w:t>To monitor this phenomenon the Arctic Ocean Acidification Centre was established in 2020 as part of the Global Ocean Acidification Effect Observation and Research Network</w:t>
      </w:r>
      <w:r>
        <w:t>. According to experts, to properly understand ocean acidification it is necessary to collect huge amounts of data on oceanic temperature, salinity, oxygen levels, pressure and other parameters. It is crucial that researchers from different countries have free access to this data.</w:t>
      </w:r>
    </w:p>
    <w:p w14:paraId="624A4E9E" w14:textId="77777777" w:rsidR="00C1433F" w:rsidRDefault="00C1433F" w:rsidP="00C1433F">
      <w:r w:rsidRPr="00BD164B">
        <w:rPr>
          <w:rStyle w:val="StyleUnderline"/>
          <w:highlight w:val="cyan"/>
        </w:rPr>
        <w:t>The Arctic Baseline Observations Network project, initiated by the US National Academy of Sciences</w:t>
      </w:r>
      <w:r>
        <w:t xml:space="preserve">, addresses this challenge. The goal of the network is to create a system for sharing data on changes in the Arctic's natural, socio-economic and cultural conditions.37 Such projects, with the participation of the International Arctic Science Committee and the AC working groups, simply </w:t>
      </w:r>
      <w:r w:rsidRPr="00BD164B">
        <w:rPr>
          <w:rStyle w:val="Emphasis"/>
          <w:highlight w:val="cyan"/>
        </w:rPr>
        <w:t>cannot exist</w:t>
      </w:r>
      <w:r w:rsidRPr="00BD164B">
        <w:rPr>
          <w:rStyle w:val="StyleUnderline"/>
          <w:highlight w:val="cyan"/>
        </w:rPr>
        <w:t xml:space="preserve"> without Russia's participation due to the size of its Arctic territories</w:t>
      </w:r>
      <w:r w:rsidRPr="00A05763">
        <w:rPr>
          <w:rStyle w:val="StyleUnderline"/>
        </w:rPr>
        <w:t>.</w:t>
      </w:r>
    </w:p>
    <w:p w14:paraId="57B6E315" w14:textId="77777777" w:rsidR="00C1433F" w:rsidRDefault="00C1433F" w:rsidP="00C1433F">
      <w:r>
        <w:t xml:space="preserve">Many states located far from the Arctic are interested in climate change studies. For example, melting Arctic ice has </w:t>
      </w:r>
      <w:proofErr w:type="spellStart"/>
      <w:r>
        <w:t>destabilised</w:t>
      </w:r>
      <w:proofErr w:type="spellEnd"/>
      <w:r>
        <w:t xml:space="preserve"> the winds over the Indian Ocean, resulting in chaotic monsoons. This anomaly is accompanied by more prolonged droughts and floods, negatively affecting agriculture throughout South Asia.38 China is experiencing more coastal flooding and inland freezing.39 In Japan, warming waters are depleting cold-water fish species in coastal seas, which are the mainstay of fisheries in the north- east of the country.40 </w:t>
      </w:r>
      <w:r w:rsidRPr="00A05763">
        <w:rPr>
          <w:rStyle w:val="StyleUnderline"/>
        </w:rPr>
        <w:t>Climate change is creating not only widely discussed problems such as melting permafrost, but also unexpected threats that can quickly become global</w:t>
      </w:r>
      <w:r>
        <w:t xml:space="preserve">. For example, </w:t>
      </w:r>
      <w:r w:rsidRPr="00C37C4C">
        <w:rPr>
          <w:rStyle w:val="StyleUnderline"/>
        </w:rPr>
        <w:t>Chinese scientists have discovered more than 1,000 new, previously unknown species of bacteria in</w:t>
      </w:r>
      <w:r>
        <w:t xml:space="preserve"> the </w:t>
      </w:r>
      <w:r w:rsidRPr="00C37C4C">
        <w:rPr>
          <w:rStyle w:val="StyleUnderline"/>
        </w:rPr>
        <w:t>melting ice</w:t>
      </w:r>
      <w:r>
        <w:t xml:space="preserve"> of Tibet. If the melting continues, these bacteria could end up in the rivers of India and China. It is highly likely that today's plants, animals and humans are not immune to these ancient bacteria.41</w:t>
      </w:r>
    </w:p>
    <w:p w14:paraId="1E3274BF" w14:textId="77777777" w:rsidR="00C1433F" w:rsidRDefault="00C1433F" w:rsidP="00C1433F">
      <w:r>
        <w:t xml:space="preserve">Environmental cooperation should also be mentioned. It is in the interests of Russia's Arctic </w:t>
      </w:r>
      <w:proofErr w:type="spellStart"/>
      <w:r>
        <w:t>neighbours</w:t>
      </w:r>
      <w:proofErr w:type="spellEnd"/>
      <w:r>
        <w:t xml:space="preserve"> to develop transboundary pollution control, which functioned through the AC working groups until 2022. This work can be continued on a bilateral basis with the Russian Research Centre on the Spitsbergen Archipelago, </w:t>
      </w:r>
      <w:proofErr w:type="spellStart"/>
      <w:r>
        <w:t>Roshydromet</w:t>
      </w:r>
      <w:proofErr w:type="spellEnd"/>
      <w:r>
        <w:t xml:space="preserve">, the AARI, and university </w:t>
      </w:r>
      <w:proofErr w:type="spellStart"/>
      <w:r>
        <w:t>centres</w:t>
      </w:r>
      <w:proofErr w:type="spellEnd"/>
      <w:r>
        <w:t xml:space="preserve"> (SAFU, Moscow State University, Saint-Petersburg State University, etc.).</w:t>
      </w:r>
    </w:p>
    <w:p w14:paraId="10B58E3E" w14:textId="77777777" w:rsidR="00C1433F" w:rsidRPr="006132D0" w:rsidRDefault="00C1433F" w:rsidP="00C1433F">
      <w:pPr>
        <w:pStyle w:val="Heading4"/>
      </w:pPr>
      <w:r>
        <w:t xml:space="preserve">Scientists won’t </w:t>
      </w:r>
      <w:r>
        <w:rPr>
          <w:u w:val="single"/>
        </w:rPr>
        <w:t>trust</w:t>
      </w:r>
      <w:r>
        <w:t xml:space="preserve"> non-Russian data – field sites are key</w:t>
      </w:r>
    </w:p>
    <w:p w14:paraId="201EA59C" w14:textId="77777777" w:rsidR="00C1433F" w:rsidRDefault="00C1433F" w:rsidP="00C1433F">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52C41748" w14:textId="77777777" w:rsidR="00C1433F" w:rsidRDefault="00C1433F" w:rsidP="00C1433F">
      <w:hyperlink r:id="rId36" w:history="1">
        <w:r w:rsidRPr="00F40257">
          <w:rPr>
            <w:rStyle w:val="Hyperlink"/>
          </w:rPr>
          <w:t>https://bylinetimes.com/2024/09/16/can-the-west-and-russia-co-operate-to-save-a-melting-arctic/</w:t>
        </w:r>
      </w:hyperlink>
      <w:r>
        <w:t xml:space="preserve"> //DH</w:t>
      </w:r>
    </w:p>
    <w:p w14:paraId="47BDF52E" w14:textId="77777777" w:rsidR="00C1433F" w:rsidRDefault="00C1433F" w:rsidP="00C1433F"/>
    <w:p w14:paraId="5D73BF40" w14:textId="77777777" w:rsidR="00C1433F" w:rsidRDefault="00C1433F" w:rsidP="00C1433F">
      <w:r>
        <w:t xml:space="preserve">The ongoing suspension of the Arctic Council means </w:t>
      </w:r>
      <w:r w:rsidRPr="005C515F">
        <w:rPr>
          <w:rStyle w:val="StyleUnderline"/>
          <w:highlight w:val="cyan"/>
        </w:rPr>
        <w:t xml:space="preserve">Western scientists no longer have access to </w:t>
      </w:r>
      <w:r w:rsidRPr="005C515F">
        <w:rPr>
          <w:rStyle w:val="Emphasis"/>
          <w:highlight w:val="cyan"/>
        </w:rPr>
        <w:t>field sites</w:t>
      </w:r>
      <w:r w:rsidRPr="005C515F">
        <w:rPr>
          <w:rStyle w:val="StyleUnderline"/>
          <w:highlight w:val="cyan"/>
        </w:rPr>
        <w:t xml:space="preserve"> in Russia</w:t>
      </w:r>
      <w:r w:rsidRPr="00833A51">
        <w:rPr>
          <w:rStyle w:val="StyleUnderline"/>
        </w:rPr>
        <w:t xml:space="preserve">, </w:t>
      </w:r>
      <w:r w:rsidRPr="005C515F">
        <w:rPr>
          <w:rStyle w:val="StyleUnderline"/>
          <w:highlight w:val="cyan"/>
        </w:rPr>
        <w:t>to assess permafrost data</w:t>
      </w:r>
      <w:r w:rsidRPr="00833A51">
        <w:rPr>
          <w:rStyle w:val="StyleUnderline"/>
        </w:rPr>
        <w:t xml:space="preserve"> and other climate change-related problems</w:t>
      </w:r>
      <w:r>
        <w:t>. They now rely on what they can see from space, satellite images, and scientific models.</w:t>
      </w:r>
    </w:p>
    <w:p w14:paraId="3C7CD66A" w14:textId="77777777" w:rsidR="00C1433F" w:rsidRDefault="00C1433F" w:rsidP="00C1433F">
      <w:r>
        <w:t xml:space="preserve">Troy Bouffard, Director at the Center for Arctic Security and Resilience (CASR) at the University of Alaska Fairbanks, said </w:t>
      </w:r>
      <w:r w:rsidRPr="005C515F">
        <w:rPr>
          <w:rStyle w:val="StyleUnderline"/>
          <w:highlight w:val="cyan"/>
        </w:rPr>
        <w:t>scientific models attempting to predict</w:t>
      </w:r>
      <w:r w:rsidRPr="00833A51">
        <w:rPr>
          <w:rStyle w:val="StyleUnderline"/>
        </w:rPr>
        <w:t xml:space="preserve"> phenomena related to climate change, including </w:t>
      </w:r>
      <w:r w:rsidRPr="005C515F">
        <w:rPr>
          <w:rStyle w:val="StyleUnderline"/>
          <w:highlight w:val="cyan"/>
        </w:rPr>
        <w:t xml:space="preserve">permafrost, are </w:t>
      </w:r>
      <w:r w:rsidRPr="005C515F">
        <w:rPr>
          <w:rStyle w:val="Emphasis"/>
          <w:highlight w:val="cyan"/>
        </w:rPr>
        <w:t>hard to trust</w:t>
      </w:r>
      <w:r w:rsidRPr="005C515F">
        <w:rPr>
          <w:rStyle w:val="StyleUnderline"/>
          <w:highlight w:val="cyan"/>
        </w:rPr>
        <w:t xml:space="preserve"> in the absence of Russian data</w:t>
      </w:r>
      <w:r w:rsidRPr="00833A51">
        <w:rPr>
          <w:rStyle w:val="StyleUnderline"/>
        </w:rPr>
        <w:t>. “When the global scientific community does not share data, we don’t produce reliable scientific models,”</w:t>
      </w:r>
      <w:r>
        <w:t xml:space="preserve"> said Bouffard. </w:t>
      </w:r>
    </w:p>
    <w:p w14:paraId="1C3A6405" w14:textId="77777777" w:rsidR="00C1433F" w:rsidRDefault="00C1433F" w:rsidP="00C1433F">
      <w:r>
        <w:t xml:space="preserve"> </w:t>
      </w:r>
      <w:r w:rsidRPr="00833A51">
        <w:rPr>
          <w:rStyle w:val="StyleUnderline"/>
        </w:rPr>
        <w:t>“[</w:t>
      </w:r>
      <w:r w:rsidRPr="005C515F">
        <w:rPr>
          <w:rStyle w:val="StyleUnderline"/>
          <w:highlight w:val="cyan"/>
        </w:rPr>
        <w:t>With] ground-based observations now [coming] mainly from the non-Russian parts of the Arctic, the ability to monitor the</w:t>
      </w:r>
      <w:r w:rsidRPr="00833A51">
        <w:rPr>
          <w:rStyle w:val="StyleUnderline"/>
        </w:rPr>
        <w:t xml:space="preserve"> status and </w:t>
      </w:r>
      <w:r w:rsidRPr="005C515F">
        <w:rPr>
          <w:rStyle w:val="StyleUnderline"/>
          <w:highlight w:val="cyan"/>
        </w:rPr>
        <w:t>trajectory of the Arctic biome may be severely limited</w:t>
      </w:r>
      <w:r w:rsidRPr="00833A51">
        <w:rPr>
          <w:rStyle w:val="StyleUnderline"/>
        </w:rPr>
        <w:t xml:space="preserve"> </w:t>
      </w:r>
      <w:r>
        <w:t xml:space="preserve">over the foreseeable future,” wrote authors of a paper co-published this past January in the scientific journal, Nature. </w:t>
      </w:r>
    </w:p>
    <w:p w14:paraId="071BE08C" w14:textId="77777777" w:rsidR="00C1433F" w:rsidRDefault="00C1433F" w:rsidP="00C1433F">
      <w:r>
        <w:t>“</w:t>
      </w:r>
      <w:r w:rsidRPr="005C515F">
        <w:rPr>
          <w:rStyle w:val="Emphasis"/>
          <w:highlight w:val="cyan"/>
        </w:rPr>
        <w:t>Half the Arctic is now a black box of empty data</w:t>
      </w:r>
      <w:r>
        <w:t>,” said Jennifer Spence, Project Director of the Arctic Initiative at Harvard Kennedy School’s Belfer Center for Science and International Affairs: “Sweden and Finland becoming members of NATO has created new dynamics within the Arctic Council,” Spence added “which now consists of seven NATO nations and Russia.”</w:t>
      </w:r>
    </w:p>
    <w:p w14:paraId="154C6F49" w14:textId="2457DF5E" w:rsidR="00FF258D" w:rsidRDefault="00C1433F" w:rsidP="00C1433F">
      <w:r>
        <w:t xml:space="preserve">Anne Morgenstern said most Western permafrost scientists understand that this current situation, which prohibits them from travelling to Russia, will last for many years. “At least as long as the war in Ukraine continues and as long as there is no regime change in Russia,” she said, also pointing out that </w:t>
      </w:r>
      <w:r w:rsidRPr="00833A51">
        <w:rPr>
          <w:rStyle w:val="StyleUnderline"/>
        </w:rPr>
        <w:t>Western scientists who previously worked in the Russian Arctic cannot simply pick up where they left off i</w:t>
      </w:r>
      <w:r>
        <w:t>n February 2022: “</w:t>
      </w:r>
      <w:r w:rsidRPr="00833A51">
        <w:rPr>
          <w:rStyle w:val="StyleUnderline"/>
        </w:rPr>
        <w:t>The situation has changed so dramatically that everything will have to be developed from scratch</w:t>
      </w:r>
      <w:r>
        <w:t>.”</w:t>
      </w:r>
    </w:p>
    <w:p w14:paraId="7B987F30" w14:textId="77777777" w:rsidR="00FF258D" w:rsidRPr="00FF258D" w:rsidRDefault="00FF258D" w:rsidP="00FF258D">
      <w:pPr>
        <w:pStyle w:val="Heading4"/>
      </w:pPr>
      <w:r>
        <w:t xml:space="preserve">Siberia has the highest amount of </w:t>
      </w:r>
      <w:proofErr w:type="spellStart"/>
      <w:r>
        <w:rPr>
          <w:u w:val="single"/>
        </w:rPr>
        <w:t>yedoma</w:t>
      </w:r>
      <w:proofErr w:type="spellEnd"/>
      <w:r>
        <w:t xml:space="preserve"> permafrost which is the greatest threat</w:t>
      </w:r>
    </w:p>
    <w:p w14:paraId="2454588A" w14:textId="77777777" w:rsidR="00FF258D" w:rsidRPr="00652465" w:rsidRDefault="00FF258D" w:rsidP="00FF258D">
      <w:r>
        <w:t xml:space="preserve">Mary </w:t>
      </w:r>
      <w:r w:rsidRPr="00F61566">
        <w:rPr>
          <w:rStyle w:val="Style13ptBold"/>
        </w:rPr>
        <w:t>McColm,</w:t>
      </w:r>
      <w:r>
        <w:t xml:space="preserve"> 20</w:t>
      </w:r>
      <w:r w:rsidRPr="00F61566">
        <w:rPr>
          <w:rStyle w:val="Style13ptBold"/>
        </w:rPr>
        <w:t>25</w:t>
      </w:r>
      <w:r>
        <w:t xml:space="preserve"> - Mary is a staff writer for the HIR interested especially in the intersection between global politics, energy, and climate change. “Freezing Relations: The Impact of International Tensions on Siberian Permafrost Research” Harvard International Review, 1/16,</w:t>
      </w:r>
    </w:p>
    <w:p w14:paraId="52D56299" w14:textId="77777777" w:rsidR="00FF258D" w:rsidRDefault="00FF258D" w:rsidP="00FF258D">
      <w:hyperlink r:id="rId37" w:history="1">
        <w:r w:rsidRPr="000A4BEF">
          <w:rPr>
            <w:rStyle w:val="Hyperlink"/>
          </w:rPr>
          <w:t>https://hir.harvard.edu/freezing-relations-the-impact-of-international-tensions-on-siberian-permafrost-research/</w:t>
        </w:r>
      </w:hyperlink>
      <w:r>
        <w:t xml:space="preserve">  //DH</w:t>
      </w:r>
    </w:p>
    <w:p w14:paraId="5F3477D3" w14:textId="77777777" w:rsidR="00FF258D" w:rsidRDefault="00FF258D" w:rsidP="00FF258D"/>
    <w:p w14:paraId="7AE5B73C" w14:textId="77777777" w:rsidR="00FF258D" w:rsidRDefault="00FF258D" w:rsidP="00FF258D">
      <w:r>
        <w:t>Stopped Science: What has been Lost in Siberia</w:t>
      </w:r>
    </w:p>
    <w:p w14:paraId="59B373FA" w14:textId="77777777" w:rsidR="00FF258D" w:rsidRDefault="00FF258D" w:rsidP="00FF258D">
      <w:r w:rsidRPr="006A6FFA">
        <w:t>Roughly 60 percent of Russia’s terrestrial territory is made of permafrost, and</w:t>
      </w:r>
      <w:r>
        <w:t xml:space="preserve"> nearly </w:t>
      </w:r>
      <w:r w:rsidRPr="00983E38">
        <w:rPr>
          <w:rStyle w:val="StyleUnderline"/>
          <w:highlight w:val="cyan"/>
        </w:rPr>
        <w:t>half of the Arctic’s permafrost is in Russia</w:t>
      </w:r>
      <w:r w:rsidRPr="006A6FFA">
        <w:rPr>
          <w:rStyle w:val="StyleUnderline"/>
        </w:rPr>
        <w:t>.</w:t>
      </w:r>
      <w:r>
        <w:t xml:space="preserve"> </w:t>
      </w:r>
      <w:r w:rsidRPr="006A6FFA">
        <w:rPr>
          <w:rStyle w:val="StyleUnderline"/>
        </w:rPr>
        <w:t>Siberia has historically been a prime location for permafrost research and international cooperation</w:t>
      </w:r>
      <w:r>
        <w:t xml:space="preserve"> due to the age and high concentration of its permafrost. Unlike other regions’ permafrost, Siberia’s permafrost is continuous and up to 5,410 feet deep. Additionally, </w:t>
      </w:r>
      <w:r w:rsidRPr="0000579D">
        <w:rPr>
          <w:rStyle w:val="StyleUnderline"/>
          <w:highlight w:val="cyan"/>
        </w:rPr>
        <w:t xml:space="preserve">Siberia contains the highest amount of </w:t>
      </w:r>
      <w:proofErr w:type="spellStart"/>
      <w:r w:rsidRPr="0000579D">
        <w:rPr>
          <w:rStyle w:val="StyleUnderline"/>
          <w:highlight w:val="cyan"/>
        </w:rPr>
        <w:t>yedoma</w:t>
      </w:r>
      <w:proofErr w:type="spellEnd"/>
      <w:r w:rsidRPr="0000579D">
        <w:rPr>
          <w:rStyle w:val="StyleUnderline"/>
          <w:highlight w:val="cyan"/>
        </w:rPr>
        <w:t>, a type of methane- and carbon-rich permafro</w:t>
      </w:r>
      <w:r w:rsidRPr="0000579D">
        <w:rPr>
          <w:highlight w:val="cyan"/>
        </w:rPr>
        <w:t>st</w:t>
      </w:r>
      <w:r>
        <w:t xml:space="preserve"> that formed 10,000 to 1.8 million years ago during the Pleistocene. </w:t>
      </w:r>
      <w:proofErr w:type="spellStart"/>
      <w:r>
        <w:t>Yedoma</w:t>
      </w:r>
      <w:proofErr w:type="spellEnd"/>
      <w:r>
        <w:t xml:space="preserve"> is </w:t>
      </w:r>
      <w:r w:rsidRPr="0000579D">
        <w:rPr>
          <w:rStyle w:val="Emphasis"/>
          <w:highlight w:val="cyan"/>
        </w:rPr>
        <w:t>more sensitive</w:t>
      </w:r>
      <w:r w:rsidRPr="004E00E9">
        <w:rPr>
          <w:rStyle w:val="StyleUnderline"/>
        </w:rPr>
        <w:t xml:space="preserve"> </w:t>
      </w:r>
      <w:r w:rsidRPr="0000579D">
        <w:rPr>
          <w:rStyle w:val="StyleUnderline"/>
          <w:highlight w:val="cyan"/>
        </w:rPr>
        <w:t>to increased warming compared to other kinds</w:t>
      </w:r>
      <w:r w:rsidRPr="004E00E9">
        <w:rPr>
          <w:rStyle w:val="StyleUnderline"/>
        </w:rPr>
        <w:t xml:space="preserve"> of permafrost</w:t>
      </w:r>
      <w:r>
        <w:t xml:space="preserve"> </w:t>
      </w:r>
      <w:r w:rsidRPr="0000579D">
        <w:rPr>
          <w:rStyle w:val="StyleUnderline"/>
          <w:highlight w:val="cyan"/>
        </w:rPr>
        <w:t>due to its high ice concentration</w:t>
      </w:r>
      <w:r>
        <w:t xml:space="preserve">, and as </w:t>
      </w:r>
      <w:proofErr w:type="spellStart"/>
      <w:r>
        <w:t>yedoma</w:t>
      </w:r>
      <w:proofErr w:type="spellEnd"/>
      <w:r>
        <w:t xml:space="preserve"> melts, thermokarst—the erosion of soil and sinking of land as ice-rich permafrost compresses—occurs, which can severely alter landscapes.</w:t>
      </w:r>
    </w:p>
    <w:p w14:paraId="54752F56" w14:textId="77777777" w:rsidR="00FF258D" w:rsidRDefault="00FF258D" w:rsidP="00FF258D">
      <w:r w:rsidRPr="00BB76D7">
        <w:rPr>
          <w:rStyle w:val="StyleUnderline"/>
          <w:highlight w:val="cyan"/>
        </w:rPr>
        <w:t>Permafrost research in Siberia has decreased without</w:t>
      </w:r>
      <w:r>
        <w:t xml:space="preserve"> European and </w:t>
      </w:r>
      <w:r w:rsidRPr="00BB76D7">
        <w:rPr>
          <w:rStyle w:val="Emphasis"/>
          <w:highlight w:val="cyan"/>
        </w:rPr>
        <w:t>US scientists and funding</w:t>
      </w:r>
      <w:r>
        <w:t>. The European Union’s International Network for Terrestrial Research and Monitoring in the Arctic (INTERACT) once consisted of 85 research stations around the Arctic. However, INTERACT has put 21 research stations in Russia on pause. All the research done at these stations has been halted completely or continued solely by Russian researchers without EU funding. Similarly, Russia was the original location of the Woodwell Climate Research Center’s US$41 million Permafrost Pathways project, which aimed to better monitor and model the carbon emissions from Arctic permafrost. However, the project has now been relocated to Canada and Alaska.</w:t>
      </w:r>
    </w:p>
    <w:p w14:paraId="2EA5D733" w14:textId="77777777" w:rsidR="00FF258D" w:rsidRDefault="00FF258D" w:rsidP="00FF258D">
      <w:r>
        <w:t>Direct collaboration between Germany and Russia at Russia’s Samoylov Island Research Station in the Siberian Lena Delta has similarly been paused following Russia’s invasion of Ukraine. The Alfred Wegener Institute for Polar and Marine Research (AWI) in Germany, the Arctic and Antarctic Research Institute in St. Petersburg, and the Melnikov Permafrost Institute at the Russian Academy of Sciences in Yakutsk have been collaborating at this station since 1998 and collecting core samples since 2006. In 2021, researchers associated with AWI found the oldest recorded sample of permafrost (650,000 years old) in a Siberian village.</w:t>
      </w:r>
    </w:p>
    <w:p w14:paraId="2B3D9B04" w14:textId="77777777" w:rsidR="00FF258D" w:rsidRDefault="00FF258D" w:rsidP="00FF258D">
      <w:r w:rsidRPr="00F06C41">
        <w:rPr>
          <w:rStyle w:val="StyleUnderline"/>
        </w:rPr>
        <w:t>The halting of Siberian permafrost research has exacerbated existing issues in collecting data from this region of the Arctic</w:t>
      </w:r>
      <w:r>
        <w:t xml:space="preserve">. </w:t>
      </w:r>
      <w:r w:rsidRPr="00F06C41">
        <w:rPr>
          <w:rStyle w:val="StyleUnderline"/>
        </w:rPr>
        <w:t>Compared to data from other permafrost regions, many researchers consider data from Siberia biased</w:t>
      </w:r>
      <w:r>
        <w:t>. A study published in Nature Climate Change found that permafrost data collected from INTERACT stations in Siberia are an inaccurate representation of permafrost changes in the region. Due to their tendency to be in warmer and wetter parts of the Arctic with less soil carbon and vegetation compared to the Arctic on average, the data collected by these stations may underestimate true carbon emission levels.</w:t>
      </w:r>
    </w:p>
    <w:p w14:paraId="6FB4867E" w14:textId="2F5652BF" w:rsidR="00FF258D" w:rsidRDefault="00FF258D" w:rsidP="00C1433F">
      <w:r w:rsidRPr="00F06C41">
        <w:rPr>
          <w:rStyle w:val="StyleUnderline"/>
        </w:rPr>
        <w:t>Before the war, efforts had begun to improve data quality</w:t>
      </w:r>
      <w:r>
        <w:t xml:space="preserve">. In October 2021, President Vladimir </w:t>
      </w:r>
      <w:r w:rsidRPr="00F06C41">
        <w:rPr>
          <w:rStyle w:val="StyleUnderline"/>
        </w:rPr>
        <w:t>Putin approved a</w:t>
      </w:r>
      <w:r>
        <w:t xml:space="preserve"> US$21 million </w:t>
      </w:r>
      <w:r w:rsidRPr="00F06C41">
        <w:rPr>
          <w:rStyle w:val="StyleUnderline"/>
        </w:rPr>
        <w:t>project to construct 140 30-meter-deep permafrost monitoring stations across Siberia</w:t>
      </w:r>
      <w:r>
        <w:t xml:space="preserve">. However, </w:t>
      </w:r>
      <w:r w:rsidRPr="00F06C41">
        <w:rPr>
          <w:rStyle w:val="StyleUnderline"/>
        </w:rPr>
        <w:t xml:space="preserve">the data from this project </w:t>
      </w:r>
      <w:proofErr w:type="gramStart"/>
      <w:r w:rsidRPr="00F06C41">
        <w:rPr>
          <w:rStyle w:val="StyleUnderline"/>
        </w:rPr>
        <w:t>are</w:t>
      </w:r>
      <w:proofErr w:type="gramEnd"/>
      <w:r w:rsidRPr="00F06C41">
        <w:rPr>
          <w:rStyle w:val="StyleUnderline"/>
        </w:rPr>
        <w:t xml:space="preserve"> currently inaccessible</w:t>
      </w:r>
      <w:r>
        <w:t xml:space="preserve">. </w:t>
      </w:r>
      <w:r w:rsidRPr="0000579D">
        <w:rPr>
          <w:rStyle w:val="StyleUnderline"/>
          <w:highlight w:val="cyan"/>
        </w:rPr>
        <w:t>Without access to Siberian data, researchers are forced to estimate or approximate at times, fostering a skewed view of global warming in Siberia</w:t>
      </w:r>
      <w:r>
        <w:t>.</w:t>
      </w:r>
    </w:p>
    <w:p w14:paraId="3F6CCAEA" w14:textId="77777777" w:rsidR="00C1433F" w:rsidRDefault="00C1433F" w:rsidP="00C1433F"/>
    <w:p w14:paraId="4BB14C66" w14:textId="77777777" w:rsidR="00C1433F" w:rsidRDefault="00C1433F" w:rsidP="00C1433F">
      <w:pPr>
        <w:pStyle w:val="Heading4"/>
      </w:pPr>
      <w:r>
        <w:t>Russian participation is key to accurate data</w:t>
      </w:r>
    </w:p>
    <w:p w14:paraId="6BCCB347" w14:textId="77777777" w:rsidR="00C1433F" w:rsidRDefault="00C1433F" w:rsidP="00C1433F">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“Trump budget cuts are destroying Arctic data” </w:t>
      </w:r>
      <w:proofErr w:type="spellStart"/>
      <w:r>
        <w:t>Cryopolitics</w:t>
      </w:r>
      <w:proofErr w:type="spellEnd"/>
      <w:r>
        <w:t xml:space="preserve">, 5/8, </w:t>
      </w:r>
      <w:hyperlink r:id="rId38" w:history="1">
        <w:r w:rsidRPr="00F40257">
          <w:rPr>
            <w:rStyle w:val="Hyperlink"/>
          </w:rPr>
          <w:t>https://www.cryopolitics.com/2025/05/08/trump-budget-cuts-are-destroying-arctic-data/</w:t>
        </w:r>
      </w:hyperlink>
      <w:r>
        <w:t xml:space="preserve"> //DH</w:t>
      </w:r>
    </w:p>
    <w:p w14:paraId="27069CE9" w14:textId="77777777" w:rsidR="00C1433F" w:rsidRPr="00FE465E" w:rsidRDefault="00C1433F" w:rsidP="00C1433F"/>
    <w:p w14:paraId="43BE62B2" w14:textId="77777777" w:rsidR="00C1433F" w:rsidRDefault="00C1433F" w:rsidP="00C1433F">
      <w:r>
        <w:t>First, Arctic science lost Russia. Now, the field risks losing the US</w:t>
      </w:r>
    </w:p>
    <w:p w14:paraId="79DD2E83" w14:textId="77777777" w:rsidR="00C1433F" w:rsidRDefault="00C1433F" w:rsidP="00C1433F">
      <w:r w:rsidRPr="00552D9C">
        <w:rPr>
          <w:rStyle w:val="StyleUnderline"/>
          <w:highlight w:val="cyan"/>
        </w:rPr>
        <w:t>The loss of field sites and sensors in Russia</w:t>
      </w:r>
      <w:r w:rsidRPr="008B3C5E">
        <w:rPr>
          <w:rStyle w:val="StyleUnderline"/>
        </w:rPr>
        <w:t xml:space="preserve"> following </w:t>
      </w:r>
      <w:r>
        <w:t xml:space="preserve">the country’s full-scale invasion of </w:t>
      </w:r>
      <w:r w:rsidRPr="008B3C5E">
        <w:rPr>
          <w:rStyle w:val="StyleUnderline"/>
        </w:rPr>
        <w:t>Ukraine</w:t>
      </w:r>
      <w:r>
        <w:t xml:space="preserve"> in 2022 </w:t>
      </w:r>
      <w:r w:rsidRPr="00552D9C">
        <w:rPr>
          <w:rStyle w:val="StyleUnderline"/>
          <w:highlight w:val="cyan"/>
        </w:rPr>
        <w:t>posed a big blow to the integrity of circumpolar science</w:t>
      </w:r>
      <w:r w:rsidRPr="008B3C5E">
        <w:rPr>
          <w:rStyle w:val="StyleUnderline"/>
        </w:rPr>
        <w:t xml:space="preserve">. </w:t>
      </w:r>
      <w:r w:rsidRPr="00552D9C">
        <w:rPr>
          <w:rStyle w:val="StyleUnderline"/>
          <w:highlight w:val="cyan"/>
        </w:rPr>
        <w:t>The country comprises half of the region’s territory</w:t>
      </w:r>
      <w:r w:rsidRPr="008B3C5E">
        <w:rPr>
          <w:rStyle w:val="StyleUnderline"/>
        </w:rPr>
        <w:t>, yet it was already underrepresented in many observation networks.</w:t>
      </w:r>
      <w:r>
        <w:t xml:space="preserve"> </w:t>
      </w:r>
      <w:r w:rsidRPr="00552D9C">
        <w:rPr>
          <w:rStyle w:val="StyleUnderline"/>
          <w:highlight w:val="cyan"/>
        </w:rPr>
        <w:t>With Russia cut off</w:t>
      </w:r>
      <w:r w:rsidRPr="008B3C5E">
        <w:rPr>
          <w:rStyle w:val="StyleUnderline"/>
        </w:rPr>
        <w:t xml:space="preserve"> from most international science</w:t>
      </w:r>
      <w:r>
        <w:t xml:space="preserve"> after its tanks crossed into Ukraine, </w:t>
      </w:r>
      <w:r w:rsidRPr="00552D9C">
        <w:rPr>
          <w:rStyle w:val="StyleUnderline"/>
          <w:highlight w:val="cyan"/>
        </w:rPr>
        <w:t>there is an even larger hole now in Arctic research</w:t>
      </w:r>
      <w:r>
        <w:t xml:space="preserve">. As a recent paper in Nature Climate Change warns, </w:t>
      </w:r>
      <w:r w:rsidRPr="00552D9C">
        <w:rPr>
          <w:rStyle w:val="StyleUnderline"/>
          <w:highlight w:val="cyan"/>
        </w:rPr>
        <w:t>without Russia</w:t>
      </w:r>
      <w:r>
        <w:t xml:space="preserve"> in the picture, </w:t>
      </w:r>
      <w:r w:rsidRPr="00552D9C">
        <w:rPr>
          <w:rStyle w:val="StyleUnderline"/>
          <w:highlight w:val="cyan"/>
        </w:rPr>
        <w:t>examinations of environmental change in the Arctic risk becoming even more biased</w:t>
      </w:r>
      <w:r>
        <w:t>.</w:t>
      </w:r>
    </w:p>
    <w:p w14:paraId="354E4E5A" w14:textId="77777777" w:rsidR="00C1433F" w:rsidRDefault="00C1433F" w:rsidP="00C1433F"/>
    <w:p w14:paraId="1820A8CA" w14:textId="77777777" w:rsidR="00C1433F" w:rsidRDefault="00C1433F" w:rsidP="00C1433F"/>
    <w:p w14:paraId="37F81BE9" w14:textId="77777777" w:rsidR="00C1433F" w:rsidRDefault="00C1433F" w:rsidP="00C1433F"/>
    <w:p w14:paraId="44537AE8" w14:textId="246FB59B" w:rsidR="00C1433F" w:rsidRDefault="00EA57C2" w:rsidP="00EA57C2">
      <w:pPr>
        <w:pStyle w:val="Heading3"/>
      </w:pPr>
      <w:r>
        <w:t>Russia key – methane</w:t>
      </w:r>
    </w:p>
    <w:p w14:paraId="03FDEB12" w14:textId="77777777" w:rsidR="00EA57C2" w:rsidRDefault="00EA57C2" w:rsidP="00EA57C2"/>
    <w:p w14:paraId="57530758" w14:textId="77777777" w:rsidR="00EA57C2" w:rsidRDefault="00EA57C2" w:rsidP="00EA57C2">
      <w:pPr>
        <w:pStyle w:val="Heading4"/>
      </w:pPr>
      <w:r>
        <w:t>Lack of Russian cooperation prevents methane monitoring</w:t>
      </w:r>
    </w:p>
    <w:p w14:paraId="274DAD16" w14:textId="77777777" w:rsidR="00EA57C2" w:rsidRDefault="00EA57C2" w:rsidP="00EA57C2">
      <w:r>
        <w:t xml:space="preserve">John </w:t>
      </w:r>
      <w:r w:rsidRPr="00657E87">
        <w:rPr>
          <w:rStyle w:val="Style13ptBold"/>
        </w:rPr>
        <w:t>Holdren</w:t>
      </w:r>
      <w:r>
        <w:t xml:space="preserve"> et al, 20</w:t>
      </w:r>
      <w:r w:rsidRPr="00657E87">
        <w:rPr>
          <w:rStyle w:val="Style13ptBold"/>
        </w:rPr>
        <w:t>24</w:t>
      </w:r>
      <w:r>
        <w:t xml:space="preserve"> - John Holdren is the Teresa and John Heinz Research Professor of Environmental Policy at Harvard Kennedy School and co-director of the Science, Technology, and Public Policy Program in the School’s Belfer Center for Science and International Affairs. “Pan-Arctic Methane: Current Monitoring Capabilities, Approaches for</w:t>
      </w:r>
    </w:p>
    <w:p w14:paraId="69F5F0F8" w14:textId="77777777" w:rsidR="00EA57C2" w:rsidRDefault="00EA57C2" w:rsidP="00EA57C2">
      <w:r>
        <w:t xml:space="preserve">Improvement, and Implications for Global Mitigation Targets” October, </w:t>
      </w:r>
      <w:hyperlink r:id="rId39" w:history="1">
        <w:r w:rsidRPr="00EB1E0A">
          <w:rPr>
            <w:rStyle w:val="Hyperlink"/>
          </w:rPr>
          <w:t>https://www.researchgate.net/publication/384763427</w:t>
        </w:r>
      </w:hyperlink>
      <w:r>
        <w:t xml:space="preserve">  //DH</w:t>
      </w:r>
    </w:p>
    <w:p w14:paraId="1B2A3AFB" w14:textId="77777777" w:rsidR="00EA57C2" w:rsidRDefault="00EA57C2" w:rsidP="00EA57C2"/>
    <w:p w14:paraId="3E255D57" w14:textId="77777777" w:rsidR="00EA57C2" w:rsidRDefault="00EA57C2" w:rsidP="00EA57C2">
      <w:r w:rsidRPr="00A91E4D">
        <w:rPr>
          <w:rStyle w:val="StyleUnderline"/>
        </w:rPr>
        <w:t>Better monitoring of ongoing CH4 emissions across the Arctic is the necessary foundation for improving scientific understanding of the influence of climate change</w:t>
      </w:r>
      <w:r>
        <w:t xml:space="preserve"> on these emissions </w:t>
      </w:r>
      <w:r w:rsidRPr="00A91E4D">
        <w:rPr>
          <w:rStyle w:val="StyleUnderline"/>
        </w:rPr>
        <w:t>and reducing the large current uncertainties around their expected magnitude</w:t>
      </w:r>
      <w:r>
        <w:t xml:space="preserve"> during the remainder of this century. But </w:t>
      </w:r>
      <w:r w:rsidRPr="00A91E4D">
        <w:rPr>
          <w:rStyle w:val="StyleUnderline"/>
        </w:rPr>
        <w:t>the challenges to achieving monitoring adequate for this purpose</w:t>
      </w:r>
      <w:r>
        <w:t xml:space="preserve"> are large: they </w:t>
      </w:r>
      <w:r w:rsidRPr="00A91E4D">
        <w:rPr>
          <w:rStyle w:val="StyleUnderline"/>
        </w:rPr>
        <w:t xml:space="preserve">include </w:t>
      </w:r>
      <w:r>
        <w:t xml:space="preserve">the high levels of spatial and temporal variability across the vast Arctic region, the difficulties of conducting year-round operations in the Arctic environment, and </w:t>
      </w:r>
      <w:r w:rsidRPr="00A91E4D">
        <w:rPr>
          <w:rStyle w:val="StyleUnderline"/>
        </w:rPr>
        <w:t>the need for a degree of coordination and data sharing among Arctic nations that is not currently feasible in the case of Russia (which has more permafrost than the other Arctic nations combined</w:t>
      </w:r>
      <w:r>
        <w:t>).</w:t>
      </w:r>
    </w:p>
    <w:p w14:paraId="6C997CBB" w14:textId="77777777" w:rsidR="00EA57C2" w:rsidRPr="00EA57C2" w:rsidRDefault="00EA57C2" w:rsidP="00EA57C2"/>
    <w:p w14:paraId="519EF823" w14:textId="77777777" w:rsidR="00C1433F" w:rsidRDefault="00C1433F" w:rsidP="00C1433F"/>
    <w:p w14:paraId="5AA23918" w14:textId="77777777" w:rsidR="00C1433F" w:rsidRDefault="00C1433F" w:rsidP="00C1433F"/>
    <w:p w14:paraId="20D5E00E" w14:textId="64CCC855" w:rsidR="004C3070" w:rsidRDefault="004C3070" w:rsidP="004C3070">
      <w:pPr>
        <w:pStyle w:val="Heading3"/>
      </w:pPr>
      <w:r>
        <w:t>Thaw kills infrastructure</w:t>
      </w:r>
    </w:p>
    <w:p w14:paraId="4DACF90E" w14:textId="77777777" w:rsidR="004C3070" w:rsidRDefault="004C3070" w:rsidP="004C3070"/>
    <w:p w14:paraId="74D747C2" w14:textId="77777777" w:rsidR="001D3CDE" w:rsidRDefault="001D3CDE" w:rsidP="001D3CDE">
      <w:pPr>
        <w:pStyle w:val="Heading4"/>
      </w:pPr>
      <w:r>
        <w:t>Permafrost thaw causes infrastructure failure</w:t>
      </w:r>
    </w:p>
    <w:p w14:paraId="01E8DBF6" w14:textId="77777777" w:rsidR="001D3CDE" w:rsidRDefault="001D3CDE" w:rsidP="001D3CDE">
      <w:r>
        <w:t xml:space="preserve">Susanna </w:t>
      </w:r>
      <w:proofErr w:type="spellStart"/>
      <w:r w:rsidRPr="00C857FF">
        <w:rPr>
          <w:rStyle w:val="Style13ptBold"/>
        </w:rPr>
        <w:t>Gartler</w:t>
      </w:r>
      <w:proofErr w:type="spellEnd"/>
      <w:r w:rsidRPr="00C857FF">
        <w:rPr>
          <w:rStyle w:val="Style13ptBold"/>
        </w:rPr>
        <w:t xml:space="preserve"> </w:t>
      </w:r>
      <w:r>
        <w:t>et al, 20</w:t>
      </w:r>
      <w:r w:rsidRPr="00C857FF">
        <w:rPr>
          <w:rStyle w:val="Style13ptBold"/>
        </w:rPr>
        <w:t>25</w:t>
      </w:r>
      <w:r>
        <w:t xml:space="preserve"> – Professor in Department of Social and Cultural Anthropology at University of Vienna, Austrian Polar Research Institute “A transdisciplinary, comparative analysis reveals key risks from Arctic permafrost thaw” Nature, 1/16 </w:t>
      </w:r>
      <w:hyperlink r:id="rId40" w:history="1">
        <w:r w:rsidRPr="00EB1E0A">
          <w:rPr>
            <w:rStyle w:val="Hyperlink"/>
          </w:rPr>
          <w:t>https://www.nature.com/articles/s43247-024-01883-w</w:t>
        </w:r>
      </w:hyperlink>
      <w:r>
        <w:t xml:space="preserve">  //DH</w:t>
      </w:r>
    </w:p>
    <w:p w14:paraId="5D4B10DB" w14:textId="77777777" w:rsidR="001D3CDE" w:rsidRPr="008B0D51" w:rsidRDefault="001D3CDE" w:rsidP="001D3CDE"/>
    <w:p w14:paraId="23D28D03" w14:textId="77777777" w:rsidR="001D3CDE" w:rsidRDefault="001D3CDE" w:rsidP="001D3CDE">
      <w:r>
        <w:t>Infrastructure failure</w:t>
      </w:r>
    </w:p>
    <w:p w14:paraId="5F786256" w14:textId="77777777" w:rsidR="001D3CDE" w:rsidRDefault="001D3CDE" w:rsidP="001D3CDE">
      <w:r w:rsidRPr="008B0D51">
        <w:rPr>
          <w:rStyle w:val="StyleUnderline"/>
        </w:rPr>
        <w:t>Arctic communities rely heavily on the services provided by their housing, communication, transportation, and energy infrastructures</w:t>
      </w:r>
      <w:r>
        <w:t xml:space="preserve">21. However, </w:t>
      </w:r>
      <w:r w:rsidRPr="003C29D2">
        <w:rPr>
          <w:rStyle w:val="StyleUnderline"/>
        </w:rPr>
        <w:t>the integrity of the built environment is jeopardized by permafrost thaw and construction practices that are not adapted to the current climate</w:t>
      </w:r>
      <w:r>
        <w:t xml:space="preserve">. Infrastructure failures, which </w:t>
      </w:r>
      <w:proofErr w:type="gramStart"/>
      <w:r>
        <w:t>impact</w:t>
      </w:r>
      <w:proofErr w:type="gramEnd"/>
      <w:r>
        <w:t xml:space="preserve"> all aspects of life, were indeed a primary concern across all the study areas (Fig. 3). The significant costs incurred by repairs, the implementation of adaptation measures, and the decommissioning or relocation of infrastructures were concerning for local experts and governmental entities. For example, in Longyearbyen (Svalbard, Norway), which is located between steep mountainsides, landslides, rockfalls and ground surface deformations considerably impact buildings and infrastructure. Much of the former mining </w:t>
      </w:r>
      <w:proofErr w:type="gramStart"/>
      <w:r>
        <w:t>town’s built</w:t>
      </w:r>
      <w:proofErr w:type="gramEnd"/>
      <w:r>
        <w:t xml:space="preserve"> environment was constructed for temporary use, resulting in a need for costly adaptation measures. In </w:t>
      </w:r>
      <w:proofErr w:type="spellStart"/>
      <w:r>
        <w:t>Ilulissat</w:t>
      </w:r>
      <w:proofErr w:type="spellEnd"/>
      <w:r>
        <w:t xml:space="preserve"> (</w:t>
      </w:r>
      <w:proofErr w:type="spellStart"/>
      <w:r>
        <w:t>Avannaata</w:t>
      </w:r>
      <w:proofErr w:type="spellEnd"/>
      <w:r>
        <w:t xml:space="preserve"> municipality, Greenland), where permafrost is relatively ice-rich and close to its thawing point, </w:t>
      </w:r>
      <w:r w:rsidRPr="006F78A9">
        <w:rPr>
          <w:rStyle w:val="StyleUnderline"/>
        </w:rPr>
        <w:t>ground surface deformations and associated infrastructure damages occur seasonally</w:t>
      </w:r>
      <w:r>
        <w:t>. The demand for construction and maintenance operations has increased in recent years, thereby exerting pressure on the local private sector and already limited municipal budgets.</w:t>
      </w:r>
    </w:p>
    <w:p w14:paraId="28616A90" w14:textId="77777777" w:rsidR="001D3CDE" w:rsidRDefault="001D3CDE" w:rsidP="001D3CDE">
      <w:r>
        <w:t xml:space="preserve">Damages to the built environment and associated adverse effects have also </w:t>
      </w:r>
      <w:proofErr w:type="gramStart"/>
      <w:r>
        <w:t>impacted</w:t>
      </w:r>
      <w:proofErr w:type="gramEnd"/>
      <w:r>
        <w:t xml:space="preserve"> the health and well-being of </w:t>
      </w:r>
      <w:proofErr w:type="gramStart"/>
      <w:r>
        <w:t>local residents</w:t>
      </w:r>
      <w:proofErr w:type="gramEnd"/>
      <w:r>
        <w:t xml:space="preserve"> in all the study areas. However, recognizing hazards has equipped individuals and communities with the ability to confront and manage them proactively, fostering a sense of control and preparedness that underpins overall well-being35,36. Hazardous slope-related processes, including rockfalls and landslides, notably represented a major safety concern in Longyearbyen. Similarly, </w:t>
      </w:r>
      <w:r w:rsidRPr="006F78A9">
        <w:rPr>
          <w:rStyle w:val="StyleUnderline"/>
        </w:rPr>
        <w:t>landslides and tsunamis have become a growing source of concern</w:t>
      </w:r>
      <w:r>
        <w:t xml:space="preserve"> in the </w:t>
      </w:r>
      <w:proofErr w:type="spellStart"/>
      <w:r>
        <w:t>Avannaata</w:t>
      </w:r>
      <w:proofErr w:type="spellEnd"/>
      <w:r>
        <w:t xml:space="preserve"> municipality, particularly following the 2017 </w:t>
      </w:r>
      <w:proofErr w:type="spellStart"/>
      <w:r>
        <w:t>Nuugaatsiaq</w:t>
      </w:r>
      <w:proofErr w:type="spellEnd"/>
      <w:r>
        <w:t xml:space="preserve"> disaster, which resulted in the destruction of eleven houses and claimed four lives58. In the Beaufort Sea region and the Mackenzie River Delta (Canada), </w:t>
      </w:r>
      <w:proofErr w:type="spellStart"/>
      <w:r>
        <w:t>Bulunskiy</w:t>
      </w:r>
      <w:proofErr w:type="spellEnd"/>
      <w:r>
        <w:t xml:space="preserve"> District (Russia), and Longyearbyen, erosion (fluvial or coastal) was a major concern with respect to infrastructure failure, impacts on recreational activities, and the need for protective measures. In the Beaufort Sea/Delta region, </w:t>
      </w:r>
      <w:r w:rsidRPr="007011F2">
        <w:rPr>
          <w:rStyle w:val="StyleUnderline"/>
        </w:rPr>
        <w:t xml:space="preserve">accelerating erosion rates are leading to the </w:t>
      </w:r>
      <w:r w:rsidRPr="007011F2">
        <w:rPr>
          <w:rStyle w:val="Emphasis"/>
        </w:rPr>
        <w:t>complete destruction of infrastructure</w:t>
      </w:r>
      <w:r>
        <w:t xml:space="preserve"> (Fig. 4) and contributing to the need for ongoing and planned relocation of homes, particularly in Tuktoyaktuk59. Coastal erosion is also threatening the cultural identity and heritage of communities in several regions, resulting in damage to remnants from the coal mining industry in Longyearbyen60, cultural heritage sites in the Beaufort Sea/Delta region24,61, and cemeteries in </w:t>
      </w:r>
      <w:proofErr w:type="spellStart"/>
      <w:r>
        <w:t>Bykovskiy</w:t>
      </w:r>
      <w:proofErr w:type="spellEnd"/>
      <w:r>
        <w:t xml:space="preserve"> (</w:t>
      </w:r>
      <w:proofErr w:type="spellStart"/>
      <w:r>
        <w:t>Bulunskiy</w:t>
      </w:r>
      <w:proofErr w:type="spellEnd"/>
      <w:r>
        <w:t xml:space="preserve"> District, Russia).</w:t>
      </w:r>
    </w:p>
    <w:p w14:paraId="3C41F0AD" w14:textId="77777777" w:rsidR="001D3CDE" w:rsidRDefault="001D3CDE" w:rsidP="001D3CDE"/>
    <w:p w14:paraId="48BAF8EF" w14:textId="77777777" w:rsidR="001D3CDE" w:rsidRDefault="001D3CDE" w:rsidP="001D3CDE">
      <w:pPr>
        <w:pStyle w:val="Heading4"/>
      </w:pPr>
      <w:r>
        <w:t>Permafrost thaw destroys transportation infrastructure</w:t>
      </w:r>
    </w:p>
    <w:p w14:paraId="47ECCBBB" w14:textId="77777777" w:rsidR="001D3CDE" w:rsidRDefault="001D3CDE" w:rsidP="001D3CDE">
      <w:r>
        <w:t xml:space="preserve">Susanna </w:t>
      </w:r>
      <w:proofErr w:type="spellStart"/>
      <w:r w:rsidRPr="00C857FF">
        <w:rPr>
          <w:rStyle w:val="Style13ptBold"/>
        </w:rPr>
        <w:t>Gartler</w:t>
      </w:r>
      <w:proofErr w:type="spellEnd"/>
      <w:r w:rsidRPr="00C857FF">
        <w:rPr>
          <w:rStyle w:val="Style13ptBold"/>
        </w:rPr>
        <w:t xml:space="preserve"> </w:t>
      </w:r>
      <w:r>
        <w:t>et al, 20</w:t>
      </w:r>
      <w:r w:rsidRPr="00C857FF">
        <w:rPr>
          <w:rStyle w:val="Style13ptBold"/>
        </w:rPr>
        <w:t>25</w:t>
      </w:r>
      <w:r>
        <w:t xml:space="preserve"> – Professor in Department of Social and Cultural Anthropology at University of Vienna, Austrian Polar Research Institute “A transdisciplinary, comparative analysis reveals key risks from Arctic permafrost thaw” Nature, 1/16 </w:t>
      </w:r>
      <w:hyperlink r:id="rId41" w:history="1">
        <w:r w:rsidRPr="00EB1E0A">
          <w:rPr>
            <w:rStyle w:val="Hyperlink"/>
          </w:rPr>
          <w:t>https://www.nature.com/articles/s43247-024-01883-w</w:t>
        </w:r>
      </w:hyperlink>
      <w:r>
        <w:t xml:space="preserve">  //DH</w:t>
      </w:r>
    </w:p>
    <w:p w14:paraId="625095C8" w14:textId="77777777" w:rsidR="001D3CDE" w:rsidRPr="00691553" w:rsidRDefault="001D3CDE" w:rsidP="001D3CDE"/>
    <w:p w14:paraId="488EF31F" w14:textId="77777777" w:rsidR="001D3CDE" w:rsidRDefault="001D3CDE" w:rsidP="001D3CDE">
      <w:r w:rsidRPr="00691553">
        <w:rPr>
          <w:rStyle w:val="StyleUnderline"/>
        </w:rPr>
        <w:t>Thawing permafrost damages transportation infrastructure, as well as food and water supply facilities</w:t>
      </w:r>
      <w:r>
        <w:t xml:space="preserve">. </w:t>
      </w:r>
      <w:r w:rsidRPr="00691553">
        <w:rPr>
          <w:rStyle w:val="StyleUnderline"/>
        </w:rPr>
        <w:t>Extreme weather events and increased erosion further disrupt navigation, limiting access to resources</w:t>
      </w:r>
      <w:r>
        <w:t xml:space="preserve">18,24. Disruption of mobility and supplies was of great concern across the study areas. In Longyearbyen, this hazard was mainly considered to be a function of infrastructure failure. Coastal erosion has damaged roads, and as the town </w:t>
      </w:r>
      <w:proofErr w:type="gramStart"/>
      <w:r>
        <w:t>is located in</w:t>
      </w:r>
      <w:proofErr w:type="gramEnd"/>
      <w:r>
        <w:t xml:space="preserve"> a valley with steep hillsides, </w:t>
      </w:r>
      <w:r w:rsidRPr="00614F1D">
        <w:rPr>
          <w:rStyle w:val="StyleUnderline"/>
        </w:rPr>
        <w:t xml:space="preserve">permafrost thaw causes landslides and rockfalls, which have resulted in </w:t>
      </w:r>
      <w:r>
        <w:t xml:space="preserve">temporary </w:t>
      </w:r>
      <w:r w:rsidRPr="00614F1D">
        <w:rPr>
          <w:rStyle w:val="StyleUnderline"/>
        </w:rPr>
        <w:t>road closures</w:t>
      </w:r>
      <w:r>
        <w:t xml:space="preserve"> and disruptions of hiking paths. Furthermore, </w:t>
      </w:r>
      <w:r w:rsidRPr="00614F1D">
        <w:rPr>
          <w:rStyle w:val="StyleUnderline"/>
        </w:rPr>
        <w:t>roads and the airport runway are at risk from ground surface deformations induced by permafrost thawing and ground ice melting</w:t>
      </w:r>
      <w:r>
        <w:t xml:space="preserve">. The likelihood of supplies being disrupted was nonetheless considered low in this study area. In the </w:t>
      </w:r>
      <w:proofErr w:type="spellStart"/>
      <w:r>
        <w:t>Avannaata</w:t>
      </w:r>
      <w:proofErr w:type="spellEnd"/>
      <w:r>
        <w:t xml:space="preserve"> municipality, the deterioration of roads (Fig. 5) was also a concern, primarily due to the need for frequent repairs, associated economic consequences (Fig. 6), and a lack of alternative routes to critical facilities in the case of disruption (e.g., a unique road to the airport in </w:t>
      </w:r>
      <w:proofErr w:type="spellStart"/>
      <w:r>
        <w:t>Ilulissat</w:t>
      </w:r>
      <w:proofErr w:type="spellEnd"/>
      <w:r>
        <w:t>).</w:t>
      </w:r>
    </w:p>
    <w:p w14:paraId="2F11C175" w14:textId="77777777" w:rsidR="001D3CDE" w:rsidRDefault="001D3CDE" w:rsidP="001D3CDE">
      <w:r>
        <w:t>In comparison, disruptions of mobility and supplies occurring within the Beaufort Sea/Delta Region were perceived as having important impacts on all life domains, such as being in nature, ecosystem health, and subsistence practices, which in turn affect culture, language, and identity. Permafrost thaw results in changes in trails and river channels, complicating access to camps and creating safety challenges. Another main concern in this region was the increased costs due to road damage. In northern Sakha (</w:t>
      </w:r>
      <w:proofErr w:type="spellStart"/>
      <w:r>
        <w:t>Yakutiya</w:t>
      </w:r>
      <w:proofErr w:type="spellEnd"/>
      <w:r>
        <w:t xml:space="preserve">), </w:t>
      </w:r>
      <w:r w:rsidRPr="00E9369C">
        <w:rPr>
          <w:rStyle w:val="StyleUnderline"/>
        </w:rPr>
        <w:t>the degradation and destruction of winter roads, tundra trails and water pipelines and their impacts on transportation were perceived as major risks</w:t>
      </w:r>
      <w:r>
        <w:t xml:space="preserve">. Related delays and irregular provisioning of groceries, traditional food, and other goods challenge local food security. In addition, the formation of thermokarst wetlands or depressions (irregular topography resulting from the thawing of ice-rich permafrost and subsequent ground surface deformations62) in the Sakha tundra increased the number of accidents, changed the mobility patterns of </w:t>
      </w:r>
      <w:proofErr w:type="gramStart"/>
      <w:r>
        <w:t>local residents</w:t>
      </w:r>
      <w:proofErr w:type="gramEnd"/>
      <w:r>
        <w:t>, and altered the migrations of reindeer and hunting game. Changing seawater turbidity and salinity drove fish resources and harvesters farther away from the coast. These new mobility patterns challenge subsistence and commercial practices, making them less safe and less productive.</w:t>
      </w:r>
    </w:p>
    <w:p w14:paraId="57376D22" w14:textId="77777777" w:rsidR="001D3CDE" w:rsidRDefault="001D3CDE" w:rsidP="001D3CDE"/>
    <w:p w14:paraId="2022DF25" w14:textId="77777777" w:rsidR="001D3CDE" w:rsidRDefault="001D3CDE" w:rsidP="004C3070"/>
    <w:p w14:paraId="21FA8092" w14:textId="77777777" w:rsidR="004C3070" w:rsidRPr="004C3070" w:rsidRDefault="004C3070" w:rsidP="004C3070"/>
    <w:p w14:paraId="40DEAE93" w14:textId="77777777" w:rsidR="008C6127" w:rsidRDefault="008C6127" w:rsidP="008C6127"/>
    <w:p w14:paraId="64DF5496" w14:textId="40DEE399" w:rsidR="004C3070" w:rsidRDefault="004C3070" w:rsidP="004C3070">
      <w:pPr>
        <w:pStyle w:val="Heading3"/>
      </w:pPr>
      <w:r>
        <w:t>Thaw kills military bases</w:t>
      </w:r>
    </w:p>
    <w:p w14:paraId="66BCF1A8" w14:textId="77777777" w:rsidR="004C3070" w:rsidRDefault="004C3070" w:rsidP="004C3070">
      <w:pPr>
        <w:pStyle w:val="Heading4"/>
      </w:pPr>
      <w:r>
        <w:t>Permafrost thaw wrecks military infrastructure</w:t>
      </w:r>
    </w:p>
    <w:p w14:paraId="798F9AD6" w14:textId="77777777" w:rsidR="004C3070" w:rsidRDefault="004C3070" w:rsidP="004C3070">
      <w:r>
        <w:t xml:space="preserve">Dr. Susan M. </w:t>
      </w:r>
      <w:r w:rsidRPr="00735300">
        <w:rPr>
          <w:rStyle w:val="Style13ptBold"/>
        </w:rPr>
        <w:t>Natali</w:t>
      </w:r>
      <w:r>
        <w:t>, 20</w:t>
      </w:r>
      <w:r w:rsidRPr="00735300">
        <w:rPr>
          <w:rStyle w:val="Style13ptBold"/>
        </w:rPr>
        <w:t>22</w:t>
      </w:r>
      <w:r>
        <w:t xml:space="preserve"> </w:t>
      </w:r>
      <w:proofErr w:type="gramStart"/>
      <w:r>
        <w:t>-  Arctic</w:t>
      </w:r>
      <w:proofErr w:type="gramEnd"/>
      <w:r>
        <w:t xml:space="preserve"> Program Director and Senior Scientist - Woodwell Climate Research Center.  House Committee on Science, Space, and </w:t>
      </w:r>
      <w:proofErr w:type="gramStart"/>
      <w:r>
        <w:t>Technology  “</w:t>
      </w:r>
      <w:proofErr w:type="gramEnd"/>
      <w:r>
        <w:t xml:space="preserve">Amplifying the Arctic: Strengthening Science to Respond to a Rapidly Changing </w:t>
      </w:r>
      <w:proofErr w:type="gramStart"/>
      <w:r>
        <w:t>Arctic”  9</w:t>
      </w:r>
      <w:proofErr w:type="gramEnd"/>
      <w:r>
        <w:t xml:space="preserve">/20 </w:t>
      </w:r>
      <w:proofErr w:type="gramStart"/>
      <w:r>
        <w:t>https://republicans-science.house.gov/_cache/files/4/5/459dd286-e1eb-4579-83b4-e9ab856a9370/369C4C8680EC11D3C2B743EFEF758E37509D258F576226F68A9DBD5D067C301F.2022-09-20-natali-testimony.pdf  /</w:t>
      </w:r>
      <w:proofErr w:type="gramEnd"/>
      <w:r>
        <w:t>/DH</w:t>
      </w:r>
    </w:p>
    <w:p w14:paraId="1533F7A9" w14:textId="77777777" w:rsidR="004C3070" w:rsidRPr="00D66DFC" w:rsidRDefault="004C3070" w:rsidP="004C3070"/>
    <w:p w14:paraId="05B0C1E0" w14:textId="77777777" w:rsidR="004C3070" w:rsidRDefault="004C3070" w:rsidP="004C3070">
      <w:r>
        <w:t>As part of this process, we need to ensure that decision makers have a fundamental understanding of permafrost and its relevance to climate change. Permafrost is ground that has been continually frozen for at least two consecutive years and often for thousands of years. Permafrost extends across the boreal and tundra biomes and in mountain regions across the globe, underlying roughly 15% of the exposed land surface area in the Northern Hemisphere (</w:t>
      </w:r>
      <w:proofErr w:type="spellStart"/>
      <w:r>
        <w:t>Obu</w:t>
      </w:r>
      <w:proofErr w:type="spellEnd"/>
      <w:r>
        <w:t xml:space="preserve">, 2021) and 38% of Alaska’s land area (Pastick et al., 2015). As global temperatures rise, this once-frozen ground is beginning to thaw, creating an increasingly unstable and dangerous environment. </w:t>
      </w:r>
      <w:r w:rsidRPr="001B5F73">
        <w:rPr>
          <w:rStyle w:val="StyleUnderline"/>
          <w:highlight w:val="cyan"/>
        </w:rPr>
        <w:t>Among the most observable impacts is thaw-induced ground collapse, which can contribute to the destruction of infrastructure</w:t>
      </w:r>
      <w:r w:rsidRPr="00D66DFC">
        <w:rPr>
          <w:rStyle w:val="StyleUnderline"/>
        </w:rPr>
        <w:t>, homes, schools, medical facilities, roads, and public utilities that ensure access to electricity, clean water, and other necessities</w:t>
      </w:r>
      <w:r>
        <w:t xml:space="preserve">. </w:t>
      </w:r>
      <w:r w:rsidRPr="001B5F73">
        <w:rPr>
          <w:rStyle w:val="StyleUnderline"/>
          <w:highlight w:val="cyan"/>
        </w:rPr>
        <w:t>Permafrost thaw is</w:t>
      </w:r>
      <w:r w:rsidRPr="00D66DFC">
        <w:rPr>
          <w:rStyle w:val="StyleUnderline"/>
        </w:rPr>
        <w:t xml:space="preserve"> also </w:t>
      </w:r>
      <w:r w:rsidRPr="001B5F73">
        <w:rPr>
          <w:rStyle w:val="StyleUnderline"/>
          <w:highlight w:val="cyan"/>
        </w:rPr>
        <w:t>impacting critical military infrastructure, including at the Northern Warfare Training Center at Fort</w:t>
      </w:r>
      <w:r w:rsidRPr="001B5F73">
        <w:rPr>
          <w:highlight w:val="cyan"/>
        </w:rPr>
        <w:t xml:space="preserve"> </w:t>
      </w:r>
      <w:r w:rsidRPr="001B5F73">
        <w:rPr>
          <w:rStyle w:val="StyleUnderline"/>
          <w:highlight w:val="cyan"/>
        </w:rPr>
        <w:t>Wainwright</w:t>
      </w:r>
      <w:r w:rsidRPr="001B5F73">
        <w:rPr>
          <w:highlight w:val="cyan"/>
        </w:rPr>
        <w:t>,</w:t>
      </w:r>
      <w:r>
        <w:t xml:space="preserve"> Alaska (Guy et al., 2021), where military leaders must increasingly focus not only on threats from foreign actors but also on the changing conditions of their own local environments.</w:t>
      </w:r>
    </w:p>
    <w:p w14:paraId="690A59AE" w14:textId="77777777" w:rsidR="004C3070" w:rsidRDefault="004C3070" w:rsidP="004C3070">
      <w:pPr>
        <w:pStyle w:val="Heading4"/>
      </w:pPr>
      <w:r>
        <w:t>Loss of Arctic science undermines adaptation infrastructure for Arctic bases</w:t>
      </w:r>
    </w:p>
    <w:p w14:paraId="4D1F67F7" w14:textId="77777777" w:rsidR="004C3070" w:rsidRDefault="004C3070" w:rsidP="004C3070">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“Trump budget cuts are destroying Arctic data” </w:t>
      </w:r>
      <w:proofErr w:type="spellStart"/>
      <w:r>
        <w:t>Cryopolitics</w:t>
      </w:r>
      <w:proofErr w:type="spellEnd"/>
      <w:r>
        <w:t xml:space="preserve">, 5/8, </w:t>
      </w:r>
      <w:hyperlink r:id="rId42" w:history="1">
        <w:r w:rsidRPr="00F40257">
          <w:rPr>
            <w:rStyle w:val="Hyperlink"/>
          </w:rPr>
          <w:t>https://www.cryopolitics.com/2025/05/08/trump-budget-cuts-are-destroying-arctic-data/</w:t>
        </w:r>
      </w:hyperlink>
      <w:r>
        <w:t xml:space="preserve"> //DH</w:t>
      </w:r>
    </w:p>
    <w:p w14:paraId="48E43CF5" w14:textId="77777777" w:rsidR="004C3070" w:rsidRPr="00ED6105" w:rsidRDefault="004C3070" w:rsidP="004C3070"/>
    <w:p w14:paraId="77034EC1" w14:textId="77777777" w:rsidR="004C3070" w:rsidRDefault="004C3070" w:rsidP="004C3070">
      <w:r>
        <w:t xml:space="preserve">While the White House claims these cost reductions will save money for Main Street, they will affect all sorts of ordinary Americans in and beyond Alaska. For instance, </w:t>
      </w:r>
      <w:r w:rsidRPr="00ED6105">
        <w:rPr>
          <w:rStyle w:val="StyleUnderline"/>
        </w:rPr>
        <w:t>a failure to provide timely sea ice products risks harming</w:t>
      </w:r>
      <w:r>
        <w:t xml:space="preserve"> the ability of </w:t>
      </w:r>
      <w:proofErr w:type="gramStart"/>
      <w:r>
        <w:t>local residents</w:t>
      </w:r>
      <w:proofErr w:type="gramEnd"/>
      <w:r>
        <w:t xml:space="preserve">, fishermen, and mariners to safely navigate or provide </w:t>
      </w:r>
      <w:r w:rsidRPr="00ED6105">
        <w:rPr>
          <w:rStyle w:val="StyleUnderline"/>
        </w:rPr>
        <w:t>emergency first response</w:t>
      </w:r>
      <w:r>
        <w:t xml:space="preserve">. And if there is no longer regularly updated information on permafrost melt and coastal erosion in Alaska, </w:t>
      </w:r>
      <w:r w:rsidRPr="00ED6105">
        <w:rPr>
          <w:rStyle w:val="StyleUnderline"/>
        </w:rPr>
        <w:t>it might be harder for communities to plan for climate adaptation</w:t>
      </w:r>
      <w:r>
        <w:t xml:space="preserve">. Their own local observations are of course hugely helpful. But </w:t>
      </w:r>
      <w:r w:rsidRPr="00247FBE">
        <w:rPr>
          <w:rStyle w:val="StyleUnderline"/>
          <w:highlight w:val="cyan"/>
        </w:rPr>
        <w:t>climate models can help indicate where it might be safe</w:t>
      </w:r>
      <w:r w:rsidRPr="00ED6105">
        <w:rPr>
          <w:rStyle w:val="StyleUnderline"/>
        </w:rPr>
        <w:t xml:space="preserve"> for the next thirty years </w:t>
      </w:r>
      <w:r w:rsidRPr="00247FBE">
        <w:rPr>
          <w:rStyle w:val="StyleUnderline"/>
          <w:highlight w:val="cyan"/>
        </w:rPr>
        <w:t>to build</w:t>
      </w:r>
      <w:r w:rsidRPr="00ED6105">
        <w:rPr>
          <w:rStyle w:val="StyleUnderline"/>
        </w:rPr>
        <w:t xml:space="preserve"> new homes or pinpoint the ice cellars, which store traditional foods like whale and seal meat underground, that might be at risk from climate change a decade from now</w:t>
      </w:r>
      <w:r>
        <w:t>.</w:t>
      </w:r>
    </w:p>
    <w:p w14:paraId="54F13474" w14:textId="77777777" w:rsidR="004C3070" w:rsidRDefault="004C3070" w:rsidP="004C3070">
      <w:r w:rsidRPr="00247FBE">
        <w:rPr>
          <w:rStyle w:val="StyleUnderline"/>
          <w:highlight w:val="cyan"/>
        </w:rPr>
        <w:t>Without data on the Arctic, US military bases from Alaska to Greenland may also find themselves</w:t>
      </w:r>
      <w:r w:rsidRPr="00ED6105">
        <w:rPr>
          <w:rStyle w:val="StyleUnderline"/>
        </w:rPr>
        <w:t xml:space="preserve"> increasingly </w:t>
      </w:r>
      <w:r w:rsidRPr="00247FBE">
        <w:rPr>
          <w:rStyle w:val="StyleUnderline"/>
          <w:highlight w:val="cyan"/>
        </w:rPr>
        <w:t>uncertain</w:t>
      </w:r>
      <w:r w:rsidRPr="00ED6105">
        <w:rPr>
          <w:rStyle w:val="StyleUnderline"/>
        </w:rPr>
        <w:t xml:space="preserve"> as to </w:t>
      </w:r>
      <w:r w:rsidRPr="00247FBE">
        <w:rPr>
          <w:rStyle w:val="StyleUnderline"/>
          <w:highlight w:val="cyan"/>
        </w:rPr>
        <w:t>how to protect their infrastructure</w:t>
      </w:r>
      <w:r w:rsidRPr="00ED6105">
        <w:rPr>
          <w:rStyle w:val="StyleUnderline"/>
        </w:rPr>
        <w:t xml:space="preserve"> from a changing climate.</w:t>
      </w:r>
      <w:r>
        <w:t xml:space="preserve"> In 2022, it was reported that </w:t>
      </w:r>
      <w:r w:rsidRPr="00247FBE">
        <w:rPr>
          <w:rStyle w:val="StyleUnderline"/>
          <w:highlight w:val="cyan"/>
        </w:rPr>
        <w:t>permafrost thaw</w:t>
      </w:r>
      <w:r w:rsidRPr="00ED6105">
        <w:rPr>
          <w:rStyle w:val="StyleUnderline"/>
        </w:rPr>
        <w:t xml:space="preserve"> and the build-up of water under infrastructure </w:t>
      </w:r>
      <w:r w:rsidRPr="00247FBE">
        <w:rPr>
          <w:rStyle w:val="StyleUnderline"/>
          <w:highlight w:val="cyan"/>
        </w:rPr>
        <w:t xml:space="preserve">at </w:t>
      </w:r>
      <w:proofErr w:type="spellStart"/>
      <w:r w:rsidRPr="00247FBE">
        <w:rPr>
          <w:rStyle w:val="StyleUnderline"/>
          <w:highlight w:val="cyan"/>
        </w:rPr>
        <w:t>Pituffik</w:t>
      </w:r>
      <w:proofErr w:type="spellEnd"/>
      <w:r w:rsidRPr="00247FBE">
        <w:rPr>
          <w:rStyle w:val="StyleUnderline"/>
          <w:highlight w:val="cyan"/>
        </w:rPr>
        <w:t xml:space="preserve"> Space Force Base in Greenland had damaged runways and aircraft hangars</w:t>
      </w:r>
      <w:r w:rsidRPr="00247FBE">
        <w:rPr>
          <w:highlight w:val="cyan"/>
        </w:rPr>
        <w:t>.</w:t>
      </w:r>
      <w:r>
        <w:t xml:space="preserve"> While the White House might dismiss climate change as radical, the Pentagon has recognized for years that it constitutes a threat to national security. Now, as Trump looks to obtain Greenland by any means necessary, he may lack access to the very data that would help manage (</w:t>
      </w:r>
      <w:proofErr w:type="gramStart"/>
      <w:r>
        <w:t>or,</w:t>
      </w:r>
      <w:proofErr w:type="gramEnd"/>
      <w:r>
        <w:t xml:space="preserve"> let’s be real, steal) its resources.</w:t>
      </w:r>
    </w:p>
    <w:p w14:paraId="4476272C" w14:textId="77777777" w:rsidR="004C3070" w:rsidRDefault="004C3070" w:rsidP="004C3070"/>
    <w:p w14:paraId="1C753A84" w14:textId="72129779" w:rsidR="00C1433F" w:rsidRDefault="008C6127" w:rsidP="008C6127">
      <w:pPr>
        <w:pStyle w:val="Heading2"/>
      </w:pPr>
      <w:r>
        <w:t>Disease scenario</w:t>
      </w:r>
    </w:p>
    <w:p w14:paraId="5852A9E7" w14:textId="77777777" w:rsidR="00C1433F" w:rsidRDefault="00C1433F" w:rsidP="00C1433F"/>
    <w:p w14:paraId="3A5C654B" w14:textId="7245058C" w:rsidR="00495F78" w:rsidRDefault="00495F78" w:rsidP="00495F78">
      <w:pPr>
        <w:pStyle w:val="Heading3"/>
      </w:pPr>
      <w:r>
        <w:t>Thaw causes pandemics / nuclear waste</w:t>
      </w:r>
    </w:p>
    <w:p w14:paraId="690159C4" w14:textId="77777777" w:rsidR="00495F78" w:rsidRDefault="00495F78" w:rsidP="00495F78"/>
    <w:p w14:paraId="01CB4655" w14:textId="77777777" w:rsidR="00495F78" w:rsidRDefault="00495F78" w:rsidP="00495F78">
      <w:pPr>
        <w:pStyle w:val="Heading4"/>
      </w:pPr>
      <w:r>
        <w:t>Cooperation is necessary to prevent the emergence of existential pandemics and nuclear waste seepage from permafrost melt</w:t>
      </w:r>
    </w:p>
    <w:p w14:paraId="6E55CB8C" w14:textId="77777777" w:rsidR="00495F78" w:rsidRDefault="00495F78" w:rsidP="00495F78">
      <w:proofErr w:type="spellStart"/>
      <w:r>
        <w:t>Bipandeep</w:t>
      </w:r>
      <w:proofErr w:type="spellEnd"/>
      <w:r>
        <w:t xml:space="preserve"> </w:t>
      </w:r>
      <w:r w:rsidRPr="00490FC7">
        <w:rPr>
          <w:rStyle w:val="Style13ptBold"/>
        </w:rPr>
        <w:t>Sharma</w:t>
      </w:r>
      <w:r>
        <w:t>, 20</w:t>
      </w:r>
      <w:r w:rsidRPr="00490FC7">
        <w:rPr>
          <w:rStyle w:val="Style13ptBold"/>
        </w:rPr>
        <w:t xml:space="preserve">24 </w:t>
      </w:r>
      <w:r>
        <w:t xml:space="preserve">- is a Research Analyst at the Non-Traditional Security Centre at the Manohar Parrikar Institute for </w:t>
      </w:r>
      <w:proofErr w:type="spellStart"/>
      <w:r>
        <w:t>Defence</w:t>
      </w:r>
      <w:proofErr w:type="spellEnd"/>
      <w:r>
        <w:t xml:space="preserve"> Studies &amp; Analyses (MP-IDSA), New Delhi. He works </w:t>
      </w:r>
      <w:proofErr w:type="gramStart"/>
      <w:r>
        <w:t>on</w:t>
      </w:r>
      <w:proofErr w:type="gramEnd"/>
      <w:r>
        <w:t xml:space="preserve"> Polar Regions where his core </w:t>
      </w:r>
      <w:proofErr w:type="gramStart"/>
      <w:r>
        <w:t>areas</w:t>
      </w:r>
      <w:proofErr w:type="gramEnd"/>
      <w:r>
        <w:t xml:space="preserve"> of expertise </w:t>
      </w:r>
      <w:proofErr w:type="gramStart"/>
      <w:r>
        <w:t>is</w:t>
      </w:r>
      <w:proofErr w:type="gramEnd"/>
      <w:r>
        <w:t xml:space="preserve"> on Polar Geopolitics. “The Imperative of Reviving Cooperation in the Arctic” Issue Brief, Manohar Parrikar Institute for </w:t>
      </w:r>
      <w:proofErr w:type="spellStart"/>
      <w:r>
        <w:t>Defence</w:t>
      </w:r>
      <w:proofErr w:type="spellEnd"/>
      <w:r>
        <w:t xml:space="preserve"> Studies &amp; Analyses, 12/3, </w:t>
      </w:r>
      <w:hyperlink r:id="rId43" w:anchor="footnote15_b3aokyl" w:history="1">
        <w:r w:rsidRPr="00EB1E0A">
          <w:rPr>
            <w:rStyle w:val="Hyperlink"/>
          </w:rPr>
          <w:t>https://www.idsa.in/publisher/issuebrief/the-imperative-of-reviving-cooperation-in-the-arctic-2#footnote15_b3aokyl</w:t>
        </w:r>
      </w:hyperlink>
      <w:r>
        <w:t xml:space="preserve"> //DH</w:t>
      </w:r>
    </w:p>
    <w:p w14:paraId="6C6E9B31" w14:textId="77777777" w:rsidR="00495F78" w:rsidRDefault="00495F78" w:rsidP="00495F78"/>
    <w:p w14:paraId="6A4495C4" w14:textId="77777777" w:rsidR="00495F78" w:rsidRDefault="00495F78" w:rsidP="00495F78">
      <w:r>
        <w:t>Introduction</w:t>
      </w:r>
    </w:p>
    <w:p w14:paraId="643280DA" w14:textId="77777777" w:rsidR="00495F78" w:rsidRDefault="00495F78" w:rsidP="00495F78">
      <w:r>
        <w:t xml:space="preserve">Russia’s launch of its ‘special military operation’ against Ukraine and expansion of NATO with Finland and Sweden’s entry into the alliance has brought new geopolitical complexities to the Arctic. </w:t>
      </w:r>
      <w:r w:rsidRPr="00E83540">
        <w:rPr>
          <w:rStyle w:val="StyleUnderline"/>
        </w:rPr>
        <w:t xml:space="preserve">Emerging military threat perceptions on both </w:t>
      </w:r>
      <w:proofErr w:type="gramStart"/>
      <w:r w:rsidRPr="00E83540">
        <w:rPr>
          <w:rStyle w:val="StyleUnderline"/>
        </w:rPr>
        <w:t>the sides</w:t>
      </w:r>
      <w:proofErr w:type="gramEnd"/>
      <w:r w:rsidRPr="00E83540">
        <w:rPr>
          <w:rStyle w:val="StyleUnderline"/>
        </w:rPr>
        <w:t xml:space="preserve"> </w:t>
      </w:r>
      <w:proofErr w:type="gramStart"/>
      <w:r w:rsidRPr="00E83540">
        <w:rPr>
          <w:rStyle w:val="StyleUnderline"/>
        </w:rPr>
        <w:t>has</w:t>
      </w:r>
      <w:proofErr w:type="gramEnd"/>
      <w:r w:rsidRPr="00E83540">
        <w:rPr>
          <w:rStyle w:val="StyleUnderline"/>
        </w:rPr>
        <w:t xml:space="preserve"> withered away the significant level of mutual trust which was built in the</w:t>
      </w:r>
      <w:r>
        <w:t xml:space="preserve"> </w:t>
      </w:r>
      <w:r w:rsidRPr="00E83540">
        <w:rPr>
          <w:rStyle w:val="StyleUnderline"/>
        </w:rPr>
        <w:t>Arctic</w:t>
      </w:r>
      <w:r>
        <w:t xml:space="preserve"> in the post-Cold War period. At this critical juncture when dialogue and diplomacy between Russia and the West is at its lowest in the region, there are five key critical aspects that require revival of regional and global cooperation in the Arctic.</w:t>
      </w:r>
    </w:p>
    <w:p w14:paraId="008626AE" w14:textId="77777777" w:rsidR="00495F78" w:rsidRDefault="00495F78" w:rsidP="00495F78">
      <w:r>
        <w:t>Climate Change Research</w:t>
      </w:r>
    </w:p>
    <w:p w14:paraId="3586A1E0" w14:textId="77777777" w:rsidR="00495F78" w:rsidRDefault="00495F78" w:rsidP="00495F78">
      <w:r w:rsidRPr="00191158">
        <w:rPr>
          <w:rStyle w:val="StyleUnderline"/>
        </w:rPr>
        <w:t>Climate change research has been the</w:t>
      </w:r>
      <w:r>
        <w:t xml:space="preserve"> </w:t>
      </w:r>
      <w:r w:rsidRPr="00191158">
        <w:rPr>
          <w:rStyle w:val="StyleUnderline"/>
        </w:rPr>
        <w:t>first</w:t>
      </w:r>
      <w:r>
        <w:t xml:space="preserve"> and the foremost victim </w:t>
      </w:r>
      <w:r w:rsidRPr="00191158">
        <w:rPr>
          <w:rStyle w:val="StyleUnderline"/>
        </w:rPr>
        <w:t>of</w:t>
      </w:r>
      <w:r>
        <w:t xml:space="preserve"> the </w:t>
      </w:r>
      <w:r w:rsidRPr="00191158">
        <w:rPr>
          <w:rStyle w:val="StyleUnderline"/>
        </w:rPr>
        <w:t>suspended cooperation in the Arctic.</w:t>
      </w:r>
      <w:r>
        <w:t xml:space="preserve"> The Arctic Council, which through its various working groups dealt in addressing multiple aspects of climate change in the region, presently remains limited in its operational orientation under Norwegian </w:t>
      </w:r>
      <w:proofErr w:type="spellStart"/>
      <w:r>
        <w:t>chairship</w:t>
      </w:r>
      <w:proofErr w:type="spellEnd"/>
      <w:r>
        <w:t xml:space="preserve">. </w:t>
      </w:r>
      <w:r w:rsidRPr="00191158">
        <w:rPr>
          <w:rStyle w:val="StyleUnderline"/>
        </w:rPr>
        <w:t xml:space="preserve">Most of scientific cooperation with Russia that existed in the Council prior to Russia–Ukraine conflict presently remains suspended with no hope of revival </w:t>
      </w:r>
      <w:proofErr w:type="gramStart"/>
      <w:r w:rsidRPr="00191158">
        <w:rPr>
          <w:rStyle w:val="StyleUnderline"/>
        </w:rPr>
        <w:t>in the near future</w:t>
      </w:r>
      <w:proofErr w:type="gramEnd"/>
      <w:r>
        <w:t>.</w:t>
      </w:r>
    </w:p>
    <w:p w14:paraId="08FCDEDA" w14:textId="77777777" w:rsidR="00495F78" w:rsidRDefault="00495F78" w:rsidP="00495F78">
      <w:r w:rsidRPr="00191158">
        <w:rPr>
          <w:rStyle w:val="StyleUnderline"/>
        </w:rPr>
        <w:t>Russia, which accounts for more than 50 per cent of the Arctic landmass, remains extremely important when it comes to studying the region from environmental and climate change perspectives</w:t>
      </w:r>
      <w:r>
        <w:t xml:space="preserve">. Current </w:t>
      </w:r>
      <w:r w:rsidRPr="00191158">
        <w:rPr>
          <w:rStyle w:val="StyleUnderline"/>
        </w:rPr>
        <w:t>lack of Russian data and suspension of every kind of scientific engagements with the Russian scientists has created significant voids in climate change research</w:t>
      </w:r>
      <w:r>
        <w:t xml:space="preserve"> over the last two years.1 A recent study published by Nature Climate Change argues that </w:t>
      </w:r>
      <w:r w:rsidRPr="00191158">
        <w:rPr>
          <w:rStyle w:val="StyleUnderline"/>
        </w:rPr>
        <w:t>much of the scientific understanding and assessments regarding the climate change in the Arctic has been based on the in-situ data measured from multiple ground research stations located in the different parts of the Arctic</w:t>
      </w:r>
      <w:r>
        <w:t>.</w:t>
      </w:r>
    </w:p>
    <w:p w14:paraId="67FE1348" w14:textId="77777777" w:rsidR="00495F78" w:rsidRDefault="00495F78" w:rsidP="00495F78">
      <w:r w:rsidRPr="00191158">
        <w:rPr>
          <w:rStyle w:val="StyleUnderline"/>
        </w:rPr>
        <w:t>As a result of termination of cooperation with the Russian ground-based stations in the Arctic, Western researchers undertaking scientific observations from the region are presently relying on satellite data</w:t>
      </w:r>
      <w:r>
        <w:t xml:space="preserve"> for their research.2 Scientists argue that </w:t>
      </w:r>
      <w:r w:rsidRPr="00191158">
        <w:rPr>
          <w:rStyle w:val="StyleUnderline"/>
        </w:rPr>
        <w:t>hindrance in access to onsite crucial data from Russian field sites would limit the scientific understanding regarding the future trajectory of environmental and climatic transitions in the region</w:t>
      </w:r>
      <w:r>
        <w:t xml:space="preserve">.3 </w:t>
      </w:r>
      <w:r w:rsidRPr="00191158">
        <w:rPr>
          <w:rStyle w:val="StyleUnderline"/>
        </w:rPr>
        <w:t>This could lead to significant biases in scientific experimentation and research</w:t>
      </w:r>
      <w:r>
        <w:t xml:space="preserve">. To highlight the seriousness of the situation, the scientists in the past have openly </w:t>
      </w:r>
      <w:proofErr w:type="spellStart"/>
      <w:r>
        <w:t>emphasised</w:t>
      </w:r>
      <w:proofErr w:type="spellEnd"/>
      <w:r>
        <w:t xml:space="preserve"> that despite geopolitical challenges, there is a need for a resumption of academic relations and scientific collaborations with Russian scholars and institutions.4 This necessity for revival of such mechanisms arises manifold as the conflict in Ukraine gets prolonged with no credible visible end point over the horizon.</w:t>
      </w:r>
    </w:p>
    <w:p w14:paraId="193692F1" w14:textId="77777777" w:rsidR="00495F78" w:rsidRDefault="00495F78" w:rsidP="00495F78">
      <w:r>
        <w:t>Nuclear and Radioactive Waste</w:t>
      </w:r>
    </w:p>
    <w:p w14:paraId="5DAFDC99" w14:textId="77777777" w:rsidR="00495F78" w:rsidRDefault="00495F78" w:rsidP="00495F78">
      <w:r>
        <w:t xml:space="preserve">The Arctic region (especially the Russian Arctic) in the past has been a graveyard for dumping nuclear waste. Since </w:t>
      </w:r>
      <w:proofErr w:type="gramStart"/>
      <w:r>
        <w:t>the Soviet</w:t>
      </w:r>
      <w:proofErr w:type="gramEnd"/>
      <w:r>
        <w:t xml:space="preserve"> times, </w:t>
      </w:r>
      <w:r w:rsidRPr="00987C52">
        <w:rPr>
          <w:rStyle w:val="StyleUnderline"/>
        </w:rPr>
        <w:t xml:space="preserve">multiple sites in the region have witnessed dumping of spent nuclear fuels (both solid and liquid fuels) either from reactors, or </w:t>
      </w:r>
      <w:proofErr w:type="gramStart"/>
      <w:r w:rsidRPr="00987C52">
        <w:rPr>
          <w:rStyle w:val="StyleUnderline"/>
        </w:rPr>
        <w:t>as a result of</w:t>
      </w:r>
      <w:proofErr w:type="gramEnd"/>
      <w:r w:rsidRPr="00987C52">
        <w:rPr>
          <w:rStyle w:val="StyleUnderline"/>
        </w:rPr>
        <w:t xml:space="preserve"> sunken nuclear ships, submarines and reactors</w:t>
      </w:r>
      <w:r>
        <w:t xml:space="preserve"> (some by accidents and while others were deliberately buried under thick ice) </w:t>
      </w:r>
      <w:proofErr w:type="gramStart"/>
      <w:r>
        <w:t>as a result of</w:t>
      </w:r>
      <w:proofErr w:type="gramEnd"/>
      <w:r>
        <w:t xml:space="preserve"> its extreme environmental conditions and remoteness. In recent years, </w:t>
      </w:r>
      <w:r w:rsidRPr="00987C52">
        <w:rPr>
          <w:rStyle w:val="StyleUnderline"/>
        </w:rPr>
        <w:t>melting of Arctic ice due to global warming is causing fears regarding this hazardous nuclear waste, which could pose grave threats</w:t>
      </w:r>
      <w:r>
        <w:t xml:space="preserve"> to Arctic environment and mankind.</w:t>
      </w:r>
    </w:p>
    <w:p w14:paraId="3EAECA80" w14:textId="77777777" w:rsidR="00495F78" w:rsidRDefault="00495F78" w:rsidP="00495F78">
      <w:r>
        <w:t xml:space="preserve">Scientific experts are of the view that </w:t>
      </w:r>
      <w:r w:rsidRPr="00987C52">
        <w:rPr>
          <w:rStyle w:val="StyleUnderline"/>
        </w:rPr>
        <w:t>as global warming accelerates in the Arctic, challenges from the harmful impacts of radio isotopes that continue to emit from these buried/sunken nuclear sites remain extremely high</w:t>
      </w:r>
      <w:r>
        <w:t xml:space="preserve">. The April 2024 flooding in the Tomsk region of Russia caused immense panic among the </w:t>
      </w:r>
      <w:proofErr w:type="gramStart"/>
      <w:r>
        <w:t>local residents</w:t>
      </w:r>
      <w:proofErr w:type="gramEnd"/>
      <w:r>
        <w:t xml:space="preserve"> and the civil administration because of the amount of the radioactive waste that remains present in the region. The city of </w:t>
      </w:r>
      <w:proofErr w:type="spellStart"/>
      <w:proofErr w:type="gramStart"/>
      <w:r>
        <w:t>Seversk</w:t>
      </w:r>
      <w:proofErr w:type="spellEnd"/>
      <w:proofErr w:type="gramEnd"/>
      <w:r>
        <w:t xml:space="preserve"> which is just 15 kilometers north of the city of </w:t>
      </w:r>
      <w:proofErr w:type="gramStart"/>
      <w:r>
        <w:t>Tomsk</w:t>
      </w:r>
      <w:proofErr w:type="gramEnd"/>
      <w:r>
        <w:t xml:space="preserve"> was home to one of the three production facilities for weapons-grade plutonium for the Soviet Union’s nuclear weapons programme.5 The Siberian Chemical Combine in </w:t>
      </w:r>
      <w:proofErr w:type="spellStart"/>
      <w:r>
        <w:t>Seversk</w:t>
      </w:r>
      <w:proofErr w:type="spellEnd"/>
      <w:r>
        <w:t xml:space="preserve"> also had five plutonium production reactors, a uranium enrichment plant and a processing plant for plutonium warheads in the past. As a result, </w:t>
      </w:r>
      <w:r w:rsidRPr="008E09BF">
        <w:rPr>
          <w:rStyle w:val="StyleUnderline"/>
        </w:rPr>
        <w:t>a significant amount of nuclear waste to date remains accumulated on the surface and subsurface in the region.</w:t>
      </w:r>
      <w:r>
        <w:t>6</w:t>
      </w:r>
    </w:p>
    <w:p w14:paraId="529B6013" w14:textId="77777777" w:rsidR="00495F78" w:rsidRDefault="00495F78" w:rsidP="00495F78">
      <w:r>
        <w:t xml:space="preserve">Similarly, Russia’s Andreyeva Bay which was a former submarine maintenance yard northwest of Murmansk near the Norwegian border, accounts for 22,000 spent nuclear fuel assemblies from more than 100 nuclear submarines that continue to pose serious concerns in the region. In addition to these, the two Russian sunken nuclear submarines K-27 and K-159 in Kara and Barents Seas respectively, continue to pose serious threats of radioactivity in the Arctic. A detailed report published by </w:t>
      </w:r>
      <w:proofErr w:type="gramStart"/>
      <w:r>
        <w:t>Bellona,</w:t>
      </w:r>
      <w:proofErr w:type="gramEnd"/>
      <w:r>
        <w:t xml:space="preserve"> highlights that as per official records, there are presently six objects lying on Arctic </w:t>
      </w:r>
      <w:proofErr w:type="gramStart"/>
      <w:r>
        <w:t>Sea bed</w:t>
      </w:r>
      <w:proofErr w:type="gramEnd"/>
      <w:r>
        <w:t xml:space="preserve"> with Spent Nuclear Fuel (SNF). These </w:t>
      </w:r>
      <w:proofErr w:type="gramStart"/>
      <w:r>
        <w:t>includes</w:t>
      </w:r>
      <w:proofErr w:type="gramEnd"/>
      <w:r>
        <w:t xml:space="preserve"> SNF in the reactor sections of the nuclear submarines K-19, K-11 and K-140 and in the sunken submarines K-27 and K(B)-159, along with one reactor sunken together with the screen assembly of the icebreaker ‘Lenin’7 (see Figure 1).</w:t>
      </w:r>
    </w:p>
    <w:p w14:paraId="2DC18EFF" w14:textId="77777777" w:rsidR="00495F78" w:rsidRDefault="00495F78" w:rsidP="00495F78">
      <w:r>
        <w:t xml:space="preserve">Undertaking nuclear waste clean-up projects in the Arctic are highly expensive and require advanced technologies. In the past, some level of cooperation through Agreement on a Multilateral Nuclear Environmental </w:t>
      </w:r>
      <w:proofErr w:type="spellStart"/>
      <w:r>
        <w:t>Programme</w:t>
      </w:r>
      <w:proofErr w:type="spellEnd"/>
      <w:r>
        <w:t xml:space="preserve"> in the Russian Federation (MNEPR) existed at operational levels between Russia and the Western countries that aimed at eliminating the nuclear waste from multiple Arctic sites. These projects also included support from political as well as financial institutions of European Union such as European Commission and European Bank for Reconstruction and Development and the European Atomic Energy Community.8</w:t>
      </w:r>
    </w:p>
    <w:p w14:paraId="75979B29" w14:textId="77777777" w:rsidR="00495F78" w:rsidRDefault="00495F78" w:rsidP="00495F78">
      <w:r>
        <w:t>Post Ukraine–Russia conflict, all such projects have been suspended with Russia and presently no working level cooperation between Western states and Russia exists on addressing this critical issue. Russian plans to raise and scrap nuclear submarines K-27 and B-159 from Arctic seabed have also taken backseat due to Russia’s focus on Ukraine and due to lack of technological capabilities and amount of funding required for undertaking such missions. Russia’s plans to formally exit from the MNEPR further raises serious concerns as this would further derail already limited existing mechanism in place for cooperation that offered some hopes to address such critical issues in the Arctic.9</w:t>
      </w:r>
    </w:p>
    <w:p w14:paraId="54285B85" w14:textId="77777777" w:rsidR="00495F78" w:rsidRDefault="00495F78" w:rsidP="00495F78">
      <w:r>
        <w:t>Pathogens and Arctic Viruses</w:t>
      </w:r>
    </w:p>
    <w:p w14:paraId="2B4BDF40" w14:textId="77777777" w:rsidR="00495F78" w:rsidRDefault="00495F78" w:rsidP="00495F78">
      <w:r w:rsidRPr="005F1DAF">
        <w:rPr>
          <w:rStyle w:val="StyleUnderline"/>
        </w:rPr>
        <w:t>As the melting of the ice accelerates in the Arctic and the temperatures in the region continue to rise, the possibility and probabilities of exposure</w:t>
      </w:r>
      <w:r>
        <w:t xml:space="preserve"> of mankind and animal species </w:t>
      </w:r>
      <w:r w:rsidRPr="005F1DAF">
        <w:rPr>
          <w:rStyle w:val="StyleUnderline"/>
        </w:rPr>
        <w:t>to the ancient viruses and bacteria that lie beneath the Arctic ice remain extremely high</w:t>
      </w:r>
      <w:r>
        <w:t xml:space="preserve">.10 Siberian Arctic, that as per scientific beliefs is expected to account for vast traces of such deadly pathogens, could open new pandora box of challenges in the future. </w:t>
      </w:r>
      <w:r w:rsidRPr="005F1DAF">
        <w:rPr>
          <w:rStyle w:val="StyleUnderline"/>
        </w:rPr>
        <w:t xml:space="preserve">Scientific research in the past highlights that the Arctic remains home to zombie viruses and bacteria of past thousands of years, that remain buried under its ice and are still infectious. If these </w:t>
      </w:r>
      <w:proofErr w:type="gramStart"/>
      <w:r w:rsidRPr="005F1DAF">
        <w:rPr>
          <w:rStyle w:val="StyleUnderline"/>
        </w:rPr>
        <w:t>come in contact with</w:t>
      </w:r>
      <w:proofErr w:type="gramEnd"/>
      <w:r w:rsidRPr="005F1DAF">
        <w:rPr>
          <w:rStyle w:val="StyleUnderline"/>
        </w:rPr>
        <w:t xml:space="preserve"> human or animal species, it could </w:t>
      </w:r>
      <w:r>
        <w:t xml:space="preserve">even </w:t>
      </w:r>
      <w:r w:rsidRPr="005F1DAF">
        <w:rPr>
          <w:rStyle w:val="StyleUnderline"/>
        </w:rPr>
        <w:t>result in</w:t>
      </w:r>
      <w:r>
        <w:t xml:space="preserve"> regional and </w:t>
      </w:r>
      <w:r w:rsidRPr="005F1DAF">
        <w:rPr>
          <w:rStyle w:val="Emphasis"/>
        </w:rPr>
        <w:t>global pandemics</w:t>
      </w:r>
      <w:r>
        <w:t>.11</w:t>
      </w:r>
    </w:p>
    <w:p w14:paraId="18C05D3D" w14:textId="77777777" w:rsidR="00495F78" w:rsidRDefault="00495F78" w:rsidP="00495F78">
      <w:r>
        <w:t xml:space="preserve">Studying the region from such perspectives remains extremely important and presently there exists serious research gaps in these domains. </w:t>
      </w:r>
      <w:r w:rsidRPr="005F1DAF">
        <w:rPr>
          <w:rStyle w:val="StyleUnderline"/>
        </w:rPr>
        <w:t>Undertaking scientific research on such issues requires global scientific cooperation, unhindered access to remote sites in the Arctic for collection of specimen, university and laboratory collaborations and sharing mechanisms with unrestricted access of data among scientists undertaking research in these domains</w:t>
      </w:r>
      <w:r>
        <w:t xml:space="preserve">. </w:t>
      </w:r>
      <w:r w:rsidRPr="005F1DAF">
        <w:t xml:space="preserve">It is only through </w:t>
      </w:r>
      <w:proofErr w:type="gramStart"/>
      <w:r w:rsidRPr="005F1DAF">
        <w:t>enabling of</w:t>
      </w:r>
      <w:proofErr w:type="gramEnd"/>
      <w:r w:rsidRPr="005F1DAF">
        <w:rPr>
          <w:rStyle w:val="StyleUnderline"/>
        </w:rPr>
        <w:t xml:space="preserve"> such working mechanisms</w:t>
      </w:r>
      <w:r>
        <w:t xml:space="preserve"> in place that </w:t>
      </w:r>
      <w:proofErr w:type="gramStart"/>
      <w:r>
        <w:t>the mankind</w:t>
      </w:r>
      <w:proofErr w:type="gramEnd"/>
      <w:r>
        <w:t xml:space="preserve"> </w:t>
      </w:r>
      <w:r w:rsidRPr="005F1DAF">
        <w:rPr>
          <w:rStyle w:val="StyleUnderline"/>
        </w:rPr>
        <w:t xml:space="preserve">could be prepared well in advance from </w:t>
      </w:r>
      <w:r w:rsidRPr="005F1DAF">
        <w:t>potential regional and</w:t>
      </w:r>
      <w:r w:rsidRPr="005F1DAF">
        <w:rPr>
          <w:rStyle w:val="StyleUnderline"/>
        </w:rPr>
        <w:t xml:space="preserve"> global pandemics</w:t>
      </w:r>
      <w:r>
        <w:t>.</w:t>
      </w:r>
    </w:p>
    <w:p w14:paraId="26C5AF79" w14:textId="77777777" w:rsidR="00495F78" w:rsidRDefault="00495F78" w:rsidP="00495F78">
      <w:r>
        <w:t>Human Security in the Arctic</w:t>
      </w:r>
    </w:p>
    <w:p w14:paraId="08E98549" w14:textId="77777777" w:rsidR="00495F78" w:rsidRDefault="00495F78" w:rsidP="00495F78">
      <w:r>
        <w:t xml:space="preserve">Arctic communities and local population are the frontline victims to some of the above discussed emerging transitions in the region. For them, the suspension of existing mechanisms of cooperation matters the most. Arctic region combinedly </w:t>
      </w:r>
      <w:proofErr w:type="gramStart"/>
      <w:r>
        <w:t>as a whole accounts</w:t>
      </w:r>
      <w:proofErr w:type="gramEnd"/>
      <w:r>
        <w:t xml:space="preserve"> for four million people. Of this, nearly 500,000 (around 11 per cent) are Arctic indigenous communities spread across three continents and 30 million km2 of Arctic landmass. Russia alone accounts of nearly half of this total Arctic population while the other half remains scattered among other seven Arctic states.12</w:t>
      </w:r>
    </w:p>
    <w:p w14:paraId="01AAEA36" w14:textId="77777777" w:rsidR="00495F78" w:rsidRDefault="00495F78" w:rsidP="00495F78">
      <w:r>
        <w:t>Post Ukraine crisis, the real issues of these Arctic communities that primarily revolve around the ‘human security dimensions’ (addressing key issues related to their health, food security, employment, social security, gender issues, securing indigenous way of livelihood and so on), have been overpowered by state-centric traditional discourses/notions of security.13 These traditional notions of security that primarily revolves around securing ‘state sovereignty’ from possible threats of invasion by ‘external aggressor’ (in this case Russia) mainly dominate security discourses in the Arctic.</w:t>
      </w:r>
    </w:p>
    <w:p w14:paraId="14E7BEEF" w14:textId="77777777" w:rsidR="00495F78" w:rsidRDefault="00495F78" w:rsidP="00495F78">
      <w:r>
        <w:t xml:space="preserve">Therefore, other Arctic states’ natural response to secure themselves from such perceived threats of possible adversaries in the Arctic has been via strengthening and upgrading of their military infrastructure capabilities in the region. Similar state-centric approaches undertaken by all Arctic states to address their own security concerns from their perceived </w:t>
      </w:r>
      <w:proofErr w:type="gramStart"/>
      <w:r>
        <w:t>adversary</w:t>
      </w:r>
      <w:proofErr w:type="gramEnd"/>
      <w:r>
        <w:t>/</w:t>
      </w:r>
      <w:proofErr w:type="spellStart"/>
      <w:r>
        <w:t>ies</w:t>
      </w:r>
      <w:proofErr w:type="spellEnd"/>
      <w:r>
        <w:t xml:space="preserve"> </w:t>
      </w:r>
      <w:proofErr w:type="gramStart"/>
      <w:r>
        <w:t>has</w:t>
      </w:r>
      <w:proofErr w:type="gramEnd"/>
      <w:r>
        <w:t xml:space="preserve"> resulted in rapid military build-ups in the region.</w:t>
      </w:r>
    </w:p>
    <w:p w14:paraId="19949BD7" w14:textId="77777777" w:rsidR="00495F78" w:rsidRDefault="00495F78" w:rsidP="00495F78">
      <w:r>
        <w:t xml:space="preserve">Such discourses have completely sidelined the ‘human dimensions’ </w:t>
      </w:r>
      <w:proofErr w:type="gramStart"/>
      <w:r>
        <w:t>to</w:t>
      </w:r>
      <w:proofErr w:type="gramEnd"/>
      <w:r>
        <w:t xml:space="preserve"> security in the Arctic. Mads Qvist Frederiksen, Executive Director, Arctic Economic Council during the Arctic Security Conference in Oslo pointed that on the one hand, local business communities remain deprived from global business opportunities due to lack of adequate road infrastructure in the Arctic while at the same time, F-35 fighter jets are practicing to land on highways in Finland.14</w:t>
      </w:r>
    </w:p>
    <w:p w14:paraId="752B3662" w14:textId="77777777" w:rsidR="00495F78" w:rsidRDefault="00495F78" w:rsidP="00495F78">
      <w:r>
        <w:t xml:space="preserve">There is no denial to the fact the post Ukraine–Russia conflict, such approaches to security are natural response of state </w:t>
      </w:r>
      <w:proofErr w:type="gramStart"/>
      <w:r>
        <w:t>as a result of</w:t>
      </w:r>
      <w:proofErr w:type="gramEnd"/>
      <w:r>
        <w:t xml:space="preserve"> the ongoing global geopolitical turmoil. But the human dimensions to security in the Arctic </w:t>
      </w:r>
      <w:proofErr w:type="gramStart"/>
      <w:r>
        <w:t>still remain</w:t>
      </w:r>
      <w:proofErr w:type="gramEnd"/>
      <w:r>
        <w:t xml:space="preserve"> of utmost importance that could/should not be ignored by states in the region. The thresholds of these aspects of human security could vary from state to state in the Arctic, but </w:t>
      </w:r>
      <w:r w:rsidRPr="00435947">
        <w:rPr>
          <w:rStyle w:val="StyleUnderline"/>
        </w:rPr>
        <w:t>there persist multiple common challenges of existential nature among all Arctic communities that need common solutions and cooperative regional approaches.</w:t>
      </w:r>
    </w:p>
    <w:p w14:paraId="15D23F0C" w14:textId="77777777" w:rsidR="00495F78" w:rsidRDefault="00495F78" w:rsidP="00495F78">
      <w:r>
        <w:t>Emerging Division/Rifts in the Arctic Governance</w:t>
      </w:r>
    </w:p>
    <w:p w14:paraId="3DC96323" w14:textId="77777777" w:rsidR="00495F78" w:rsidRDefault="00495F78" w:rsidP="00495F78">
      <w:r>
        <w:t xml:space="preserve">Till 2022, the Arctic Council remained an important mechanism to address non-military related aspects in the Arctic. Geopolitical divides and the present </w:t>
      </w:r>
      <w:proofErr w:type="gramStart"/>
      <w:r>
        <w:t>state of affairs</w:t>
      </w:r>
      <w:proofErr w:type="gramEnd"/>
      <w:r>
        <w:t xml:space="preserve"> within the working groups of the council </w:t>
      </w:r>
      <w:proofErr w:type="gramStart"/>
      <w:r>
        <w:t>has</w:t>
      </w:r>
      <w:proofErr w:type="gramEnd"/>
      <w:r>
        <w:t xml:space="preserve"> hampered the scientific progress and cooperation by regional states in the Arctic. Many non-Arctic states have also become vulnerable to the impact of this suspended cooperation. As a result of current state of the Arctic Council, presently, there exists no formal mechanism in place for non-Arctic states to raise their concerns related to Arctic science and climate change or either make proposal for undertaking scientific research activity in the region.</w:t>
      </w:r>
    </w:p>
    <w:p w14:paraId="71ECFCE5" w14:textId="77777777" w:rsidR="00495F78" w:rsidRDefault="00495F78" w:rsidP="00495F78">
      <w:r>
        <w:t xml:space="preserve">Secondly, </w:t>
      </w:r>
      <w:r w:rsidRPr="00435947">
        <w:rPr>
          <w:rStyle w:val="StyleUnderline"/>
        </w:rPr>
        <w:t>though independent scientific cooperation at bilateral and multilateral levels between the non-Arctic states and the A7 countries does persist, any attempts to forge cooperation with Russia on similar lines is seen through critical geopolitical lens and traditional narratives of ‘us’ vs ‘them’</w:t>
      </w:r>
      <w:r>
        <w:t xml:space="preserve">. Non-Arctic states, especially those that maintain independent foreign policy approach towards both Russia and West, remain exposed to the emerging scientific gaps in the Arctic. Arctic Council presently remains highjacked by regional geopolitical agendas and currently all permanent member Arctic states other than Russia in the council are NATO members. Russia, which has formally exited from most of the other mechanism of cooperation in the Arctic, </w:t>
      </w:r>
      <w:proofErr w:type="gramStart"/>
      <w:r>
        <w:t>still remains</w:t>
      </w:r>
      <w:proofErr w:type="gramEnd"/>
      <w:r>
        <w:t xml:space="preserve"> party to the council which gives some hope for the revival of the council.</w:t>
      </w:r>
    </w:p>
    <w:p w14:paraId="2BAECC76" w14:textId="77777777" w:rsidR="00495F78" w:rsidRDefault="00495F78" w:rsidP="00495F78">
      <w:r>
        <w:t xml:space="preserve">Despite this optimism, there are debates in global media whether Russia could possibly form its own parallel structure of Arctic governance </w:t>
      </w:r>
      <w:proofErr w:type="gramStart"/>
      <w:r>
        <w:t>similar to</w:t>
      </w:r>
      <w:proofErr w:type="gramEnd"/>
      <w:r>
        <w:t xml:space="preserve"> Arctic Council with like-minded Asian states from BRICS nations. It is, however, important to argue that if Arctic Council continues to fail its mandates in new upcoming chairmanships, possibilities of such new formats cannot be ruled out.</w:t>
      </w:r>
    </w:p>
    <w:p w14:paraId="6BE69AAA" w14:textId="77777777" w:rsidR="00495F78" w:rsidRDefault="00495F78" w:rsidP="00495F78">
      <w:r>
        <w:t>A Way Forward</w:t>
      </w:r>
    </w:p>
    <w:p w14:paraId="08C856C2" w14:textId="77777777" w:rsidR="00495F78" w:rsidRDefault="00495F78" w:rsidP="00495F78">
      <w:r>
        <w:t xml:space="preserve">Though the ongoing geopolitical realities </w:t>
      </w:r>
      <w:proofErr w:type="gramStart"/>
      <w:r>
        <w:t>with regard to</w:t>
      </w:r>
      <w:proofErr w:type="gramEnd"/>
      <w:r>
        <w:t xml:space="preserve"> Russia–Ukraine conflict cannot be ignored, </w:t>
      </w:r>
      <w:r w:rsidRPr="00435947">
        <w:rPr>
          <w:rStyle w:val="StyleUnderline"/>
        </w:rPr>
        <w:t xml:space="preserve">termination of engagements at academic and scientific levels make no sense for a region </w:t>
      </w:r>
      <w:proofErr w:type="gramStart"/>
      <w:r w:rsidRPr="00435947">
        <w:rPr>
          <w:rStyle w:val="StyleUnderline"/>
        </w:rPr>
        <w:t>as a whole that</w:t>
      </w:r>
      <w:proofErr w:type="gramEnd"/>
      <w:r w:rsidRPr="00435947">
        <w:rPr>
          <w:rStyle w:val="StyleUnderline"/>
        </w:rPr>
        <w:t xml:space="preserve"> is on a cusp of bigger common threats of </w:t>
      </w:r>
      <w:r w:rsidRPr="00FF1113">
        <w:rPr>
          <w:rStyle w:val="Emphasis"/>
        </w:rPr>
        <w:t>existential nature</w:t>
      </w:r>
      <w:r>
        <w:t xml:space="preserve"> to mankind. </w:t>
      </w:r>
      <w:r w:rsidRPr="00435947">
        <w:rPr>
          <w:rStyle w:val="StyleUnderline"/>
        </w:rPr>
        <w:t>Calls for revival of cooperation in the region on scientific matters cannot be ignored.</w:t>
      </w:r>
      <w:r>
        <w:t xml:space="preserve">15 If the current situation persists longer in the Arctic, </w:t>
      </w:r>
      <w:r w:rsidRPr="00435947">
        <w:rPr>
          <w:rStyle w:val="StyleUnderline"/>
        </w:rPr>
        <w:t>50 per cent of the Russian Arctic that is emerging as a critical blind spot in terms of observations and scientific assessments would deprive future policymakers of efficient decision-making</w:t>
      </w:r>
      <w:r>
        <w:t>.</w:t>
      </w:r>
    </w:p>
    <w:p w14:paraId="177F1813" w14:textId="77777777" w:rsidR="00495F78" w:rsidRPr="00495F78" w:rsidRDefault="00495F78" w:rsidP="00495F78"/>
    <w:p w14:paraId="359AAAA3" w14:textId="1ADC19FC" w:rsidR="008C6127" w:rsidRDefault="00495F78" w:rsidP="008C6127">
      <w:pPr>
        <w:pStyle w:val="Heading3"/>
      </w:pPr>
      <w:r>
        <w:t>Pandemic</w:t>
      </w:r>
      <w:r w:rsidR="008C6127">
        <w:t xml:space="preserve"> risk high</w:t>
      </w:r>
    </w:p>
    <w:p w14:paraId="0990F953" w14:textId="77777777" w:rsidR="008C6127" w:rsidRDefault="008C6127" w:rsidP="008C6127">
      <w:pPr>
        <w:pStyle w:val="Heading4"/>
      </w:pPr>
      <w:r>
        <w:t>Zombie virus risk is accelerating as permafrost melts</w:t>
      </w:r>
    </w:p>
    <w:p w14:paraId="19B98AEB" w14:textId="77777777" w:rsidR="008C6127" w:rsidRDefault="008C6127" w:rsidP="008C6127">
      <w:r>
        <w:t xml:space="preserve">Ben </w:t>
      </w:r>
      <w:r w:rsidRPr="00E93DFF">
        <w:rPr>
          <w:rStyle w:val="Style13ptBold"/>
        </w:rPr>
        <w:t>Cost</w:t>
      </w:r>
      <w:r>
        <w:t>, 20</w:t>
      </w:r>
      <w:r w:rsidRPr="00E93DFF">
        <w:rPr>
          <w:rStyle w:val="Style13ptBold"/>
        </w:rPr>
        <w:t>22</w:t>
      </w:r>
      <w:r>
        <w:t xml:space="preserve"> – features reporter at the New York Post. “Scientists warn long-frozen ‘zombie virus’ is ‘public health threat’ amid thaw” New York Post, 11/28, </w:t>
      </w:r>
      <w:hyperlink r:id="rId44" w:history="1">
        <w:r w:rsidRPr="007C42A9">
          <w:rPr>
            <w:rStyle w:val="Hyperlink"/>
          </w:rPr>
          <w:t>https://nypost.com/2022/11/28/long-frozen-zombie-virus-is-public-health-threat-amid-thaw/</w:t>
        </w:r>
      </w:hyperlink>
      <w:r>
        <w:t xml:space="preserve"> //DH</w:t>
      </w:r>
    </w:p>
    <w:p w14:paraId="7E1321D3" w14:textId="77777777" w:rsidR="008C6127" w:rsidRDefault="008C6127" w:rsidP="008C6127"/>
    <w:p w14:paraId="3F058E4B" w14:textId="77777777" w:rsidR="008C6127" w:rsidRDefault="008C6127" w:rsidP="008C6127">
      <w:r>
        <w:t>They’re potentially prying open Pandora’s pox.</w:t>
      </w:r>
    </w:p>
    <w:p w14:paraId="5330A9CA" w14:textId="77777777" w:rsidR="008C6127" w:rsidRDefault="008C6127" w:rsidP="008C6127">
      <w:r w:rsidRPr="001D7927">
        <w:rPr>
          <w:rStyle w:val="StyleUnderline"/>
        </w:rPr>
        <w:t>French scientists have sparked fears of yet another pandemic after reviving a “zombie virus” that had been trapped under a frozen lake in Russia for</w:t>
      </w:r>
      <w:r>
        <w:t xml:space="preserve"> a record </w:t>
      </w:r>
      <w:r w:rsidRPr="001D7927">
        <w:rPr>
          <w:rStyle w:val="StyleUnderline"/>
        </w:rPr>
        <w:t>50,000 years.</w:t>
      </w:r>
    </w:p>
    <w:p w14:paraId="0CEE7C5C" w14:textId="77777777" w:rsidR="008C6127" w:rsidRDefault="008C6127" w:rsidP="008C6127">
      <w:r>
        <w:t>“</w:t>
      </w:r>
      <w:r w:rsidRPr="001D7927">
        <w:rPr>
          <w:rStyle w:val="StyleUnderline"/>
        </w:rPr>
        <w:t>The situation would be much more disastrous in the case of plant, animal, or human diseases caused by the revival of an ancient unknown virus</w:t>
      </w:r>
      <w:r>
        <w:t xml:space="preserve">,” reads the “viral” study, which has yet to be peer-reviewed. The </w:t>
      </w:r>
      <w:r w:rsidRPr="001D7927">
        <w:rPr>
          <w:rStyle w:val="StyleUnderline"/>
        </w:rPr>
        <w:t>new research was helmed by microbiologist</w:t>
      </w:r>
      <w:r>
        <w:t xml:space="preserve"> Jean-Marie </w:t>
      </w:r>
      <w:proofErr w:type="spellStart"/>
      <w:r w:rsidRPr="001D7927">
        <w:rPr>
          <w:rStyle w:val="StyleUnderline"/>
        </w:rPr>
        <w:t>Alempic</w:t>
      </w:r>
      <w:proofErr w:type="spellEnd"/>
      <w:r w:rsidRPr="001D7927">
        <w:rPr>
          <w:rStyle w:val="StyleUnderline"/>
        </w:rPr>
        <w:t xml:space="preserve"> from the French National Centre for Scientific Research</w:t>
      </w:r>
      <w:r>
        <w:t>, Science Alert reported.</w:t>
      </w:r>
    </w:p>
    <w:p w14:paraId="34257DF6" w14:textId="77777777" w:rsidR="008C6127" w:rsidRPr="001D7927" w:rsidRDefault="008C6127" w:rsidP="008C6127">
      <w:pPr>
        <w:rPr>
          <w:rStyle w:val="StyleUnderline"/>
        </w:rPr>
      </w:pPr>
      <w:r>
        <w:t xml:space="preserve">According to the preliminary paper, </w:t>
      </w:r>
      <w:r w:rsidRPr="001D7927">
        <w:rPr>
          <w:rStyle w:val="StyleUnderline"/>
        </w:rPr>
        <w:t xml:space="preserve">global warming is causing vast swaths of the permafrost </w:t>
      </w:r>
      <w:r>
        <w:t xml:space="preserve">— permanently frozen ground covering one-quarter of the Northern Hemisphere — </w:t>
      </w:r>
      <w:r w:rsidRPr="001D7927">
        <w:rPr>
          <w:rStyle w:val="StyleUnderline"/>
        </w:rPr>
        <w:t>to irreversibly thaw. This has had the alarming effect of “releasing organic matter frozen for up to a million years” — including</w:t>
      </w:r>
      <w:r>
        <w:t xml:space="preserve"> potentially harmful </w:t>
      </w:r>
      <w:r w:rsidRPr="001D7927">
        <w:rPr>
          <w:rStyle w:val="StyleUnderline"/>
        </w:rPr>
        <w:t>pathogens.</w:t>
      </w:r>
    </w:p>
    <w:p w14:paraId="1D5E041C" w14:textId="77777777" w:rsidR="008C6127" w:rsidRDefault="008C6127" w:rsidP="008C6127">
      <w:r>
        <w:t>“Part of this organic matter also consists of revived cellular microbes (prokaryotes, unicellular eukaryotes) as well as viruses that remained dormant since prehistorical times,” the researchers write.</w:t>
      </w:r>
    </w:p>
    <w:p w14:paraId="3AD0736C" w14:textId="77777777" w:rsidR="008C6127" w:rsidRDefault="008C6127" w:rsidP="008C6127">
      <w:r>
        <w:t>Aix-Marseille University professor Jean-Michel Claverie, co-author of the study, issued a warning to medical authorities about the lack of significant updates on “live” viruses in permafrost since original studies in 2014 and 2015, the Sun reported. “This wrongly suggests that such occurrences are rare and that ‘zombie viruses’ are not a public health threat,” the research team wrote in their findings.</w:t>
      </w:r>
    </w:p>
    <w:p w14:paraId="69E8DA7C" w14:textId="77777777" w:rsidR="008C6127" w:rsidRDefault="008C6127" w:rsidP="008C6127">
      <w:proofErr w:type="gramStart"/>
      <w:r w:rsidRPr="001D7927">
        <w:rPr>
          <w:rStyle w:val="StyleUnderline"/>
        </w:rPr>
        <w:t>In order to</w:t>
      </w:r>
      <w:proofErr w:type="gramEnd"/>
      <w:r w:rsidRPr="001D7927">
        <w:rPr>
          <w:rStyle w:val="StyleUnderline"/>
        </w:rPr>
        <w:t xml:space="preserve"> study these awakening organisms, scientists have,</w:t>
      </w:r>
      <w:r>
        <w:t xml:space="preserve"> perhaps paradoxically, </w:t>
      </w:r>
      <w:r w:rsidRPr="001D7927">
        <w:rPr>
          <w:rStyle w:val="StyleUnderline"/>
        </w:rPr>
        <w:t>revived some of these so-called “zombie viruses” from the Siberian permafrost</w:t>
      </w:r>
      <w:r>
        <w:t xml:space="preserve">. The oldest — dubbed </w:t>
      </w:r>
      <w:proofErr w:type="spellStart"/>
      <w:r>
        <w:t>Pandoravirus</w:t>
      </w:r>
      <w:proofErr w:type="spellEnd"/>
      <w:r>
        <w:t xml:space="preserve"> </w:t>
      </w:r>
      <w:proofErr w:type="spellStart"/>
      <w:r>
        <w:t>yedoma</w:t>
      </w:r>
      <w:proofErr w:type="spellEnd"/>
      <w:r>
        <w:t xml:space="preserve"> after the mythological character Pandora, whose curiosity led her to open a box of trouble, and the type of soil it was found in — was 48,500 years old, a record age for a frozen virus returning to a state where it has the potential to infect other organisms. This shatters the previous record held by a 30,000-year-old virus discovered by the same team in Siberia in 2013.</w:t>
      </w:r>
    </w:p>
    <w:p w14:paraId="2512C89A" w14:textId="77777777" w:rsidR="008C6127" w:rsidRDefault="008C6127" w:rsidP="008C6127">
      <w:r>
        <w:t xml:space="preserve">The new strain is one of 13 viruses outlined in the study, each of which possessed its own genome, Science Alert reported. While the </w:t>
      </w:r>
      <w:proofErr w:type="spellStart"/>
      <w:r>
        <w:t>Pandoravirus</w:t>
      </w:r>
      <w:proofErr w:type="spellEnd"/>
      <w:r>
        <w:t xml:space="preserve"> was discovered below the bottom of a lake in </w:t>
      </w:r>
      <w:proofErr w:type="spellStart"/>
      <w:r>
        <w:t>Yukechi</w:t>
      </w:r>
      <w:proofErr w:type="spellEnd"/>
      <w:r>
        <w:t xml:space="preserve"> Alas in Yakutia, Russia, others have been found everywhere from mammoth fur to the intestines of a Siberian wolf.</w:t>
      </w:r>
    </w:p>
    <w:p w14:paraId="5CA67198" w14:textId="77777777" w:rsidR="008C6127" w:rsidRDefault="008C6127" w:rsidP="008C6127">
      <w:r w:rsidRPr="001D7927">
        <w:rPr>
          <w:rStyle w:val="StyleUnderline"/>
        </w:rPr>
        <w:t xml:space="preserve">After studying the live cultures, scientists found that all the “zombie viruses” have the potential to be </w:t>
      </w:r>
      <w:proofErr w:type="gramStart"/>
      <w:r w:rsidRPr="001D7927">
        <w:rPr>
          <w:rStyle w:val="StyleUnderline"/>
        </w:rPr>
        <w:t>infectious</w:t>
      </w:r>
      <w:r>
        <w:t>, and</w:t>
      </w:r>
      <w:proofErr w:type="gramEnd"/>
      <w:r>
        <w:t xml:space="preserve"> are therefore a “health threat.” They postulate that </w:t>
      </w:r>
      <w:r w:rsidRPr="001D7927">
        <w:rPr>
          <w:rStyle w:val="StyleUnderline"/>
        </w:rPr>
        <w:t>we could see more COVID-19-style pandemics</w:t>
      </w:r>
      <w:r>
        <w:t xml:space="preserve"> in the future </w:t>
      </w:r>
      <w:r w:rsidRPr="001D7927">
        <w:rPr>
          <w:rStyle w:val="StyleUnderline"/>
        </w:rPr>
        <w:t>as ever-melting permafrost continues to release long-dormant viruses</w:t>
      </w:r>
      <w:r>
        <w:t xml:space="preserve"> like a microbial Captain America.</w:t>
      </w:r>
    </w:p>
    <w:p w14:paraId="7860B027" w14:textId="77777777" w:rsidR="008C6127" w:rsidRDefault="008C6127" w:rsidP="008C6127">
      <w:r>
        <w:t>“It is therefore legitimate to ponder the risk of ancient viral particles remaining infectious and getting back into circulation by the thawing of ancient permafrost layers,” they write. Unfortunately, it’s a vicious cycle as organic matter released by the thawing ice decomposes into carbon dioxide and methane, further enhancing the greenhouse effect and accelerating the melt.</w:t>
      </w:r>
    </w:p>
    <w:p w14:paraId="3052C380" w14:textId="77777777" w:rsidR="008C6127" w:rsidRDefault="008C6127" w:rsidP="008C6127">
      <w:r w:rsidRPr="00F45068">
        <w:rPr>
          <w:rStyle w:val="StyleUnderline"/>
        </w:rPr>
        <w:t>The newly thawed virus might only be the tip of the epidemiological iceberg</w:t>
      </w:r>
      <w:r>
        <w:t xml:space="preserve"> as there are likely more hibernating viruses yet to be discovered.</w:t>
      </w:r>
    </w:p>
    <w:p w14:paraId="7222DEBD" w14:textId="77777777" w:rsidR="008C6127" w:rsidRDefault="008C6127" w:rsidP="008C6127">
      <w:r>
        <w:t xml:space="preserve">“If the authors are indeed isolating live viruses from ancient permafrost, it is likely that the even smaller, simpler mammalian viruses would also survive frozen for eons,” University of California virologist Eric </w:t>
      </w:r>
      <w:proofErr w:type="spellStart"/>
      <w:r>
        <w:t>Delwart</w:t>
      </w:r>
      <w:proofErr w:type="spellEnd"/>
      <w:r>
        <w:t xml:space="preserve"> told New Scientist.</w:t>
      </w:r>
    </w:p>
    <w:p w14:paraId="3EC7DF50" w14:textId="77777777" w:rsidR="008C6127" w:rsidRDefault="008C6127" w:rsidP="008C6127">
      <w:pPr>
        <w:pStyle w:val="Heading4"/>
      </w:pPr>
      <w:r>
        <w:t>Arctic is at high risk of zoonotic disease</w:t>
      </w:r>
    </w:p>
    <w:p w14:paraId="14CED436" w14:textId="77777777" w:rsidR="008C6127" w:rsidRDefault="008C6127" w:rsidP="008C6127">
      <w:r>
        <w:t xml:space="preserve">Valerie </w:t>
      </w:r>
      <w:r w:rsidRPr="006651FC">
        <w:rPr>
          <w:rStyle w:val="Style13ptBold"/>
        </w:rPr>
        <w:t>Brown</w:t>
      </w:r>
      <w:r>
        <w:t>, 20</w:t>
      </w:r>
      <w:r w:rsidRPr="006651FC">
        <w:rPr>
          <w:rStyle w:val="Style13ptBold"/>
        </w:rPr>
        <w:t>24</w:t>
      </w:r>
      <w: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45" w:history="1">
        <w:r w:rsidRPr="007C42A9">
          <w:rPr>
            <w:rStyle w:val="Hyperlink"/>
          </w:rPr>
          <w:t>https://thebulletin.org/2024/11/a-rising-danger-in-the-arctic-microbes-unleashed-by-climate-change/</w:t>
        </w:r>
      </w:hyperlink>
      <w:r>
        <w:t xml:space="preserve"> //DH</w:t>
      </w:r>
    </w:p>
    <w:p w14:paraId="5DAFCE6B" w14:textId="77777777" w:rsidR="008C6127" w:rsidRPr="00102E82" w:rsidRDefault="008C6127" w:rsidP="008C6127"/>
    <w:p w14:paraId="3C8EBE8E" w14:textId="77777777" w:rsidR="008C6127" w:rsidRDefault="008C6127" w:rsidP="008C6127">
      <w:r>
        <w:t>Animals and Arctic diseases</w:t>
      </w:r>
    </w:p>
    <w:p w14:paraId="4B3125B4" w14:textId="77777777" w:rsidR="008C6127" w:rsidRDefault="008C6127" w:rsidP="008C6127">
      <w:r>
        <w:t xml:space="preserve">Along with shipping and development, </w:t>
      </w:r>
      <w:r w:rsidRPr="00102E82">
        <w:rPr>
          <w:rStyle w:val="StyleUnderline"/>
        </w:rPr>
        <w:t>there is a third major disease pipeline into and out of the world’s Arctic regions: zoonosis</w:t>
      </w:r>
      <w:r>
        <w:t xml:space="preserve">. Some </w:t>
      </w:r>
      <w:r w:rsidRPr="00102E82">
        <w:rPr>
          <w:rStyle w:val="StyleUnderline"/>
        </w:rPr>
        <w:t>60 percent of known and 75 percent of emerging human pathogens have jumped from other animals to humans.</w:t>
      </w:r>
      <w:r>
        <w:t xml:space="preserve"> In lower latitudes, bird flu has already jumped from birds to cattle and from cattle to humans. Cats and dogs have also been exposed. In the Arctic, domestic animals are already known to have exchanged pathogens with marine mammals.</w:t>
      </w:r>
    </w:p>
    <w:p w14:paraId="3780353F" w14:textId="77777777" w:rsidR="008C6127" w:rsidRDefault="008C6127" w:rsidP="008C6127">
      <w:r>
        <w:t xml:space="preserve">Ashley </w:t>
      </w:r>
      <w:proofErr w:type="spellStart"/>
      <w:r>
        <w:t>Barratclough</w:t>
      </w:r>
      <w:proofErr w:type="spellEnd"/>
      <w:r>
        <w:t>, a veterinarian with the National Marine Mammal Foundation in San Diego, studies disease transmission among Arctic mammals. She is concerned about Pacific orca, for example, traveling farther into the Arctic Ocean as waters warm to prey on bowhead whales. She says, “</w:t>
      </w:r>
      <w:r w:rsidRPr="00102E82">
        <w:rPr>
          <w:rStyle w:val="StyleUnderline"/>
        </w:rPr>
        <w:t xml:space="preserve">Climate change [is] </w:t>
      </w:r>
      <w:proofErr w:type="gramStart"/>
      <w:r w:rsidRPr="00102E82">
        <w:rPr>
          <w:rStyle w:val="StyleUnderline"/>
        </w:rPr>
        <w:t>opening up</w:t>
      </w:r>
      <w:proofErr w:type="gramEnd"/>
      <w:r w:rsidRPr="00102E82">
        <w:rPr>
          <w:rStyle w:val="StyleUnderline"/>
        </w:rPr>
        <w:t xml:space="preserve"> for the first time for these species to interact and [for their diseases to] cross over.</w:t>
      </w:r>
      <w:r>
        <w:t xml:space="preserve">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4C8776F8" w14:textId="77777777" w:rsidR="008C6127" w:rsidRDefault="008C6127" w:rsidP="008C6127">
      <w:r w:rsidRPr="00102E82">
        <w:rPr>
          <w:rStyle w:val="StyleUnderline"/>
        </w:rPr>
        <w:t>The wild unpredictability of zoonosis is one of the reasons it keeps many infectious disease experts up at night</w:t>
      </w:r>
      <w:r>
        <w:t xml:space="preserve">. A potential brake on it, says </w:t>
      </w:r>
      <w:proofErr w:type="spellStart"/>
      <w:r>
        <w:t>Barratclough</w:t>
      </w:r>
      <w:proofErr w:type="spellEnd"/>
      <w:r>
        <w:t>, is that a pathogen—say, bird flu—jumping species may become “deadly in one species but not necessarily the other.” For example, she adds, “Influenza can be highly pathogenic in birds but not necessarily in marine mammals.” This also might be true for humans but is not certain and cannot be taken for granted for all diseases.</w:t>
      </w:r>
    </w:p>
    <w:p w14:paraId="03EBF412" w14:textId="77777777" w:rsidR="008C6127" w:rsidRDefault="008C6127" w:rsidP="008C6127"/>
    <w:p w14:paraId="0DFF0034" w14:textId="77777777" w:rsidR="008C6127" w:rsidRDefault="008C6127" w:rsidP="008C6127">
      <w:pPr>
        <w:pStyle w:val="Heading4"/>
      </w:pPr>
      <w:r>
        <w:t>The risk is high because of the sheer number of microbes being released</w:t>
      </w:r>
    </w:p>
    <w:p w14:paraId="0AB77E12" w14:textId="77777777" w:rsidR="008C6127" w:rsidRDefault="008C6127" w:rsidP="008C6127">
      <w:r>
        <w:t xml:space="preserve">Corey J. A. </w:t>
      </w:r>
      <w:r w:rsidRPr="00BE51EB">
        <w:rPr>
          <w:rStyle w:val="Style13ptBold"/>
        </w:rPr>
        <w:t>Bradshaw and</w:t>
      </w:r>
      <w:r>
        <w:t xml:space="preserve"> Giovanni </w:t>
      </w:r>
      <w:r w:rsidRPr="00BE51EB">
        <w:rPr>
          <w:rStyle w:val="Style13ptBold"/>
        </w:rPr>
        <w:t>Strona,</w:t>
      </w:r>
      <w:r>
        <w:t xml:space="preserve"> 20</w:t>
      </w:r>
      <w:r w:rsidRPr="00BE51EB">
        <w:rPr>
          <w:rStyle w:val="Style13ptBold"/>
        </w:rPr>
        <w:t>23</w:t>
      </w:r>
      <w:r>
        <w:t xml:space="preserve"> - *Matthew Flinders Professor of Global Ecology and Models Theme Leader for the ARC Centre of Excellence for Australian Biodiversity and Heritage, Flinders University, AND **Doctoral program supervisor, University of Helsinki “Ancient pathogens released from melting ice could wreak havoc on the world, new analysis reveals” The Conversation, 7/27, </w:t>
      </w:r>
      <w:hyperlink r:id="rId46" w:history="1">
        <w:r w:rsidRPr="007C42A9">
          <w:rPr>
            <w:rStyle w:val="Hyperlink"/>
          </w:rPr>
          <w:t>https://theconversation.com/ancient-pathogens-released-from-melting-ice-could-wreak-havoc-on-the-world-new-analysis-reveals-209795</w:t>
        </w:r>
      </w:hyperlink>
      <w:r>
        <w:t xml:space="preserve"> //DH</w:t>
      </w:r>
    </w:p>
    <w:p w14:paraId="3C6C2E57" w14:textId="77777777" w:rsidR="008C6127" w:rsidRDefault="008C6127" w:rsidP="008C6127"/>
    <w:p w14:paraId="1D3A831E" w14:textId="77777777" w:rsidR="008C6127" w:rsidRDefault="008C6127" w:rsidP="008C6127">
      <w:r>
        <w:t>More recently, scientists found remarkable genetic compatibility between viruses isolated from lake sediments in the high Arctic and potential living hosts.</w:t>
      </w:r>
    </w:p>
    <w:p w14:paraId="68C4E29F" w14:textId="77777777" w:rsidR="008C6127" w:rsidRPr="001A01B4" w:rsidRDefault="008C6127" w:rsidP="008C6127">
      <w:r w:rsidRPr="001C1291">
        <w:rPr>
          <w:rStyle w:val="StyleUnderline"/>
        </w:rPr>
        <w:t>Earth’s climate is warming at a spectacular rate,</w:t>
      </w:r>
      <w:r>
        <w:t xml:space="preserve"> and up to four times faster in colder regions such as the Arctic. Estimates suggest </w:t>
      </w:r>
      <w:r w:rsidRPr="001C1291">
        <w:rPr>
          <w:rStyle w:val="StyleUnderline"/>
        </w:rPr>
        <w:t xml:space="preserve">we can expect </w:t>
      </w:r>
      <w:r w:rsidRPr="00751B79">
        <w:rPr>
          <w:rStyle w:val="Emphasis"/>
        </w:rPr>
        <w:t>four sextillion</w:t>
      </w:r>
      <w:r>
        <w:t xml:space="preserve"> (4,000,000,000,000,000,000,000) </w:t>
      </w:r>
      <w:r w:rsidRPr="001C1291">
        <w:rPr>
          <w:rStyle w:val="StyleUnderline"/>
        </w:rPr>
        <w:t xml:space="preserve">microorganisms to be released from ice </w:t>
      </w:r>
      <w:proofErr w:type="gramStart"/>
      <w:r w:rsidRPr="001C1291">
        <w:rPr>
          <w:rStyle w:val="StyleUnderline"/>
        </w:rPr>
        <w:t>melt</w:t>
      </w:r>
      <w:proofErr w:type="gramEnd"/>
      <w:r w:rsidRPr="001C1291">
        <w:rPr>
          <w:rStyle w:val="StyleUnderline"/>
        </w:rPr>
        <w:t xml:space="preserve"> each year.</w:t>
      </w:r>
      <w:r>
        <w:t xml:space="preserve"> This is about the same as the estimated number of stars in the universe.</w:t>
      </w:r>
    </w:p>
    <w:p w14:paraId="6436EDF6" w14:textId="77777777" w:rsidR="008C6127" w:rsidRDefault="008C6127" w:rsidP="008C6127">
      <w:r>
        <w:t>However, despite the unfathomably large number of microorganisms being released from melting ice (including pathogens that can potentially infect modern species), no one has been able to estimate the risk this poses to modern ecosystems.</w:t>
      </w:r>
    </w:p>
    <w:p w14:paraId="2A53EE67" w14:textId="77777777" w:rsidR="008C6127" w:rsidRDefault="008C6127" w:rsidP="008C6127">
      <w:r>
        <w:t xml:space="preserve">In a new study published today in the journal PLOS Computational Biology, </w:t>
      </w:r>
      <w:r w:rsidRPr="001C1291">
        <w:rPr>
          <w:rStyle w:val="StyleUnderline"/>
        </w:rPr>
        <w:t>we calculated the ecological risks posed by the release of unpredictable ancient viruses</w:t>
      </w:r>
      <w:r>
        <w:t>.</w:t>
      </w:r>
    </w:p>
    <w:p w14:paraId="70EDBECE" w14:textId="77777777" w:rsidR="008C6127" w:rsidRDefault="008C6127" w:rsidP="008C6127">
      <w:r w:rsidRPr="001C1291">
        <w:rPr>
          <w:rStyle w:val="StyleUnderline"/>
        </w:rPr>
        <w:t>Our simulations show that 1% of simulated releases of just one dormant pathogen could cause major environmental damage and the widespread loss of host organisms around the world</w:t>
      </w:r>
      <w:r>
        <w:t>.</w:t>
      </w:r>
    </w:p>
    <w:p w14:paraId="6BBDD96C" w14:textId="77777777" w:rsidR="008C6127" w:rsidRDefault="008C6127" w:rsidP="008C6127">
      <w:r>
        <w:t>Digital worlds</w:t>
      </w:r>
    </w:p>
    <w:p w14:paraId="6D4AF659" w14:textId="77777777" w:rsidR="008C6127" w:rsidRDefault="008C6127" w:rsidP="008C6127">
      <w:r>
        <w:t>We used a software called Avida to run experiments that simulated the release of one type of ancient pathogen into modern biological communities.</w:t>
      </w:r>
    </w:p>
    <w:p w14:paraId="6FD9A6BF" w14:textId="77777777" w:rsidR="008C6127" w:rsidRDefault="008C6127" w:rsidP="008C6127">
      <w:r>
        <w:t xml:space="preserve">We then measured the impacts of this invading pathogen on the diversity of modern host bacteria in thousands of </w:t>
      </w:r>
      <w:proofErr w:type="gramStart"/>
      <w:r>
        <w:t>simulations, and</w:t>
      </w:r>
      <w:proofErr w:type="gramEnd"/>
      <w:r>
        <w:t xml:space="preserve"> compared these to simulations where no invasion occurred.</w:t>
      </w:r>
    </w:p>
    <w:p w14:paraId="0BDED551" w14:textId="77777777" w:rsidR="008C6127" w:rsidRDefault="008C6127" w:rsidP="008C6127">
      <w:r>
        <w:t>The invading pathogens often survived and evolved in the simulated modern world. About 3% of the time the pathogen became dominant in the new environment, in which case they were very likely to cause losses to modern host diversity.</w:t>
      </w:r>
    </w:p>
    <w:p w14:paraId="7EAA3580" w14:textId="77777777" w:rsidR="008C6127" w:rsidRDefault="008C6127" w:rsidP="008C6127">
      <w:r>
        <w:t>In the worst- (but still entirely plausible) case scenario, the invasion reduced the size of its host community by 30% when compared to controls.</w:t>
      </w:r>
    </w:p>
    <w:p w14:paraId="62D36EBA" w14:textId="77777777" w:rsidR="008C6127" w:rsidRDefault="008C6127" w:rsidP="008C6127">
      <w:r>
        <w:t xml:space="preserve">The risk from this small fraction of pathogens might seem small, but keep in mind these are the results of releasing just one </w:t>
      </w:r>
      <w:proofErr w:type="gramStart"/>
      <w:r>
        <w:t>particular pathogen</w:t>
      </w:r>
      <w:proofErr w:type="gramEnd"/>
      <w:r>
        <w:t xml:space="preserve"> in simulated environments. </w:t>
      </w:r>
      <w:r w:rsidRPr="00731903">
        <w:rPr>
          <w:rStyle w:val="StyleUnderline"/>
        </w:rPr>
        <w:t>With the sheer number of ancient microbes being released in the real world, such outbreaks represent a substantial danger</w:t>
      </w:r>
      <w:r>
        <w:t>.</w:t>
      </w:r>
    </w:p>
    <w:p w14:paraId="644BBFE4" w14:textId="77777777" w:rsidR="008C6127" w:rsidRDefault="008C6127" w:rsidP="008C6127"/>
    <w:p w14:paraId="6298D142" w14:textId="77777777" w:rsidR="008C6127" w:rsidRDefault="008C6127" w:rsidP="008C6127">
      <w:pPr>
        <w:pStyle w:val="Heading3"/>
      </w:pPr>
      <w:r>
        <w:t>Russia key - disease</w:t>
      </w:r>
    </w:p>
    <w:p w14:paraId="1BA0B6E2" w14:textId="77777777" w:rsidR="008C6127" w:rsidRDefault="008C6127" w:rsidP="008C6127">
      <w:pPr>
        <w:pStyle w:val="Heading4"/>
      </w:pPr>
      <w:r>
        <w:t>Russian permafrost has the greatest risk of disease</w:t>
      </w:r>
    </w:p>
    <w:p w14:paraId="7F94B0C6" w14:textId="77777777" w:rsidR="008C6127" w:rsidRPr="0026686D" w:rsidRDefault="008C6127" w:rsidP="008C6127">
      <w:r>
        <w:t xml:space="preserve">Liza </w:t>
      </w:r>
      <w:r w:rsidRPr="00D54883">
        <w:rPr>
          <w:rStyle w:val="Style13ptBold"/>
        </w:rPr>
        <w:t>Tetley and</w:t>
      </w:r>
      <w:r>
        <w:t xml:space="preserve"> Bhuma </w:t>
      </w:r>
      <w:r w:rsidRPr="00D54883">
        <w:rPr>
          <w:rStyle w:val="Style13ptBold"/>
        </w:rPr>
        <w:t>Shrivastava,</w:t>
      </w:r>
      <w:r>
        <w:t xml:space="preserve"> 20</w:t>
      </w:r>
      <w:r w:rsidRPr="00D54883">
        <w:rPr>
          <w:rStyle w:val="Style13ptBold"/>
        </w:rPr>
        <w:t>23</w:t>
      </w:r>
      <w:r>
        <w:t xml:space="preserve"> – both are journalists “Zombie Viruses Are Waking Up After 50,000 Years as Planet Warms” Bloomberg News, 10/9,</w:t>
      </w:r>
    </w:p>
    <w:p w14:paraId="064E905F" w14:textId="77777777" w:rsidR="008C6127" w:rsidRDefault="008C6127" w:rsidP="008C6127">
      <w:hyperlink r:id="rId47" w:history="1">
        <w:r w:rsidRPr="007C42A9">
          <w:rPr>
            <w:rStyle w:val="Hyperlink"/>
          </w:rPr>
          <w:t>https://www.bloomberg.com/news/features/2023-10-09/ancient-zombie-viruses-alarm-scientists-studying-warming-arctic?embedded-checkout=true</w:t>
        </w:r>
      </w:hyperlink>
      <w:r>
        <w:t xml:space="preserve"> //DH</w:t>
      </w:r>
    </w:p>
    <w:p w14:paraId="0F054A7B" w14:textId="77777777" w:rsidR="008C6127" w:rsidRDefault="008C6127" w:rsidP="008C6127">
      <w:pPr>
        <w:rPr>
          <w:b/>
          <w:bCs/>
        </w:rPr>
      </w:pPr>
      <w:proofErr w:type="spellStart"/>
      <w:r>
        <w:rPr>
          <w:b/>
          <w:bCs/>
        </w:rPr>
        <w:t>Clavarie</w:t>
      </w:r>
      <w:proofErr w:type="spellEnd"/>
      <w:r>
        <w:rPr>
          <w:b/>
          <w:bCs/>
        </w:rPr>
        <w:t xml:space="preserve"> = Jean-Michel Claverie, a French microbiologist from Aix-Marseille University</w:t>
      </w:r>
    </w:p>
    <w:p w14:paraId="59070C7A" w14:textId="77777777" w:rsidR="008C6127" w:rsidRPr="00B22954" w:rsidRDefault="008C6127" w:rsidP="008C6127">
      <w:pPr>
        <w:rPr>
          <w:b/>
          <w:bCs/>
        </w:rPr>
      </w:pPr>
    </w:p>
    <w:p w14:paraId="7E767C35" w14:textId="77777777" w:rsidR="008C6127" w:rsidRDefault="008C6127" w:rsidP="008C6127">
      <w:r w:rsidRPr="00294883">
        <w:rPr>
          <w:rStyle w:val="StyleUnderline"/>
          <w:highlight w:val="cyan"/>
        </w:rPr>
        <w:t>Claverie first showed “live” viruses could be extracted from the Siberian permafrost</w:t>
      </w:r>
      <w:r w:rsidRPr="00263C89">
        <w:rPr>
          <w:rStyle w:val="StyleUnderline"/>
        </w:rPr>
        <w:t xml:space="preserve"> and successfully revived in 2014. </w:t>
      </w:r>
      <w:r>
        <w:t xml:space="preserve">For safety reasons his research focused only on viruses capable of infecting amoebas, which are </w:t>
      </w:r>
      <w:proofErr w:type="gramStart"/>
      <w:r>
        <w:t>far enough</w:t>
      </w:r>
      <w:proofErr w:type="gramEnd"/>
      <w:r>
        <w:t xml:space="preserve"> removed from the human species to avoid any risk of inadvertent contamination. But he felt the scale of the public health threat the findings indicated had been under-appreciated or mistakenly considered a rarity.</w:t>
      </w:r>
    </w:p>
    <w:p w14:paraId="2287FFEE" w14:textId="77777777" w:rsidR="008C6127" w:rsidRDefault="008C6127" w:rsidP="008C6127">
      <w:r>
        <w:t xml:space="preserve">So, in 2019, his team proceeded to isolate 13 new viruses, including one frozen under a lake more than 48,500 years ago, from seven different ancient Siberian permafrost samples — evidence to their ubiquity. Publishing the findings in a 2022 study, he emphasized </w:t>
      </w:r>
      <w:r w:rsidRPr="00294883">
        <w:rPr>
          <w:rStyle w:val="StyleUnderline"/>
        </w:rPr>
        <w:t xml:space="preserve">that </w:t>
      </w:r>
      <w:r w:rsidRPr="00294883">
        <w:rPr>
          <w:rStyle w:val="StyleUnderline"/>
          <w:highlight w:val="cyan"/>
        </w:rPr>
        <w:t>a viral infection from an unknown, ancient pathogen</w:t>
      </w:r>
      <w:r w:rsidRPr="00263C89">
        <w:rPr>
          <w:rStyle w:val="StyleUnderline"/>
        </w:rPr>
        <w:t xml:space="preserve"> in humans, animals or plants </w:t>
      </w:r>
      <w:r w:rsidRPr="00294883">
        <w:rPr>
          <w:rStyle w:val="StyleUnderline"/>
          <w:highlight w:val="cyan"/>
        </w:rPr>
        <w:t>could have</w:t>
      </w:r>
      <w:r w:rsidRPr="00263C89">
        <w:rPr>
          <w:rStyle w:val="StyleUnderline"/>
        </w:rPr>
        <w:t xml:space="preserve"> potentially “</w:t>
      </w:r>
      <w:r w:rsidRPr="00294883">
        <w:rPr>
          <w:rStyle w:val="StyleUnderline"/>
          <w:highlight w:val="cyan"/>
        </w:rPr>
        <w:t>disastrous” effects</w:t>
      </w:r>
      <w:r w:rsidRPr="00294883">
        <w:rPr>
          <w:highlight w:val="cyan"/>
        </w:rPr>
        <w:t>.</w:t>
      </w:r>
    </w:p>
    <w:p w14:paraId="56721EE8" w14:textId="77777777" w:rsidR="008C6127" w:rsidRDefault="008C6127" w:rsidP="008C6127">
      <w:r>
        <w:t>“50,000 years back in time takes us to when Neanderthal disappeared from the region,” he says. “If Neanderthals died of an unknown viral disease and this virus resurfaces, it could be a danger to us.”</w:t>
      </w:r>
    </w:p>
    <w:p w14:paraId="73189520" w14:textId="77777777" w:rsidR="008C6127" w:rsidRDefault="008C6127" w:rsidP="008C6127">
      <w:r w:rsidRPr="00294883">
        <w:rPr>
          <w:rStyle w:val="StyleUnderline"/>
          <w:highlight w:val="cyan"/>
        </w:rPr>
        <w:t>Permafrost,</w:t>
      </w:r>
      <w:r w:rsidRPr="009F397A">
        <w:rPr>
          <w:rStyle w:val="StyleUnderline"/>
        </w:rPr>
        <w:t xml:space="preserve"> soil that was once teeming with animal life, </w:t>
      </w:r>
      <w:r w:rsidRPr="00294883">
        <w:rPr>
          <w:rStyle w:val="StyleUnderline"/>
          <w:highlight w:val="cyan"/>
        </w:rPr>
        <w:t>provides the perfect conditions for preserving organic matter</w:t>
      </w:r>
      <w:r w:rsidRPr="009F397A">
        <w:rPr>
          <w:rStyle w:val="StyleUnderline"/>
        </w:rPr>
        <w:t>: it’s natural, dark, devoid of oxygen and allows for very little chemical activity</w:t>
      </w:r>
      <w:r w:rsidRPr="00294883">
        <w:rPr>
          <w:highlight w:val="cyan"/>
        </w:rPr>
        <w:t xml:space="preserve">. </w:t>
      </w:r>
      <w:r w:rsidRPr="00294883">
        <w:rPr>
          <w:rStyle w:val="StyleUnderline"/>
          <w:highlight w:val="cyan"/>
        </w:rPr>
        <w:t>In Siberia,</w:t>
      </w:r>
      <w:r w:rsidRPr="009F397A">
        <w:rPr>
          <w:rStyle w:val="StyleUnderline"/>
        </w:rPr>
        <w:t xml:space="preserve"> </w:t>
      </w:r>
      <w:r w:rsidRPr="00294883">
        <w:rPr>
          <w:rStyle w:val="StyleUnderline"/>
          <w:highlight w:val="cyan"/>
        </w:rPr>
        <w:t>it can reach up to a kilometer deep — the</w:t>
      </w:r>
      <w:r w:rsidRPr="009F397A">
        <w:rPr>
          <w:rStyle w:val="StyleUnderline"/>
        </w:rPr>
        <w:t xml:space="preserve"> </w:t>
      </w:r>
      <w:r w:rsidRPr="00294883">
        <w:rPr>
          <w:rStyle w:val="StyleUnderline"/>
          <w:highlight w:val="cyan"/>
        </w:rPr>
        <w:t>only place in the world where permafrost goes down that far —</w:t>
      </w:r>
      <w:r w:rsidRPr="009F397A">
        <w:rPr>
          <w:rStyle w:val="StyleUnderline"/>
        </w:rPr>
        <w:t xml:space="preserve"> and covers around two thirds of Russian territory</w:t>
      </w:r>
      <w:r>
        <w:t>. Just one gram was found to harbor thousands of dormant microbe species, according to a paper published in Nature journal in 2021.</w:t>
      </w:r>
    </w:p>
    <w:p w14:paraId="111DED94" w14:textId="77777777" w:rsidR="008C6127" w:rsidRDefault="008C6127" w:rsidP="008C6127">
      <w:r>
        <w:t xml:space="preserve">For 400,000 years, underlying permafrost layers have been largely stable. So much so, Russian towns have sprouted-up across Siberia, drilling their foundations deep into the concrete-like frozen soil. But now, with the Arctic warming faster than any other area on earth, vast methane craters have </w:t>
      </w:r>
      <w:proofErr w:type="gramStart"/>
      <w:r>
        <w:t>opened up</w:t>
      </w:r>
      <w:proofErr w:type="gramEnd"/>
      <w:r>
        <w:t xml:space="preserve"> across the region and entire towns are subsiding.</w:t>
      </w:r>
    </w:p>
    <w:p w14:paraId="44301178" w14:textId="77777777" w:rsidR="008C6127" w:rsidRDefault="008C6127" w:rsidP="008C6127">
      <w:r>
        <w:t xml:space="preserve">More recently, geopolitics have created new blind spots. </w:t>
      </w:r>
      <w:r w:rsidRPr="00DB42DD">
        <w:rPr>
          <w:rStyle w:val="StyleUnderline"/>
        </w:rPr>
        <w:t>Organizing trips to Siberia and collaborating with Russian labs was not easy even before Russia invaded Ukraine</w:t>
      </w:r>
      <w:r>
        <w:t xml:space="preserve"> in February 2022. </w:t>
      </w:r>
      <w:r w:rsidRPr="00DB42DD">
        <w:rPr>
          <w:rStyle w:val="StyleUnderline"/>
        </w:rPr>
        <w:t>But c</w:t>
      </w:r>
      <w:r w:rsidRPr="00294883">
        <w:rPr>
          <w:rStyle w:val="StyleUnderline"/>
          <w:highlight w:val="cyan"/>
        </w:rPr>
        <w:t>ommunications</w:t>
      </w:r>
      <w:r w:rsidRPr="00DB42DD">
        <w:rPr>
          <w:rStyle w:val="StyleUnderline"/>
        </w:rPr>
        <w:t xml:space="preserve"> with former colleagues and collaborators in the country </w:t>
      </w:r>
      <w:r w:rsidRPr="00294883">
        <w:rPr>
          <w:rStyle w:val="StyleUnderline"/>
          <w:highlight w:val="cyan"/>
        </w:rPr>
        <w:t>have</w:t>
      </w:r>
      <w:r w:rsidRPr="00DB42DD">
        <w:rPr>
          <w:rStyle w:val="StyleUnderline"/>
        </w:rPr>
        <w:t xml:space="preserve"> now practically </w:t>
      </w:r>
      <w:r w:rsidRPr="00294883">
        <w:rPr>
          <w:rStyle w:val="StyleUnderline"/>
          <w:highlight w:val="cyan"/>
        </w:rPr>
        <w:t>ground to a halt.</w:t>
      </w:r>
      <w:r w:rsidRPr="00294883">
        <w:rPr>
          <w:highlight w:val="cyan"/>
        </w:rPr>
        <w:t xml:space="preserve"> </w:t>
      </w:r>
      <w:r w:rsidRPr="00294883">
        <w:rPr>
          <w:rStyle w:val="StyleUnderline"/>
          <w:highlight w:val="cyan"/>
        </w:rPr>
        <w:t xml:space="preserve">Claverie’s </w:t>
      </w:r>
      <w:proofErr w:type="gramStart"/>
      <w:r w:rsidRPr="00294883">
        <w:rPr>
          <w:rStyle w:val="StyleUnderline"/>
          <w:highlight w:val="cyan"/>
        </w:rPr>
        <w:t>laboratory</w:t>
      </w:r>
      <w:proofErr w:type="gramEnd"/>
      <w:r>
        <w:t xml:space="preserve">, </w:t>
      </w:r>
      <w:r w:rsidRPr="00294883">
        <w:rPr>
          <w:rStyle w:val="StyleUnderline"/>
          <w:highlight w:val="cyan"/>
        </w:rPr>
        <w:t>along with many others</w:t>
      </w:r>
      <w:r w:rsidRPr="00DB42DD">
        <w:rPr>
          <w:rStyle w:val="StyleUnderline"/>
        </w:rPr>
        <w:t xml:space="preserve"> across the Western world</w:t>
      </w:r>
      <w:r>
        <w:t xml:space="preserve">, </w:t>
      </w:r>
      <w:r w:rsidRPr="00294883">
        <w:rPr>
          <w:rStyle w:val="StyleUnderline"/>
          <w:highlight w:val="cyan"/>
        </w:rPr>
        <w:t xml:space="preserve">are </w:t>
      </w:r>
      <w:r w:rsidRPr="00294883">
        <w:rPr>
          <w:rStyle w:val="Emphasis"/>
          <w:highlight w:val="cyan"/>
        </w:rPr>
        <w:t>government funded</w:t>
      </w:r>
      <w:r w:rsidRPr="00294883">
        <w:rPr>
          <w:rStyle w:val="StyleUnderline"/>
          <w:highlight w:val="cyan"/>
        </w:rPr>
        <w:t>.</w:t>
      </w:r>
      <w:r w:rsidRPr="00DB42DD">
        <w:rPr>
          <w:rStyle w:val="StyleUnderline"/>
        </w:rPr>
        <w:t xml:space="preserve"> “</w:t>
      </w:r>
      <w:r w:rsidRPr="00294883">
        <w:rPr>
          <w:rStyle w:val="StyleUnderline"/>
          <w:highlight w:val="cyan"/>
        </w:rPr>
        <w:t>We’ve been told not to talk with Russians anymore</w:t>
      </w:r>
      <w:r>
        <w:t>,” he says.</w:t>
      </w:r>
    </w:p>
    <w:p w14:paraId="031B061C" w14:textId="77777777" w:rsidR="008C6127" w:rsidRDefault="008C6127" w:rsidP="008C6127">
      <w:r>
        <w:t>The effects of global warming on Siberia pose both risks and rewards for the Russian economy. Thawing permafrost is estimated to be putting around $250 billion worth of infrastructure at risk and is already thought to have contributed to environmental disasters like the Norilsk oil spill in 2020, as the ground becomes unstable.</w:t>
      </w:r>
    </w:p>
    <w:p w14:paraId="3EC607A9" w14:textId="77777777" w:rsidR="008C6127" w:rsidRDefault="008C6127" w:rsidP="008C6127">
      <w:r>
        <w:t>Yet the region also boasts a wealth of natural resources — coal, natural gas, gold, diamond and iron ore. Unlike in other permafrost-covered regions like Alaska and Greenland, Claverie says Russia has been more active in mining these soils: “They are digging holes everywhere.”</w:t>
      </w:r>
    </w:p>
    <w:p w14:paraId="4E20ADAC" w14:textId="77777777" w:rsidR="008C6127" w:rsidRDefault="008C6127" w:rsidP="008C6127">
      <w:r>
        <w:t xml:space="preserve">Some scientists also fear that </w:t>
      </w:r>
      <w:r w:rsidRPr="004C0907">
        <w:rPr>
          <w:rStyle w:val="StyleUnderline"/>
        </w:rPr>
        <w:t xml:space="preserve">technology </w:t>
      </w:r>
      <w:r>
        <w:t xml:space="preserve">— such as Russia’s floating nuclear power plant, the Akademik Lomonosov — </w:t>
      </w:r>
      <w:r w:rsidRPr="004C0907">
        <w:rPr>
          <w:rStyle w:val="StyleUnderline"/>
        </w:rPr>
        <w:t>could transform previously unreachable areas along Siberia’s coastline into mining hubs as ice-free routes through the Arctic circle increase accessibility</w:t>
      </w:r>
      <w:r>
        <w:t xml:space="preserve">. </w:t>
      </w:r>
      <w:r w:rsidRPr="004C0907">
        <w:rPr>
          <w:rStyle w:val="StyleUnderline"/>
        </w:rPr>
        <w:t>Mining these deeper depths</w:t>
      </w:r>
      <w:r>
        <w:t xml:space="preserve">, beyond the active layer that thaws every summer, </w:t>
      </w:r>
      <w:r w:rsidRPr="004C0907">
        <w:rPr>
          <w:rStyle w:val="StyleUnderline"/>
        </w:rPr>
        <w:t>would increase the possibility for human interaction with a potentially harmful ancient pathogen</w:t>
      </w:r>
      <w:r>
        <w:t>, Claverie says.</w:t>
      </w:r>
    </w:p>
    <w:p w14:paraId="56B370B5" w14:textId="77777777" w:rsidR="008C6127" w:rsidRDefault="008C6127" w:rsidP="008C6127"/>
    <w:p w14:paraId="3CF7A5B2" w14:textId="77777777" w:rsidR="008C6127" w:rsidRDefault="008C6127" w:rsidP="008C6127">
      <w:pPr>
        <w:pStyle w:val="Heading4"/>
      </w:pPr>
      <w:r>
        <w:t>Siberia is a unique risk factor for zombie viruses</w:t>
      </w:r>
    </w:p>
    <w:p w14:paraId="039C849F" w14:textId="77777777" w:rsidR="008C6127" w:rsidRDefault="008C6127" w:rsidP="008C6127">
      <w:r>
        <w:t xml:space="preserve">Robin </w:t>
      </w:r>
      <w:r w:rsidRPr="00F15BE3">
        <w:rPr>
          <w:rStyle w:val="Style13ptBold"/>
        </w:rPr>
        <w:t>McKie</w:t>
      </w:r>
      <w:r>
        <w:t>, 20</w:t>
      </w:r>
      <w:r w:rsidRPr="00F15BE3">
        <w:rPr>
          <w:rStyle w:val="Style13ptBold"/>
        </w:rPr>
        <w:t>24</w:t>
      </w:r>
      <w:r>
        <w:t xml:space="preserve"> – science editor for The Guardian “Arctic zombie viruses in Siberia could spark terrifying new pandemic, scientists warn” The Guardian, 1/21, </w:t>
      </w:r>
      <w:hyperlink r:id="rId48" w:history="1">
        <w:r w:rsidRPr="007C42A9">
          <w:rPr>
            <w:rStyle w:val="Hyperlink"/>
          </w:rPr>
          <w:t>https://www.theguardian.com/society/2024/jan/21/arctic-zombie-viruses-in-siberia-could-spark-terrifying-new-pandemic-scientists-warn?scrlybrkr=241c98ff</w:t>
        </w:r>
      </w:hyperlink>
      <w:r>
        <w:t xml:space="preserve"> //DH</w:t>
      </w:r>
    </w:p>
    <w:p w14:paraId="26986AE8" w14:textId="77777777" w:rsidR="008C6127" w:rsidRPr="00AD5278" w:rsidRDefault="008C6127" w:rsidP="008C6127"/>
    <w:p w14:paraId="404A0106" w14:textId="77777777" w:rsidR="008C6127" w:rsidRDefault="008C6127" w:rsidP="008C6127">
      <w:r w:rsidRPr="00511D5D">
        <w:rPr>
          <w:rStyle w:val="StyleUnderline"/>
        </w:rPr>
        <w:t>Humanity is facing a bizarre new pandemic threat,</w:t>
      </w:r>
      <w:r>
        <w:t xml:space="preserve"> scientists have warned. </w:t>
      </w:r>
      <w:r w:rsidRPr="00975FBF">
        <w:rPr>
          <w:rStyle w:val="StyleUnderline"/>
          <w:highlight w:val="cyan"/>
        </w:rPr>
        <w:t>Ancient viruses frozen in the Arctic permafrost</w:t>
      </w:r>
      <w:r>
        <w:t xml:space="preserve"> </w:t>
      </w:r>
      <w:r w:rsidRPr="00975FBF">
        <w:rPr>
          <w:rStyle w:val="StyleUnderline"/>
          <w:highlight w:val="cyan"/>
        </w:rPr>
        <w:t>could</w:t>
      </w:r>
      <w:r>
        <w:t xml:space="preserve"> one day </w:t>
      </w:r>
      <w:r w:rsidRPr="00511D5D">
        <w:rPr>
          <w:rStyle w:val="StyleUnderline"/>
        </w:rPr>
        <w:t xml:space="preserve">be released by Earth’s warming climate and </w:t>
      </w:r>
      <w:r w:rsidRPr="00975FBF">
        <w:rPr>
          <w:rStyle w:val="StyleUnderline"/>
          <w:highlight w:val="cyan"/>
        </w:rPr>
        <w:t>unleash a major disease outbreak</w:t>
      </w:r>
      <w:r>
        <w:t>, they say.</w:t>
      </w:r>
    </w:p>
    <w:p w14:paraId="72162C9A" w14:textId="77777777" w:rsidR="008C6127" w:rsidRDefault="008C6127" w:rsidP="008C6127">
      <w:r w:rsidRPr="00511D5D">
        <w:rPr>
          <w:rStyle w:val="StyleUnderline"/>
        </w:rPr>
        <w:t>Strains of these</w:t>
      </w:r>
      <w:r>
        <w:t xml:space="preserve"> Methuselah microbes – or </w:t>
      </w:r>
      <w:r w:rsidRPr="00511D5D">
        <w:rPr>
          <w:rStyle w:val="StyleUnderline"/>
        </w:rPr>
        <w:t>zombie viruses</w:t>
      </w:r>
      <w:r>
        <w:t xml:space="preserve"> as they are also known – </w:t>
      </w:r>
      <w:r w:rsidRPr="00511D5D">
        <w:rPr>
          <w:rStyle w:val="StyleUnderline"/>
        </w:rPr>
        <w:t>have already been isolated by researchers who have raised fears that a new global medical emergency</w:t>
      </w:r>
      <w:r>
        <w:t xml:space="preserve"> could be triggered – not by an illness new to science but by a disease from the distant past.</w:t>
      </w:r>
    </w:p>
    <w:p w14:paraId="57B9FF96" w14:textId="77777777" w:rsidR="008C6127" w:rsidRDefault="008C6127" w:rsidP="008C6127">
      <w:r>
        <w:t xml:space="preserve">As a result, </w:t>
      </w:r>
      <w:r w:rsidRPr="00511D5D">
        <w:rPr>
          <w:rStyle w:val="StyleUnderline"/>
        </w:rPr>
        <w:t>scientists have begun planning an Arctic monitoring network</w:t>
      </w:r>
      <w:r>
        <w:t xml:space="preserve"> that would pinpoint early cases of a disease caused by ancient micro-organisms. Additionally, it would provide quarantine and expert medical treatment for infected people in a bid to contain an </w:t>
      </w:r>
      <w:proofErr w:type="gramStart"/>
      <w:r>
        <w:t>outbreak, and</w:t>
      </w:r>
      <w:proofErr w:type="gramEnd"/>
      <w:r>
        <w:t xml:space="preserve"> prevent infected people from leaving the region.</w:t>
      </w:r>
    </w:p>
    <w:p w14:paraId="158F1036" w14:textId="77777777" w:rsidR="008C6127" w:rsidRDefault="008C6127" w:rsidP="008C6127">
      <w:r>
        <w:t>“At the moment, analyses of pandemic threats focus on diseases that might emerge in southern regions and then spread north,” said geneticist Jean-Michel Claverie of Aix-Marseille University. “By contrast, little attention has been given to an outbreak that might emerge in the far north and then travel south – and that is an oversight, I believe. There are viruses up there that have the potential to infect humans and start a new disease outbreak.”</w:t>
      </w:r>
    </w:p>
    <w:p w14:paraId="2C6D9E9E" w14:textId="77777777" w:rsidR="008C6127" w:rsidRDefault="008C6127" w:rsidP="008C6127">
      <w:r>
        <w:t xml:space="preserve">This point was backed by virologist Marion Koopmans of the Erasmus Medical Center in Rotterdam. “We don’t know what viruses are lying out there in the </w:t>
      </w:r>
      <w:proofErr w:type="gramStart"/>
      <w:r>
        <w:t>permafrost</w:t>
      </w:r>
      <w:proofErr w:type="gramEnd"/>
      <w:r>
        <w:t xml:space="preserve"> but I think there is a real risk that there might be one capable of triggering a disease outbreak – say of an ancient form of polio. We </w:t>
      </w:r>
      <w:proofErr w:type="gramStart"/>
      <w:r>
        <w:t>have to</w:t>
      </w:r>
      <w:proofErr w:type="gramEnd"/>
      <w:r>
        <w:t xml:space="preserve"> assume that something like this could happen.”</w:t>
      </w:r>
    </w:p>
    <w:p w14:paraId="046AD351" w14:textId="77777777" w:rsidR="008C6127" w:rsidRDefault="008C6127" w:rsidP="008C6127">
      <w:r>
        <w:t xml:space="preserve">In 2014, Claverie led a team of scientists who isolated live viruses in Siberia and showed they could still infect single-cell organisms – even though they had been buried in permafrost for thousands of years. Further </w:t>
      </w:r>
      <w:r w:rsidRPr="00FA6E3B">
        <w:rPr>
          <w:rStyle w:val="StyleUnderline"/>
          <w:highlight w:val="cyan"/>
        </w:rPr>
        <w:t xml:space="preserve">research, published last year, revealed the existence of several different viral strains from seven different sites </w:t>
      </w:r>
      <w:r w:rsidRPr="00FA6E3B">
        <w:rPr>
          <w:rStyle w:val="Emphasis"/>
          <w:highlight w:val="cyan"/>
        </w:rPr>
        <w:t>in Siberia</w:t>
      </w:r>
      <w:r>
        <w:t xml:space="preserve"> and showed these could infect cultured cells. One virus sample was 48,500 years old.</w:t>
      </w:r>
    </w:p>
    <w:p w14:paraId="11397B95" w14:textId="77777777" w:rsidR="008C6127" w:rsidRDefault="008C6127" w:rsidP="008C6127">
      <w:r>
        <w:t>“The viruses we isolated were only able to infect amoebae and posed no risk to humans,” said Claverie. “However, that does not mean that other viruses – currently frozen in the permafrost – might not be able to trigger illnesses in humans. We have identified genomic traces of poxviruses and herpesviruses, which are well known human pathogens, for example.”</w:t>
      </w:r>
    </w:p>
    <w:p w14:paraId="6546BC99" w14:textId="77777777" w:rsidR="008C6127" w:rsidRDefault="008C6127" w:rsidP="008C6127">
      <w:r>
        <w:t>Permafrost covers a fifth of the northern hemisphere and is made up of soil that has been kept at temperatures below zero for long periods. Some layers have remained frozen for hundreds of thousands of years, scientists have discovered.</w:t>
      </w:r>
    </w:p>
    <w:p w14:paraId="65BE1FA2" w14:textId="77777777" w:rsidR="008C6127" w:rsidRDefault="008C6127" w:rsidP="008C6127">
      <w:r>
        <w:t xml:space="preserve">“The crucial point about </w:t>
      </w:r>
      <w:r w:rsidRPr="002342BA">
        <w:rPr>
          <w:rStyle w:val="StyleUnderline"/>
        </w:rPr>
        <w:t>permafrost is</w:t>
      </w:r>
      <w:r>
        <w:t xml:space="preserve"> that it is </w:t>
      </w:r>
      <w:r w:rsidRPr="002342BA">
        <w:rPr>
          <w:rStyle w:val="StyleUnderline"/>
        </w:rPr>
        <w:t>cold, dark and lacks oxygen, which is perfect for preserving biological material</w:t>
      </w:r>
      <w:r>
        <w:t xml:space="preserve">,” Claverie told the Observer last week. “You could put a yoghurt in </w:t>
      </w:r>
      <w:proofErr w:type="gramStart"/>
      <w:r>
        <w:t>permafrost</w:t>
      </w:r>
      <w:proofErr w:type="gramEnd"/>
      <w:r>
        <w:t xml:space="preserve"> and it might still be edible 50,000 years later.”</w:t>
      </w:r>
    </w:p>
    <w:p w14:paraId="49D072D3" w14:textId="77777777" w:rsidR="008C6127" w:rsidRDefault="008C6127" w:rsidP="008C6127">
      <w:r w:rsidRPr="002342BA">
        <w:rPr>
          <w:rStyle w:val="StyleUnderline"/>
        </w:rPr>
        <w:t>But the world’s permafrost is changing</w:t>
      </w:r>
      <w:r w:rsidRPr="00FA6E3B">
        <w:rPr>
          <w:rStyle w:val="StyleUnderline"/>
        </w:rPr>
        <w:t>. The upper layers of the planet’s main reserves – in Canada, Siberia and Alaska – are melting</w:t>
      </w:r>
      <w:r w:rsidRPr="00FA6E3B">
        <w:t xml:space="preserve"> as</w:t>
      </w:r>
      <w:r>
        <w:t xml:space="preserve"> climate change affects the Arctic disproportionately. According to meteorologists, the region is heating up several times faster than the average rate of increase in global warming.</w:t>
      </w:r>
    </w:p>
    <w:p w14:paraId="5CD1F4D9" w14:textId="77777777" w:rsidR="008C6127" w:rsidRDefault="008C6127" w:rsidP="008C6127">
      <w:r>
        <w:t xml:space="preserve">However, it is not melting permafrost directly that poses the most immediate risk, added Claverie. “The danger comes from another global warming impact: the disappearance of </w:t>
      </w:r>
      <w:proofErr w:type="gramStart"/>
      <w:r>
        <w:t>Arctic sea</w:t>
      </w:r>
      <w:proofErr w:type="gramEnd"/>
      <w:r>
        <w:t xml:space="preserve"> ice. That is allowing increases in shipping, traffic and industrial development in Siberia. Huge mining operations are being </w:t>
      </w:r>
      <w:proofErr w:type="gramStart"/>
      <w:r>
        <w:t>planned, and</w:t>
      </w:r>
      <w:proofErr w:type="gramEnd"/>
      <w:r>
        <w:t xml:space="preserve"> are going to drive vast holes into the deep permafrost to extract oil and ores.</w:t>
      </w:r>
    </w:p>
    <w:p w14:paraId="7DAB0DC2" w14:textId="77777777" w:rsidR="008C6127" w:rsidRPr="00A429D9" w:rsidRDefault="008C6127" w:rsidP="008C6127">
      <w:pPr>
        <w:rPr>
          <w:rStyle w:val="StyleUnderline"/>
        </w:rPr>
      </w:pPr>
      <w:r>
        <w:t xml:space="preserve">“Those operations will release vast amounts of pathogens that still thrive there. </w:t>
      </w:r>
      <w:r w:rsidRPr="00A429D9">
        <w:rPr>
          <w:rStyle w:val="StyleUnderline"/>
        </w:rPr>
        <w:t xml:space="preserve">Miners will walk in and </w:t>
      </w:r>
      <w:proofErr w:type="gramStart"/>
      <w:r w:rsidRPr="00A429D9">
        <w:rPr>
          <w:rStyle w:val="StyleUnderline"/>
        </w:rPr>
        <w:t>breath</w:t>
      </w:r>
      <w:proofErr w:type="gramEnd"/>
      <w:r w:rsidRPr="00A429D9">
        <w:rPr>
          <w:rStyle w:val="StyleUnderline"/>
        </w:rPr>
        <w:t xml:space="preserve"> </w:t>
      </w:r>
      <w:proofErr w:type="gramStart"/>
      <w:r w:rsidRPr="00A429D9">
        <w:rPr>
          <w:rStyle w:val="StyleUnderline"/>
        </w:rPr>
        <w:t>the viruses</w:t>
      </w:r>
      <w:proofErr w:type="gramEnd"/>
      <w:r w:rsidRPr="00A429D9">
        <w:rPr>
          <w:rStyle w:val="StyleUnderline"/>
        </w:rPr>
        <w:t>. The effects could be calamitous.”</w:t>
      </w:r>
    </w:p>
    <w:p w14:paraId="263BBF05" w14:textId="77777777" w:rsidR="008C6127" w:rsidRDefault="008C6127" w:rsidP="008C6127">
      <w:r>
        <w:t>This point was stressed by Koopmans. “</w:t>
      </w:r>
      <w:r w:rsidRPr="00975FBF">
        <w:rPr>
          <w:rStyle w:val="StyleUnderline"/>
          <w:highlight w:val="cyan"/>
        </w:rPr>
        <w:t>If you look at the history of epidemic outbreaks, one of the key drivers has been change in land use</w:t>
      </w:r>
      <w:r w:rsidRPr="00A429D9">
        <w:rPr>
          <w:rStyle w:val="StyleUnderline"/>
        </w:rPr>
        <w:t>.</w:t>
      </w:r>
      <w:r>
        <w:t xml:space="preserve"> Nipah virus was spread by fruit bats who were driven from their habitats by humans. Similarly, monkeypox has been linked to the spread of </w:t>
      </w:r>
      <w:proofErr w:type="spellStart"/>
      <w:r>
        <w:t>urbanisation</w:t>
      </w:r>
      <w:proofErr w:type="spellEnd"/>
      <w:r>
        <w:t xml:space="preserve"> in Africa. And </w:t>
      </w:r>
      <w:r w:rsidRPr="00975FBF">
        <w:rPr>
          <w:rStyle w:val="StyleUnderline"/>
          <w:highlight w:val="cyan"/>
        </w:rPr>
        <w:t>that is what we are about to witness in the Arctic: a complete change in land use</w:t>
      </w:r>
      <w:r>
        <w:t>, and that could be dangerous, as we have seen elsewhere.”</w:t>
      </w:r>
    </w:p>
    <w:p w14:paraId="5D1BD9E3" w14:textId="77777777" w:rsidR="008C6127" w:rsidRDefault="008C6127" w:rsidP="008C6127">
      <w:r w:rsidRPr="00A429D9">
        <w:rPr>
          <w:rStyle w:val="StyleUnderline"/>
        </w:rPr>
        <w:t>Scientists believe that permafrost</w:t>
      </w:r>
      <w:r>
        <w:t xml:space="preserve"> – at its deepest levels – </w:t>
      </w:r>
      <w:r w:rsidRPr="00975FBF">
        <w:rPr>
          <w:rStyle w:val="StyleUnderline"/>
          <w:highlight w:val="cyan"/>
        </w:rPr>
        <w:t xml:space="preserve">may contain viruses that are up to a </w:t>
      </w:r>
      <w:r w:rsidRPr="00975FBF">
        <w:rPr>
          <w:rStyle w:val="Emphasis"/>
          <w:highlight w:val="cyan"/>
        </w:rPr>
        <w:t>million years old</w:t>
      </w:r>
      <w:r>
        <w:t xml:space="preserve"> and so will be far older than our own species, which is thought to have emerged about 300,000 years ago.</w:t>
      </w:r>
    </w:p>
    <w:p w14:paraId="1082C6B7" w14:textId="77777777" w:rsidR="008C6127" w:rsidRDefault="008C6127" w:rsidP="008C6127">
      <w:r>
        <w:t>“</w:t>
      </w:r>
      <w:r w:rsidRPr="00975FBF">
        <w:rPr>
          <w:rStyle w:val="StyleUnderline"/>
          <w:highlight w:val="cyan"/>
        </w:rPr>
        <w:t>Our immune systems may have never been in contact with some of those microbes</w:t>
      </w:r>
      <w:r>
        <w:t>, and that is another worry,” said Claverie. “The scenario of an unknown virus once infecting a Neanderthal coming back at us, although unlikely, has become a real possibility.”</w:t>
      </w:r>
    </w:p>
    <w:p w14:paraId="040E0784" w14:textId="77777777" w:rsidR="008C6127" w:rsidRDefault="008C6127" w:rsidP="008C6127">
      <w:r>
        <w:t xml:space="preserve">For that reason, Claverie and others are working with </w:t>
      </w:r>
      <w:proofErr w:type="spellStart"/>
      <w:r>
        <w:t>UArctic</w:t>
      </w:r>
      <w:proofErr w:type="spellEnd"/>
      <w:r>
        <w:t>, the University of the Arctic – an international educational network in the polar region – on plans to establish quarantine facilities and provide medical expertise that could pinpoint early cases and treat them locally to try to contain the infection.</w:t>
      </w:r>
    </w:p>
    <w:p w14:paraId="29430CCD" w14:textId="77777777" w:rsidR="008C6127" w:rsidRDefault="008C6127" w:rsidP="008C6127">
      <w:r>
        <w:t xml:space="preserve">“We now face a tangible </w:t>
      </w:r>
      <w:proofErr w:type="gramStart"/>
      <w:r>
        <w:t>threat</w:t>
      </w:r>
      <w:proofErr w:type="gramEnd"/>
      <w:r>
        <w:t xml:space="preserve"> and we need to be prepared to deal with it. It is as simple as </w:t>
      </w:r>
      <w:proofErr w:type="gramStart"/>
      <w:r>
        <w:t>that.”</w:t>
      </w:r>
      <w:proofErr w:type="gramEnd"/>
    </w:p>
    <w:p w14:paraId="0C4ED0A5" w14:textId="77777777" w:rsidR="008C6127" w:rsidRDefault="008C6127" w:rsidP="008C6127"/>
    <w:p w14:paraId="46A6F7F3" w14:textId="77777777" w:rsidR="008C6127" w:rsidRDefault="008C6127" w:rsidP="008C6127">
      <w:pPr>
        <w:pStyle w:val="Heading4"/>
      </w:pPr>
      <w:r>
        <w:t>Russia’s key</w:t>
      </w:r>
    </w:p>
    <w:p w14:paraId="0E82ECFD" w14:textId="77777777" w:rsidR="008C6127" w:rsidRDefault="008C6127" w:rsidP="008C6127">
      <w:r>
        <w:t xml:space="preserve">Valerie </w:t>
      </w:r>
      <w:r w:rsidRPr="006651FC">
        <w:rPr>
          <w:rStyle w:val="Style13ptBold"/>
        </w:rPr>
        <w:t>Brown</w:t>
      </w:r>
      <w:r>
        <w:t>, 20</w:t>
      </w:r>
      <w:r w:rsidRPr="006651FC">
        <w:rPr>
          <w:rStyle w:val="Style13ptBold"/>
        </w:rPr>
        <w:t>24</w:t>
      </w:r>
      <w: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49" w:history="1">
        <w:r w:rsidRPr="007C42A9">
          <w:rPr>
            <w:rStyle w:val="Hyperlink"/>
          </w:rPr>
          <w:t>https://thebulletin.org/2024/11/a-rising-danger-in-the-arctic-microbes-unleashed-by-climate-change/</w:t>
        </w:r>
      </w:hyperlink>
      <w:r>
        <w:t xml:space="preserve"> //DH</w:t>
      </w:r>
    </w:p>
    <w:p w14:paraId="4FCA52DE" w14:textId="77777777" w:rsidR="008C6127" w:rsidRDefault="008C6127" w:rsidP="008C6127"/>
    <w:p w14:paraId="1FD9E7E4" w14:textId="77777777" w:rsidR="008C6127" w:rsidRDefault="008C6127" w:rsidP="008C6127">
      <w:r>
        <w:t>The bear in the room</w:t>
      </w:r>
    </w:p>
    <w:p w14:paraId="05A1D61F" w14:textId="77777777" w:rsidR="008C6127" w:rsidRDefault="008C6127" w:rsidP="008C6127">
      <w:r w:rsidRPr="00A905A4">
        <w:rPr>
          <w:rStyle w:val="StyleUnderline"/>
          <w:highlight w:val="cyan"/>
        </w:rPr>
        <w:t>When it comes to</w:t>
      </w:r>
      <w:r w:rsidRPr="00EC6667">
        <w:rPr>
          <w:rStyle w:val="StyleUnderline"/>
        </w:rPr>
        <w:t xml:space="preserve"> dealing with the </w:t>
      </w:r>
      <w:proofErr w:type="gramStart"/>
      <w:r w:rsidRPr="00EC6667">
        <w:rPr>
          <w:rStyle w:val="StyleUnderline"/>
        </w:rPr>
        <w:t xml:space="preserve">potential </w:t>
      </w:r>
      <w:r w:rsidRPr="00A905A4">
        <w:rPr>
          <w:rStyle w:val="StyleUnderline"/>
          <w:highlight w:val="cyan"/>
        </w:rPr>
        <w:t>disease dangers</w:t>
      </w:r>
      <w:proofErr w:type="gramEnd"/>
      <w:r w:rsidRPr="00EC6667">
        <w:rPr>
          <w:rStyle w:val="StyleUnderline"/>
        </w:rPr>
        <w:t xml:space="preserve"> emanating </w:t>
      </w:r>
      <w:r w:rsidRPr="00A905A4">
        <w:rPr>
          <w:rStyle w:val="StyleUnderline"/>
          <w:highlight w:val="cyan"/>
        </w:rPr>
        <w:t>from a warming Arctic, there is a giant bear in the room.</w:t>
      </w:r>
      <w:r w:rsidRPr="00EC6667">
        <w:rPr>
          <w:rStyle w:val="StyleUnderline"/>
        </w:rPr>
        <w:t xml:space="preserve"> Many researchers are frustrated because they cannot get data or cooperation out of Russia</w:t>
      </w:r>
      <w:r>
        <w:t>. Romanovsky, a Russian native, was formerly affiliated with Moscow State University, but he can no longer do research in Russia, he says ruefully, because he gave an interview to a radio program considered “undesirable” and could be sentenced to five years in a Russian prison for it.</w:t>
      </w:r>
    </w:p>
    <w:p w14:paraId="2CA010E5" w14:textId="77777777" w:rsidR="008C6127" w:rsidRDefault="008C6127" w:rsidP="008C6127">
      <w:r w:rsidRPr="00A905A4">
        <w:rPr>
          <w:rStyle w:val="StyleUnderline"/>
          <w:highlight w:val="cyan"/>
        </w:rPr>
        <w:t>Knowledge of public health in the Russian Arctic has atrophied</w:t>
      </w:r>
      <w:r w:rsidRPr="008D2A7B">
        <w:rPr>
          <w:rStyle w:val="StyleUnderline"/>
        </w:rPr>
        <w:t>. R</w:t>
      </w:r>
      <w:r>
        <w:t xml:space="preserve">ussia aims to extract resources, ignoring economic constraints and disregarding international environmental and public health codes, Romanovsky says. </w:t>
      </w:r>
      <w:r w:rsidRPr="00A905A4">
        <w:rPr>
          <w:rStyle w:val="StyleUnderline"/>
          <w:highlight w:val="cyan"/>
        </w:rPr>
        <w:t>It may be</w:t>
      </w:r>
      <w:r w:rsidRPr="008D2A7B">
        <w:rPr>
          <w:rStyle w:val="StyleUnderline"/>
        </w:rPr>
        <w:t xml:space="preserve"> </w:t>
      </w:r>
      <w:r w:rsidRPr="00A905A4">
        <w:rPr>
          <w:rStyle w:val="Emphasis"/>
          <w:highlight w:val="cyan"/>
        </w:rPr>
        <w:t>the most important region</w:t>
      </w:r>
      <w:r w:rsidRPr="008D2A7B">
        <w:rPr>
          <w:rStyle w:val="StyleUnderline"/>
        </w:rPr>
        <w:t xml:space="preserve"> </w:t>
      </w:r>
      <w:r w:rsidRPr="00A905A4">
        <w:rPr>
          <w:rStyle w:val="StyleUnderline"/>
          <w:highlight w:val="cyan"/>
        </w:rPr>
        <w:t xml:space="preserve">to </w:t>
      </w:r>
      <w:proofErr w:type="gramStart"/>
      <w:r w:rsidRPr="00A905A4">
        <w:rPr>
          <w:rStyle w:val="StyleUnderline"/>
          <w:highlight w:val="cyan"/>
        </w:rPr>
        <w:t>monitor, but</w:t>
      </w:r>
      <w:proofErr w:type="gramEnd"/>
      <w:r w:rsidRPr="00A905A4">
        <w:rPr>
          <w:rStyle w:val="StyleUnderline"/>
          <w:highlight w:val="cyan"/>
        </w:rPr>
        <w:t xml:space="preserve"> also remains the least likely to be monitored</w:t>
      </w:r>
      <w:r w:rsidRPr="008D2A7B">
        <w:rPr>
          <w:rStyle w:val="StyleUnderline"/>
        </w:rPr>
        <w:t xml:space="preserve"> or share its data internationally</w:t>
      </w:r>
      <w:r>
        <w:t xml:space="preserve">. </w:t>
      </w:r>
      <w:r w:rsidRPr="008D2A7B">
        <w:rPr>
          <w:rStyle w:val="StyleUnderline"/>
        </w:rPr>
        <w:t>Russia’s willful isolation affects every aspect of climate change in the Arctic</w:t>
      </w:r>
      <w:r>
        <w:t>, including its potential role in pathogens’ evolution and migration.</w:t>
      </w:r>
    </w:p>
    <w:p w14:paraId="13B4EC6C" w14:textId="77777777" w:rsidR="008C6127" w:rsidRDefault="008C6127" w:rsidP="008C6127">
      <w:r w:rsidRPr="00A905A4">
        <w:rPr>
          <w:rStyle w:val="StyleUnderline"/>
        </w:rPr>
        <w:t>The lack of</w:t>
      </w:r>
      <w:r w:rsidRPr="008D2A7B">
        <w:rPr>
          <w:rStyle w:val="StyleUnderline"/>
        </w:rPr>
        <w:t xml:space="preserve"> plentiful and robust data means that it is almost impossible to attach a realistic probability of risk to the possible emergence of Arctic pathogens</w:t>
      </w:r>
      <w:r>
        <w:t>. But we know that human activity—development, shipping, extraction, hunting—creates favorable conditions for microbial spread and evolution, and we know the Arctic is entering a phase in which human activities are expanding. The world can’t afford to allow uncertainty, lack of data, and disciplinary siloes to obscure the range of possible ways microbes will behave in the altered Arctic that is shaping up. They are the most resilient entities on our planet, after all.</w:t>
      </w:r>
    </w:p>
    <w:p w14:paraId="1EDEACCD" w14:textId="77777777" w:rsidR="008C6127" w:rsidRDefault="008C6127" w:rsidP="008C6127"/>
    <w:p w14:paraId="17FB8A47" w14:textId="77777777" w:rsidR="008C6127" w:rsidRDefault="008C6127" w:rsidP="008C6127">
      <w:pPr>
        <w:pStyle w:val="Heading3"/>
      </w:pPr>
      <w:r>
        <w:t>AT: Geographic isolation reduces disease</w:t>
      </w:r>
    </w:p>
    <w:p w14:paraId="27F48795" w14:textId="77777777" w:rsidR="008C6127" w:rsidRDefault="008C6127" w:rsidP="008C6127"/>
    <w:p w14:paraId="6B022509" w14:textId="77777777" w:rsidR="008C6127" w:rsidRDefault="008C6127" w:rsidP="008C6127">
      <w:pPr>
        <w:pStyle w:val="Heading4"/>
      </w:pPr>
      <w:r>
        <w:t>Geography isn’t a barrier</w:t>
      </w:r>
    </w:p>
    <w:p w14:paraId="4C53B62A" w14:textId="77777777" w:rsidR="008C6127" w:rsidRDefault="008C6127" w:rsidP="008C6127">
      <w:r>
        <w:t xml:space="preserve">Valerie </w:t>
      </w:r>
      <w:r w:rsidRPr="006651FC">
        <w:rPr>
          <w:rStyle w:val="Style13ptBold"/>
        </w:rPr>
        <w:t>Brown</w:t>
      </w:r>
      <w:r>
        <w:t>, 20</w:t>
      </w:r>
      <w:r w:rsidRPr="006651FC">
        <w:rPr>
          <w:rStyle w:val="Style13ptBold"/>
        </w:rPr>
        <w:t>24</w:t>
      </w:r>
      <w: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50" w:history="1">
        <w:r w:rsidRPr="007C42A9">
          <w:rPr>
            <w:rStyle w:val="Hyperlink"/>
          </w:rPr>
          <w:t>https://thebulletin.org/2024/11/a-rising-danger-in-the-arctic-microbes-unleashed-by-climate-change/</w:t>
        </w:r>
      </w:hyperlink>
      <w:r>
        <w:t xml:space="preserve"> //DH</w:t>
      </w:r>
    </w:p>
    <w:p w14:paraId="428058AD" w14:textId="77777777" w:rsidR="008C6127" w:rsidRDefault="008C6127" w:rsidP="008C6127"/>
    <w:p w14:paraId="50D6C282" w14:textId="77777777" w:rsidR="008C6127" w:rsidRDefault="008C6127" w:rsidP="008C6127">
      <w:r>
        <w:t xml:space="preserve">Humans living in the Arctic have in recent centuries built their residences, businesses, and other infrastructure atop permafrost, which served as a sort of perpetual foundation. Now, as climate change proceeds, permafrost is collapsing across the North, destroying water systems, roads, buildings, and pipelines and leading to contamination of areas humans use. </w:t>
      </w:r>
      <w:r w:rsidRPr="00464959">
        <w:rPr>
          <w:rStyle w:val="StyleUnderline"/>
        </w:rPr>
        <w:t>Permafrost collapse generates new lakes that can join up with surface streams and carry microbes into the ocean</w:t>
      </w:r>
      <w:r>
        <w:t xml:space="preserve">. Open-pit mines, eroded bluffs, and sinkholes expose ancient organic matter. </w:t>
      </w:r>
      <w:r w:rsidRPr="00464959">
        <w:rPr>
          <w:rStyle w:val="StyleUnderline"/>
        </w:rPr>
        <w:t>In addition to bacteria and viruses, fungi, lichens, and even nematode worms have been revived from permafrost</w:t>
      </w:r>
      <w:r>
        <w:t xml:space="preserve">. </w:t>
      </w:r>
      <w:proofErr w:type="gramStart"/>
      <w:r>
        <w:t>So</w:t>
      </w:r>
      <w:proofErr w:type="gramEnd"/>
      <w:r>
        <w:t xml:space="preserve"> while there is some reason to avoid panic about zombie microbes, humans do face the possibility of meeting up with the vast, newly exposed microbial storehouse released from permafrost.</w:t>
      </w:r>
    </w:p>
    <w:p w14:paraId="59F0D103" w14:textId="77777777" w:rsidR="008C6127" w:rsidRDefault="008C6127" w:rsidP="008C6127">
      <w:r>
        <w:t xml:space="preserve">Potential </w:t>
      </w:r>
      <w:r w:rsidRPr="00792F44">
        <w:rPr>
          <w:rStyle w:val="StyleUnderline"/>
        </w:rPr>
        <w:t>pathogens could move into and out of the Arctic in multiple ways. Ships’ ballast water transports invasive species, including microbes. Animal carriers</w:t>
      </w:r>
      <w:r>
        <w:t xml:space="preserve">, especially rodents like beaver, rats and rabbits, </w:t>
      </w:r>
      <w:r w:rsidRPr="00792F44">
        <w:rPr>
          <w:rStyle w:val="StyleUnderline"/>
        </w:rPr>
        <w:t>bring southern pathogens</w:t>
      </w:r>
      <w:r>
        <w:t xml:space="preserve"> like giardia, rabies, toxoplasmosis, and hantavirus </w:t>
      </w:r>
      <w:r w:rsidRPr="00792F44">
        <w:rPr>
          <w:rStyle w:val="StyleUnderline"/>
        </w:rPr>
        <w:t>northward, while marine mammals and birds migrate great distances north and south</w:t>
      </w:r>
      <w:r>
        <w:t xml:space="preserve">, traversing the Arctic, Pacific and Atlantic oceans distributing bacteria, viruses and fungi. And </w:t>
      </w:r>
      <w:r w:rsidRPr="00792F44">
        <w:rPr>
          <w:rStyle w:val="StyleUnderline"/>
        </w:rPr>
        <w:t>as resource extraction rises, more workers move between weeks-long shifts in the Arctic to urban areas in more southerly regions</w:t>
      </w:r>
      <w:r>
        <w:t>, often using air transport.</w:t>
      </w:r>
    </w:p>
    <w:p w14:paraId="068F4D7D" w14:textId="77777777" w:rsidR="008C6127" w:rsidRPr="0079397F" w:rsidRDefault="008C6127" w:rsidP="008C6127"/>
    <w:p w14:paraId="13DBADFF" w14:textId="77777777" w:rsidR="006E58D6" w:rsidRDefault="006E58D6" w:rsidP="006E58D6">
      <w:pPr>
        <w:pStyle w:val="Heading3"/>
      </w:pPr>
      <w:r>
        <w:t xml:space="preserve">Arctic disease </w:t>
      </w:r>
      <w:proofErr w:type="gramStart"/>
      <w:r>
        <w:t>cause</w:t>
      </w:r>
      <w:proofErr w:type="gramEnd"/>
      <w:r>
        <w:t xml:space="preserve"> extinction</w:t>
      </w:r>
    </w:p>
    <w:p w14:paraId="6DAEBBEB" w14:textId="77777777" w:rsidR="006E58D6" w:rsidRPr="00CA6127" w:rsidRDefault="006E58D6" w:rsidP="006E58D6">
      <w:pPr>
        <w:pStyle w:val="Heading4"/>
      </w:pPr>
      <w:r>
        <w:t xml:space="preserve">New pandemics risk extinction because of </w:t>
      </w:r>
      <w:r>
        <w:rPr>
          <w:u w:val="single"/>
        </w:rPr>
        <w:t>novel agents</w:t>
      </w:r>
      <w:r>
        <w:t xml:space="preserve"> and </w:t>
      </w:r>
      <w:r>
        <w:rPr>
          <w:u w:val="single"/>
        </w:rPr>
        <w:t>hardier</w:t>
      </w:r>
      <w:r>
        <w:t xml:space="preserve"> microbes</w:t>
      </w:r>
    </w:p>
    <w:p w14:paraId="636C0D9F" w14:textId="77777777" w:rsidR="006E58D6" w:rsidRDefault="006E58D6" w:rsidP="006E58D6">
      <w:r>
        <w:t xml:space="preserve">Amr </w:t>
      </w:r>
      <w:r w:rsidRPr="0082355E">
        <w:rPr>
          <w:rStyle w:val="Style13ptBold"/>
        </w:rPr>
        <w:t>El-Sayed and</w:t>
      </w:r>
      <w:r>
        <w:t xml:space="preserve"> Mohamed </w:t>
      </w:r>
      <w:r w:rsidRPr="0082355E">
        <w:rPr>
          <w:rStyle w:val="Style13ptBold"/>
        </w:rPr>
        <w:t>Kamel</w:t>
      </w:r>
      <w:r>
        <w:t>, 20</w:t>
      </w:r>
      <w:r w:rsidRPr="0082355E">
        <w:rPr>
          <w:rStyle w:val="Style13ptBold"/>
        </w:rPr>
        <w:t xml:space="preserve">20 </w:t>
      </w:r>
      <w:r>
        <w:t xml:space="preserve">- Department of Medicine and Infectious Diseases, Faculty of Veterinary Medicine, Cairo University “Future threat from the past” Environ Sci </w:t>
      </w:r>
      <w:proofErr w:type="spellStart"/>
      <w:r>
        <w:t>Pollut</w:t>
      </w:r>
      <w:proofErr w:type="spellEnd"/>
      <w:r>
        <w:t xml:space="preserve"> Res Int. 2020 Oct 17;28(2):1287–1291 </w:t>
      </w:r>
      <w:hyperlink r:id="rId51" w:history="1">
        <w:r w:rsidRPr="007C42A9">
          <w:rPr>
            <w:rStyle w:val="Hyperlink"/>
          </w:rPr>
          <w:t>https://pmc.ncbi.nlm.nih.gov/articles/PMC7567650/</w:t>
        </w:r>
      </w:hyperlink>
      <w:r>
        <w:t xml:space="preserve">  //DH</w:t>
      </w:r>
    </w:p>
    <w:p w14:paraId="4353724A" w14:textId="77777777" w:rsidR="006E58D6" w:rsidRDefault="006E58D6" w:rsidP="006E58D6"/>
    <w:p w14:paraId="73545F71" w14:textId="77777777" w:rsidR="006E58D6" w:rsidRDefault="006E58D6" w:rsidP="006E58D6">
      <w:r>
        <w:t xml:space="preserve">Global </w:t>
      </w:r>
      <w:r w:rsidRPr="004E04AD">
        <w:rPr>
          <w:rStyle w:val="StyleUnderline"/>
        </w:rPr>
        <w:t>warming is one of the major challenges facing humanity</w:t>
      </w:r>
      <w:r>
        <w:t xml:space="preserve">. The increase in the Earth’s temperature and </w:t>
      </w:r>
      <w:r w:rsidRPr="00FC5034">
        <w:rPr>
          <w:rStyle w:val="StyleUnderline"/>
          <w:highlight w:val="cyan"/>
        </w:rPr>
        <w:t>thawing of ancient ice release viable viruses, bacteria, fungi,</w:t>
      </w:r>
      <w:r w:rsidRPr="004E04AD">
        <w:rPr>
          <w:rStyle w:val="StyleUnderline"/>
        </w:rPr>
        <w:t xml:space="preserve"> and other microorganisms which were </w:t>
      </w:r>
      <w:r w:rsidRPr="00FC5034">
        <w:rPr>
          <w:rStyle w:val="StyleUnderline"/>
          <w:highlight w:val="cyan"/>
        </w:rPr>
        <w:t>trapped for</w:t>
      </w:r>
      <w:r>
        <w:t xml:space="preserve"> thousands and </w:t>
      </w:r>
      <w:r w:rsidRPr="00FC5034">
        <w:rPr>
          <w:rStyle w:val="StyleUnderline"/>
          <w:highlight w:val="cyan"/>
        </w:rPr>
        <w:t>millions of years</w:t>
      </w:r>
      <w:r w:rsidRPr="00FC5034">
        <w:rPr>
          <w:highlight w:val="cyan"/>
        </w:rPr>
        <w:t>.</w:t>
      </w:r>
      <w:r>
        <w:t xml:space="preserve"> </w:t>
      </w:r>
      <w:r w:rsidRPr="00FC5034">
        <w:rPr>
          <w:rStyle w:val="StyleUnderline"/>
          <w:highlight w:val="cyan"/>
        </w:rPr>
        <w:t>Such microorganisms may belong to novel microbial species,</w:t>
      </w:r>
      <w:r w:rsidRPr="004E04AD">
        <w:rPr>
          <w:rStyle w:val="StyleUnderline"/>
        </w:rPr>
        <w:t xml:space="preserve"> unknown genotypes of present pathogens, already eradicated pathogens, </w:t>
      </w:r>
      <w:r w:rsidRPr="00D0302D">
        <w:rPr>
          <w:rStyle w:val="StyleUnderline"/>
          <w:highlight w:val="cyan"/>
        </w:rPr>
        <w:t xml:space="preserve">or even known pathogens that gained </w:t>
      </w:r>
      <w:r w:rsidRPr="00D0302D">
        <w:rPr>
          <w:rStyle w:val="Emphasis"/>
          <w:highlight w:val="cyan"/>
        </w:rPr>
        <w:t>extremely robust characteristics</w:t>
      </w:r>
      <w:r>
        <w:t xml:space="preserve"> due to their subjection to long-term stress. </w:t>
      </w:r>
      <w:r w:rsidRPr="00D0302D">
        <w:rPr>
          <w:rStyle w:val="StyleUnderline"/>
          <w:highlight w:val="cyan"/>
        </w:rPr>
        <w:t>These worries drew more attention following the</w:t>
      </w:r>
      <w:r w:rsidRPr="004E04AD">
        <w:rPr>
          <w:rStyle w:val="StyleUnderline"/>
        </w:rPr>
        <w:t xml:space="preserve"> death of a child by ancient anthrax spores in Siberian in 2016 and </w:t>
      </w:r>
      <w:r w:rsidRPr="00D0302D">
        <w:rPr>
          <w:rStyle w:val="StyleUnderline"/>
          <w:highlight w:val="cyan"/>
        </w:rPr>
        <w:t>the reconstruction of smallpox and Spanish flu genomes from ancient frozen biological samples</w:t>
      </w:r>
      <w:r>
        <w:t xml:space="preserve">. The present review illustrates some examples of recently recovered pathogens after being buried for millions of years, including some identified viable ancient viruses, bacteria and even other forms of life. While some pathogens could be revived, genomes of other ancient pathogens which could not be revived were re-constructed. The present study aims to highlight and alarm the hidden aspect of global warming on </w:t>
      </w:r>
      <w:proofErr w:type="gramStart"/>
      <w:r>
        <w:t>the international</w:t>
      </w:r>
      <w:proofErr w:type="gramEnd"/>
      <w:r>
        <w:t xml:space="preserve"> public health, which represents future threats from the past for humanity.</w:t>
      </w:r>
    </w:p>
    <w:p w14:paraId="06DE54BC" w14:textId="77777777" w:rsidR="006E58D6" w:rsidRDefault="006E58D6" w:rsidP="006E58D6">
      <w:r>
        <w:t>Introduction</w:t>
      </w:r>
    </w:p>
    <w:p w14:paraId="1A656C51" w14:textId="77777777" w:rsidR="006E58D6" w:rsidRDefault="006E58D6" w:rsidP="006E58D6">
      <w:r w:rsidRPr="009E1F3B">
        <w:rPr>
          <w:rStyle w:val="StyleUnderline"/>
        </w:rPr>
        <w:t>With the continuous evolution and emergence of new unknown pathogens</w:t>
      </w:r>
      <w:r>
        <w:t xml:space="preserve"> in the last decades, such as SARS, MERS, Ebola, and recently SARS2 (Covid-19), </w:t>
      </w:r>
      <w:proofErr w:type="gramStart"/>
      <w:r w:rsidRPr="009E1F3B">
        <w:rPr>
          <w:rStyle w:val="StyleUnderline"/>
        </w:rPr>
        <w:t>it is clear that international</w:t>
      </w:r>
      <w:proofErr w:type="gramEnd"/>
      <w:r w:rsidRPr="009E1F3B">
        <w:rPr>
          <w:rStyle w:val="StyleUnderline"/>
        </w:rPr>
        <w:t xml:space="preserve"> public health faces severe challenges</w:t>
      </w:r>
      <w:r>
        <w:t xml:space="preserve">. However, </w:t>
      </w:r>
      <w:r w:rsidRPr="009E1F3B">
        <w:rPr>
          <w:rStyle w:val="StyleUnderline"/>
        </w:rPr>
        <w:t xml:space="preserve">the re-emergence of serious infectious diseases which were previously partially or completely eradicated represents a similar public health hazard. One of the main reasons for the re-occurrence of eradicated diseases is attributed to </w:t>
      </w:r>
      <w:proofErr w:type="gramStart"/>
      <w:r w:rsidRPr="009E1F3B">
        <w:rPr>
          <w:rStyle w:val="StyleUnderline"/>
        </w:rPr>
        <w:t>the global</w:t>
      </w:r>
      <w:proofErr w:type="gramEnd"/>
      <w:r w:rsidRPr="009E1F3B">
        <w:rPr>
          <w:rStyle w:val="StyleUnderline"/>
        </w:rPr>
        <w:t xml:space="preserve"> warming. </w:t>
      </w:r>
      <w:r>
        <w:t>Among the most underestimated harmful effects of the global warming is the melting of the ice layer and the release of buried materials since decades including radioactive wastes (Colgan et al. 2016), and liberates billions of tons of carbon dioxide and methane gas into the air (Knoblauch et al. 2018), and could even release a huge amount of trapped heavy metals to the surrounding environment and groundwater (McConnell et al. 2018).</w:t>
      </w:r>
    </w:p>
    <w:p w14:paraId="3FF925DC" w14:textId="77777777" w:rsidR="006E58D6" w:rsidRDefault="006E58D6" w:rsidP="006E58D6">
      <w:r w:rsidRPr="009E1F3B">
        <w:rPr>
          <w:rStyle w:val="StyleUnderline"/>
        </w:rPr>
        <w:t>Thawing of frozen snow may also liberate frozen biological materials since tens and hundreds of thousands of years, including ancient viruses and bacteria.</w:t>
      </w:r>
      <w:r>
        <w:t xml:space="preserve"> Microbiological examination of tissue samples obtained from a frozen mammoth in Siberian revealed the presence of members of the genera </w:t>
      </w:r>
      <w:proofErr w:type="spellStart"/>
      <w:r>
        <w:t>Carnobacterium</w:t>
      </w:r>
      <w:proofErr w:type="spellEnd"/>
      <w:r>
        <w:t xml:space="preserve"> and </w:t>
      </w:r>
      <w:proofErr w:type="spellStart"/>
      <w:r>
        <w:t>Lactosphera</w:t>
      </w:r>
      <w:proofErr w:type="spellEnd"/>
      <w:r>
        <w:t xml:space="preserve">, which could be cultured on anaerobic media (El-Sayed and Kamel 2020; </w:t>
      </w:r>
      <w:proofErr w:type="spellStart"/>
      <w:r>
        <w:t>Pikuta</w:t>
      </w:r>
      <w:proofErr w:type="spellEnd"/>
      <w:r>
        <w:t xml:space="preserve"> et al. 2011). Similarly, examination of the gut microbiome of the frozen body of rhinoceros, which represents another extinct animal species, could detect the presence of Firmicutes (mainly members of the family </w:t>
      </w:r>
      <w:proofErr w:type="spellStart"/>
      <w:r>
        <w:t>Clostridiaceae</w:t>
      </w:r>
      <w:proofErr w:type="spellEnd"/>
      <w:r>
        <w:t xml:space="preserve">), Proteobacteria, Actinobacteria, TM7, and Bacteroidetes (Mardanov et al. 2012). Ancient bacteria were also isolated from environmental samples rather than the bodies of frozen animals. </w:t>
      </w:r>
      <w:r w:rsidRPr="00863DC1">
        <w:rPr>
          <w:rStyle w:val="StyleUnderline"/>
          <w:highlight w:val="cyan"/>
        </w:rPr>
        <w:t>The diversity of newly detected bacterial species in ice is huge</w:t>
      </w:r>
      <w:r w:rsidRPr="009B1F85">
        <w:rPr>
          <w:rStyle w:val="StyleUnderline"/>
        </w:rPr>
        <w:t>. Climatic changes that may lead to thawing of ice and the revival of bacteria will have potential effects with unexpected consequences</w:t>
      </w:r>
      <w:r>
        <w:t>. (</w:t>
      </w:r>
      <w:proofErr w:type="spellStart"/>
      <w:r>
        <w:t>Brouchkov</w:t>
      </w:r>
      <w:proofErr w:type="spellEnd"/>
      <w:r>
        <w:t xml:space="preserve"> et al. 2017). A 300,000-</w:t>
      </w:r>
      <w:proofErr w:type="gramStart"/>
      <w:r>
        <w:t>years</w:t>
      </w:r>
      <w:proofErr w:type="gramEnd"/>
      <w:r>
        <w:t xml:space="preserve">-old virus and 8 million years old bacteria could be isolated from Siberian and Antarctica, respectively. Fourteen bacterial isolates could also be isolated from 750,000-year-old ice samples obtained from the Tibetan Plateau. In 2016, ancient anthrax spores stored in frozen soil in Siberian resulted in the death of a child died and hospitalization of an additional 20 persons (El-Sayed and Kamel 2020; Christner et al. 2003). However, </w:t>
      </w:r>
      <w:r w:rsidRPr="00CA4266">
        <w:rPr>
          <w:rStyle w:val="StyleUnderline"/>
        </w:rPr>
        <w:t>the melted snow also released unknown bacteria/viruses that were trapped and preserved for</w:t>
      </w:r>
      <w:r>
        <w:t xml:space="preserve"> thousands and possibly </w:t>
      </w:r>
      <w:r w:rsidRPr="00CA4266">
        <w:rPr>
          <w:rStyle w:val="StyleUnderline"/>
        </w:rPr>
        <w:t>millions of years</w:t>
      </w:r>
      <w:r>
        <w:t>. Microbiological investigation of ice samples obtained from the Tibetan Plateau revealed four types of known viruses in addition to 28 novel viral genera and abundant bacteria. Similarly, the investigation of frozen samples from Siberia described for the first time a 30,000-year-old giant virus. The virus retained its viability and infectivity (Legendre et al. 2015).</w:t>
      </w:r>
    </w:p>
    <w:p w14:paraId="542E38DF" w14:textId="77777777" w:rsidR="006E58D6" w:rsidRDefault="006E58D6" w:rsidP="006E58D6">
      <w:r>
        <w:t xml:space="preserve">The international worry is not only limited to the revival of unknown ancient viruses but also pathogens which were already eradicated. Fatal pathogens </w:t>
      </w:r>
      <w:proofErr w:type="gramStart"/>
      <w:r>
        <w:t>as</w:t>
      </w:r>
      <w:proofErr w:type="gramEnd"/>
      <w:r>
        <w:t xml:space="preserve"> smallpox may re-emerge from a mummified corpse (Reardon 2014).</w:t>
      </w:r>
    </w:p>
    <w:p w14:paraId="0C489596" w14:textId="77777777" w:rsidR="006E58D6" w:rsidRDefault="006E58D6" w:rsidP="006E58D6">
      <w:r>
        <w:t>Various bacteria respond to environmental stress by entering a viable non-culturable state (VBNC) (McDougald et al. 1999), even the presence of killed/non-viable bacterial DNA in the melted ice represents a great threat according to the concept of Griffith’s experiment. In 1928, Frederick Griffith mixed a heat-killed rough strain with a smooth strain of Streptococcus pneumoniae and injected the mixture in a mouse. The mouse died due to bacterial transformation. It is worth mentioning that killed microbes in glacial ice are very well preserved due to the sub-zero temperature by (Griffiths 2000). Moreover, the revived ancient bacteria were subjected to stress for many thousands and probably millions of years which improved their ability to survive and overcome unsuitable environmental conditions. Among the developed survival mechanisms of newly discovered bacteria is their ability to resist the damaging effect of antibiotics (Petrova et al. 2011; D'Costa et al. 2011).</w:t>
      </w:r>
    </w:p>
    <w:p w14:paraId="579F5569" w14:textId="77777777" w:rsidR="006E58D6" w:rsidRDefault="006E58D6" w:rsidP="006E58D6">
      <w:r>
        <w:t>Identification of viable ancient viruses</w:t>
      </w:r>
    </w:p>
    <w:p w14:paraId="169C86A5" w14:textId="77777777" w:rsidR="006E58D6" w:rsidRDefault="006E58D6" w:rsidP="006E58D6">
      <w:r>
        <w:t xml:space="preserve">The high robustness of smallpox virus (variola) enabled the virus to survive under different </w:t>
      </w:r>
      <w:proofErr w:type="spellStart"/>
      <w:r>
        <w:t>unfavourable</w:t>
      </w:r>
      <w:proofErr w:type="spellEnd"/>
      <w:r>
        <w:t xml:space="preserve"> conditions. Remnants of smallpox DNA could be detected around the world. The viral DNA could be identified in skin lesions of the 3200-year-old mummy of Rameses V in Egypt (Reardon 2014).</w:t>
      </w:r>
    </w:p>
    <w:p w14:paraId="0DE63831" w14:textId="77777777" w:rsidR="006E58D6" w:rsidRDefault="006E58D6" w:rsidP="006E58D6">
      <w:r>
        <w:t>In 1991, in a small village near the North Pole, Russian experts discovered a wooden vault which was full of frozen victims who died from smallpox in the nineteenth century during the smallpox epidemic there. This discovery arose the question about the possible comeback of smallpox following floods induced by glacial ice thawing due to global warming. This worry is justified by the robust properties of smallpox and its ability to withstand freezing for a long time (Stone 2002; Ambrose 2011; Biagini et al. 2012).</w:t>
      </w:r>
    </w:p>
    <w:p w14:paraId="540677E2" w14:textId="77777777" w:rsidR="006E58D6" w:rsidRDefault="006E58D6" w:rsidP="006E58D6">
      <w:r>
        <w:t>Although all attempts to isolate viable variola from preserved human scabs and corpses were not successful, the viral genome could be re-</w:t>
      </w:r>
      <w:proofErr w:type="gramStart"/>
      <w:r>
        <w:t>construct</w:t>
      </w:r>
      <w:proofErr w:type="gramEnd"/>
      <w:r>
        <w:t xml:space="preserve"> through sequencing the detected DNA fragments, which represents a huge threat for public health (Reardon 2014; Duggan et al. 2016). Like smallpox virus, different influenza viruses are also known to persist natural freezing for a long time (Zhang et al. 2006). In 1997, several trials were attempted to revive the 1918 pandemic influenza virus from frozen samples. Although these trials failed to achieve their goal, they could partially sequence and characterize partial sequences of the restored RNA (Taubenberger 1997; Reid et al. 1999). The trials continued later with the development of reverse genetics technology where the virus could be completely re-constructed (Taubenberger et al. 2007, 2012). Additional unknown viruses could also be detected in a 700-year-old caribou frozen stool which was stored in a permanent ice layer. Two viruses (RNA and DNA viruses) could be recovered and characterized in two different laboratories from the frozen </w:t>
      </w:r>
      <w:proofErr w:type="spellStart"/>
      <w:r>
        <w:t>faecal</w:t>
      </w:r>
      <w:proofErr w:type="spellEnd"/>
      <w:r>
        <w:t xml:space="preserve"> sample (Ng et al. 2014).</w:t>
      </w:r>
    </w:p>
    <w:p w14:paraId="1731E8E7" w14:textId="77777777" w:rsidR="006E58D6" w:rsidRDefault="006E58D6" w:rsidP="006E58D6">
      <w:r>
        <w:t xml:space="preserve">One of the oldest viable viruses was detected in ice samples obtained from Greenland. Various genotypes of the plant virus (Tomato mosaic </w:t>
      </w:r>
      <w:proofErr w:type="spellStart"/>
      <w:r>
        <w:t>tobamovirus</w:t>
      </w:r>
      <w:proofErr w:type="spellEnd"/>
      <w:r>
        <w:t>) could be identified in approximately 140,000-year-old ice layers. The highly conserved viruses are characterized by their high stability and their wide host range (Castello et al. 1999).</w:t>
      </w:r>
    </w:p>
    <w:p w14:paraId="70C0AA8D" w14:textId="77777777" w:rsidR="006E58D6" w:rsidRDefault="006E58D6" w:rsidP="006E58D6">
      <w:r>
        <w:t xml:space="preserve">The newly discovered ancestral amoeba-infecting DNA viruses (Pithovirus </w:t>
      </w:r>
      <w:proofErr w:type="spellStart"/>
      <w:r>
        <w:t>sibericum</w:t>
      </w:r>
      <w:proofErr w:type="spellEnd"/>
      <w:r>
        <w:t xml:space="preserve"> and </w:t>
      </w:r>
      <w:proofErr w:type="spellStart"/>
      <w:r>
        <w:t>Mollivirus</w:t>
      </w:r>
      <w:proofErr w:type="spellEnd"/>
      <w:r>
        <w:t xml:space="preserve"> </w:t>
      </w:r>
      <w:proofErr w:type="spellStart"/>
      <w:r>
        <w:t>sibericum</w:t>
      </w:r>
      <w:proofErr w:type="spellEnd"/>
      <w:r>
        <w:t xml:space="preserve"> viruses) are estimated to be older than 30,000 years old. It belongs to an unknown type of giant </w:t>
      </w:r>
      <w:proofErr w:type="gramStart"/>
      <w:r>
        <w:t>viruses</w:t>
      </w:r>
      <w:proofErr w:type="gramEnd"/>
      <w:r>
        <w:t xml:space="preserve">. They are among the largest viruses ever known and can even be seen under a light microscope. Although Pithovirus </w:t>
      </w:r>
      <w:proofErr w:type="spellStart"/>
      <w:r>
        <w:t>sibericum</w:t>
      </w:r>
      <w:proofErr w:type="spellEnd"/>
      <w:r>
        <w:t xml:space="preserve"> is 1.5 </w:t>
      </w:r>
      <w:proofErr w:type="spellStart"/>
      <w:r>
        <w:t>μm</w:t>
      </w:r>
      <w:proofErr w:type="spellEnd"/>
      <w:r>
        <w:t xml:space="preserve"> in length, its genome is relatively small (approximately 600 kb) packaged in uniquely amphora-like shaped particles. The virus kept its viability and infectivity (Legendre et al. 2014, 2015.</w:t>
      </w:r>
    </w:p>
    <w:p w14:paraId="2A5BCBC0" w14:textId="77777777" w:rsidR="006E58D6" w:rsidRDefault="006E58D6" w:rsidP="006E58D6">
      <w:r>
        <w:t>Another virus (</w:t>
      </w:r>
      <w:proofErr w:type="spellStart"/>
      <w:r>
        <w:t>Emiliania</w:t>
      </w:r>
      <w:proofErr w:type="spellEnd"/>
      <w:r>
        <w:t xml:space="preserve"> </w:t>
      </w:r>
      <w:proofErr w:type="spellStart"/>
      <w:r>
        <w:t>huxleyi</w:t>
      </w:r>
      <w:proofErr w:type="spellEnd"/>
      <w:r>
        <w:t xml:space="preserve"> virus) was also detected in 7000-year-old sediment samples obtained from the Black Sea. The </w:t>
      </w:r>
      <w:proofErr w:type="gramStart"/>
      <w:r>
        <w:t>obtained data</w:t>
      </w:r>
      <w:proofErr w:type="gramEnd"/>
      <w:r>
        <w:t xml:space="preserve"> confirmed the ability of the virus to survive hard environmental conditions for centuries (Coolen 2011).</w:t>
      </w:r>
    </w:p>
    <w:p w14:paraId="1EA44737" w14:textId="77777777" w:rsidR="006E58D6" w:rsidRDefault="006E58D6" w:rsidP="006E58D6">
      <w:r>
        <w:t xml:space="preserve">As the viruses are defined as particles that are not alive outside the living organism, their survival over thousands of years was not a big surprise. The survival of ancient frozen bacteria over millions of years despite the hard environmental conditions was not expected to date. The adverse environmental conditions include not only the low temperature but also the absence of nutrients and sources of energy, in addition to the increase in the concentration of nascent oxygen at low temperature (which has a damaging effect on bacterial DNA /RNA and proteins). However, the bacteria could maintain their metabolic activities, could grow, and even could multiply through the development of novel metabolic survival strategies, such as methanogenesis in addition to their potential DNA repair mechanisms in association with high-stress tolerance (Lewis et al. 2008; Johnson et al. 2007; </w:t>
      </w:r>
      <w:proofErr w:type="spellStart"/>
      <w:r>
        <w:t>Vishnivetskaya</w:t>
      </w:r>
      <w:proofErr w:type="spellEnd"/>
      <w:r>
        <w:t xml:space="preserve"> et al. 2000; Tuorto et al. 2014; Hultman et al. 2015).</w:t>
      </w:r>
    </w:p>
    <w:p w14:paraId="1F4CC0E1" w14:textId="77777777" w:rsidR="006E58D6" w:rsidRDefault="006E58D6" w:rsidP="006E58D6">
      <w:r>
        <w:t xml:space="preserve">It is also worth mentioning that viable bacteria could be detected not only in </w:t>
      </w:r>
      <w:proofErr w:type="gramStart"/>
      <w:r>
        <w:t>frozen ice</w:t>
      </w:r>
      <w:proofErr w:type="gramEnd"/>
      <w:r>
        <w:t xml:space="preserve"> but also in ancient highly preserved fossils. Bacillus </w:t>
      </w:r>
      <w:proofErr w:type="spellStart"/>
      <w:r>
        <w:t>sphaericus</w:t>
      </w:r>
      <w:proofErr w:type="spellEnd"/>
      <w:r>
        <w:t xml:space="preserve"> and Staphylococcus </w:t>
      </w:r>
      <w:proofErr w:type="spellStart"/>
      <w:r>
        <w:t>succinus</w:t>
      </w:r>
      <w:proofErr w:type="spellEnd"/>
      <w:r>
        <w:t xml:space="preserve"> could be revived and cultured from </w:t>
      </w:r>
      <w:proofErr w:type="gramStart"/>
      <w:r>
        <w:t>25 to 40 million-year-old</w:t>
      </w:r>
      <w:proofErr w:type="gramEnd"/>
      <w:r>
        <w:t xml:space="preserve"> Dominican amber (Greenblatt et al. 1999).</w:t>
      </w:r>
    </w:p>
    <w:p w14:paraId="5E903E8B" w14:textId="77777777" w:rsidR="006E58D6" w:rsidRDefault="006E58D6" w:rsidP="006E58D6">
      <w:r>
        <w:t>Identification of viable ancient bacteria</w:t>
      </w:r>
    </w:p>
    <w:p w14:paraId="5EBC4D49" w14:textId="77777777" w:rsidR="006E58D6" w:rsidRDefault="006E58D6" w:rsidP="006E58D6">
      <w:r w:rsidRPr="00F337AD">
        <w:rPr>
          <w:rStyle w:val="StyleUnderline"/>
        </w:rPr>
        <w:t>Ancient DNA fragments from various human pathogens could be extracted and identified</w:t>
      </w:r>
      <w:r>
        <w:t>. Some of these DNA fragments originated from the Bronze Age. Among the identified pathogens are DNA from Mycobacterium tuberculosis, Mycobacterium leprae, Vibrio cholerae, Yersinia pestis, and Helicobacter pylori (Margaryan et al. 2018).</w:t>
      </w:r>
    </w:p>
    <w:p w14:paraId="78EDCDD8" w14:textId="77777777" w:rsidR="006E58D6" w:rsidRDefault="006E58D6" w:rsidP="006E58D6">
      <w:r>
        <w:t xml:space="preserve">Generally, the isolation of various gram-positive and gram-negative bacteria from ancient ice samples has been previously reported. In Siberian samples, the prevalence of gram-negative bacteria was much higher than gram-positive ones. </w:t>
      </w:r>
      <w:proofErr w:type="gramStart"/>
      <w:r>
        <w:t>The majority of</w:t>
      </w:r>
      <w:proofErr w:type="gramEnd"/>
      <w:r>
        <w:t xml:space="preserve"> these isolates were identified as Arthrobacter (Actinobacteria) and </w:t>
      </w:r>
      <w:proofErr w:type="spellStart"/>
      <w:r>
        <w:t>Planococcus</w:t>
      </w:r>
      <w:proofErr w:type="spellEnd"/>
      <w:r>
        <w:t xml:space="preserve"> (Firmicutes) (Shi et al. 1997; </w:t>
      </w:r>
      <w:proofErr w:type="spellStart"/>
      <w:r>
        <w:t>Hinsa</w:t>
      </w:r>
      <w:proofErr w:type="spellEnd"/>
      <w:r>
        <w:t>-Leasure et al. 2010).</w:t>
      </w:r>
    </w:p>
    <w:p w14:paraId="55FEDFFD" w14:textId="77777777" w:rsidR="006E58D6" w:rsidRDefault="006E58D6" w:rsidP="006E58D6">
      <w:r>
        <w:t xml:space="preserve">Few pockets of </w:t>
      </w:r>
      <w:proofErr w:type="gramStart"/>
      <w:r>
        <w:t>34-million-year old</w:t>
      </w:r>
      <w:proofErr w:type="gramEnd"/>
      <w:r>
        <w:t xml:space="preserve"> ice layers in the Antarctic continent are still preserved. Investigation of the ice samples revealed the presence of viable metabolically active bacteria, which are estimated to be 8 million years old. These bacteria are among the oldest </w:t>
      </w:r>
      <w:proofErr w:type="gramStart"/>
      <w:r>
        <w:t>known living</w:t>
      </w:r>
      <w:proofErr w:type="gramEnd"/>
      <w:r>
        <w:t xml:space="preserve"> organisms on earth. The revival of the bacteria was only possible following long incubation at 4 °C in the dark. </w:t>
      </w:r>
      <w:proofErr w:type="gramStart"/>
      <w:r>
        <w:t>Sequencing of</w:t>
      </w:r>
      <w:proofErr w:type="gramEnd"/>
      <w:r>
        <w:t xml:space="preserve"> the DNA of the revived bacteria identified them as Arthrobacter roseus (Bidle et al. 2007). Relatively younger viable bacteria which are 3.5 million years could also be isolated from Eastern Siberia. Sample </w:t>
      </w:r>
      <w:proofErr w:type="gramStart"/>
      <w:r>
        <w:t>examination</w:t>
      </w:r>
      <w:proofErr w:type="gramEnd"/>
      <w:r>
        <w:t xml:space="preserve"> detected various archaea, phototrophic cyanobacteria, algae, fungi, and even protozoa in addition to heterogeneous bacterial species in the samples. The isolated bacteria belonged mainly to gram-negative members. </w:t>
      </w:r>
      <w:proofErr w:type="gramStart"/>
      <w:r>
        <w:t>The majority of</w:t>
      </w:r>
      <w:proofErr w:type="gramEnd"/>
      <w:r>
        <w:t xml:space="preserve"> isolates could be identified as Arthrobacter </w:t>
      </w:r>
      <w:proofErr w:type="spellStart"/>
      <w:r>
        <w:t>phenanthrenivorans</w:t>
      </w:r>
      <w:proofErr w:type="spellEnd"/>
      <w:r>
        <w:t xml:space="preserve">, </w:t>
      </w:r>
      <w:proofErr w:type="spellStart"/>
      <w:r>
        <w:t>Subtercola</w:t>
      </w:r>
      <w:proofErr w:type="spellEnd"/>
      <w:r>
        <w:t xml:space="preserve"> </w:t>
      </w:r>
      <w:proofErr w:type="spellStart"/>
      <w:r>
        <w:t>frigoramans</w:t>
      </w:r>
      <w:proofErr w:type="spellEnd"/>
      <w:r>
        <w:t xml:space="preserve">, and </w:t>
      </w:r>
      <w:proofErr w:type="spellStart"/>
      <w:r>
        <w:t>Glaciimonas</w:t>
      </w:r>
      <w:proofErr w:type="spellEnd"/>
      <w:r>
        <w:t xml:space="preserve"> </w:t>
      </w:r>
      <w:proofErr w:type="spellStart"/>
      <w:r>
        <w:t>immobilis</w:t>
      </w:r>
      <w:proofErr w:type="spellEnd"/>
      <w:r>
        <w:t xml:space="preserve"> (Zhang et al. 2013).</w:t>
      </w:r>
    </w:p>
    <w:p w14:paraId="2DE3C4F4" w14:textId="77777777" w:rsidR="006E58D6" w:rsidRDefault="006E58D6" w:rsidP="006E58D6">
      <w:r>
        <w:t xml:space="preserve">Meanwhile, viable and highly robust </w:t>
      </w:r>
      <w:proofErr w:type="gramStart"/>
      <w:r>
        <w:t>3.5-million-year old</w:t>
      </w:r>
      <w:proofErr w:type="gramEnd"/>
      <w:r>
        <w:t xml:space="preserve"> strains of Bacillus sp., including Bacillus cereus and Bacillus anthracis, were reported (Nicholson et al. 2000; </w:t>
      </w:r>
      <w:proofErr w:type="spellStart"/>
      <w:r>
        <w:t>Fursova</w:t>
      </w:r>
      <w:proofErr w:type="spellEnd"/>
      <w:r>
        <w:t xml:space="preserve"> et al. 2012). The dominance of spore-forming bacteria in ancient Canadian ice samples was also reported. This is attributed to their ability to withstand hard environmental conditions (Steven et al. 2007).</w:t>
      </w:r>
    </w:p>
    <w:p w14:paraId="16078887" w14:textId="77777777" w:rsidR="006E58D6" w:rsidRDefault="006E58D6" w:rsidP="006E58D6">
      <w:r>
        <w:t xml:space="preserve">On the other hand, microbiological examination of </w:t>
      </w:r>
      <w:proofErr w:type="gramStart"/>
      <w:r>
        <w:t>3.5-million-year old</w:t>
      </w:r>
      <w:proofErr w:type="gramEnd"/>
      <w:r>
        <w:t xml:space="preserve"> samples from Eastern Siberia revealed the absolute dominance of microbial members of three phyla Bacteroidetes, Proteobacteria, and Firmicutes (representing about 99% of the identified bacterial population). In contrast, the remaining 1% was represented by members of </w:t>
      </w:r>
      <w:proofErr w:type="spellStart"/>
      <w:r>
        <w:t>Deinococcus</w:t>
      </w:r>
      <w:proofErr w:type="spellEnd"/>
      <w:r>
        <w:t xml:space="preserve">-Thermus, Cyanobacteria/Chloroplast, Fusobacteria, and </w:t>
      </w:r>
      <w:proofErr w:type="spellStart"/>
      <w:r>
        <w:t>Acidobacteria</w:t>
      </w:r>
      <w:proofErr w:type="spellEnd"/>
      <w:r>
        <w:t xml:space="preserve">. In turn, members of the families </w:t>
      </w:r>
      <w:proofErr w:type="spellStart"/>
      <w:r>
        <w:t>Chitinophagaceae</w:t>
      </w:r>
      <w:proofErr w:type="spellEnd"/>
      <w:r>
        <w:t xml:space="preserve">, Caulobacteraceae, </w:t>
      </w:r>
      <w:proofErr w:type="spellStart"/>
      <w:r>
        <w:t>Sphingomonadaceae</w:t>
      </w:r>
      <w:proofErr w:type="spellEnd"/>
      <w:r>
        <w:t xml:space="preserve">, </w:t>
      </w:r>
      <w:proofErr w:type="spellStart"/>
      <w:r>
        <w:t>Bradyrhizobiaceae</w:t>
      </w:r>
      <w:proofErr w:type="spellEnd"/>
      <w:r>
        <w:t xml:space="preserve">, and </w:t>
      </w:r>
      <w:proofErr w:type="spellStart"/>
      <w:r>
        <w:t>Halomonadaceae</w:t>
      </w:r>
      <w:proofErr w:type="spellEnd"/>
      <w:r>
        <w:t xml:space="preserve"> clearly dominated over other microbes (</w:t>
      </w:r>
      <w:proofErr w:type="spellStart"/>
      <w:r>
        <w:t>Brouchkov</w:t>
      </w:r>
      <w:proofErr w:type="spellEnd"/>
      <w:r>
        <w:t xml:space="preserve"> et al. 2017).</w:t>
      </w:r>
    </w:p>
    <w:p w14:paraId="3A0D6C40" w14:textId="77777777" w:rsidR="006E58D6" w:rsidRDefault="006E58D6" w:rsidP="006E58D6">
      <w:r>
        <w:t xml:space="preserve">Younger samples from Northeast Eurasia (approximately 3 million years old) were also examined. Characterization of the cultured bacteria revealed three major lineages: gamma-Proteobacteria (mainly </w:t>
      </w:r>
      <w:proofErr w:type="spellStart"/>
      <w:r>
        <w:t>Xanthomonadaceae</w:t>
      </w:r>
      <w:proofErr w:type="spellEnd"/>
      <w:r>
        <w:t xml:space="preserve">), Actinobacteria, and Firmicutes. In addition, various aerobes could be isolated from the ice samples including </w:t>
      </w:r>
      <w:proofErr w:type="spellStart"/>
      <w:r>
        <w:t>Actinomycetales</w:t>
      </w:r>
      <w:proofErr w:type="spellEnd"/>
      <w:r>
        <w:t xml:space="preserve"> (Arthrobacter and </w:t>
      </w:r>
      <w:proofErr w:type="spellStart"/>
      <w:r>
        <w:t>Microbacteriaceae</w:t>
      </w:r>
      <w:proofErr w:type="spellEnd"/>
      <w:r>
        <w:t>); Firmicutes (</w:t>
      </w:r>
      <w:proofErr w:type="spellStart"/>
      <w:r>
        <w:t>Exiguobacterium</w:t>
      </w:r>
      <w:proofErr w:type="spellEnd"/>
      <w:r>
        <w:t xml:space="preserve"> and </w:t>
      </w:r>
      <w:proofErr w:type="spellStart"/>
      <w:r>
        <w:t>Planomicrobium</w:t>
      </w:r>
      <w:proofErr w:type="spellEnd"/>
      <w:r>
        <w:t xml:space="preserve">); Bacteroidetes (Flavobacterium); and finally alpha- and gamma-Proteobacteria represented by </w:t>
      </w:r>
      <w:proofErr w:type="spellStart"/>
      <w:r>
        <w:t>Sphingomonas</w:t>
      </w:r>
      <w:proofErr w:type="spellEnd"/>
      <w:r>
        <w:t xml:space="preserve"> and </w:t>
      </w:r>
      <w:proofErr w:type="spellStart"/>
      <w:r>
        <w:t>Psychrobacter</w:t>
      </w:r>
      <w:proofErr w:type="spellEnd"/>
      <w:r>
        <w:t>, respectively (</w:t>
      </w:r>
      <w:proofErr w:type="spellStart"/>
      <w:r>
        <w:t>Vishnivetskaya</w:t>
      </w:r>
      <w:proofErr w:type="spellEnd"/>
      <w:r>
        <w:t xml:space="preserve"> et al. 2006). About 30% of the grown bacteria could build endospores. The isolated bacteria from the same location showed variation according to the age of the samples. In contrast, the older samples (up to 3 million years) revealed mainly high-GC gram-positive bacteria; in addition to beta- and gamma-Proteobacteria, younger samples from the region (up to 8000 years) contained mainly low-GC gram-positive bacteria (Shi et al. 1997). At the same time, the microbial diversity of younger samples clearly increased, while the prevalence of spore-forming bacteria in the microbial population decreased. The same findings were also observed in ice samples originating from Siberia, Canada, and Norway, where the spore-forming bacteria (mainly Clostridia and Bacilli) were more prevalent in ice layers (up to 33,000 years old), while non-spore-forming species dominated in older samples (about 600,000 years old) (Liang et al. 2019).</w:t>
      </w:r>
    </w:p>
    <w:p w14:paraId="2FFE987C" w14:textId="77777777" w:rsidR="006E58D6" w:rsidRDefault="006E58D6" w:rsidP="006E58D6">
      <w:r>
        <w:t>Identification of other forms of life</w:t>
      </w:r>
    </w:p>
    <w:p w14:paraId="552CA097" w14:textId="77777777" w:rsidR="006E58D6" w:rsidRDefault="006E58D6" w:rsidP="006E58D6">
      <w:r>
        <w:t>The melted ancient ice samples contain not only viruses and bacteria but also fungi, amoeba, nematodes, and even arthropods. In 2013, a mycological examination of ancient Siberian permafrost sediment detected different fungal species which were viable and metabolically active (Zhang et al. 2013).</w:t>
      </w:r>
    </w:p>
    <w:p w14:paraId="2C19AF00" w14:textId="77777777" w:rsidR="006E58D6" w:rsidRDefault="006E58D6" w:rsidP="006E58D6">
      <w:r>
        <w:t xml:space="preserve">Similarly, various viable amoebae strains representing unknown species from the genus </w:t>
      </w:r>
      <w:proofErr w:type="spellStart"/>
      <w:r>
        <w:t>Flamella</w:t>
      </w:r>
      <w:proofErr w:type="spellEnd"/>
      <w:r>
        <w:t xml:space="preserve"> (Amoebozoa, </w:t>
      </w:r>
      <w:proofErr w:type="spellStart"/>
      <w:r>
        <w:t>Variosea</w:t>
      </w:r>
      <w:proofErr w:type="spellEnd"/>
      <w:r>
        <w:t xml:space="preserve">) could be isolated from frozen Arctic samples. Although the amoebae cysts were conserved over thousands of years in </w:t>
      </w:r>
      <w:proofErr w:type="gramStart"/>
      <w:r>
        <w:t>frozen ice</w:t>
      </w:r>
      <w:proofErr w:type="gramEnd"/>
      <w:r>
        <w:t>, they kept their viability and ability to divide (</w:t>
      </w:r>
      <w:proofErr w:type="spellStart"/>
      <w:r>
        <w:t>Shmakova</w:t>
      </w:r>
      <w:proofErr w:type="spellEnd"/>
      <w:r>
        <w:t xml:space="preserve"> et al. 2016). Similarly, </w:t>
      </w:r>
      <w:proofErr w:type="gramStart"/>
      <w:r>
        <w:t>examination</w:t>
      </w:r>
      <w:proofErr w:type="gramEnd"/>
      <w:r>
        <w:t xml:space="preserve"> of 30,000 to 40,000-year-old permafrost deposit samples could also detect viable nematodes (</w:t>
      </w:r>
      <w:proofErr w:type="spellStart"/>
      <w:r>
        <w:t>Panagrolaimus</w:t>
      </w:r>
      <w:proofErr w:type="spellEnd"/>
      <w:r>
        <w:t xml:space="preserve"> </w:t>
      </w:r>
      <w:proofErr w:type="spellStart"/>
      <w:r>
        <w:t>aff</w:t>
      </w:r>
      <w:proofErr w:type="spellEnd"/>
      <w:r>
        <w:t xml:space="preserve">. </w:t>
      </w:r>
      <w:proofErr w:type="spellStart"/>
      <w:r>
        <w:t>Detritophagus</w:t>
      </w:r>
      <w:proofErr w:type="spellEnd"/>
      <w:r>
        <w:t xml:space="preserve"> (Rhabditida) and </w:t>
      </w:r>
      <w:proofErr w:type="spellStart"/>
      <w:r>
        <w:t>Plectus</w:t>
      </w:r>
      <w:proofErr w:type="spellEnd"/>
      <w:r>
        <w:t xml:space="preserve"> </w:t>
      </w:r>
      <w:proofErr w:type="spellStart"/>
      <w:r>
        <w:t>aff</w:t>
      </w:r>
      <w:proofErr w:type="spellEnd"/>
      <w:r>
        <w:t>. Parvus (</w:t>
      </w:r>
      <w:proofErr w:type="spellStart"/>
      <w:proofErr w:type="gramStart"/>
      <w:r>
        <w:t>Plectida</w:t>
      </w:r>
      <w:proofErr w:type="spellEnd"/>
      <w:r>
        <w:t>))</w:t>
      </w:r>
      <w:proofErr w:type="gramEnd"/>
      <w:r>
        <w:t xml:space="preserve"> (</w:t>
      </w:r>
      <w:proofErr w:type="spellStart"/>
      <w:r>
        <w:t>Shatilovich</w:t>
      </w:r>
      <w:proofErr w:type="spellEnd"/>
      <w:r>
        <w:t xml:space="preserve"> et al. 2018). They were found to be very tolerant </w:t>
      </w:r>
      <w:proofErr w:type="gramStart"/>
      <w:r>
        <w:t>to</w:t>
      </w:r>
      <w:proofErr w:type="gramEnd"/>
      <w:r>
        <w:t xml:space="preserve"> hard environmental conditions and low temperatures up to − 80 °C (Kagoshima et al. 2012). In addition, ice samples from Antarctica </w:t>
      </w:r>
      <w:proofErr w:type="spellStart"/>
      <w:r>
        <w:t>harboured</w:t>
      </w:r>
      <w:proofErr w:type="spellEnd"/>
      <w:r>
        <w:t xml:space="preserve"> freeze-tolerant arthropods such as the midges Belgica antarctica and </w:t>
      </w:r>
      <w:proofErr w:type="spellStart"/>
      <w:r>
        <w:t>Eretmoptera</w:t>
      </w:r>
      <w:proofErr w:type="spellEnd"/>
      <w:r>
        <w:t xml:space="preserve"> </w:t>
      </w:r>
      <w:proofErr w:type="spellStart"/>
      <w:r>
        <w:t>murphyi</w:t>
      </w:r>
      <w:proofErr w:type="spellEnd"/>
      <w:r>
        <w:t xml:space="preserve"> (Teets and Denlinger 2014).</w:t>
      </w:r>
    </w:p>
    <w:p w14:paraId="705B6D49" w14:textId="77777777" w:rsidR="006E58D6" w:rsidRDefault="006E58D6" w:rsidP="006E58D6">
      <w:r>
        <w:t xml:space="preserve">In conclusion, </w:t>
      </w:r>
      <w:r w:rsidRPr="00F337AD">
        <w:rPr>
          <w:rStyle w:val="StyleUnderline"/>
        </w:rPr>
        <w:t xml:space="preserve">the consequences of global warming on international public health are still underestimated. The </w:t>
      </w:r>
      <w:r w:rsidRPr="00E70430">
        <w:rPr>
          <w:rStyle w:val="StyleUnderline"/>
          <w:highlight w:val="cyan"/>
        </w:rPr>
        <w:t xml:space="preserve">climatic changes have now been shown to influence various aspects of human and animal health and represent a </w:t>
      </w:r>
      <w:r w:rsidRPr="00E70430">
        <w:rPr>
          <w:rStyle w:val="Emphasis"/>
          <w:highlight w:val="cyan"/>
        </w:rPr>
        <w:t>serious threat to the existence of humanity</w:t>
      </w:r>
      <w:r w:rsidRPr="00F337AD">
        <w:rPr>
          <w:rStyle w:val="Emphasis"/>
        </w:rPr>
        <w:t>.</w:t>
      </w:r>
    </w:p>
    <w:p w14:paraId="7E7C84FF" w14:textId="77777777" w:rsidR="006E58D6" w:rsidRDefault="006E58D6" w:rsidP="006E58D6"/>
    <w:p w14:paraId="0A073808" w14:textId="77777777" w:rsidR="006E58D6" w:rsidRDefault="006E58D6" w:rsidP="006E58D6"/>
    <w:p w14:paraId="51FD3517" w14:textId="77777777" w:rsidR="006E58D6" w:rsidRDefault="006E58D6" w:rsidP="006E58D6"/>
    <w:p w14:paraId="0839A4DB" w14:textId="77777777" w:rsidR="006E58D6" w:rsidRDefault="006E58D6" w:rsidP="006E58D6">
      <w:pPr>
        <w:pStyle w:val="Heading3"/>
      </w:pPr>
      <w:r>
        <w:t>Science cooperation solves disease</w:t>
      </w:r>
    </w:p>
    <w:p w14:paraId="2676289F" w14:textId="77777777" w:rsidR="006E58D6" w:rsidRDefault="006E58D6" w:rsidP="006E58D6">
      <w:pPr>
        <w:pStyle w:val="Heading4"/>
      </w:pPr>
      <w:r>
        <w:t>Bilateral science cooperation is vital to disease surveillance</w:t>
      </w:r>
    </w:p>
    <w:p w14:paraId="1E01250B" w14:textId="77777777" w:rsidR="006E58D6" w:rsidRDefault="006E58D6" w:rsidP="006E58D6">
      <w:r>
        <w:t xml:space="preserve">Nataliya </w:t>
      </w:r>
      <w:r w:rsidRPr="00684F3B">
        <w:rPr>
          <w:rStyle w:val="Style13ptBold"/>
        </w:rPr>
        <w:t>Shok and</w:t>
      </w:r>
      <w:r>
        <w:t xml:space="preserve"> Katherine </w:t>
      </w:r>
      <w:r w:rsidRPr="00684F3B">
        <w:rPr>
          <w:rStyle w:val="Style13ptBold"/>
        </w:rPr>
        <w:t>Ginsberg</w:t>
      </w:r>
      <w:r>
        <w:t>, 20</w:t>
      </w:r>
      <w:r w:rsidRPr="00684F3B">
        <w:rPr>
          <w:rStyle w:val="Style13ptBold"/>
        </w:rPr>
        <w:t>24</w:t>
      </w:r>
      <w:r>
        <w:t xml:space="preserve"> - Nataliya Shok is a public policy fellow at the Kennan Institute of the Woodrow Wilson International Center for Scholars. Katherine Ginsbach is a senior associate with the Center for Transformational Health Law at the O’Neill Institute for National and Global Health Law at Georgetown University Law Center. “Channels for Arctic Diplomacy” Issues in Science and Technology, Spring, </w:t>
      </w:r>
      <w:hyperlink r:id="rId52" w:history="1">
        <w:r w:rsidRPr="007C42A9">
          <w:rPr>
            <w:rStyle w:val="Hyperlink"/>
          </w:rPr>
          <w:t>https://issues.org/disease-surveillance-arctic-diplomacy-shok-ginsbach/</w:t>
        </w:r>
      </w:hyperlink>
      <w:r>
        <w:t xml:space="preserve"> //DH</w:t>
      </w:r>
    </w:p>
    <w:p w14:paraId="2CF6E333" w14:textId="77777777" w:rsidR="006E58D6" w:rsidRDefault="006E58D6" w:rsidP="006E58D6"/>
    <w:p w14:paraId="1676EAF4" w14:textId="77777777" w:rsidR="006E58D6" w:rsidRDefault="006E58D6" w:rsidP="006E58D6">
      <w:r>
        <w:t xml:space="preserve">During the summer of 2016, in Russia’s arctic Yamal Peninsula, </w:t>
      </w:r>
      <w:r w:rsidRPr="009C30C5">
        <w:rPr>
          <w:rStyle w:val="StyleUnderline"/>
        </w:rPr>
        <w:t xml:space="preserve">a heat wave resurfaced anthrax bacteria long buried in the permafrost. </w:t>
      </w:r>
      <w:r>
        <w:t xml:space="preserve">The bacteria then killed thousands of reindeer and affected nearly a hundred </w:t>
      </w:r>
      <w:proofErr w:type="gramStart"/>
      <w:r>
        <w:t>local residents</w:t>
      </w:r>
      <w:proofErr w:type="gramEnd"/>
      <w:r>
        <w:t xml:space="preserve">—the first large outbreak of anthrax in the region since 1941. The world reacted with concerned curiosity: What other viruses and bacteria could the thawing permafrost bring back to life? Microbiologists and cold region experts have since set out to deepen our understanding of how </w:t>
      </w:r>
      <w:r w:rsidRPr="009C30C5">
        <w:rPr>
          <w:rStyle w:val="StyleUnderline"/>
        </w:rPr>
        <w:t>changes to climate and weather</w:t>
      </w:r>
      <w:r>
        <w:t xml:space="preserve"> patterns </w:t>
      </w:r>
      <w:r w:rsidRPr="009C30C5">
        <w:rPr>
          <w:rStyle w:val="StyleUnderline"/>
        </w:rPr>
        <w:t>in the Arctic may increase human and animal exposure to novel</w:t>
      </w:r>
      <w:r>
        <w:t xml:space="preserve">—or really, </w:t>
      </w:r>
      <w:proofErr w:type="gramStart"/>
      <w:r>
        <w:t>really old</w:t>
      </w:r>
      <w:proofErr w:type="gramEnd"/>
      <w:r>
        <w:t>—</w:t>
      </w:r>
      <w:r w:rsidRPr="009C30C5">
        <w:rPr>
          <w:rStyle w:val="StyleUnderline"/>
        </w:rPr>
        <w:t>pathogens freed from dormancy</w:t>
      </w:r>
      <w:r>
        <w:t>.</w:t>
      </w:r>
    </w:p>
    <w:p w14:paraId="6B205ACB" w14:textId="77777777" w:rsidR="006E58D6" w:rsidRPr="00AF00D9" w:rsidRDefault="006E58D6" w:rsidP="006E58D6">
      <w:pPr>
        <w:rPr>
          <w:u w:val="single"/>
        </w:rPr>
      </w:pPr>
      <w:r>
        <w:t xml:space="preserve">Over the last few decades, the international community has dedicated significant resources to building up networks to detect and combat tropical disease. But </w:t>
      </w:r>
      <w:r w:rsidRPr="00AF00D9">
        <w:rPr>
          <w:rStyle w:val="StyleUnderline"/>
        </w:rPr>
        <w:t xml:space="preserve">the 2016 anthrax outbreak, along with research on other viral strains recovered from permafrost since, shows just how important scientific cooperation and public health surveillance are in polar regions. </w:t>
      </w:r>
    </w:p>
    <w:p w14:paraId="53481AE0" w14:textId="77777777" w:rsidR="006E58D6" w:rsidRDefault="006E58D6" w:rsidP="006E58D6">
      <w:r>
        <w:t xml:space="preserve">Monitoring public health in the Arctic is challenging. The region is home to about 4 million people scattered across roughly 6 million square miles. Unlike the global commons of Antarctica, the Arctic is comprised of sovereign territories and exclusive economic zones of eight nations. Nonetheless, during the COVID-19 pandemic, Arctic public health analyses were based on data disaggregated at national, regional, and local levels; the cooperation, transparency, and communication required for this joint activity were themselves important feats of pan-Arctic collaboration. Another accomplishment is the International Circumpolar Surveillance program, which monitors the spread of pneumococcal, meningococcal, and </w:t>
      </w:r>
      <w:proofErr w:type="spellStart"/>
      <w:r>
        <w:t>Haemophilus</w:t>
      </w:r>
      <w:proofErr w:type="spellEnd"/>
      <w:r>
        <w:t xml:space="preserve"> influenzae bacteria through a network, launched in 1999, of hospitals and public health offices in seven of the eight Arctic states—all but Russia.</w:t>
      </w:r>
    </w:p>
    <w:p w14:paraId="103BEA68" w14:textId="77777777" w:rsidR="006E58D6" w:rsidRDefault="006E58D6" w:rsidP="006E58D6">
      <w:r>
        <w:t>Until the 1990s, the Russian Federation’s infectious disease control systems evolved independently from Western public health systems, making cross-border surveillance and cooperation difficult. But when a sharp rise in diseases including HIV and tuberculosis in the Baltic Sea and Barents Sea regions demanded joint action on control and prevention, a process for collaboration began. Eventually, a rising interdependence on such international collaboration shifted Russia’s foreign policy strategy for health toward multilateral and bilateral diplomacy.</w:t>
      </w:r>
    </w:p>
    <w:p w14:paraId="659C41E4" w14:textId="77777777" w:rsidR="006E58D6" w:rsidRDefault="006E58D6" w:rsidP="006E58D6">
      <w:r>
        <w:t xml:space="preserve">Today, </w:t>
      </w:r>
      <w:r w:rsidRPr="00034FD0">
        <w:rPr>
          <w:rStyle w:val="StyleUnderline"/>
        </w:rPr>
        <w:t>new geopolitical tensions are renewing complications in scientific and health cooperation with Russia. When Russia invaded Ukraine</w:t>
      </w:r>
      <w:r>
        <w:t xml:space="preserve"> in February 2022, the </w:t>
      </w:r>
      <w:r w:rsidRPr="00034FD0">
        <w:rPr>
          <w:rStyle w:val="StyleUnderline"/>
        </w:rPr>
        <w:t>Arctic states</w:t>
      </w:r>
      <w:r>
        <w:t xml:space="preserve"> of Canada, Denmark, Finland, Iceland, Norway, Sweden, and the United States </w:t>
      </w:r>
      <w:r w:rsidRPr="00034FD0">
        <w:rPr>
          <w:rStyle w:val="StyleUnderline"/>
        </w:rPr>
        <w:t>suspended the Arctic Council’s cooperation with Russia</w:t>
      </w:r>
      <w:r>
        <w:t xml:space="preserve">. In the months since, </w:t>
      </w:r>
      <w:r w:rsidRPr="00034FD0">
        <w:rPr>
          <w:rStyle w:val="StyleUnderline"/>
        </w:rPr>
        <w:t>Russia has threatened to withdraw from the Arctic Council,</w:t>
      </w:r>
      <w:r>
        <w:t xml:space="preserve"> the leading intergovernmental forum for the region. In September 2023, it formally withdrew from the 30-year-old Barents Euro-Arctic Council.</w:t>
      </w:r>
    </w:p>
    <w:p w14:paraId="3698A4D1" w14:textId="77777777" w:rsidR="006E58D6" w:rsidRDefault="006E58D6" w:rsidP="006E58D6">
      <w:r>
        <w:t xml:space="preserve">At the same time, warming temperatures in the Arctic are opening sea routes and allowing new access to natural resources, prompting increased traffic and cooperation between Arctic and non-Arctic states. Climate change is destabilizing the health, food security, and livelihoods of people in the area. We argue that, </w:t>
      </w:r>
      <w:r w:rsidRPr="00034FD0">
        <w:rPr>
          <w:rStyle w:val="StyleUnderline"/>
        </w:rPr>
        <w:t>in mutually dependent regions like the Arctic, scientific research on climate and health can sustain channels for diplomacy</w:t>
      </w:r>
      <w:r>
        <w:t xml:space="preserve">. Indeed, </w:t>
      </w:r>
      <w:r w:rsidRPr="00034FD0">
        <w:rPr>
          <w:rStyle w:val="StyleUnderline"/>
        </w:rPr>
        <w:t>new</w:t>
      </w:r>
      <w:r>
        <w:t>—even experimental—</w:t>
      </w:r>
      <w:r w:rsidRPr="00034FD0">
        <w:rPr>
          <w:rStyle w:val="StyleUnderline"/>
        </w:rPr>
        <w:t>strategies for cooperation are necessary</w:t>
      </w:r>
      <w:r>
        <w:t xml:space="preserve"> at this critical time. </w:t>
      </w:r>
    </w:p>
    <w:p w14:paraId="18F7A95D" w14:textId="77777777" w:rsidR="006E58D6" w:rsidRDefault="006E58D6" w:rsidP="006E58D6">
      <w:r>
        <w:t>Cooperation and competition in the Arctic</w:t>
      </w:r>
    </w:p>
    <w:p w14:paraId="70291A8A" w14:textId="77777777" w:rsidR="006E58D6" w:rsidRDefault="006E58D6" w:rsidP="006E58D6">
      <w:r>
        <w:t xml:space="preserve">The Arctic Council was established in 1996 as a high-level intergovernmental forum for the eight countries with Arctic territory and the six Indigenous people’s organizations granted “permanent participant” status. The council promotes cooperation, coordination, and communication among Arctic states, Indigenous communities, and the rest of the Arctic population on issues including sustainable development, health threats, and emergency response. The chair of the council rotates among the Arctic </w:t>
      </w:r>
      <w:proofErr w:type="gramStart"/>
      <w:r>
        <w:t>state</w:t>
      </w:r>
      <w:proofErr w:type="gramEnd"/>
      <w:r>
        <w:t xml:space="preserve"> members, with initiatives carried out by working groups, task forces, and expert groups.</w:t>
      </w:r>
    </w:p>
    <w:p w14:paraId="73EC2474" w14:textId="77777777" w:rsidR="006E58D6" w:rsidRDefault="006E58D6" w:rsidP="006E58D6">
      <w:r>
        <w:t>The Arctic Council has successfully navigated diplomatic disagreements among member states, including the Iraq War in 2003, the Russo-Georgian War in 2008, and Russia’s annexation of Crimea in 2014. On March 3, 2022, in response to Russia’s invasion of Ukraine, the other seven member states announced a pause in their participation. The pause disrupted the council’s 130 projects related to environmental monitoring, data collection, equity, and search and rescue. It also put the brakes on critical work and communication related to Indigenous peoples, the environment, scientific research, and health safety.</w:t>
      </w:r>
    </w:p>
    <w:p w14:paraId="453F6DF3" w14:textId="77777777" w:rsidR="006E58D6" w:rsidRDefault="006E58D6" w:rsidP="006E58D6">
      <w:r>
        <w:t>Following discussions, in June 2022 those seven member states of the council agreed to resume partial activity on existing projects not involving the Russian Federation. In August 2023, all the Arctic Council countries, including Russia, agreed to guidelines for resuming working group and expert group activities. Further discussions with the six permanent participant Indigenous peoples’ organizations in October 2023 encouraged resumption of working group–level activities with Russia. Then, in February 2024, Russia withheld its annual payment to the Arctic Council. This step raises urgent questions about the council’s future without Russian participation. How can collaboration with Russia happen when established diplomatic channels are diminished?</w:t>
      </w:r>
    </w:p>
    <w:p w14:paraId="2D69EE34" w14:textId="77777777" w:rsidR="006E58D6" w:rsidRDefault="006E58D6" w:rsidP="006E58D6">
      <w:r>
        <w:t>Understanding Russia’s aspirations in the Arctic</w:t>
      </w:r>
    </w:p>
    <w:p w14:paraId="53E3FC15" w14:textId="77777777" w:rsidR="006E58D6" w:rsidRDefault="006E58D6" w:rsidP="006E58D6">
      <w:r>
        <w:t>A key to navigating future collaboration on emerging diseases and other health risks in the Arctic is a deeper understanding of the future Russia sees for itself as a leading power in the region. Russia controls about 45% of the geographic territory of the Arctic, including the Northern Sea Route—which is in Russia’s exclusive economic zone—a particularly useful seaway for moving cargo between the North Pacific region and Northern Europe. Russia’s position in the Arctic and its role in current geopolitical crises contribute to broader debates on the effectiveness of “soft law” (such as recommendations and codes of conduct) and diplomacy in various areas of international scientific cooperation, particularly for health and climate issues.</w:t>
      </w:r>
    </w:p>
    <w:p w14:paraId="6C4A9E7F" w14:textId="77777777" w:rsidR="006E58D6" w:rsidRDefault="006E58D6" w:rsidP="006E58D6">
      <w:r>
        <w:t xml:space="preserve">Already, the effects of the COVID-19 pandemic and the war in Ukraine have shifted Russian foreign policy approaches to health and science deeper into the security realm. </w:t>
      </w:r>
      <w:r w:rsidRPr="00356C46">
        <w:rPr>
          <w:rStyle w:val="StyleUnderline"/>
        </w:rPr>
        <w:t>The invasion prompted many Western countries to impose a range of scientific sanctions on Russia, and</w:t>
      </w:r>
      <w:r>
        <w:t xml:space="preserve"> though individual researchers are not banned from cross-border collaboration, </w:t>
      </w:r>
      <w:r w:rsidRPr="00356C46">
        <w:rPr>
          <w:rStyle w:val="StyleUnderline"/>
        </w:rPr>
        <w:t>travel between Russia and the West is more complicated. The number of research collaborations between Russian scientists and those from the United States and European countries has fallen,</w:t>
      </w:r>
      <w:r>
        <w:t xml:space="preserve"> as has the attendance of Russian researchers at international academic conferences. </w:t>
      </w:r>
    </w:p>
    <w:p w14:paraId="05AF6B6C" w14:textId="77777777" w:rsidR="006E58D6" w:rsidRDefault="006E58D6" w:rsidP="006E58D6">
      <w:r>
        <w:t>A year into the war with Ukraine, Russian president Vladimir Putin presented a new Foreign Policy Concept (FPC), an outline of Russia’s national interests,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statements signal Russia’s strategic interest in maintaining a formal presence on the Arctic Council to preserve its political power in the Arctic while testing new bilateral partnerships in the region.</w:t>
      </w:r>
    </w:p>
    <w:p w14:paraId="35B8B652" w14:textId="77777777" w:rsidR="006E58D6" w:rsidRDefault="006E58D6" w:rsidP="006E58D6">
      <w:r>
        <w:t>Global health priorities in the FPC suggest Russia’s continuing interest in international discussions,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remains a member of the World Health Organization (WHO) and is active in convenings related to WHO’s International Health Regulations and the pandemic accord led by its Intergovernmental Negotiating Body.</w:t>
      </w:r>
    </w:p>
    <w:p w14:paraId="0A374873" w14:textId="77777777" w:rsidR="006E58D6" w:rsidRDefault="006E58D6" w:rsidP="006E58D6">
      <w:r>
        <w:t>It is significant, however, that neither of the FPC’s agendas for health or the Arctic refers to the existing international platforms—WHO and the Arctic Council—for maintaining multilateral cooperation.</w:t>
      </w:r>
    </w:p>
    <w:p w14:paraId="05E32365" w14:textId="77777777" w:rsidR="006E58D6" w:rsidRDefault="006E58D6" w:rsidP="006E58D6">
      <w:r>
        <w:t xml:space="preserve">The lack of mention of multilateral platforms is notable alongside a joint </w:t>
      </w:r>
      <w:proofErr w:type="gramStart"/>
      <w:r>
        <w:t>Russian-Chinese</w:t>
      </w:r>
      <w:proofErr w:type="gramEnd"/>
      <w:r>
        <w:t xml:space="preserve"> political statement in March 2023—timed closely with the presentation of the Russian FPC—declaring the two countries’ intentions to act “in favor of preserving the Arctic as a territory of peace, stability, and constructive cooperation.” Though China has no territorial claim in the Arctic, its plans for a Polar Silk Road via Arctic waters to Europe, which is included in its Belt and Road Initiative, indicate a vision for leadership in the region. Official dialogue on the Arctic between Moscow and Beijing began in 2013. The cooperation has produced two large Arctic energy infrastructure projects and a memorandum of understanding between the two countries on maritime law enforcement in the Arctic zone.</w:t>
      </w:r>
    </w:p>
    <w:p w14:paraId="75D19555" w14:textId="77777777" w:rsidR="006E58D6" w:rsidRDefault="006E58D6" w:rsidP="006E58D6">
      <w:r w:rsidRPr="00307AC6">
        <w:rPr>
          <w:rStyle w:val="StyleUnderline"/>
        </w:rPr>
        <w:t>Russia’s current inclination toward bilateral rather than multilateral cooperation</w:t>
      </w:r>
      <w:r>
        <w:t xml:space="preserve">, coupled with China’s ambitions for the region, </w:t>
      </w:r>
      <w:r w:rsidRPr="00307AC6">
        <w:rPr>
          <w:rStyle w:val="StyleUnderline"/>
        </w:rPr>
        <w:t>could set back the Arctic Council’s work to build up necessary health security and cooperation networks</w:t>
      </w:r>
      <w:r>
        <w:t xml:space="preserve"> among all Arctic states and peoples. We think the situation calls for consideration of new mechanisms for dialogue around emerging climate and health threats in the region.</w:t>
      </w:r>
    </w:p>
    <w:p w14:paraId="045ACE33" w14:textId="77777777" w:rsidR="006E58D6" w:rsidRDefault="006E58D6" w:rsidP="006E58D6">
      <w:r>
        <w:t>The entangled future of the Arctic, global health, and science diplomacy</w:t>
      </w:r>
    </w:p>
    <w:p w14:paraId="2AA538CB" w14:textId="77777777" w:rsidR="006E58D6" w:rsidRDefault="006E58D6" w:rsidP="006E58D6">
      <w:r>
        <w:t xml:space="preserve">As geopolitical and military instability abuts nonmilitary humanitarian pursuits, Arctic states may be forced to allocate resources to protecting individual interests over supporting scientific cooperation. However, </w:t>
      </w:r>
      <w:r w:rsidRPr="00B21FBD">
        <w:rPr>
          <w:rStyle w:val="StyleUnderline"/>
        </w:rPr>
        <w:t>in other periods of tension, science diplomacy has been key to preserving cooperation between allies and rivals</w:t>
      </w:r>
      <w:r>
        <w:t>, as with the Pugwash Conferences on Science and World Affairs, the Edinburgh Conversations, Cold War–era polio vaccine cooperation, and the international effort to sequence SARS-CoV-2.</w:t>
      </w:r>
    </w:p>
    <w:p w14:paraId="1F809B6A" w14:textId="77777777" w:rsidR="006E58D6" w:rsidRDefault="006E58D6" w:rsidP="006E58D6">
      <w:r>
        <w:t>With the Arctic region in a precarious position, now may be the time to move beyond traditional forms of diplomacy and center the pursuit of alternative means of scientific cooperation around health and climate security as a unifying purpose for continued engagement.</w:t>
      </w:r>
    </w:p>
    <w:p w14:paraId="23D6F8EB" w14:textId="77777777" w:rsidR="006E58D6" w:rsidRDefault="006E58D6" w:rsidP="006E58D6">
      <w:r>
        <w:t xml:space="preserve">An important component of any effective international science collaboration is the personal </w:t>
      </w:r>
      <w:r w:rsidRPr="008C6127">
        <w:t xml:space="preserve">relationships cultivated between scientists from around the world, often nurtured over decades. </w:t>
      </w:r>
      <w:r w:rsidRPr="008C6127">
        <w:rPr>
          <w:rStyle w:val="StyleUnderline"/>
        </w:rPr>
        <w:t xml:space="preserve">To preserve those relationships under an Arctic Council with diminished capacity, we recommend Western </w:t>
      </w:r>
      <w:proofErr w:type="gramStart"/>
      <w:r w:rsidRPr="008C6127">
        <w:rPr>
          <w:rStyle w:val="StyleUnderline"/>
        </w:rPr>
        <w:t>policymakers</w:t>
      </w:r>
      <w:proofErr w:type="gramEnd"/>
      <w:r w:rsidRPr="008C6127">
        <w:rPr>
          <w:rStyle w:val="StyleUnderline"/>
        </w:rPr>
        <w:t xml:space="preserve"> and other stakeholders </w:t>
      </w:r>
      <w:r w:rsidRPr="008C6127">
        <w:rPr>
          <w:rStyle w:val="Emphasis"/>
        </w:rPr>
        <w:t xml:space="preserve">engage in bilateral initiatives </w:t>
      </w:r>
      <w:r w:rsidRPr="008C6127">
        <w:rPr>
          <w:rStyle w:val="StyleUnderline"/>
        </w:rPr>
        <w:t>extending beyond the Arctic Council framework</w:t>
      </w:r>
      <w:r w:rsidRPr="008C6127">
        <w:t>.</w:t>
      </w:r>
    </w:p>
    <w:p w14:paraId="091806D2" w14:textId="77777777" w:rsidR="006E58D6" w:rsidRDefault="006E58D6" w:rsidP="006E58D6"/>
    <w:p w14:paraId="79CA69A5" w14:textId="77777777" w:rsidR="006E58D6" w:rsidRPr="00AA1DE1" w:rsidRDefault="006E58D6" w:rsidP="006E58D6">
      <w:pPr>
        <w:rPr>
          <w:rStyle w:val="Style13ptBold"/>
        </w:rPr>
      </w:pPr>
      <w:r>
        <w:rPr>
          <w:rStyle w:val="Style13ptBold"/>
        </w:rPr>
        <w:t>Science diplomacy is vital to addressing new pandemics</w:t>
      </w:r>
    </w:p>
    <w:p w14:paraId="6543EA75" w14:textId="77777777" w:rsidR="006E58D6" w:rsidRDefault="006E58D6" w:rsidP="006E58D6">
      <w:r>
        <w:t xml:space="preserve">Charlotta </w:t>
      </w:r>
      <w:proofErr w:type="spellStart"/>
      <w:r w:rsidRPr="00AA1DE1">
        <w:rPr>
          <w:rStyle w:val="Style13ptBold"/>
        </w:rPr>
        <w:t>Collén</w:t>
      </w:r>
      <w:proofErr w:type="spellEnd"/>
      <w:r>
        <w:t>, 20</w:t>
      </w:r>
      <w:r w:rsidRPr="00AA1DE1">
        <w:rPr>
          <w:rStyle w:val="Style13ptBold"/>
        </w:rPr>
        <w:t>24</w:t>
      </w:r>
      <w:r>
        <w:t xml:space="preserve"> - Senior Fellow, Transatlantic Defense and Security, Center for European Policy Analysis, Washington DC “Global Diplomacy for the Arctic” Response to “Channels for Arctic Diplomacy”, Issues in Science and Technology, Summer, </w:t>
      </w:r>
      <w:hyperlink r:id="rId53" w:anchor="charlotta-coll%c3%a9n" w:history="1">
        <w:r w:rsidRPr="007C42A9">
          <w:rPr>
            <w:rStyle w:val="Hyperlink"/>
          </w:rPr>
          <w:t>https://issues.org/global-diplomacy-arctic-shok-ginsbach-forum/#charlotta-coll%c3%a9n</w:t>
        </w:r>
      </w:hyperlink>
      <w:r>
        <w:t xml:space="preserve"> //DH</w:t>
      </w:r>
    </w:p>
    <w:p w14:paraId="79866CBB" w14:textId="77777777" w:rsidR="006E58D6" w:rsidRDefault="006E58D6" w:rsidP="006E58D6"/>
    <w:p w14:paraId="35064728" w14:textId="77777777" w:rsidR="006E58D6" w:rsidRDefault="006E58D6" w:rsidP="006E58D6">
      <w:r>
        <w:t xml:space="preserve">The </w:t>
      </w:r>
      <w:r w:rsidRPr="00AA1DE1">
        <w:rPr>
          <w:rStyle w:val="StyleUnderline"/>
        </w:rPr>
        <w:t>COVID</w:t>
      </w:r>
      <w:r>
        <w:t xml:space="preserve">-19 pandemic powerfully </w:t>
      </w:r>
      <w:r w:rsidRPr="00AA1DE1">
        <w:rPr>
          <w:rStyle w:val="StyleUnderline"/>
        </w:rPr>
        <w:t>demonstrated the importance of international scientific cooperation in addressing a serious threat</w:t>
      </w:r>
      <w:r>
        <w:t xml:space="preserve"> to human health and the existence of modern society as we know it. </w:t>
      </w:r>
      <w:r w:rsidRPr="00AA1DE1">
        <w:rPr>
          <w:rStyle w:val="StyleUnderline"/>
        </w:rPr>
        <w:t>Diplomacy in</w:t>
      </w:r>
      <w:r>
        <w:t xml:space="preserve"> the field of </w:t>
      </w:r>
      <w:r w:rsidRPr="00AA1DE1">
        <w:rPr>
          <w:rStyle w:val="StyleUnderline"/>
        </w:rPr>
        <w:t>science witnessed a surge in the race to find a cure</w:t>
      </w:r>
      <w:r>
        <w:t xml:space="preserve"> for the SARS-CoV-2 virus. </w:t>
      </w:r>
      <w:r w:rsidRPr="00AA1DE1">
        <w:rPr>
          <w:rStyle w:val="StyleUnderline"/>
        </w:rPr>
        <w:t xml:space="preserve">The thawing Arctic region is at risk of giving rise to a </w:t>
      </w:r>
      <w:r w:rsidRPr="00AA1DE1">
        <w:rPr>
          <w:rStyle w:val="Emphasis"/>
        </w:rPr>
        <w:t>new virus pandemic</w:t>
      </w:r>
      <w:r>
        <w:t xml:space="preserve">, </w:t>
      </w:r>
      <w:r w:rsidRPr="00AA1DE1">
        <w:rPr>
          <w:rStyle w:val="StyleUnderline"/>
        </w:rPr>
        <w:t>and scientific collaboration among democratic and authoritarian regimes</w:t>
      </w:r>
      <w:r>
        <w:t xml:space="preserve"> in this vast geographical area </w:t>
      </w:r>
      <w:r w:rsidRPr="00AA1DE1">
        <w:rPr>
          <w:rStyle w:val="StyleUnderline"/>
        </w:rPr>
        <w:t>should</w:t>
      </w:r>
      <w:r>
        <w:t xml:space="preserve"> </w:t>
      </w:r>
      <w:r w:rsidRPr="00AA1DE1">
        <w:rPr>
          <w:rStyle w:val="StyleUnderline"/>
        </w:rPr>
        <w:t>always be made possible</w:t>
      </w:r>
      <w:r>
        <w:t>.</w:t>
      </w:r>
    </w:p>
    <w:p w14:paraId="4CE4A1DF" w14:textId="77777777" w:rsidR="006E58D6" w:rsidRDefault="006E58D6" w:rsidP="006E58D6">
      <w:r>
        <w:t xml:space="preserve">International science collaboration and </w:t>
      </w:r>
      <w:r w:rsidRPr="00F7399D">
        <w:rPr>
          <w:rStyle w:val="StyleUnderline"/>
        </w:rPr>
        <w:t>science diplomacy</w:t>
      </w:r>
      <w:r>
        <w:t xml:space="preserve">, however altruistic, </w:t>
      </w:r>
      <w:r w:rsidRPr="00F7399D">
        <w:rPr>
          <w:rStyle w:val="StyleUnderline"/>
        </w:rPr>
        <w:t xml:space="preserve">risks being run over by the global big power rivalry between </w:t>
      </w:r>
      <w:r>
        <w:t xml:space="preserve">players such as </w:t>
      </w:r>
      <w:r w:rsidRPr="00F7399D">
        <w:rPr>
          <w:rStyle w:val="StyleUnderline"/>
        </w:rPr>
        <w:t>Russia</w:t>
      </w:r>
      <w:r>
        <w:t xml:space="preserve">, China, </w:t>
      </w:r>
      <w:r w:rsidRPr="00F7399D">
        <w:rPr>
          <w:rStyle w:val="StyleUnderline"/>
        </w:rPr>
        <w:t>and the U</w:t>
      </w:r>
      <w:r>
        <w:t xml:space="preserve">nited </w:t>
      </w:r>
      <w:r w:rsidRPr="00F7399D">
        <w:rPr>
          <w:rStyle w:val="StyleUnderline"/>
        </w:rPr>
        <w:t>S</w:t>
      </w:r>
      <w:r>
        <w:t>tates, with the European Union and the BRIC countries acting as players in between. In its recent report From Reluctance to Greater Alignment, the German Marshall Fund argues that Russia’s scientific interests in the Arctic, beyond security considerations, are mostly economic with a focus on hydrocarbon extraction and development of the Northern Sea Route, trumping any environmental or health considerations.</w:t>
      </w:r>
    </w:p>
    <w:p w14:paraId="7A22C7C4" w14:textId="77777777" w:rsidR="006E58D6" w:rsidRDefault="006E58D6" w:rsidP="006E58D6">
      <w:r>
        <w:t>Russian and Chinese scientific cooperation in the Arctic has increased significantly since their first joint Arctic expedition in 2016. China was Russia’s top partner for research papers in 2023, and scientists from both countries have downplayed the military implications of their scientific collaborations in the Arctic, emphasizing their focus on economic development. However, many aspects of this collaboration, such as the Arctic Blue Economy Research Center, include military or dual-use applications in space and deep-sea exploration, and have proven links to the Chinese defense sector.</w:t>
      </w:r>
    </w:p>
    <w:p w14:paraId="2356AFA7" w14:textId="77777777" w:rsidR="006E58D6" w:rsidRDefault="006E58D6" w:rsidP="006E58D6">
      <w:r>
        <w:t>Given the scientific isolation of Russia after its invasion of Ukraine in 2022, scientific collaboration in the areas of health and environmental concerns within the auspices of the Arctic Council and other international organizations seem to be the last benign avenues for Russian scientific collaboration with other Arctic powers and the West at large. Russia’s pairing up with China on seabed and mineral exploration in the Arctic does not, however, strengthen trust and confidence of Russian efforts in health and environmental issues being free of military and security policy.</w:t>
      </w:r>
    </w:p>
    <w:p w14:paraId="4F9D6079" w14:textId="77777777" w:rsidR="006E58D6" w:rsidRDefault="006E58D6" w:rsidP="006E58D6">
      <w:r w:rsidRPr="00F7399D">
        <w:rPr>
          <w:rStyle w:val="StyleUnderline"/>
        </w:rPr>
        <w:t>The last frontier of scientific cooperation for the benefit of health and environmental stability in the Arctic region stands to be overrun by global power politics, with science diplomacy being weaponized</w:t>
      </w:r>
      <w:r>
        <w:t xml:space="preserve"> as a security policy tool, among others. This is a sad reality acknowledged by the seven countries—Canada, Denmark (Greenland), Finland, Iceland, Norway, Sweden, and the United States—that exercise sovereignty over the lands within the Arctic Circle. (Russia was voted out of the oversight Arctic Council after its invasion of Ukraine.) It is therefore worth considering whether </w:t>
      </w:r>
      <w:r w:rsidRPr="00F7399D">
        <w:rPr>
          <w:rStyle w:val="StyleUnderline"/>
        </w:rPr>
        <w:t>Russia’s Arctic research interest in the fields of health and environment would benefit from a decoupling from China and any other obvious military or dual-use application</w:t>
      </w:r>
      <w:r>
        <w:t>.</w:t>
      </w:r>
    </w:p>
    <w:p w14:paraId="638AF4BF" w14:textId="77777777" w:rsidR="006E58D6" w:rsidRDefault="006E58D6" w:rsidP="006E58D6"/>
    <w:p w14:paraId="64DC27B7" w14:textId="77777777" w:rsidR="006E58D6" w:rsidRDefault="006E58D6" w:rsidP="006E58D6"/>
    <w:p w14:paraId="6CEC79A2" w14:textId="77777777" w:rsidR="006E58D6" w:rsidRDefault="006E58D6" w:rsidP="006E58D6"/>
    <w:p w14:paraId="1F6BB2F2" w14:textId="4FABD26E" w:rsidR="00C1433F" w:rsidRDefault="00C1433F" w:rsidP="00C1433F">
      <w:pPr>
        <w:pStyle w:val="Heading2"/>
      </w:pPr>
      <w:r>
        <w:t>Solvency</w:t>
      </w:r>
    </w:p>
    <w:p w14:paraId="64385A98" w14:textId="77777777" w:rsidR="00C1433F" w:rsidRPr="00C1433F" w:rsidRDefault="00C1433F" w:rsidP="00C1433F"/>
    <w:p w14:paraId="041B8B70" w14:textId="77777777" w:rsidR="0096229A" w:rsidRDefault="0096229A" w:rsidP="0096229A">
      <w:pPr>
        <w:pStyle w:val="Heading3"/>
      </w:pPr>
      <w:r>
        <w:t>AT: Russia says no</w:t>
      </w:r>
    </w:p>
    <w:p w14:paraId="2FC0ED27" w14:textId="77777777" w:rsidR="0096229A" w:rsidRDefault="0096229A" w:rsidP="0096229A"/>
    <w:p w14:paraId="1756C41E" w14:textId="77777777" w:rsidR="0096229A" w:rsidRDefault="0096229A" w:rsidP="0096229A">
      <w:pPr>
        <w:pStyle w:val="Heading4"/>
      </w:pPr>
      <w:r>
        <w:t>Russia will work through the Arctic Council</w:t>
      </w:r>
    </w:p>
    <w:p w14:paraId="76AE694B" w14:textId="77777777" w:rsidR="0096229A" w:rsidRDefault="0096229A" w:rsidP="0096229A">
      <w:r>
        <w:t xml:space="preserve">Margaret </w:t>
      </w:r>
      <w:r w:rsidRPr="0005675F">
        <w:rPr>
          <w:rStyle w:val="Style13ptBold"/>
        </w:rPr>
        <w:t>Williams</w:t>
      </w:r>
      <w:r w:rsidRPr="00861722">
        <w:t xml:space="preserve">, et al </w:t>
      </w:r>
      <w:r>
        <w:t>20</w:t>
      </w:r>
      <w:r w:rsidRPr="0005675F">
        <w:rPr>
          <w:rStyle w:val="Style13ptBold"/>
        </w:rPr>
        <w:t>24</w:t>
      </w:r>
      <w:r>
        <w:t xml:space="preserve"> - Arctic Initiative Senior Fellow at the Harvard Kennedy School’s Belfer Center for Science and International Affairs “Mapping a Path Forward for Arctic Cooperation with Russia: A Biodiversity Case Study” THE FLETCHER FORUM OF WORLD AFFAIRS, VOL.48:1, WINTER 2024, </w:t>
      </w:r>
      <w:hyperlink r:id="rId54" w:history="1">
        <w:r w:rsidRPr="007307DF">
          <w:rPr>
            <w:rStyle w:val="Hyperlink"/>
          </w:rPr>
          <w:t>https://static1.squarespace.com/static/579fc2ad725e253a86230610/t/6621323903e2791252a32b36/1713451577715/Mapping+a+Path+Forward+for+Arctic+Cooperation+with+Russia.pdf</w:t>
        </w:r>
      </w:hyperlink>
      <w:r>
        <w:t xml:space="preserve"> //DH</w:t>
      </w:r>
    </w:p>
    <w:p w14:paraId="1C0A5D81" w14:textId="77777777" w:rsidR="0096229A" w:rsidRDefault="0096229A" w:rsidP="0096229A"/>
    <w:p w14:paraId="54B1F00F" w14:textId="77777777" w:rsidR="0096229A" w:rsidRDefault="0096229A" w:rsidP="0096229A">
      <w:r w:rsidRPr="00445591">
        <w:rPr>
          <w:rStyle w:val="StyleUnderline"/>
        </w:rPr>
        <w:t>Although Russia disdains some multilateral fora</w:t>
      </w:r>
      <w:r>
        <w:t xml:space="preserve"> (recently bristling at UNESCO’s focus on an imperiled Russian World Heritage Site as having a “political orientation” imposed by Western nations25 and withdrawing from the Barents-Euro Arctic Council in September 2023),26 the </w:t>
      </w:r>
      <w:r w:rsidRPr="00445591">
        <w:rPr>
          <w:rStyle w:val="StyleUnderline"/>
        </w:rPr>
        <w:t xml:space="preserve">Putin </w:t>
      </w:r>
      <w:r>
        <w:t xml:space="preserve">administration </w:t>
      </w:r>
      <w:r w:rsidRPr="00445591">
        <w:rPr>
          <w:rStyle w:val="StyleUnderline"/>
        </w:rPr>
        <w:t>appears to remain committed to the Arctic Council</w:t>
      </w:r>
      <w:r>
        <w:t xml:space="preserve">. Indeed, </w:t>
      </w:r>
      <w:r w:rsidRPr="00445591">
        <w:rPr>
          <w:rStyle w:val="StyleUnderline"/>
        </w:rPr>
        <w:t>just before the hand-off of its duties as chair of the Arctic Council to Norway</w:t>
      </w:r>
      <w:r>
        <w:t>,</w:t>
      </w:r>
      <w:r w:rsidRPr="00445591">
        <w:rPr>
          <w:rStyle w:val="StyleUnderline"/>
        </w:rPr>
        <w:t>27 Russia amended its national Arctic Strategy and continued to affirm the Arctic Council’s leading role</w:t>
      </w:r>
      <w:r>
        <w:t xml:space="preserve"> in overseeing international activities in the region.28</w:t>
      </w:r>
    </w:p>
    <w:p w14:paraId="49535341" w14:textId="77777777" w:rsidR="0096229A" w:rsidRPr="00445591" w:rsidRDefault="0096229A" w:rsidP="0096229A">
      <w:pPr>
        <w:rPr>
          <w:rStyle w:val="StyleUnderline"/>
        </w:rPr>
      </w:pPr>
      <w:r>
        <w:t xml:space="preserve">Under Norway’s leadership, a new approach is now cracking open a door for dialogue on Arctic Council projects that include Russia.29 </w:t>
      </w:r>
      <w:r w:rsidRPr="00445591">
        <w:rPr>
          <w:rStyle w:val="StyleUnderline"/>
        </w:rPr>
        <w:t>All Arctic states, in consultation with the permanent participants, have agreed by consensus on new guidelines for decision-making via written procedure</w:t>
      </w:r>
      <w:r>
        <w:t xml:space="preserve">, an approach that is permissible under the Arctic Council’s existing operating guidelines.30 Such a process is likely to be more time-consuming and cumbersome than face-to-face communication. However, </w:t>
      </w:r>
      <w:r w:rsidRPr="00445591">
        <w:rPr>
          <w:rStyle w:val="StyleUnderline"/>
        </w:rPr>
        <w:t xml:space="preserve">it </w:t>
      </w:r>
      <w:r>
        <w:t xml:space="preserve">at least </w:t>
      </w:r>
      <w:r w:rsidRPr="00445591">
        <w:rPr>
          <w:rStyle w:val="StyleUnderline"/>
        </w:rPr>
        <w:t>establishes a means for all Arctic countries to communicate with each other and has allowed for the resumption of Arctic Council activities.</w:t>
      </w:r>
    </w:p>
    <w:p w14:paraId="1CADBC5B" w14:textId="77777777" w:rsidR="0096229A" w:rsidRDefault="0096229A" w:rsidP="0096229A">
      <w:r>
        <w:t xml:space="preserve">In a media interview, the Norwegian Chair of the Senior Arctic Officials, Morten Høglund, acknowledged Russia’s apparent interest in remaining part of the organization, noting that “when needed, we have contact and meetings with the Russian side and the conversation is constructive… and the other countries are interested in resuming the Council’s work.” 31 </w:t>
      </w:r>
    </w:p>
    <w:p w14:paraId="501FBD6F" w14:textId="77777777" w:rsidR="0096229A" w:rsidRDefault="0096229A" w:rsidP="0096229A"/>
    <w:p w14:paraId="6CB32503" w14:textId="77777777" w:rsidR="0096229A" w:rsidRDefault="0096229A" w:rsidP="0096229A"/>
    <w:p w14:paraId="7E672F78" w14:textId="77777777" w:rsidR="00C1433F" w:rsidRDefault="00C1433F" w:rsidP="00C1433F">
      <w:pPr>
        <w:pStyle w:val="Heading3"/>
      </w:pPr>
      <w:r>
        <w:t>AT: Data won’t change policy</w:t>
      </w:r>
    </w:p>
    <w:p w14:paraId="57950128" w14:textId="77777777" w:rsidR="00C1433F" w:rsidRDefault="00C1433F" w:rsidP="00C1433F"/>
    <w:p w14:paraId="0A5A5166" w14:textId="77777777" w:rsidR="00C1433F" w:rsidRDefault="00C1433F" w:rsidP="00C1433F">
      <w:pPr>
        <w:pStyle w:val="Heading4"/>
      </w:pPr>
      <w:r>
        <w:t>Empirically – better data leads to policy change through the Arctic Council</w:t>
      </w:r>
    </w:p>
    <w:p w14:paraId="45F15ED1" w14:textId="77777777" w:rsidR="00C1433F" w:rsidRDefault="00C1433F" w:rsidP="00C1433F">
      <w:r>
        <w:t xml:space="preserve">Yulia </w:t>
      </w:r>
      <w:proofErr w:type="spellStart"/>
      <w:r w:rsidRPr="000C55B2">
        <w:rPr>
          <w:rStyle w:val="Style13ptBold"/>
        </w:rPr>
        <w:t>Yamineva</w:t>
      </w:r>
      <w:proofErr w:type="spellEnd"/>
      <w:r w:rsidRPr="000C55B2">
        <w:rPr>
          <w:rStyle w:val="Style13ptBold"/>
        </w:rPr>
        <w:t xml:space="preserve"> and</w:t>
      </w:r>
      <w:r>
        <w:t xml:space="preserve"> Kati </w:t>
      </w:r>
      <w:proofErr w:type="spellStart"/>
      <w:r w:rsidRPr="000C55B2">
        <w:rPr>
          <w:rStyle w:val="Style13ptBold"/>
        </w:rPr>
        <w:t>Kulovesi</w:t>
      </w:r>
      <w:proofErr w:type="spellEnd"/>
      <w:r w:rsidRPr="000C55B2">
        <w:rPr>
          <w:rStyle w:val="Style13ptBold"/>
        </w:rPr>
        <w:t>,</w:t>
      </w:r>
      <w:r>
        <w:t xml:space="preserve"> 20</w:t>
      </w:r>
      <w:r w:rsidRPr="000C55B2">
        <w:rPr>
          <w:rStyle w:val="Style13ptBold"/>
        </w:rPr>
        <w:t>18</w:t>
      </w:r>
      <w:r>
        <w:t xml:space="preserve"> – both from the Centre for Climate, Energy and Environmental Law, Law School, University of Eastern Finland. “Keeping the Arctic White: The Legal and Governance Landscape for Reducing Short-Lived Climate Pollutants in the Arctic Region” Transnational Environmental Law; Cambridge Vol. 7, </w:t>
      </w:r>
      <w:proofErr w:type="spellStart"/>
      <w:r>
        <w:t>Iss</w:t>
      </w:r>
      <w:proofErr w:type="spellEnd"/>
      <w:r>
        <w:t xml:space="preserve">. </w:t>
      </w:r>
      <w:proofErr w:type="gramStart"/>
      <w:r>
        <w:t>2,  (</w:t>
      </w:r>
      <w:proofErr w:type="gramEnd"/>
      <w:r>
        <w:t xml:space="preserve">Jul 2018): 201-227. </w:t>
      </w:r>
      <w:proofErr w:type="spellStart"/>
      <w:r>
        <w:t>Proquest</w:t>
      </w:r>
      <w:proofErr w:type="spellEnd"/>
      <w:r>
        <w:t xml:space="preserve"> //DH</w:t>
      </w:r>
    </w:p>
    <w:p w14:paraId="57CF4A92" w14:textId="77777777" w:rsidR="00C1433F" w:rsidRPr="000C55B2" w:rsidRDefault="00C1433F" w:rsidP="00C1433F">
      <w:pPr>
        <w:rPr>
          <w:b/>
        </w:rPr>
      </w:pPr>
      <w:r>
        <w:rPr>
          <w:b/>
        </w:rPr>
        <w:t>POPs = Persistent Organic Pollutants. SLCPs = Short Lived Climate Pollutants (black carbon and methane)</w:t>
      </w:r>
    </w:p>
    <w:p w14:paraId="466CAA4A" w14:textId="77777777" w:rsidR="00C1433F" w:rsidRPr="00A563EF" w:rsidRDefault="00C1433F" w:rsidP="00C1433F"/>
    <w:p w14:paraId="51CDBE43" w14:textId="77777777" w:rsidR="00C1433F" w:rsidRPr="0017789A" w:rsidRDefault="00C1433F" w:rsidP="00C1433F">
      <w:r w:rsidRPr="000F35AD">
        <w:rPr>
          <w:rStyle w:val="StyleUnderline"/>
          <w:highlight w:val="cyan"/>
        </w:rPr>
        <w:t>The establishment of the process for periodic expert assessment</w:t>
      </w:r>
      <w:r>
        <w:t xml:space="preserve"> of the progress made </w:t>
      </w:r>
      <w:r w:rsidRPr="000F35AD">
        <w:rPr>
          <w:rStyle w:val="StyleUnderline"/>
          <w:highlight w:val="cyan"/>
        </w:rPr>
        <w:t>and scientific reporting is</w:t>
      </w:r>
      <w:r>
        <w:t xml:space="preserve"> also </w:t>
      </w:r>
      <w:r w:rsidRPr="000F35AD">
        <w:rPr>
          <w:rStyle w:val="StyleUnderline"/>
          <w:highlight w:val="cyan"/>
        </w:rPr>
        <w:t>significant</w:t>
      </w:r>
      <w:r w:rsidRPr="000F35AD">
        <w:rPr>
          <w:highlight w:val="cyan"/>
        </w:rPr>
        <w:t xml:space="preserve">. </w:t>
      </w:r>
      <w:r w:rsidRPr="000F35AD">
        <w:rPr>
          <w:rStyle w:val="StyleUnderline"/>
          <w:highlight w:val="cyan"/>
        </w:rPr>
        <w:t>The Arctic Council has been successful in the past in influencing regional and national policy making through</w:t>
      </w:r>
      <w:r w:rsidRPr="000C55B2">
        <w:rPr>
          <w:rStyle w:val="StyleUnderline"/>
        </w:rPr>
        <w:t xml:space="preserve"> large-scale </w:t>
      </w:r>
      <w:r w:rsidRPr="000F35AD">
        <w:rPr>
          <w:rStyle w:val="StyleUnderline"/>
          <w:highlight w:val="cyan"/>
        </w:rPr>
        <w:t>scientific assessments</w:t>
      </w:r>
      <w:r>
        <w:t>: for instance</w:t>
      </w:r>
      <w:r w:rsidRPr="000C55B2">
        <w:rPr>
          <w:rStyle w:val="StyleUnderline"/>
        </w:rPr>
        <w:t>, its early work on POPs influenced negotiations on a POPs protocol</w:t>
      </w:r>
      <w:r>
        <w:t xml:space="preserve"> under the CLRTAP </w:t>
      </w:r>
      <w:r w:rsidRPr="000C55B2">
        <w:rPr>
          <w:rStyle w:val="StyleUnderline"/>
        </w:rPr>
        <w:t>and on the 2001 Stockholm Convention on Persistent Organic Pollutants</w:t>
      </w:r>
      <w:r>
        <w:t xml:space="preserve">. 91 </w:t>
      </w:r>
      <w:r w:rsidRPr="000C55B2">
        <w:rPr>
          <w:rStyle w:val="StyleUnderline"/>
        </w:rPr>
        <w:t xml:space="preserve">In pushing for stronger action on SLCPs in other </w:t>
      </w:r>
      <w:proofErr w:type="gramStart"/>
      <w:r w:rsidRPr="000C55B2">
        <w:rPr>
          <w:rStyle w:val="StyleUnderline"/>
        </w:rPr>
        <w:t>fora</w:t>
      </w:r>
      <w:proofErr w:type="gramEnd"/>
      <w:r w:rsidRPr="000C55B2">
        <w:rPr>
          <w:rStyle w:val="StyleUnderline"/>
        </w:rPr>
        <w:t xml:space="preserve">, the Arctic Council </w:t>
      </w:r>
      <w:proofErr w:type="gramStart"/>
      <w:r w:rsidRPr="000C55B2">
        <w:rPr>
          <w:rStyle w:val="StyleUnderline"/>
        </w:rPr>
        <w:t>has the ability to</w:t>
      </w:r>
      <w:proofErr w:type="gramEnd"/>
      <w:r w:rsidRPr="000C55B2">
        <w:rPr>
          <w:rStyle w:val="StyleUnderline"/>
        </w:rPr>
        <w:t xml:space="preserve"> highlight the impacts of SLCPs on Arctic communities</w:t>
      </w:r>
      <w:r>
        <w:t xml:space="preserve">, capitalizing on the role of its permanent participants, as it did in respect of POPs. In addition, </w:t>
      </w:r>
      <w:r w:rsidRPr="000F35AD">
        <w:rPr>
          <w:rStyle w:val="StyleUnderline"/>
          <w:highlight w:val="cyan"/>
        </w:rPr>
        <w:t xml:space="preserve">in its ambition to reach a wider group of non-Arctic countries </w:t>
      </w:r>
      <w:r w:rsidRPr="000F35AD">
        <w:rPr>
          <w:rStyle w:val="StyleUnderline"/>
        </w:rPr>
        <w:t>and stakeholders</w:t>
      </w:r>
      <w:r w:rsidRPr="000F35AD">
        <w:rPr>
          <w:rStyle w:val="StyleUnderline"/>
          <w:highlight w:val="cyan"/>
        </w:rPr>
        <w:t>, the Arctic Council’s approach may be more inclusive, and</w:t>
      </w:r>
      <w:r w:rsidRPr="002A579F">
        <w:rPr>
          <w:rStyle w:val="StyleUnderline"/>
        </w:rPr>
        <w:t xml:space="preserve"> therefore</w:t>
      </w:r>
      <w:r>
        <w:t xml:space="preserve"> potentially </w:t>
      </w:r>
      <w:r w:rsidRPr="000F35AD">
        <w:rPr>
          <w:rStyle w:val="StyleUnderline"/>
          <w:highlight w:val="cyan"/>
        </w:rPr>
        <w:t>able to inspire action</w:t>
      </w:r>
      <w:r>
        <w:t xml:space="preserve"> and promote responsibility among businesses, cities, local government, and citizens. 92</w:t>
      </w:r>
    </w:p>
    <w:p w14:paraId="5D08E0F6" w14:textId="77777777" w:rsidR="00C1433F" w:rsidRPr="007F10EE" w:rsidRDefault="00C1433F" w:rsidP="00C1433F">
      <w:pPr>
        <w:pStyle w:val="Heading4"/>
      </w:pPr>
      <w:r>
        <w:t xml:space="preserve">Russian data is key to </w:t>
      </w:r>
      <w:r>
        <w:rPr>
          <w:u w:val="single"/>
        </w:rPr>
        <w:t>accurate models</w:t>
      </w:r>
      <w:r>
        <w:t xml:space="preserve"> – that creates necessary expertise for adaptation and mitigation</w:t>
      </w:r>
    </w:p>
    <w:p w14:paraId="38AB284A" w14:textId="77777777" w:rsidR="00C1433F" w:rsidRDefault="00C1433F" w:rsidP="00C1433F">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24</w:t>
      </w:r>
      <w:r>
        <w:t xml:space="preserve"> – senior associate at the Arctic Institute (Washington, DC) and a PhD fellow and lecturer at HSE University (Moscow) “Can Russian-US Scientific Cooperation Be Restored as Arctic Warming and the Ukraine War Intensify?” The Nation, 4/16, </w:t>
      </w:r>
      <w:hyperlink r:id="rId55" w:history="1">
        <w:r w:rsidRPr="002D2A0E">
          <w:rPr>
            <w:rStyle w:val="Hyperlink"/>
          </w:rPr>
          <w:t>https://www.thenation.com/article/world/russia-global-warming-science-diplomacy/</w:t>
        </w:r>
      </w:hyperlink>
      <w:r>
        <w:t xml:space="preserve">  //DH</w:t>
      </w:r>
    </w:p>
    <w:p w14:paraId="19358071" w14:textId="77777777" w:rsidR="00C1433F" w:rsidRDefault="00C1433F" w:rsidP="00C1433F"/>
    <w:p w14:paraId="348D358F" w14:textId="77777777" w:rsidR="00C1433F" w:rsidRPr="00EA3D98" w:rsidRDefault="00C1433F" w:rsidP="00C1433F">
      <w:pPr>
        <w:rPr>
          <w:rStyle w:val="StyleUnderline"/>
        </w:rPr>
      </w:pPr>
      <w:r w:rsidRPr="00EA3D98">
        <w:rPr>
          <w:rStyle w:val="StyleUnderline"/>
        </w:rPr>
        <w:t>The Arctic faces a climate emergency. The United States and Russia should be working together to understand the deepening crisis—a global security threat. Instead, essential cooperation is fractured.</w:t>
      </w:r>
    </w:p>
    <w:p w14:paraId="284C85DE" w14:textId="77777777" w:rsidR="00C1433F" w:rsidRDefault="00C1433F" w:rsidP="00C1433F">
      <w:r w:rsidRPr="00EA3D98">
        <w:rPr>
          <w:rStyle w:val="StyleUnderline"/>
        </w:rPr>
        <w:t>Warming at a rate four times faster than the rest of the world, the Arctic is disproportionately affected by global warming</w:t>
      </w:r>
      <w:r>
        <w:t xml:space="preserve">: sea ice is diminishing, coastlines are eroding, ecosystems are collapsing, and there are existential risks to local communities and Indigenous livelihoods. </w:t>
      </w:r>
      <w:r w:rsidRPr="00EA3D98">
        <w:rPr>
          <w:rStyle w:val="StyleUnderline"/>
        </w:rPr>
        <w:t>The Arctic climate crisis is the “canary in the coal mine” for what awaits other regions.</w:t>
      </w:r>
      <w:r>
        <w:t xml:space="preserve"> The transforming Arctic has direct consequences on warming and rising sea levels around the world.</w:t>
      </w:r>
    </w:p>
    <w:p w14:paraId="1AB8641A" w14:textId="77777777" w:rsidR="00C1433F" w:rsidRDefault="00C1433F" w:rsidP="00C1433F">
      <w:r>
        <w:t>Meanwhile</w:t>
      </w:r>
      <w:r w:rsidRPr="00E73D5F">
        <w:rPr>
          <w:highlight w:val="cyan"/>
        </w:rPr>
        <w:t xml:space="preserve">, </w:t>
      </w:r>
      <w:r w:rsidRPr="00E73D5F">
        <w:rPr>
          <w:rStyle w:val="StyleUnderline"/>
          <w:highlight w:val="cyan"/>
        </w:rPr>
        <w:t>scientific cooperation to understand these processes has been blunted since</w:t>
      </w:r>
      <w:r>
        <w:t xml:space="preserve"> Vladimir Putin’s decision to send troops into </w:t>
      </w:r>
      <w:r w:rsidRPr="00E73D5F">
        <w:rPr>
          <w:rStyle w:val="StyleUnderline"/>
          <w:highlight w:val="cyan"/>
        </w:rPr>
        <w:t>Ukraine</w:t>
      </w:r>
      <w:r>
        <w:t xml:space="preserve"> in 2022. Following the escalation of violence, </w:t>
      </w:r>
      <w:r w:rsidRPr="00EA0C68">
        <w:rPr>
          <w:rStyle w:val="StyleUnderline"/>
          <w:highlight w:val="cyan"/>
        </w:rPr>
        <w:t>joint projects, information sharing and expert working groups between Russian and Western researchers and institutes were severed</w:t>
      </w:r>
      <w:r w:rsidRPr="00EA0C68">
        <w:rPr>
          <w:highlight w:val="cyan"/>
        </w:rPr>
        <w:t>.</w:t>
      </w:r>
    </w:p>
    <w:p w14:paraId="2EE4F3BE" w14:textId="77777777" w:rsidR="00C1433F" w:rsidRDefault="00C1433F" w:rsidP="00C1433F">
      <w:r w:rsidRPr="00EA3D98">
        <w:rPr>
          <w:rStyle w:val="StyleUnderline"/>
        </w:rPr>
        <w:t>Arctic cooperation has a nearly century-long history of successful initiatives based on mutual interest despite political differences</w:t>
      </w:r>
      <w:r>
        <w:t xml:space="preserve"> between states. </w:t>
      </w:r>
      <w:r w:rsidRPr="00EA0C68">
        <w:rPr>
          <w:rStyle w:val="StyleUnderline"/>
          <w:highlight w:val="cyan"/>
        </w:rPr>
        <w:t xml:space="preserve">The sharing of data, international polar expeditions, and collaborative research are critical for </w:t>
      </w:r>
      <w:r w:rsidRPr="00F0445F">
        <w:rPr>
          <w:rStyle w:val="Emphasis"/>
          <w:highlight w:val="cyan"/>
        </w:rPr>
        <w:t>constructing climate models</w:t>
      </w:r>
      <w:r w:rsidRPr="00EA0C68">
        <w:rPr>
          <w:rStyle w:val="StyleUnderline"/>
          <w:highlight w:val="cyan"/>
        </w:rPr>
        <w:t xml:space="preserve"> </w:t>
      </w:r>
      <w:r w:rsidRPr="00F0445F">
        <w:rPr>
          <w:rStyle w:val="StyleUnderline"/>
        </w:rPr>
        <w:t xml:space="preserve">and prognoses </w:t>
      </w:r>
      <w:r w:rsidRPr="00EA0C68">
        <w:rPr>
          <w:rStyle w:val="StyleUnderline"/>
          <w:highlight w:val="cyan"/>
        </w:rPr>
        <w:t xml:space="preserve">as well as </w:t>
      </w:r>
      <w:r w:rsidRPr="00B16078">
        <w:rPr>
          <w:rStyle w:val="Emphasis"/>
          <w:highlight w:val="cyan"/>
        </w:rPr>
        <w:t>informing effective adaptation</w:t>
      </w:r>
      <w:r w:rsidRPr="00EA0C68">
        <w:rPr>
          <w:rStyle w:val="StyleUnderline"/>
          <w:highlight w:val="cyan"/>
        </w:rPr>
        <w:t xml:space="preserve"> and </w:t>
      </w:r>
      <w:r w:rsidRPr="00B16078">
        <w:rPr>
          <w:rStyle w:val="Emphasis"/>
          <w:highlight w:val="cyan"/>
        </w:rPr>
        <w:t xml:space="preserve">mitigation </w:t>
      </w:r>
      <w:r w:rsidRPr="00EA0C68">
        <w:rPr>
          <w:rStyle w:val="StyleUnderline"/>
          <w:highlight w:val="cyan"/>
        </w:rPr>
        <w:t>policie</w:t>
      </w:r>
      <w:r w:rsidRPr="00524537">
        <w:rPr>
          <w:rStyle w:val="StyleUnderline"/>
          <w:highlight w:val="cyan"/>
        </w:rPr>
        <w:t>s</w:t>
      </w:r>
      <w:r w:rsidRPr="00524537">
        <w:rPr>
          <w:highlight w:val="cyan"/>
        </w:rPr>
        <w:t>.</w:t>
      </w:r>
    </w:p>
    <w:p w14:paraId="20677FA4" w14:textId="77777777" w:rsidR="00C1433F" w:rsidRDefault="00C1433F" w:rsidP="00C1433F">
      <w:r>
        <w:t>Arctic Council Pause</w:t>
      </w:r>
    </w:p>
    <w:p w14:paraId="3D987239" w14:textId="77777777" w:rsidR="00C1433F" w:rsidRPr="00EA3D98" w:rsidRDefault="00C1433F" w:rsidP="00C1433F">
      <w:pPr>
        <w:rPr>
          <w:rStyle w:val="StyleUnderline"/>
        </w:rPr>
      </w:pPr>
      <w:r>
        <w:t>Now</w:t>
      </w:r>
      <w:r w:rsidRPr="00BC62A5">
        <w:t xml:space="preserve">, </w:t>
      </w:r>
      <w:r w:rsidRPr="00BC62A5">
        <w:rPr>
          <w:rStyle w:val="StyleUnderline"/>
        </w:rPr>
        <w:t>this crucial research is jeopardized as international collaboration with Russia has been abandoned or terminated</w:t>
      </w:r>
      <w:r w:rsidRPr="00BC62A5">
        <w:t xml:space="preserve">. In 2022, the Western Arctic states condemned Russia’s military actions in Ukraine and paused the work of the Arctic Council. </w:t>
      </w:r>
      <w:r w:rsidRPr="00BC62A5">
        <w:rPr>
          <w:rStyle w:val="StyleUnderline"/>
        </w:rPr>
        <w:t>The White House</w:t>
      </w:r>
      <w:r w:rsidRPr="00BC62A5">
        <w:t xml:space="preserve"> also </w:t>
      </w:r>
      <w:r w:rsidRPr="00BC62A5">
        <w:rPr>
          <w:rStyle w:val="StyleUnderline"/>
        </w:rPr>
        <w:t>announced a termination of scientific cooperation with Russia.</w:t>
      </w:r>
    </w:p>
    <w:p w14:paraId="1C62BEAA" w14:textId="77777777" w:rsidR="00C1433F" w:rsidRDefault="00C1433F" w:rsidP="00C1433F">
      <w:r>
        <w:t>Russia had been the chair of the Council (2021–23) when the pause was announced. Russian Arctic officials called the pause “regrettable” and stressed the legacy of depoliticized dialogue.</w:t>
      </w:r>
    </w:p>
    <w:p w14:paraId="13393DF4" w14:textId="77777777" w:rsidR="00C1433F" w:rsidRDefault="00C1433F" w:rsidP="00C1433F">
      <w:r>
        <w:t>Since its founding in 1996, the Arctic Council has been an exemplar of constructive post–Cold War diplomacy. Nominated for the Nobel Prize countless times, the Arctic Council is an intergovernmental forum for the eight Arctic states (Canada, Denmark, Finland, Iceland, Norway, Russia, Sweden, and the US), Indigenous peoples’ representatives, non- governmental and international organizations, non-Arctic states, and experts to cooperate in understanding Arctic climate change, sustainable development, and environmental protection.</w:t>
      </w:r>
    </w:p>
    <w:p w14:paraId="160A63FA" w14:textId="77777777" w:rsidR="00C1433F" w:rsidRPr="00BC62A5" w:rsidRDefault="00C1433F" w:rsidP="00C1433F">
      <w:r>
        <w:t xml:space="preserve">Since 2022, international scientists have lamented the dismal state of Arctic scientific cooperation. </w:t>
      </w:r>
      <w:r w:rsidRPr="00B71005">
        <w:rPr>
          <w:rStyle w:val="StyleUnderline"/>
          <w:highlight w:val="cyan"/>
        </w:rPr>
        <w:t>Russia comprises 53 percent of the Arctic coastline</w:t>
      </w:r>
      <w:r w:rsidRPr="00EA3D98">
        <w:rPr>
          <w:rStyle w:val="StyleUnderline"/>
        </w:rPr>
        <w:t xml:space="preserve"> and over half of the Arctic human and wildlife population; </w:t>
      </w:r>
      <w:r w:rsidRPr="00BC62A5">
        <w:rPr>
          <w:rStyle w:val="StyleUnderline"/>
        </w:rPr>
        <w:t>excluding the Russian Arctic limits our collective knowledge on thawing permafrost, wildfires, polar bears and transforming ecosystems</w:t>
      </w:r>
      <w:r w:rsidRPr="00BC62A5">
        <w:t>.</w:t>
      </w:r>
    </w:p>
    <w:p w14:paraId="27AA395A" w14:textId="77777777" w:rsidR="00C1433F" w:rsidRDefault="00C1433F" w:rsidP="00C1433F">
      <w:r w:rsidRPr="00BC62A5">
        <w:t xml:space="preserve">One geophysicist from the University of Alaska said that </w:t>
      </w:r>
      <w:r w:rsidRPr="00BC62A5">
        <w:rPr>
          <w:rStyle w:val="StyleUnderline"/>
        </w:rPr>
        <w:t xml:space="preserve">studying permafrost without Russian data is “like </w:t>
      </w:r>
      <w:r w:rsidRPr="00BC62A5">
        <w:rPr>
          <w:rStyle w:val="Emphasis"/>
        </w:rPr>
        <w:t>removing a couple of wheels from a car and trying to drive it home</w:t>
      </w:r>
      <w:r w:rsidRPr="00BC62A5">
        <w:t>.”</w:t>
      </w:r>
      <w:r>
        <w:t xml:space="preserve"> A 2024 research article found </w:t>
      </w:r>
      <w:r w:rsidRPr="00BC62A5">
        <w:t xml:space="preserve">that </w:t>
      </w:r>
      <w:r w:rsidRPr="00BC62A5">
        <w:rPr>
          <w:rStyle w:val="StyleUnderline"/>
        </w:rPr>
        <w:t xml:space="preserve">the current </w:t>
      </w:r>
      <w:r w:rsidRPr="00B71005">
        <w:rPr>
          <w:rStyle w:val="StyleUnderline"/>
          <w:highlight w:val="cyan"/>
        </w:rPr>
        <w:t xml:space="preserve">exclusion of Russia from coordinated Arctic research has significantly deteriorated scientists’ ability to </w:t>
      </w:r>
      <w:r w:rsidRPr="00F35954">
        <w:rPr>
          <w:rStyle w:val="StyleUnderline"/>
        </w:rPr>
        <w:t xml:space="preserve">track and further </w:t>
      </w:r>
      <w:r w:rsidRPr="00B71005">
        <w:rPr>
          <w:rStyle w:val="StyleUnderline"/>
          <w:highlight w:val="cyan"/>
        </w:rPr>
        <w:t>predict the risks exposed by climate change</w:t>
      </w:r>
      <w:r w:rsidRPr="00EA3D98">
        <w:rPr>
          <w:rStyle w:val="StyleUnderline"/>
        </w:rPr>
        <w:t>.</w:t>
      </w:r>
    </w:p>
    <w:p w14:paraId="4866E8C4" w14:textId="77777777" w:rsidR="00C1433F" w:rsidRPr="00F72D2F" w:rsidRDefault="00C1433F" w:rsidP="00C1433F">
      <w:r w:rsidRPr="00EA3D98">
        <w:rPr>
          <w:rStyle w:val="StyleUnderline"/>
        </w:rPr>
        <w:t>The Indigenous peoples of the North</w:t>
      </w:r>
      <w:r>
        <w:t xml:space="preserve">, who have lived in the Arctic for millennia, </w:t>
      </w:r>
      <w:r w:rsidRPr="00EA3D98">
        <w:rPr>
          <w:rStyle w:val="StyleUnderline"/>
        </w:rPr>
        <w:t>likewise bemoan the gaps in scientific data and the welfare of their circumpolar families. Indigenous peoples were not consulted by the Arctic states prior to the pause</w:t>
      </w:r>
      <w:r>
        <w:t>. Previously, the Arctic Council was regarded as the only platform where Indigenous peoples have inclusion in decision-making at the global level.</w:t>
      </w:r>
    </w:p>
    <w:p w14:paraId="2EFC9473" w14:textId="77777777" w:rsidR="00C1433F" w:rsidRDefault="00C1433F" w:rsidP="00C1433F">
      <w:pPr>
        <w:pStyle w:val="Heading4"/>
      </w:pPr>
      <w:r>
        <w:t>Accurate data collection and dissemination is vital to policy change and prevention</w:t>
      </w:r>
    </w:p>
    <w:p w14:paraId="2AD7D32D" w14:textId="77777777" w:rsidR="00C1433F" w:rsidRDefault="00C1433F" w:rsidP="00C1433F">
      <w:r>
        <w:t xml:space="preserve">Philomina Abieyuwa </w:t>
      </w:r>
      <w:proofErr w:type="spellStart"/>
      <w:r w:rsidRPr="007101ED">
        <w:rPr>
          <w:rStyle w:val="Style13ptBold"/>
        </w:rPr>
        <w:t>Mamudu</w:t>
      </w:r>
      <w:proofErr w:type="spellEnd"/>
      <w:r w:rsidRPr="007101ED">
        <w:rPr>
          <w:rStyle w:val="Style13ptBold"/>
        </w:rPr>
        <w:t>,</w:t>
      </w:r>
      <w:r>
        <w:t xml:space="preserve"> 20</w:t>
      </w:r>
      <w:r w:rsidRPr="007101ED">
        <w:rPr>
          <w:rStyle w:val="Style13ptBold"/>
        </w:rPr>
        <w:t>24</w:t>
      </w:r>
      <w:r>
        <w:t xml:space="preserve"> – Senior Researcher at University of Ibadan, Nigeria “Chapter 26 Archival and Dissemination of Knowledge on Global Warming and Protection of the Arctic” in </w:t>
      </w:r>
      <w:r>
        <w:rPr>
          <w:u w:val="single"/>
        </w:rPr>
        <w:t>Arctic Marine Ecotoxicology</w:t>
      </w:r>
      <w:r>
        <w:t>, ed: P.O. Isibor, Springer Nature Link, accessed via University of Michigan //DH</w:t>
      </w:r>
    </w:p>
    <w:p w14:paraId="34CD1F31" w14:textId="77777777" w:rsidR="00C1433F" w:rsidRPr="0012247A" w:rsidRDefault="00C1433F" w:rsidP="00C1433F"/>
    <w:p w14:paraId="3C327D55" w14:textId="77777777" w:rsidR="00C1433F" w:rsidRDefault="00C1433F" w:rsidP="00C1433F">
      <w:r>
        <w:t xml:space="preserve">Archiving </w:t>
      </w:r>
      <w:r w:rsidRPr="00B27DC3">
        <w:rPr>
          <w:rStyle w:val="StyleUnderline"/>
        </w:rPr>
        <w:t xml:space="preserve">and </w:t>
      </w:r>
      <w:r w:rsidRPr="00C1433F">
        <w:rPr>
          <w:rStyle w:val="StyleUnderline"/>
          <w:highlight w:val="cyan"/>
        </w:rPr>
        <w:t>disseminating knowledge on global warming is imperative for</w:t>
      </w:r>
      <w:r w:rsidRPr="00B27DC3">
        <w:rPr>
          <w:rStyle w:val="StyleUnderline"/>
        </w:rPr>
        <w:t xml:space="preserve"> the comprehensive understanding and strategic </w:t>
      </w:r>
      <w:r w:rsidRPr="00C1433F">
        <w:rPr>
          <w:rStyle w:val="StyleUnderline"/>
          <w:highlight w:val="cyan"/>
        </w:rPr>
        <w:t>mitigation</w:t>
      </w:r>
      <w:r>
        <w:t xml:space="preserve"> of its multifaceted impacts. The meticulous </w:t>
      </w:r>
      <w:r w:rsidRPr="00B27DC3">
        <w:rPr>
          <w:rStyle w:val="StyleUnderline"/>
        </w:rPr>
        <w:t xml:space="preserve">collection and preservation of climate data </w:t>
      </w:r>
      <w:proofErr w:type="gramStart"/>
      <w:r w:rsidRPr="00B27DC3">
        <w:rPr>
          <w:rStyle w:val="StyleUnderline"/>
        </w:rPr>
        <w:t>ensure</w:t>
      </w:r>
      <w:proofErr w:type="gramEnd"/>
      <w:r w:rsidRPr="00B27DC3">
        <w:rPr>
          <w:rStyle w:val="StyleUnderline"/>
        </w:rPr>
        <w:t xml:space="preserve"> that temporal trends and anomalies are accurately documented, facilitating robust longitudinal studies.</w:t>
      </w:r>
      <w:r>
        <w:t xml:space="preserve"> </w:t>
      </w:r>
      <w:r w:rsidRPr="00B27DC3">
        <w:rPr>
          <w:rStyle w:val="StyleUnderline"/>
        </w:rPr>
        <w:t>Dissemination</w:t>
      </w:r>
      <w:r>
        <w:t xml:space="preserve">, particularly </w:t>
      </w:r>
      <w:r w:rsidRPr="00B27DC3">
        <w:rPr>
          <w:rStyle w:val="StyleUnderline"/>
        </w:rPr>
        <w:t>through open-access platforms, democratizes information, enabling researchers, policymakers, and the public to engage with critical findings and foster informed decision-making</w:t>
      </w:r>
      <w:r>
        <w:t xml:space="preserve"> [23]. This </w:t>
      </w:r>
      <w:r w:rsidRPr="00C1433F">
        <w:rPr>
          <w:rStyle w:val="StyleUnderline"/>
          <w:highlight w:val="cyan"/>
        </w:rPr>
        <w:t xml:space="preserve">transparency is crucial for </w:t>
      </w:r>
      <w:r w:rsidRPr="00C1433F">
        <w:rPr>
          <w:rStyle w:val="Emphasis"/>
          <w:highlight w:val="cyan"/>
        </w:rPr>
        <w:t>driving collective action</w:t>
      </w:r>
      <w:r w:rsidRPr="00C1433F">
        <w:rPr>
          <w:rStyle w:val="StyleUnderline"/>
          <w:highlight w:val="cyan"/>
        </w:rPr>
        <w:t xml:space="preserve"> and fostering global cooperation</w:t>
      </w:r>
      <w:r w:rsidRPr="00C1433F">
        <w:rPr>
          <w:highlight w:val="cyan"/>
        </w:rPr>
        <w:t xml:space="preserve">. </w:t>
      </w:r>
      <w:r w:rsidRPr="00C1433F">
        <w:rPr>
          <w:rStyle w:val="StyleUnderline"/>
          <w:highlight w:val="cyan"/>
        </w:rPr>
        <w:t>In the context of Arctic protection, the significance of these practices is magnified</w:t>
      </w:r>
      <w:r>
        <w:t xml:space="preserve">. </w:t>
      </w:r>
      <w:r w:rsidRPr="00B27DC3">
        <w:t>The Arctic region,</w:t>
      </w:r>
      <w:r>
        <w:t xml:space="preserve"> a sentinel of climate change, is experiencing unprecedented warming rates, leading to profound ecological disruptions. </w:t>
      </w:r>
      <w:r w:rsidRPr="00B27DC3">
        <w:rPr>
          <w:rStyle w:val="StyleUnderline"/>
        </w:rPr>
        <w:t xml:space="preserve">Archiving precise data on Arctic ice melt, permafrost thaw, and associated biogeochemical </w:t>
      </w:r>
      <w:proofErr w:type="gramStart"/>
      <w:r w:rsidRPr="00B27DC3">
        <w:rPr>
          <w:rStyle w:val="StyleUnderline"/>
        </w:rPr>
        <w:t>feedbacks</w:t>
      </w:r>
      <w:proofErr w:type="gramEnd"/>
      <w:r w:rsidRPr="00B27DC3">
        <w:rPr>
          <w:rStyle w:val="StyleUnderline"/>
        </w:rPr>
        <w:t xml:space="preserve"> is vital for predictive modeling and developing adaptive strategies</w:t>
      </w:r>
      <w:r>
        <w:t xml:space="preserve"> [24]. </w:t>
      </w:r>
      <w:r w:rsidRPr="00503DB0">
        <w:rPr>
          <w:rStyle w:val="StyleUnderline"/>
        </w:rPr>
        <w:t>Disseminating this knowledge enhances global awareness of the Arctic’s vulnerability and the cascading effects on global sea levels, weather patterns, and biodiversity</w:t>
      </w:r>
      <w:r>
        <w:t>. Thus, the rigorous archiving and wide dissemination of knowledge on global warming are essential pillars in the concerted effort to safeguard the Arctic and, by extension, the planet’s climatic equilibrium.</w:t>
      </w:r>
    </w:p>
    <w:p w14:paraId="77FEFA3F" w14:textId="77777777" w:rsidR="00C1433F" w:rsidRDefault="00C1433F" w:rsidP="00C1433F">
      <w:r>
        <w:t xml:space="preserve">The primary goals of this chapter are to elucidate the vital importance of archiving and disseminating knowledge on global warming and to underscore its specific relevance to Arctic protection. By establishing a comprehensive understanding of these processes, the chapter aims to highlight how meticulous data collection and open access to information are essential for effective climate change mitigation and adaptation strategies. </w:t>
      </w:r>
      <w:r w:rsidRPr="00C1433F">
        <w:rPr>
          <w:rStyle w:val="StyleUnderline"/>
          <w:highlight w:val="cyan"/>
        </w:rPr>
        <w:t>Accurate</w:t>
      </w:r>
      <w:r w:rsidRPr="00346FB0">
        <w:rPr>
          <w:rStyle w:val="StyleUnderline"/>
        </w:rPr>
        <w:t xml:space="preserve"> </w:t>
      </w:r>
      <w:r w:rsidRPr="00C1433F">
        <w:rPr>
          <w:rStyle w:val="StyleUnderline"/>
          <w:highlight w:val="cyan"/>
        </w:rPr>
        <w:t>info</w:t>
      </w:r>
      <w:r w:rsidRPr="00346FB0">
        <w:rPr>
          <w:rStyle w:val="StyleUnderline"/>
        </w:rPr>
        <w:t xml:space="preserve">rmation </w:t>
      </w:r>
      <w:r w:rsidRPr="00C1433F">
        <w:rPr>
          <w:rStyle w:val="StyleUnderline"/>
          <w:highlight w:val="cyan"/>
        </w:rPr>
        <w:t>dissemination</w:t>
      </w:r>
      <w:r>
        <w:t xml:space="preserve"> plays a critical role in this context. It </w:t>
      </w:r>
      <w:r w:rsidRPr="00C1433F">
        <w:rPr>
          <w:rStyle w:val="StyleUnderline"/>
          <w:highlight w:val="cyan"/>
        </w:rPr>
        <w:t>ensures that scientific findings and climate data are accessible to a broad audience</w:t>
      </w:r>
      <w:r w:rsidRPr="00346FB0">
        <w:rPr>
          <w:rStyle w:val="StyleUnderline"/>
        </w:rPr>
        <w:t>, including researchers, policymakers, and the public</w:t>
      </w:r>
      <w:r>
        <w:t xml:space="preserve">. This </w:t>
      </w:r>
      <w:r w:rsidRPr="00C1433F">
        <w:rPr>
          <w:rStyle w:val="StyleUnderline"/>
          <w:highlight w:val="cyan"/>
        </w:rPr>
        <w:t>transparency promotes informed decision-making and fosters global cooperation</w:t>
      </w:r>
      <w:r>
        <w:t xml:space="preserve">, which </w:t>
      </w:r>
      <w:proofErr w:type="gramStart"/>
      <w:r>
        <w:t>are</w:t>
      </w:r>
      <w:proofErr w:type="gramEnd"/>
      <w:r>
        <w:t xml:space="preserve"> crucial for addressing the complex challenges posed by global warming. </w:t>
      </w:r>
      <w:r w:rsidRPr="00346FB0">
        <w:rPr>
          <w:rStyle w:val="StyleUnderline"/>
        </w:rPr>
        <w:t>Particularly in the Arctic region, where rapid warming and ecological changes have far-reaching consequences, the availability of precise and timely information is indispensable</w:t>
      </w:r>
      <w:r>
        <w:t xml:space="preserve"> [20]. </w:t>
      </w:r>
      <w:r w:rsidRPr="00C1433F">
        <w:rPr>
          <w:rStyle w:val="StyleUnderline"/>
          <w:highlight w:val="cyan"/>
        </w:rPr>
        <w:t>It enables the development of predictive models and adaptive strategies to mitigate adverse impacts, raising global awareness</w:t>
      </w:r>
      <w:r w:rsidRPr="00346FB0">
        <w:rPr>
          <w:rStyle w:val="StyleUnderline"/>
        </w:rPr>
        <w:t xml:space="preserve"> of the region’s vulnerability and the broader implications for global sea levels, weather patterns, and</w:t>
      </w:r>
      <w:r>
        <w:t xml:space="preserve"> </w:t>
      </w:r>
      <w:r w:rsidRPr="00346FB0">
        <w:rPr>
          <w:rStyle w:val="StyleUnderline"/>
        </w:rPr>
        <w:t>biodiversity</w:t>
      </w:r>
      <w:r>
        <w:t>.</w:t>
      </w:r>
    </w:p>
    <w:p w14:paraId="0BD330F6" w14:textId="77777777" w:rsidR="00C1433F" w:rsidRDefault="00C1433F" w:rsidP="00C1433F"/>
    <w:p w14:paraId="44FB2AFE" w14:textId="77777777" w:rsidR="002A7438" w:rsidRDefault="002A7438" w:rsidP="002A7438">
      <w:pPr>
        <w:pStyle w:val="Heading4"/>
      </w:pPr>
      <w:r>
        <w:t xml:space="preserve">The </w:t>
      </w:r>
      <w:r>
        <w:rPr>
          <w:u w:val="single"/>
        </w:rPr>
        <w:t>world</w:t>
      </w:r>
      <w:r>
        <w:t xml:space="preserve"> can use the plan even if Trump resists</w:t>
      </w:r>
    </w:p>
    <w:p w14:paraId="72AD18B4" w14:textId="77777777" w:rsidR="002A7438" w:rsidRDefault="002A7438" w:rsidP="002A7438">
      <w:r>
        <w:t xml:space="preserve">Bruce </w:t>
      </w:r>
      <w:r w:rsidRPr="005C5132">
        <w:rPr>
          <w:rStyle w:val="Style13ptBold"/>
        </w:rPr>
        <w:t>Campbell</w:t>
      </w:r>
      <w:r>
        <w:t>, 20</w:t>
      </w:r>
      <w:r w:rsidRPr="005C5132">
        <w:rPr>
          <w:rStyle w:val="Style13ptBold"/>
        </w:rPr>
        <w:t>25</w:t>
      </w:r>
      <w:r>
        <w:t xml:space="preserve"> - Adjunct Professor, Faculty of Environmental and Urban Change, York University, Canada “The impact of Donald Trump’s anti-climate measures on our heating planet” The Conversation, 2/4, </w:t>
      </w:r>
      <w:hyperlink r:id="rId56" w:history="1">
        <w:r w:rsidRPr="00EB1E0A">
          <w:rPr>
            <w:rStyle w:val="Hyperlink"/>
          </w:rPr>
          <w:t>https://theconversation.com/the-impact-of-donald-trumps-anti-climate-measures-on-our-heating-planet-247887</w:t>
        </w:r>
      </w:hyperlink>
      <w:r>
        <w:t xml:space="preserve">  //DH</w:t>
      </w:r>
    </w:p>
    <w:p w14:paraId="7599A7B3" w14:textId="77777777" w:rsidR="002A7438" w:rsidRDefault="002A7438" w:rsidP="002A7438"/>
    <w:p w14:paraId="22C3770A" w14:textId="77777777" w:rsidR="002A7438" w:rsidRPr="00321940" w:rsidRDefault="002A7438" w:rsidP="002A7438">
      <w:pPr>
        <w:rPr>
          <w:u w:val="single"/>
        </w:rPr>
      </w:pPr>
      <w:r w:rsidRPr="00321940">
        <w:rPr>
          <w:rStyle w:val="StyleUnderline"/>
        </w:rPr>
        <w:t>Notwithstanding the Trump fossil fuels embrace, there are</w:t>
      </w:r>
      <w:r>
        <w:t xml:space="preserve"> some </w:t>
      </w:r>
      <w:r w:rsidRPr="00321940">
        <w:rPr>
          <w:rStyle w:val="StyleUnderline"/>
        </w:rPr>
        <w:t>silver linings.</w:t>
      </w:r>
    </w:p>
    <w:p w14:paraId="3FBA7B99" w14:textId="77777777" w:rsidR="002A7438" w:rsidRDefault="002A7438" w:rsidP="002A7438">
      <w:r>
        <w:t xml:space="preserve">Although the Trump snub of the COP climate conferences is generally seen as a setback, </w:t>
      </w:r>
      <w:r w:rsidRPr="001522AD">
        <w:rPr>
          <w:rStyle w:val="StyleUnderline"/>
          <w:highlight w:val="cyan"/>
        </w:rPr>
        <w:t xml:space="preserve">stronger climate action may now be possible </w:t>
      </w:r>
      <w:r w:rsidRPr="001522AD">
        <w:rPr>
          <w:rStyle w:val="Emphasis"/>
          <w:highlight w:val="cyan"/>
        </w:rPr>
        <w:t>without the U.S. at the table</w:t>
      </w:r>
      <w:r w:rsidRPr="00321940">
        <w:rPr>
          <w:rStyle w:val="StyleUnderline"/>
        </w:rPr>
        <w:t>.</w:t>
      </w:r>
      <w:r>
        <w:t xml:space="preserve"> Furthermore, </w:t>
      </w:r>
      <w:r w:rsidRPr="007717C5">
        <w:rPr>
          <w:rStyle w:val="StyleUnderline"/>
        </w:rPr>
        <w:t xml:space="preserve">many </w:t>
      </w:r>
      <w:r w:rsidRPr="001522AD">
        <w:rPr>
          <w:rStyle w:val="StyleUnderline"/>
          <w:highlight w:val="cyan"/>
        </w:rPr>
        <w:t>American states</w:t>
      </w:r>
      <w:r w:rsidRPr="007717C5">
        <w:rPr>
          <w:rStyle w:val="StyleUnderline"/>
        </w:rPr>
        <w:t xml:space="preserve"> and municipalities </w:t>
      </w:r>
      <w:r w:rsidRPr="001522AD">
        <w:rPr>
          <w:rStyle w:val="StyleUnderline"/>
          <w:highlight w:val="cyan"/>
        </w:rPr>
        <w:t>will continue to push forward with aggressive emissions reduction</w:t>
      </w:r>
      <w:r w:rsidRPr="007717C5">
        <w:rPr>
          <w:rStyle w:val="StyleUnderline"/>
        </w:rPr>
        <w:t xml:space="preserve"> measures</w:t>
      </w:r>
      <w:r>
        <w:t xml:space="preserve">. And </w:t>
      </w:r>
      <w:r w:rsidRPr="001522AD">
        <w:rPr>
          <w:rStyle w:val="StyleUnderline"/>
          <w:highlight w:val="cyan"/>
        </w:rPr>
        <w:t>thousands of climate lawsuits</w:t>
      </w:r>
      <w:r w:rsidRPr="007717C5">
        <w:rPr>
          <w:rStyle w:val="StyleUnderline"/>
        </w:rPr>
        <w:t xml:space="preserve"> against U.S. governments and corporations </w:t>
      </w:r>
      <w:r w:rsidRPr="001522AD">
        <w:rPr>
          <w:rStyle w:val="StyleUnderline"/>
          <w:highlight w:val="cyan"/>
        </w:rPr>
        <w:t>are underway</w:t>
      </w:r>
      <w:r>
        <w:t>.</w:t>
      </w:r>
    </w:p>
    <w:p w14:paraId="70246290" w14:textId="77777777" w:rsidR="002A7438" w:rsidRDefault="002A7438" w:rsidP="002A7438">
      <w:r w:rsidRPr="001522AD">
        <w:rPr>
          <w:rStyle w:val="StyleUnderline"/>
          <w:highlight w:val="cyan"/>
        </w:rPr>
        <w:t>Trump’s actions may also spur the migration of the U.S. renewables industry to Canada</w:t>
      </w:r>
      <w:r>
        <w:t>. Regardless, renewables will continue to replace fossil fuels worldwide.</w:t>
      </w:r>
    </w:p>
    <w:p w14:paraId="3EE6212E" w14:textId="77777777" w:rsidR="002A7438" w:rsidRDefault="002A7438" w:rsidP="002A7438">
      <w:r w:rsidRPr="002A7438">
        <w:rPr>
          <w:rStyle w:val="StyleUnderline"/>
          <w:highlight w:val="cyan"/>
        </w:rPr>
        <w:t>A global movement of governments</w:t>
      </w:r>
      <w:r w:rsidRPr="007717C5">
        <w:rPr>
          <w:rStyle w:val="StyleUnderline"/>
        </w:rPr>
        <w:t>,</w:t>
      </w:r>
      <w:r>
        <w:t xml:space="preserve"> elected officials, organizations and individuals has </w:t>
      </w:r>
      <w:r w:rsidRPr="007717C5">
        <w:rPr>
          <w:rStyle w:val="StyleUnderline"/>
        </w:rPr>
        <w:t>endorsed the Canadian-founded Fossil Fuels Non-Proliferation treaty initiative</w:t>
      </w:r>
      <w:r>
        <w:t xml:space="preserve">. Modelled on the Nuclear Non-Proliferation Treaty, </w:t>
      </w:r>
      <w:r w:rsidRPr="00A96EAC">
        <w:rPr>
          <w:rStyle w:val="StyleUnderline"/>
        </w:rPr>
        <w:t xml:space="preserve">it </w:t>
      </w:r>
      <w:r w:rsidRPr="002A7438">
        <w:rPr>
          <w:rStyle w:val="StyleUnderline"/>
          <w:highlight w:val="cyan"/>
        </w:rPr>
        <w:t>sets clear deadlines for the global phaseout of fossil fuels</w:t>
      </w:r>
      <w:r w:rsidRPr="002A7438">
        <w:rPr>
          <w:highlight w:val="cyan"/>
        </w:rPr>
        <w:t>.</w:t>
      </w:r>
    </w:p>
    <w:p w14:paraId="1D93A6B9" w14:textId="77777777" w:rsidR="002A7438" w:rsidRDefault="002A7438" w:rsidP="002A7438">
      <w:r>
        <w:t>At the 2025 World Economic Forum, Fortescue, a global metal mining giant, endorsed the treaty, the first major industrial company to do so.</w:t>
      </w:r>
    </w:p>
    <w:p w14:paraId="446FC5D9" w14:textId="77777777" w:rsidR="002A7438" w:rsidRDefault="002A7438" w:rsidP="002A7438">
      <w:r>
        <w:t>In his famous 2015 Lloyd’s of London speech, Carney, now the Liberal leadership frontrunner, called climate change “the tragedy of the horizon.”</w:t>
      </w:r>
    </w:p>
    <w:p w14:paraId="0F05E9FB" w14:textId="77777777" w:rsidR="002A7438" w:rsidRDefault="002A7438" w:rsidP="002A7438">
      <w:r>
        <w:t>He warned that climate change will lead to financial crises and falling living standards unless the world’s biggest economies do more to ensure their companies come clean about their current and future carbon emissions.</w:t>
      </w:r>
    </w:p>
    <w:p w14:paraId="70EDF4FB" w14:textId="77777777" w:rsidR="002A7438" w:rsidRDefault="002A7438" w:rsidP="002A7438">
      <w:r>
        <w:t>Payam Akhavan, an Iranian-born Canadian human rights lawyer, served as legal counsel to the Commission of Small Island States at the recent International Court of Justice climate hearings where these nations presented evidence about the devastating impact of climate change on their citizens.</w:t>
      </w:r>
    </w:p>
    <w:p w14:paraId="73DC473A" w14:textId="77777777" w:rsidR="002A7438" w:rsidRDefault="002A7438" w:rsidP="002A7438">
      <w:r>
        <w:t>In an interview with CBC Ideas, Akhavan said: “What’s happening to the small island states today is going to happen to all of us tomorrow.”</w:t>
      </w:r>
    </w:p>
    <w:p w14:paraId="64A57A9F" w14:textId="77777777" w:rsidR="002A7438" w:rsidRDefault="002A7438" w:rsidP="002A7438">
      <w:r>
        <w:t>Ultimately, the writing is on the wall for fossil fuels. It’s not a matter of if the world moves away from them dramatically, but when.</w:t>
      </w:r>
    </w:p>
    <w:p w14:paraId="4009FA66" w14:textId="77777777" w:rsidR="00C1433F" w:rsidRDefault="00C1433F" w:rsidP="00C1433F"/>
    <w:p w14:paraId="59D7FB43" w14:textId="77777777" w:rsidR="00C1433F" w:rsidRDefault="00C1433F" w:rsidP="00C1433F"/>
    <w:p w14:paraId="4DCF1BDF" w14:textId="77777777" w:rsidR="00C1433F" w:rsidRDefault="00C1433F" w:rsidP="00C1433F"/>
    <w:p w14:paraId="1D6D0E62" w14:textId="77777777" w:rsidR="00C1433F" w:rsidRDefault="00C1433F" w:rsidP="00C1433F"/>
    <w:p w14:paraId="5507D300" w14:textId="77777777" w:rsidR="00F57436" w:rsidRDefault="00F57436" w:rsidP="00F57436">
      <w:pPr>
        <w:pStyle w:val="Heading1"/>
      </w:pPr>
      <w:r>
        <w:t>Advantage 2 extensions</w:t>
      </w:r>
    </w:p>
    <w:p w14:paraId="28367AEC" w14:textId="77777777" w:rsidR="00F57436" w:rsidRPr="00B57A1B" w:rsidRDefault="00F57436" w:rsidP="00F57436"/>
    <w:p w14:paraId="4D1673FE" w14:textId="77777777" w:rsidR="00F57436" w:rsidRDefault="00F57436" w:rsidP="00F57436"/>
    <w:p w14:paraId="716CC351" w14:textId="77777777" w:rsidR="00F57436" w:rsidRDefault="00F57436" w:rsidP="00F57436">
      <w:pPr>
        <w:pStyle w:val="Heading3"/>
      </w:pPr>
      <w:r>
        <w:t>Trump kills Arctic science</w:t>
      </w:r>
    </w:p>
    <w:p w14:paraId="748DF7C7" w14:textId="77777777" w:rsidR="00F57436" w:rsidRPr="009C4D78" w:rsidRDefault="00F57436" w:rsidP="00F57436">
      <w:pPr>
        <w:pStyle w:val="Heading4"/>
      </w:pPr>
      <w:r>
        <w:t xml:space="preserve">Trump cuts are eviscerating Arctic science and will eliminate </w:t>
      </w:r>
      <w:r>
        <w:rPr>
          <w:u w:val="single"/>
        </w:rPr>
        <w:t>decades</w:t>
      </w:r>
      <w:r>
        <w:t xml:space="preserve"> of research</w:t>
      </w:r>
    </w:p>
    <w:p w14:paraId="05678927" w14:textId="77777777" w:rsidR="00F57436" w:rsidRDefault="00F57436" w:rsidP="00F57436">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“Trump budget cuts are destroying Arctic data” </w:t>
      </w:r>
      <w:proofErr w:type="spellStart"/>
      <w:r>
        <w:t>Cryopolitics</w:t>
      </w:r>
      <w:proofErr w:type="spellEnd"/>
      <w:r>
        <w:t xml:space="preserve">, 5/8, </w:t>
      </w:r>
      <w:hyperlink r:id="rId57" w:history="1">
        <w:r w:rsidRPr="00F40257">
          <w:rPr>
            <w:rStyle w:val="Hyperlink"/>
          </w:rPr>
          <w:t>https://www.cryopolitics.com/2025/05/08/trump-budget-cuts-are-destroying-arctic-data/</w:t>
        </w:r>
      </w:hyperlink>
      <w:r>
        <w:t xml:space="preserve"> //DH</w:t>
      </w:r>
    </w:p>
    <w:p w14:paraId="70055A62" w14:textId="77777777" w:rsidR="00F57436" w:rsidRDefault="00F57436" w:rsidP="00F57436"/>
    <w:p w14:paraId="18694ACE" w14:textId="77777777" w:rsidR="00F57436" w:rsidRDefault="00F57436" w:rsidP="00F57436">
      <w:r w:rsidRPr="00935503">
        <w:rPr>
          <w:rStyle w:val="StyleUnderline"/>
          <w:highlight w:val="cyan"/>
        </w:rPr>
        <w:t>For decades, American scientists have been collecting observations about the Arctic.</w:t>
      </w:r>
      <w:r>
        <w:t xml:space="preserve"> </w:t>
      </w:r>
      <w:r w:rsidRPr="009C4D78">
        <w:rPr>
          <w:rStyle w:val="StyleUnderline"/>
        </w:rPr>
        <w:t>They have trained their satellites on its ice cap, launched icebreaker expeditions into the polar seas, dropped their probes in the rivers atop the Greenland Ice Sheet</w:t>
      </w:r>
      <w:r>
        <w:t>, and waded through mosquito-infested swamps to retrieve their sensors. Their efforts produced all sorts of data, from monthly records of sea ice thickness to stunning, high-resolution maps of nearly every square meter of the Arctic.</w:t>
      </w:r>
    </w:p>
    <w:p w14:paraId="1A677537" w14:textId="77777777" w:rsidR="00F57436" w:rsidRDefault="00F57436" w:rsidP="00F57436">
      <w:r>
        <w:t xml:space="preserve">A great deal of this work has been funded by American taxpayers. In 2024 alone, </w:t>
      </w:r>
      <w:r w:rsidRPr="009C4D78">
        <w:rPr>
          <w:rStyle w:val="StyleUnderline"/>
        </w:rPr>
        <w:t>the budget for the US National Science Foundation</w:t>
      </w:r>
      <w:r>
        <w:t xml:space="preserve"> (NSF)’s </w:t>
      </w:r>
      <w:r w:rsidRPr="009C4D78">
        <w:rPr>
          <w:rStyle w:val="StyleUnderline"/>
        </w:rPr>
        <w:t>Office of Polar Programs</w:t>
      </w:r>
      <w:r>
        <w:t xml:space="preserve">, which supports Arctic and Antarctic research, </w:t>
      </w:r>
      <w:r w:rsidRPr="009C4D78">
        <w:rPr>
          <w:rStyle w:val="StyleUnderline"/>
        </w:rPr>
        <w:t>was over half a billion</w:t>
      </w:r>
      <w:r>
        <w:t xml:space="preserve"> dollars. </w:t>
      </w:r>
      <w:r w:rsidRPr="00935503">
        <w:rPr>
          <w:rStyle w:val="StyleUnderline"/>
          <w:highlight w:val="cyan"/>
        </w:rPr>
        <w:t xml:space="preserve">Thanks to being </w:t>
      </w:r>
      <w:r w:rsidRPr="00BF658F">
        <w:rPr>
          <w:rStyle w:val="Emphasis"/>
          <w:highlight w:val="cyan"/>
        </w:rPr>
        <w:t>publicly funded</w:t>
      </w:r>
      <w:r w:rsidRPr="00935503">
        <w:rPr>
          <w:rStyle w:val="StyleUnderline"/>
          <w:highlight w:val="cyan"/>
        </w:rPr>
        <w:t xml:space="preserve">, </w:t>
      </w:r>
      <w:r w:rsidRPr="00757295">
        <w:rPr>
          <w:rStyle w:val="StyleUnderline"/>
        </w:rPr>
        <w:t xml:space="preserve">much of the </w:t>
      </w:r>
      <w:r w:rsidRPr="00935503">
        <w:rPr>
          <w:rStyle w:val="StyleUnderline"/>
          <w:highlight w:val="cyan"/>
        </w:rPr>
        <w:t xml:space="preserve">data produced by American scientists has been made </w:t>
      </w:r>
      <w:r w:rsidRPr="00935503">
        <w:rPr>
          <w:rStyle w:val="Emphasis"/>
          <w:highlight w:val="cyan"/>
        </w:rPr>
        <w:t>freely available to the entire world</w:t>
      </w:r>
      <w:r>
        <w:t>. Websites like the NSF’s Arctic Data Center showcase the diversity of data produced thanks to its grants, from river water chemistry samples collected from the Arctic’s six “great rivers” to simulations of how small mammals affect vegetation cover in Alaska.</w:t>
      </w:r>
    </w:p>
    <w:p w14:paraId="0E087130" w14:textId="77777777" w:rsidR="00F57436" w:rsidRDefault="00F57436" w:rsidP="00F57436">
      <w:r>
        <w:t xml:space="preserve">Now, </w:t>
      </w:r>
      <w:r w:rsidRPr="009C4D78">
        <w:rPr>
          <w:rStyle w:val="StyleUnderline"/>
        </w:rPr>
        <w:t xml:space="preserve">devastating </w:t>
      </w:r>
      <w:r w:rsidRPr="00935503">
        <w:rPr>
          <w:rStyle w:val="StyleUnderline"/>
          <w:highlight w:val="cyan"/>
        </w:rPr>
        <w:t>cuts by</w:t>
      </w:r>
      <w:r>
        <w:t xml:space="preserve"> the </w:t>
      </w:r>
      <w:r w:rsidRPr="00935503">
        <w:rPr>
          <w:rStyle w:val="StyleUnderline"/>
          <w:highlight w:val="cyan"/>
        </w:rPr>
        <w:t>Trump</w:t>
      </w:r>
      <w:r>
        <w:t xml:space="preserve"> administration </w:t>
      </w:r>
      <w:r w:rsidRPr="00935503">
        <w:rPr>
          <w:rStyle w:val="StyleUnderline"/>
          <w:highlight w:val="cyan"/>
        </w:rPr>
        <w:t>threaten</w:t>
      </w:r>
      <w:r w:rsidRPr="009C4D78">
        <w:rPr>
          <w:rStyle w:val="StyleUnderline"/>
        </w:rPr>
        <w:t xml:space="preserve"> </w:t>
      </w:r>
      <w:r w:rsidRPr="00935503">
        <w:rPr>
          <w:rStyle w:val="StyleUnderline"/>
          <w:highlight w:val="cyan"/>
        </w:rPr>
        <w:t>not only</w:t>
      </w:r>
      <w:r w:rsidRPr="009C4D78">
        <w:rPr>
          <w:rStyle w:val="StyleUnderline"/>
        </w:rPr>
        <w:t xml:space="preserve"> future </w:t>
      </w:r>
      <w:r w:rsidRPr="00935503">
        <w:rPr>
          <w:rStyle w:val="StyleUnderline"/>
          <w:highlight w:val="cyan"/>
        </w:rPr>
        <w:t>Arctic research</w:t>
      </w:r>
      <w:r w:rsidRPr="009C4D78">
        <w:rPr>
          <w:rStyle w:val="StyleUnderline"/>
        </w:rPr>
        <w:t xml:space="preserve"> projects, </w:t>
      </w:r>
      <w:r w:rsidRPr="00935503">
        <w:rPr>
          <w:rStyle w:val="StyleUnderline"/>
          <w:highlight w:val="cyan"/>
        </w:rPr>
        <w:t xml:space="preserve">but </w:t>
      </w:r>
      <w:r w:rsidRPr="007031B5">
        <w:rPr>
          <w:rStyle w:val="StyleUnderline"/>
        </w:rPr>
        <w:t xml:space="preserve">the maintenance of </w:t>
      </w:r>
      <w:r w:rsidRPr="00935503">
        <w:rPr>
          <w:rStyle w:val="StyleUnderline"/>
          <w:highlight w:val="cyan"/>
        </w:rPr>
        <w:t>data that has already been collected</w:t>
      </w:r>
      <w:r w:rsidRPr="009C4D78">
        <w:rPr>
          <w:rStyle w:val="StyleUnderline"/>
        </w:rPr>
        <w:t xml:space="preserve"> – much of it </w:t>
      </w:r>
      <w:r w:rsidRPr="007031B5">
        <w:rPr>
          <w:rStyle w:val="StyleUnderline"/>
          <w:highlight w:val="cyan"/>
        </w:rPr>
        <w:t>for decades</w:t>
      </w:r>
      <w:r>
        <w:t>. While the president might boast that his cuts will save Americans “trillions of dollars” over the next decade, what is happening is akin to burning down a house that has taken decades of painstaking work to build.</w:t>
      </w:r>
    </w:p>
    <w:p w14:paraId="74EAE65F" w14:textId="77777777" w:rsidR="00F57436" w:rsidRDefault="00F57436" w:rsidP="00F57436">
      <w:r>
        <w:t>Trump administration deals sudden blows to US polar science</w:t>
      </w:r>
    </w:p>
    <w:p w14:paraId="7294C398" w14:textId="77777777" w:rsidR="00F57436" w:rsidRDefault="00F57436" w:rsidP="00F57436">
      <w:r>
        <w:t>Earlier this week, the National Oceanic and Atmospheric Administration (</w:t>
      </w:r>
      <w:r w:rsidRPr="009C4D78">
        <w:rPr>
          <w:rStyle w:val="StyleUnderline"/>
        </w:rPr>
        <w:t>NOAA</w:t>
      </w:r>
      <w:r>
        <w:t xml:space="preserve">), which is responsible for producing everything from daily sea ice forecasts to the annual Arctic Report Card, </w:t>
      </w:r>
      <w:r w:rsidRPr="009C4D78">
        <w:rPr>
          <w:rStyle w:val="StyleUnderline"/>
        </w:rPr>
        <w:t xml:space="preserve">announced that it would decommission its snow and ice data products. These include its world-class sea ice index, snow data products, glacier photographs, world glacier inventory, </w:t>
      </w:r>
      <w:proofErr w:type="gramStart"/>
      <w:r w:rsidRPr="009C4D78">
        <w:rPr>
          <w:rStyle w:val="StyleUnderline"/>
        </w:rPr>
        <w:t>Arctic sea</w:t>
      </w:r>
      <w:proofErr w:type="gramEnd"/>
      <w:r w:rsidRPr="009C4D78">
        <w:rPr>
          <w:rStyle w:val="StyleUnderline"/>
        </w:rPr>
        <w:t xml:space="preserve"> ice charts, and grids of monthly sea ice extent and concentration from 1850 onward</w:t>
      </w:r>
      <w:r>
        <w:t>. Basically, nearly any map made in the US including ice and snow in the past several decades has likely included some of this data. Now that it is being decommissioned, it will “remain accessible but may not be actively maintained, updated, or fully supported.”</w:t>
      </w:r>
    </w:p>
    <w:p w14:paraId="50208C70" w14:textId="77777777" w:rsidR="00F57436" w:rsidRDefault="00F57436" w:rsidP="00F57436">
      <w:r>
        <w:t xml:space="preserve">NOAA’s worrying announcement followed on the heels of another big </w:t>
      </w:r>
      <w:proofErr w:type="gramStart"/>
      <w:r>
        <w:t>blow to</w:t>
      </w:r>
      <w:proofErr w:type="gramEnd"/>
      <w:r>
        <w:t xml:space="preserve"> </w:t>
      </w:r>
      <w:proofErr w:type="spellStart"/>
      <w:r>
        <w:t>to</w:t>
      </w:r>
      <w:proofErr w:type="spellEnd"/>
      <w:r>
        <w:t xml:space="preserve"> US polar science. In late April, the Polar Geospatial Center, based at the University of Minnesota, published its annual release of digital elevation models, or representations of the Earth’s terrain, for the Arctic and Antarctica (the </w:t>
      </w:r>
      <w:proofErr w:type="spellStart"/>
      <w:r>
        <w:t>ArcticDEM</w:t>
      </w:r>
      <w:proofErr w:type="spellEnd"/>
      <w:r>
        <w:t xml:space="preserve"> and Reference Elevation Model of Antarctica products, respectively). The publication of this data came with the caveat that it “may be the last of its kind…for the foreseeable future.” As the Polar Geospatial Center discloses, funding constraints mean that they will no longer be able to produce these high-resolution data products. Their announcement underscored, “This marks the end of a transformative era for polar science and a critical moment to reflect, respond, and rally support.”</w:t>
      </w:r>
    </w:p>
    <w:p w14:paraId="0BB88606" w14:textId="77777777" w:rsidR="00F57436" w:rsidRDefault="00F57436" w:rsidP="00F57436">
      <w:r>
        <w:t>In fact, it has now become clear that funding for the Polar Geospatial Center, which came from the NSF, will not be renewed. As British climate scientist Ruth Mottram put it on Bluesky, “This is naked vandalism.” Many people, including me, have been trained at the Polar Geospatial Center over the years. Back in 2015, I participated in a free summer school for graduate students to learn about how to use and analyze polar geospatial data. Without their support and products, I would be much worse off when it comes to making maps of the Arctic.</w:t>
      </w:r>
    </w:p>
    <w:p w14:paraId="40FA45C8" w14:textId="77777777" w:rsidR="00F57436" w:rsidRDefault="00F57436" w:rsidP="00F57436">
      <w:r>
        <w:t>The near-term outlook for US polar science looks even worse</w:t>
      </w:r>
    </w:p>
    <w:p w14:paraId="5C53ECEF" w14:textId="77777777" w:rsidR="00F57436" w:rsidRDefault="00F57436" w:rsidP="00F57436">
      <w:proofErr w:type="gramStart"/>
      <w:r>
        <w:t>At the moment</w:t>
      </w:r>
      <w:proofErr w:type="gramEnd"/>
      <w:r>
        <w:t xml:space="preserve">, </w:t>
      </w:r>
      <w:r w:rsidRPr="00935503">
        <w:rPr>
          <w:rStyle w:val="StyleUnderline"/>
          <w:highlight w:val="cyan"/>
        </w:rPr>
        <w:t>the scenario for the US polar research community next year looks even worse. Trump</w:t>
      </w:r>
      <w:r>
        <w:t xml:space="preserve"> and his lackeys </w:t>
      </w:r>
      <w:r w:rsidRPr="00935503">
        <w:rPr>
          <w:rStyle w:val="StyleUnderline"/>
          <w:highlight w:val="cyan"/>
        </w:rPr>
        <w:t xml:space="preserve">are taking a </w:t>
      </w:r>
      <w:r w:rsidRPr="002B404E">
        <w:rPr>
          <w:rStyle w:val="StyleUnderline"/>
          <w:highlight w:val="cyan"/>
        </w:rPr>
        <w:t>sledgehammer to</w:t>
      </w:r>
      <w:r w:rsidRPr="007308FF">
        <w:rPr>
          <w:rStyle w:val="StyleUnderline"/>
        </w:rPr>
        <w:t xml:space="preserve"> all </w:t>
      </w:r>
      <w:proofErr w:type="gramStart"/>
      <w:r w:rsidRPr="007308FF">
        <w:rPr>
          <w:rStyle w:val="StyleUnderline"/>
        </w:rPr>
        <w:t>things</w:t>
      </w:r>
      <w:proofErr w:type="gramEnd"/>
      <w:r w:rsidRPr="007308FF">
        <w:rPr>
          <w:rStyle w:val="StyleUnderline"/>
        </w:rPr>
        <w:t xml:space="preserve"> science and climate, </w:t>
      </w:r>
      <w:r w:rsidRPr="002B404E">
        <w:rPr>
          <w:rStyle w:val="StyleUnderline"/>
        </w:rPr>
        <w:t xml:space="preserve">putting the work of people like </w:t>
      </w:r>
      <w:r w:rsidRPr="00935503">
        <w:rPr>
          <w:rStyle w:val="StyleUnderline"/>
          <w:highlight w:val="cyan"/>
        </w:rPr>
        <w:t xml:space="preserve">glaciologists, polar oceanographers, and Indigenous experts </w:t>
      </w:r>
      <w:r w:rsidRPr="002B404E">
        <w:rPr>
          <w:rStyle w:val="StyleUnderline"/>
        </w:rPr>
        <w:t>directly in the administration’s crosshairs</w:t>
      </w:r>
      <w:r w:rsidRPr="002B404E">
        <w:t>.</w:t>
      </w:r>
      <w:r>
        <w:t xml:space="preserve"> An indignant letter from Russell Vought, director of the White House’s Office of Management and Budget, to Senator Susan Collins, chair of the Senate Committee on Appropriations, argued that a review of the 2025 federal budget revealed it to be “laden with spending contrary to the needs of ordinary working Americans and tilted toward funding niche non-governmental organizations and institutions of higher education committed to radical gender and climate ideologies antithetical to the American way of life.”</w:t>
      </w:r>
    </w:p>
    <w:p w14:paraId="1AB58084" w14:textId="77777777" w:rsidR="00F57436" w:rsidRDefault="00F57436" w:rsidP="00F57436"/>
    <w:p w14:paraId="40100CD0" w14:textId="77777777" w:rsidR="00F57436" w:rsidRDefault="00F57436" w:rsidP="00F57436"/>
    <w:p w14:paraId="42C85EA1" w14:textId="77777777" w:rsidR="00F57436" w:rsidRDefault="00F57436" w:rsidP="00F57436">
      <w:pPr>
        <w:pStyle w:val="Heading2"/>
      </w:pPr>
      <w:r>
        <w:t>Arctic Council scenario</w:t>
      </w:r>
    </w:p>
    <w:p w14:paraId="1BE322E1" w14:textId="77777777" w:rsidR="00F57436" w:rsidRDefault="00F57436" w:rsidP="00F57436"/>
    <w:p w14:paraId="73BDC3CA" w14:textId="77777777" w:rsidR="00F57436" w:rsidRDefault="00F57436" w:rsidP="00F57436"/>
    <w:p w14:paraId="520D031C" w14:textId="77777777" w:rsidR="00F57436" w:rsidRDefault="00F57436" w:rsidP="00F57436"/>
    <w:p w14:paraId="583D2435" w14:textId="77777777" w:rsidR="00F57436" w:rsidRDefault="00F57436" w:rsidP="00F57436">
      <w:pPr>
        <w:pStyle w:val="Heading3"/>
      </w:pPr>
      <w:r>
        <w:t xml:space="preserve">Arctic Council </w:t>
      </w:r>
      <w:proofErr w:type="gramStart"/>
      <w:r>
        <w:t>collapse</w:t>
      </w:r>
      <w:proofErr w:type="gramEnd"/>
      <w:r>
        <w:t xml:space="preserve"> now</w:t>
      </w:r>
    </w:p>
    <w:p w14:paraId="3CA2F9B1" w14:textId="77777777" w:rsidR="00F57436" w:rsidRDefault="00F57436" w:rsidP="00F57436"/>
    <w:p w14:paraId="5351DF7B" w14:textId="77777777" w:rsidR="00F57436" w:rsidRDefault="00F57436" w:rsidP="00F57436">
      <w:pPr>
        <w:pStyle w:val="Heading4"/>
      </w:pPr>
      <w:r>
        <w:t>Fragmentation of the Arctic Council is increasing due to the exclusion of Russia – non-Arctic states are aligning with Russia now</w:t>
      </w:r>
    </w:p>
    <w:p w14:paraId="06F745E8" w14:textId="77777777" w:rsidR="00F57436" w:rsidRDefault="00F57436" w:rsidP="00F57436">
      <w:r>
        <w:t xml:space="preserve">Irina A. </w:t>
      </w:r>
      <w:proofErr w:type="spellStart"/>
      <w:r w:rsidRPr="000037B6">
        <w:rPr>
          <w:rStyle w:val="Style13ptBold"/>
        </w:rPr>
        <w:t>Strelnikova</w:t>
      </w:r>
      <w:proofErr w:type="spellEnd"/>
      <w:r w:rsidRPr="000037B6">
        <w:rPr>
          <w:rStyle w:val="Style13ptBold"/>
        </w:rPr>
        <w:t xml:space="preserve"> </w:t>
      </w:r>
      <w:r>
        <w:t>et al, 20</w:t>
      </w:r>
      <w:r w:rsidRPr="000037B6">
        <w:rPr>
          <w:rStyle w:val="Style13ptBold"/>
        </w:rPr>
        <w:t>25</w:t>
      </w:r>
      <w: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58" w:history="1">
        <w:r w:rsidRPr="00673A3B">
          <w:rPr>
            <w:rStyle w:val="Hyperlink"/>
          </w:rPr>
          <w:t>https://www.researchgate.net/publication/390366859_Will_the_Arctic_Cooperation_System_Accommodate_Global_Geopolitical_Changes</w:t>
        </w:r>
      </w:hyperlink>
      <w:r>
        <w:t xml:space="preserve"> //DH</w:t>
      </w:r>
    </w:p>
    <w:p w14:paraId="57418F0D" w14:textId="77777777" w:rsidR="00F57436" w:rsidRDefault="00F57436" w:rsidP="00F57436"/>
    <w:p w14:paraId="0919C14A" w14:textId="77777777" w:rsidR="00F57436" w:rsidRPr="00C6315C" w:rsidRDefault="00F57436" w:rsidP="00F57436">
      <w:pPr>
        <w:rPr>
          <w:u w:val="single"/>
        </w:rPr>
      </w:pPr>
      <w:r>
        <w:t xml:space="preserve">However, </w:t>
      </w:r>
      <w:r w:rsidRPr="00C6315C">
        <w:rPr>
          <w:rStyle w:val="StyleUnderline"/>
        </w:rPr>
        <w:t>in 2022, the Arctic powers could no longer stand together, and the bloc solidarity of Western countries began to outweigh their purely Arctic interests. The Arctic club collapsed, seeming to create favorable conditions for extra-regional countries interested in enlarging their role in the Arctic.</w:t>
      </w:r>
    </w:p>
    <w:p w14:paraId="3C18E603" w14:textId="77777777" w:rsidR="00F57436" w:rsidRDefault="00F57436" w:rsidP="00F57436">
      <w:r>
        <w:t xml:space="preserve">Yet there is no sign of their increased activity in the region’s institutions, as </w:t>
      </w:r>
      <w:r w:rsidRPr="00C6315C">
        <w:rPr>
          <w:rStyle w:val="StyleUnderline"/>
        </w:rPr>
        <w:t>those institutions’ legitimacy and usefulness have collapsed due to Russia’s exclusion.</w:t>
      </w:r>
      <w:r>
        <w:t xml:space="preserve"> For example, in the fall of 2022, amidst discussions of unilaterally transferring chairmanship of the Arctic Council to Norway, China warned it would not recognize the institution if Russia were excluded from it (The High North News, 2022).</w:t>
      </w:r>
    </w:p>
    <w:p w14:paraId="223CC86C" w14:textId="77777777" w:rsidR="00F57436" w:rsidRPr="00C6315C" w:rsidRDefault="00F57436" w:rsidP="00F57436">
      <w:pPr>
        <w:rPr>
          <w:rStyle w:val="StyleUnderline"/>
        </w:rPr>
      </w:pPr>
      <w:r>
        <w:t xml:space="preserve">Moreover, </w:t>
      </w:r>
      <w:r w:rsidRPr="00C6315C">
        <w:rPr>
          <w:rStyle w:val="StyleUnderline"/>
        </w:rPr>
        <w:t>the East and South, increasingly dissatisfied with the West’s liberal world order</w:t>
      </w:r>
      <w:r>
        <w:t xml:space="preserve">, which does not permit them to realize their development goals, </w:t>
      </w:r>
      <w:r w:rsidRPr="00C6315C">
        <w:rPr>
          <w:rStyle w:val="StyleUnderline"/>
        </w:rPr>
        <w:t>are themselves becoming increasingly revisionist and thus aligned with Russia.</w:t>
      </w:r>
    </w:p>
    <w:p w14:paraId="10E1AE14" w14:textId="77777777" w:rsidR="00F57436" w:rsidRDefault="00F57436" w:rsidP="00F57436">
      <w:r w:rsidRPr="0003420C">
        <w:rPr>
          <w:rStyle w:val="StyleUnderline"/>
        </w:rPr>
        <w:t>Global dynamics are drawing leading BRICS members—Russia, India, and China—together, making them natural partners in the Arctic.</w:t>
      </w:r>
      <w:r>
        <w:t xml:space="preserve"> These countries seek to strengthen their positions in the region and have a similar vision of global processes. The events of the last few years and the countries’ current plans </w:t>
      </w:r>
      <w:proofErr w:type="gramStart"/>
      <w:r>
        <w:t>with regard to</w:t>
      </w:r>
      <w:proofErr w:type="gramEnd"/>
      <w:r>
        <w:t xml:space="preserve"> the Arctic confirm this assumption. Specifically, BRICS countries are planning to open a joint scientific center in Svalbard (Interfax, 2024); Russia and China are strengthening cooperation in sea management (RIA Novosti, 2023); Russia and India are strengthening cooperation on the Northern Sea Route (</w:t>
      </w:r>
      <w:proofErr w:type="spellStart"/>
      <w:r>
        <w:t>Korabel</w:t>
      </w:r>
      <w:proofErr w:type="spellEnd"/>
      <w:r>
        <w:t xml:space="preserve">, 2023; Arguments and Facts, 2023). Russia’s 2023 Foreign Policy Concept calls for cooperation in the Arctic with friendly extra-regional countries. Nevertheless, China and India are not motivated by an anti-Western ideology and remain open to cooperation with the West when it is in their national interests. Both China and India remain present at major Western expert conferences on the Arctic, such as the Arctic Circle Forums (Pedersen and </w:t>
      </w:r>
      <w:proofErr w:type="spellStart"/>
      <w:r>
        <w:t>Steinveg</w:t>
      </w:r>
      <w:proofErr w:type="spellEnd"/>
      <w:r>
        <w:t>, 2024); in 2023, India and the U.S. held joint military exercises in Alaska (Bye, 2023).</w:t>
      </w:r>
    </w:p>
    <w:p w14:paraId="3CDFFCBF" w14:textId="77777777" w:rsidR="00F57436" w:rsidRDefault="00F57436" w:rsidP="00F57436">
      <w:r>
        <w:t xml:space="preserve">Thus, </w:t>
      </w:r>
      <w:r w:rsidRPr="0003420C">
        <w:rPr>
          <w:rStyle w:val="StyleUnderline"/>
        </w:rPr>
        <w:t xml:space="preserve">amid the Ukraine crisis, the leading countries of the East and the South eschew participation in Russia-excluding Arctic </w:t>
      </w:r>
      <w:proofErr w:type="gramStart"/>
      <w:r w:rsidRPr="0003420C">
        <w:rPr>
          <w:rStyle w:val="StyleUnderline"/>
        </w:rPr>
        <w:t>institutions, and</w:t>
      </w:r>
      <w:proofErr w:type="gramEnd"/>
      <w:r w:rsidRPr="0003420C">
        <w:rPr>
          <w:rStyle w:val="StyleUnderline"/>
        </w:rPr>
        <w:t xml:space="preserve"> are increasing their own cooperation with Russia in the region</w:t>
      </w:r>
      <w:r>
        <w:t>, while also maintaining cooperation with the West.</w:t>
      </w:r>
    </w:p>
    <w:p w14:paraId="77F0102A" w14:textId="77777777" w:rsidR="00F57436" w:rsidRPr="00B709D6" w:rsidRDefault="00F57436" w:rsidP="00F57436">
      <w:proofErr w:type="gramStart"/>
      <w:r>
        <w:t xml:space="preserve">*  * </w:t>
      </w:r>
      <w:proofErr w:type="gramEnd"/>
      <w:r>
        <w:t xml:space="preserve"> *</w:t>
      </w:r>
    </w:p>
    <w:p w14:paraId="4FA900DC" w14:textId="77777777" w:rsidR="00F57436" w:rsidRDefault="00F57436" w:rsidP="00F57436">
      <w:r>
        <w:t xml:space="preserve">The ongoing transformation of </w:t>
      </w:r>
      <w:proofErr w:type="gramStart"/>
      <w:r>
        <w:t>the world</w:t>
      </w:r>
      <w:proofErr w:type="gramEnd"/>
      <w:r>
        <w:t xml:space="preserve"> order is irreversible: international institutions will change or collapse, but the role and importance of the countries of the East and the South will grow. The last few years have shown that the Arctic is no exception to the general rule as it is also subject to turbulent changes in the system of international relations.</w:t>
      </w:r>
    </w:p>
    <w:p w14:paraId="2192DD74" w14:textId="77777777" w:rsidR="00F57436" w:rsidRDefault="00F57436" w:rsidP="00F57436">
      <w:r w:rsidRPr="007B7C89">
        <w:rPr>
          <w:rStyle w:val="StyleUnderline"/>
        </w:rPr>
        <w:t>The Arctic system that existed before 2022 is gone forever</w:t>
      </w:r>
      <w:r>
        <w:t>. If any institutions continue to function with Russia’s participation, they will presumably change by reducing the rigidness of institutionalization and narrowing the agenda.</w:t>
      </w:r>
    </w:p>
    <w:p w14:paraId="1A466357" w14:textId="77777777" w:rsidR="00F57436" w:rsidRDefault="00F57436" w:rsidP="00F57436">
      <w:r>
        <w:t>Certain changes have already occurred even in the treaty-based Arctic regimes.</w:t>
      </w:r>
    </w:p>
    <w:p w14:paraId="195DBCED" w14:textId="77777777" w:rsidR="00F57436" w:rsidRDefault="00F57436" w:rsidP="00F57436">
      <w:r w:rsidRPr="007B7C89">
        <w:rPr>
          <w:rStyle w:val="StyleUnderline"/>
        </w:rPr>
        <w:t>The atmosphere of cooperation has been damaged</w:t>
      </w:r>
      <w:r>
        <w:t xml:space="preserve"> at the International Maritime Organization, which devised the Polar Code (</w:t>
      </w:r>
      <w:proofErr w:type="spellStart"/>
      <w:r>
        <w:t>Koivurova</w:t>
      </w:r>
      <w:proofErr w:type="spellEnd"/>
      <w:r>
        <w:t xml:space="preserve"> and Shibata, 2023). </w:t>
      </w:r>
      <w:r w:rsidRPr="007B7C89">
        <w:rPr>
          <w:rStyle w:val="StyleUnderline"/>
        </w:rPr>
        <w:t>Political bias, such as boycotting or avoiding engagement with Russian representatives, has forced Russia to withdraw from the International Council for the Exploration of the Sea,</w:t>
      </w:r>
      <w:r>
        <w:t xml:space="preserve"> which recommends quotas for fishing in the North Atlantic (The Fishing Daily, 2024). The Agreement on the Conservation of Polar Bears continues to operate, and its members even hold video consultations, but some of its work has been curtailed; for example, data on human-bear conflict is no longer exchanged. </w:t>
      </w:r>
      <w:r w:rsidRPr="007B7C89">
        <w:rPr>
          <w:rStyle w:val="StyleUnderline"/>
        </w:rPr>
        <w:t>While the Agreement on Enhancing International Arctic Scientific Cooperation formally survives, cooperation between Russian and other Arctic states’ scientists has largely ended</w:t>
      </w:r>
      <w:r>
        <w:t xml:space="preserve"> (Rees and </w:t>
      </w:r>
      <w:proofErr w:type="spellStart"/>
      <w:r>
        <w:t>Büntgen</w:t>
      </w:r>
      <w:proofErr w:type="spellEnd"/>
      <w:r>
        <w:t>, 2024).</w:t>
      </w:r>
    </w:p>
    <w:p w14:paraId="3C258C0A" w14:textId="77777777" w:rsidR="00F57436" w:rsidRDefault="00F57436" w:rsidP="00F57436">
      <w:r w:rsidRPr="007B7C89">
        <w:rPr>
          <w:rStyle w:val="StyleUnderline"/>
        </w:rPr>
        <w:t xml:space="preserve">These trends are likely to continue under </w:t>
      </w:r>
      <w:r>
        <w:t xml:space="preserve">the </w:t>
      </w:r>
      <w:r w:rsidRPr="007B7C89">
        <w:rPr>
          <w:rStyle w:val="StyleUnderline"/>
        </w:rPr>
        <w:t xml:space="preserve">Trump </w:t>
      </w:r>
      <w:r>
        <w:t xml:space="preserve">Administration, especially given its climate/environmental policy. During his first term, in 2019, </w:t>
      </w:r>
      <w:r w:rsidRPr="007B7C89">
        <w:rPr>
          <w:rStyle w:val="StyleUnderline"/>
        </w:rPr>
        <w:t>Trump refused to sign the Arctic Council’s declaration</w:t>
      </w:r>
      <w:r>
        <w:t xml:space="preserve">, since it mentioned the Paris Agreement, and Mike Pompeo harshly criticized China and Russia at the Council’s ministerial meeting in Rovaniemi (Arctic Council, 2019). </w:t>
      </w:r>
      <w:r w:rsidRPr="007B7C89">
        <w:rPr>
          <w:rStyle w:val="StyleUnderline"/>
        </w:rPr>
        <w:t xml:space="preserve">International cooperation is likely to become </w:t>
      </w:r>
      <w:r w:rsidRPr="007B7C89">
        <w:rPr>
          <w:rStyle w:val="Emphasis"/>
        </w:rPr>
        <w:t>even more fragmented now</w:t>
      </w:r>
      <w:r>
        <w:t xml:space="preserve">, especially </w:t>
      </w:r>
      <w:r w:rsidRPr="007B7C89">
        <w:rPr>
          <w:rStyle w:val="StyleUnderline"/>
        </w:rPr>
        <w:t>given the new U.S. administration’s position on environmental and climate issues.</w:t>
      </w:r>
    </w:p>
    <w:p w14:paraId="077A4177" w14:textId="77777777" w:rsidR="00F57436" w:rsidRDefault="00F57436" w:rsidP="00F57436">
      <w:r>
        <w:t>As for Trump’s latest statements regarding the incorporation of Canada and Greenland, U.S. Arctic policy is currently transforming more in terms of rhetoric than practical implementation, and this rhetoric is unlikely to be followed by real action. Robert Keohane (2005) writes: “It is difficult for a hegemon to use military power directly to attain its economic policy objectives with its military partners and allies. Allies cannot be threatened with force without beginning to question the alliance.” Robert Gilpin notes that it is important for a hegemon not to weaken but to strengthen its allies who make the entire alliance stronger: “With the outbreak of the Cold War, the United States undertook a number of important initiatives to strengthen the war-torn economies of its allies, to forge a powerful anti-Soviet alliance, and subsequently, to fasten these allied economies firmly to the United States” (Gilpin, 2001).</w:t>
      </w:r>
    </w:p>
    <w:p w14:paraId="782E1FEF" w14:textId="77777777" w:rsidR="00F57436" w:rsidRDefault="00F57436" w:rsidP="00F57436">
      <w:r>
        <w:t>The role of the East and the South in the Arctic will likely continue to increase, as it has since before 2022, partly facilitated by the Arctic club’s disintegration. To a certain extent, in the Arctic, Russia benefitted from the previous world order, which endowed it with special status as an Arctic power.</w:t>
      </w:r>
    </w:p>
    <w:p w14:paraId="1C8C0C63" w14:textId="77777777" w:rsidR="00F57436" w:rsidRPr="00444F57" w:rsidRDefault="00F57436" w:rsidP="00F57436">
      <w:pPr>
        <w:rPr>
          <w:u w:val="single"/>
        </w:rPr>
      </w:pPr>
      <w:r>
        <w:t xml:space="preserve">For example, Nima Khorrami (2024) maintains that “instead of aligning with Russia, India should consider forging an approach with other like-minded non-regional states such as Japan and South Korea … The trio should then advocate within the Arctic Council for enhanced observer participation to rectify current disparities and promote a more inclusive and equitable Council, fostering a balanced Arctic perspective. To this end, the underlying goal must be … to convince the Nordic states, as well as the United States and Canada, to more rapidly </w:t>
      </w:r>
      <w:proofErr w:type="gramStart"/>
      <w:r>
        <w:t>open up</w:t>
      </w:r>
      <w:proofErr w:type="gramEnd"/>
      <w:r>
        <w:t xml:space="preserve"> their Arctic regions to commercial activities thereby providing a real alternative to Russia’s Arctic.” But </w:t>
      </w:r>
      <w:r w:rsidRPr="00444F57">
        <w:rPr>
          <w:rStyle w:val="StyleUnderline"/>
        </w:rPr>
        <w:t>Russia may also have the chance to reorganize the region to better reflect Russia’s interests and regional importance, including through cooperation with other non-Arctic countries.</w:t>
      </w:r>
    </w:p>
    <w:p w14:paraId="43C3EF7B" w14:textId="77777777" w:rsidR="00F57436" w:rsidRPr="007F3A37" w:rsidRDefault="00F57436" w:rsidP="00F57436">
      <w:r w:rsidRPr="00444F57">
        <w:rPr>
          <w:rStyle w:val="StyleUnderline"/>
        </w:rPr>
        <w:t>While Russia should not reject cooperation with the Western powers of the Arctic</w:t>
      </w:r>
      <w:r>
        <w:t>—whether on climate change, environmental pollution, or destructive fishing practices—</w:t>
      </w:r>
      <w:r w:rsidRPr="00444F57">
        <w:rPr>
          <w:rStyle w:val="StyleUnderline"/>
        </w:rPr>
        <w:t>the ball is in their court.</w:t>
      </w:r>
    </w:p>
    <w:p w14:paraId="4EC72064" w14:textId="77777777" w:rsidR="00F57436" w:rsidRDefault="00F57436" w:rsidP="00F57436">
      <w:pPr>
        <w:pStyle w:val="Heading4"/>
      </w:pPr>
      <w:r>
        <w:t>Excluding Russia from scientific cooperation destroys the Arctic Council</w:t>
      </w:r>
    </w:p>
    <w:p w14:paraId="48328CF2" w14:textId="77777777" w:rsidR="00F57436" w:rsidRDefault="00F57436" w:rsidP="00F57436">
      <w:r>
        <w:t xml:space="preserve">Barry Scott </w:t>
      </w:r>
      <w:r w:rsidRPr="005F37C3">
        <w:rPr>
          <w:rStyle w:val="Style13ptBold"/>
        </w:rPr>
        <w:t>Zellen</w:t>
      </w:r>
      <w:r>
        <w:t>, 20</w:t>
      </w:r>
      <w:r w:rsidRPr="005F37C3">
        <w:rPr>
          <w:rStyle w:val="Style13ptBold"/>
        </w:rPr>
        <w:t>24</w:t>
      </w:r>
      <w:r>
        <w:t xml:space="preserve"> - Research Scholar, Department of Geography, University of Connecticut. “As Ongoing War in Ukraine Precipitates a Crisis in Circumpolar Unity, a Full Restoration of the Arctic Council Is Needed – Now More Than Ever” Yearbook of Polar Law XV, 172-212, Brill database, accessed via Brown University //DH</w:t>
      </w:r>
    </w:p>
    <w:p w14:paraId="5655F9FA" w14:textId="77777777" w:rsidR="00F57436" w:rsidRDefault="00F57436" w:rsidP="00F57436"/>
    <w:p w14:paraId="3B63D266" w14:textId="77777777" w:rsidR="00F57436" w:rsidRDefault="00F57436" w:rsidP="00F57436">
      <w:r w:rsidRPr="002916F1">
        <w:rPr>
          <w:rStyle w:val="StyleUnderline"/>
        </w:rPr>
        <w:t>The Arctic Council is a unique organization, with legitimacy that extends across the entirety of the circumpolar worl</w:t>
      </w:r>
      <w:r>
        <w:t xml:space="preserve">d, from the western tip of the Aleutian Islands all the way to the eastern tip of Siberia spanning a diverse mosaic of states, tribal peoples, remote environments, and fragile ecosystems undergoing an historic climatic transition. </w:t>
      </w:r>
      <w:r w:rsidRPr="002916F1">
        <w:rPr>
          <w:rStyle w:val="StyleUnderline"/>
        </w:rPr>
        <w:t>The Council brings together the eight founding Arctic states</w:t>
      </w:r>
      <w:r>
        <w:t>, of which Russia is the most vast (spanning eleven time zones) with states as small as Iceland</w:t>
      </w:r>
      <w:r w:rsidRPr="002916F1">
        <w:rPr>
          <w:rStyle w:val="StyleUnderline"/>
        </w:rPr>
        <w:t>, and includes within its innovative governance structure the six aforementioned Indigenous Peoples’ organizations</w:t>
      </w:r>
      <w:r>
        <w:t xml:space="preserve">, the Permanent Participants, </w:t>
      </w:r>
      <w:r w:rsidRPr="002916F1">
        <w:rPr>
          <w:rStyle w:val="StyleUnderline"/>
        </w:rPr>
        <w:t>providing them with much influence and a voice at the table,</w:t>
      </w:r>
      <w:r>
        <w:t xml:space="preserve"> with a diverse range of Observers, both state and non-state, allowing countries as far away as Singapore and as consequential to the world economy as China, an opportunity to participate, regardless of their domestic governing structures or ideologies and in the case of China, in spite of its track record of oppression of minority peoples (such as Xinjiang) or the lingering legacies invasions past (Tibet) even if a cause of symbolic diplomatic boycotts such as the absence of top officials at the Beijing Olympics.</w:t>
      </w:r>
    </w:p>
    <w:p w14:paraId="7F8B6014" w14:textId="77777777" w:rsidR="00F57436" w:rsidRDefault="00F57436" w:rsidP="00F57436">
      <w:r>
        <w:t xml:space="preserve">Moreover, </w:t>
      </w:r>
      <w:r w:rsidRPr="002916F1">
        <w:rPr>
          <w:rStyle w:val="StyleUnderline"/>
        </w:rPr>
        <w:t>the issues facing the Arctic, of which climate change is perhaps the most pressing for all stakeholders, small and large, cannot be paused</w:t>
      </w:r>
      <w:r>
        <w:t xml:space="preserve">. Nor should they. And </w:t>
      </w:r>
      <w:r w:rsidRPr="007E14B7">
        <w:rPr>
          <w:rStyle w:val="Emphasis"/>
          <w:highlight w:val="cyan"/>
        </w:rPr>
        <w:t>excluding Russia from any discussions</w:t>
      </w:r>
      <w:r w:rsidRPr="007E14B7">
        <w:rPr>
          <w:rStyle w:val="StyleUnderline"/>
          <w:highlight w:val="cyan"/>
        </w:rPr>
        <w:t>, with the Russian Arctic representing</w:t>
      </w:r>
      <w:r w:rsidRPr="002916F1">
        <w:rPr>
          <w:rStyle w:val="StyleUnderline"/>
        </w:rPr>
        <w:t xml:space="preserve"> some </w:t>
      </w:r>
      <w:r w:rsidRPr="007E14B7">
        <w:rPr>
          <w:rStyle w:val="StyleUnderline"/>
          <w:highlight w:val="cyan"/>
        </w:rPr>
        <w:t>half the Arctic</w:t>
      </w:r>
      <w:r w:rsidRPr="002916F1">
        <w:rPr>
          <w:rStyle w:val="StyleUnderline"/>
        </w:rPr>
        <w:t xml:space="preserve">’s geographical extent, </w:t>
      </w:r>
      <w:r w:rsidRPr="007E14B7">
        <w:rPr>
          <w:rStyle w:val="StyleUnderline"/>
          <w:highlight w:val="cyan"/>
        </w:rPr>
        <w:t>would render the Council’s efforts</w:t>
      </w:r>
      <w:r>
        <w:t xml:space="preserve">, which for over 25 years have demonstrated their efficacy around the circumpolar world, </w:t>
      </w:r>
      <w:r w:rsidRPr="007E14B7">
        <w:rPr>
          <w:rStyle w:val="StyleUnderline"/>
          <w:highlight w:val="cyan"/>
        </w:rPr>
        <w:t>substantially reduced.</w:t>
      </w:r>
      <w:r w:rsidRPr="002916F1">
        <w:rPr>
          <w:rStyle w:val="StyleUnderline"/>
        </w:rPr>
        <w:t xml:space="preserve"> There </w:t>
      </w:r>
      <w:proofErr w:type="gramStart"/>
      <w:r w:rsidRPr="002916F1">
        <w:rPr>
          <w:rStyle w:val="StyleUnderline"/>
        </w:rPr>
        <w:t>are</w:t>
      </w:r>
      <w:proofErr w:type="gramEnd"/>
      <w:r w:rsidRPr="002916F1">
        <w:rPr>
          <w:rStyle w:val="StyleUnderline"/>
        </w:rPr>
        <w:t xml:space="preserve"> no half-way solutions to the future of the Arctic</w:t>
      </w:r>
      <w:r>
        <w:t xml:space="preserve">, whether it’s peacetime or wartime. But </w:t>
      </w:r>
      <w:r w:rsidRPr="002916F1">
        <w:rPr>
          <w:rStyle w:val="StyleUnderline"/>
        </w:rPr>
        <w:t xml:space="preserve">after more than a quarter century of Arctic cooperation, </w:t>
      </w:r>
      <w:r w:rsidRPr="007E14B7">
        <w:rPr>
          <w:rStyle w:val="StyleUnderline"/>
          <w:highlight w:val="cyan"/>
        </w:rPr>
        <w:t xml:space="preserve">this is the first time this unique intergovernmental forum, which has long been a </w:t>
      </w:r>
      <w:r w:rsidRPr="007E14B7">
        <w:rPr>
          <w:rStyle w:val="Emphasis"/>
          <w:highlight w:val="cyan"/>
        </w:rPr>
        <w:t>model for the world to emulate</w:t>
      </w:r>
      <w:r w:rsidRPr="007E14B7">
        <w:rPr>
          <w:rStyle w:val="StyleUnderline"/>
          <w:highlight w:val="cyan"/>
        </w:rPr>
        <w:t>, has been suspended</w:t>
      </w:r>
      <w:r>
        <w:t xml:space="preserve">. Even during the peak of the Covid-19 pandemic, the Council managed to meet virtually, finding like so many others that vast distances could be overcome through digital connections. Somehow the Arctic felt less vast, less isolated, at a moment when it was </w:t>
      </w:r>
      <w:proofErr w:type="gramStart"/>
      <w:r>
        <w:t>more cut</w:t>
      </w:r>
      <w:proofErr w:type="gramEnd"/>
      <w:r>
        <w:t xml:space="preserve"> off from the rest of the world than it had been for generations.</w:t>
      </w:r>
    </w:p>
    <w:p w14:paraId="20F1D4FB" w14:textId="77777777" w:rsidR="00F57436" w:rsidRDefault="00F57436" w:rsidP="00F57436">
      <w:r>
        <w:t xml:space="preserve">And while Russia’s actions in Ukraine are reprehensible, putting at risk the post-Cold War order of which the 1996 formation of the Arctic Council was an exemplary and illustrative moment, </w:t>
      </w:r>
      <w:r w:rsidRPr="002916F1">
        <w:rPr>
          <w:rStyle w:val="StyleUnderline"/>
        </w:rPr>
        <w:t xml:space="preserve">suspending the Council’s operations </w:t>
      </w:r>
      <w:r>
        <w:t xml:space="preserve">because Russia then held its rotating chair, </w:t>
      </w:r>
      <w:r w:rsidRPr="002916F1">
        <w:rPr>
          <w:rStyle w:val="StyleUnderline"/>
        </w:rPr>
        <w:t>seemed as illogical as shuttering the UN General Assembly</w:t>
      </w:r>
      <w:r>
        <w:t xml:space="preserve"> – or putting a pause on meetings of the Security Council. </w:t>
      </w:r>
      <w:r w:rsidRPr="00843899">
        <w:rPr>
          <w:rStyle w:val="StyleUnderline"/>
          <w:highlight w:val="cyan"/>
        </w:rPr>
        <w:t>Intergovernmental bodies are one space in world politics where rivals and opponents can meet face to face, even in times of war</w:t>
      </w:r>
      <w:r>
        <w:t xml:space="preserve">. </w:t>
      </w:r>
      <w:r w:rsidRPr="002916F1">
        <w:rPr>
          <w:rStyle w:val="StyleUnderline"/>
        </w:rPr>
        <w:t xml:space="preserve">Their business does not stop when hostilities commence; oftentimes, their responsibilities multiply manifold at such times as now. </w:t>
      </w:r>
      <w:r w:rsidRPr="00843899">
        <w:rPr>
          <w:rStyle w:val="StyleUnderline"/>
          <w:highlight w:val="cyan"/>
        </w:rPr>
        <w:t>The world needs the full Arctic Council no less today than it did before</w:t>
      </w:r>
      <w:r w:rsidRPr="002916F1">
        <w:rPr>
          <w:rStyle w:val="StyleUnderline"/>
        </w:rPr>
        <w:t xml:space="preserve"> the </w:t>
      </w:r>
      <w:r w:rsidRPr="00843899">
        <w:rPr>
          <w:rStyle w:val="StyleUnderline"/>
          <w:highlight w:val="cyan"/>
        </w:rPr>
        <w:t>Ukraine</w:t>
      </w:r>
      <w:r w:rsidRPr="002916F1">
        <w:rPr>
          <w:rStyle w:val="StyleUnderline"/>
        </w:rPr>
        <w:t xml:space="preserve"> invasion</w:t>
      </w:r>
      <w:r>
        <w:t xml:space="preserve">, </w:t>
      </w:r>
      <w:r w:rsidRPr="00843899">
        <w:rPr>
          <w:rStyle w:val="StyleUnderline"/>
          <w:highlight w:val="cyan"/>
        </w:rPr>
        <w:t>perhaps even more now that its unity to stand together to overcome the challenges of climate change has collapsed</w:t>
      </w:r>
      <w:r>
        <w:t xml:space="preserve">. As author Ed Struzik explained in an email interview, the resulting </w:t>
      </w:r>
      <w:r w:rsidRPr="002916F1">
        <w:rPr>
          <w:rStyle w:val="Emphasis"/>
        </w:rPr>
        <w:t>“</w:t>
      </w:r>
      <w:r w:rsidRPr="00843899">
        <w:rPr>
          <w:rStyle w:val="Emphasis"/>
          <w:highlight w:val="cyan"/>
        </w:rPr>
        <w:t>cessation of scientific collaboration</w:t>
      </w:r>
      <w:r w:rsidRPr="00843899">
        <w:rPr>
          <w:highlight w:val="cyan"/>
        </w:rPr>
        <w:t xml:space="preserve"> </w:t>
      </w:r>
      <w:r w:rsidRPr="00843899">
        <w:rPr>
          <w:rStyle w:val="StyleUnderline"/>
          <w:highlight w:val="cyan"/>
        </w:rPr>
        <w:t>comes at a precarious moment for the Arctic: Environmental risks associated with sea ice loss, pollution, and shipping are increasing</w:t>
      </w:r>
      <w:r w:rsidRPr="002916F1">
        <w:rPr>
          <w:rStyle w:val="StyleUnderline"/>
        </w:rPr>
        <w:t xml:space="preserve">; </w:t>
      </w:r>
      <w:r w:rsidRPr="00843899">
        <w:rPr>
          <w:rStyle w:val="StyleUnderline"/>
          <w:highlight w:val="cyan"/>
        </w:rPr>
        <w:t>Russia and other Arctic states are proposing new boundary lines along the continental shelf that would expand their claims over the Arctic Ocean seabed</w:t>
      </w:r>
      <w:r w:rsidRPr="00843899">
        <w:rPr>
          <w:highlight w:val="cyan"/>
        </w:rPr>
        <w:t xml:space="preserve">; </w:t>
      </w:r>
      <w:r w:rsidRPr="00843899">
        <w:rPr>
          <w:rStyle w:val="StyleUnderline"/>
          <w:highlight w:val="cyan"/>
        </w:rPr>
        <w:t>and peatlands have been continuing to burn</w:t>
      </w:r>
      <w:r>
        <w:t xml:space="preserve"> after a year of record-setting wildfires </w:t>
      </w:r>
      <w:r w:rsidRPr="00843899">
        <w:rPr>
          <w:rStyle w:val="StyleUnderline"/>
          <w:highlight w:val="cyan"/>
        </w:rPr>
        <w:t>in northern Russia</w:t>
      </w:r>
      <w:r>
        <w:t>, adding substantially to the nation’s greenhouse gas emissions. (Russia is the world’s fourth-largest emitter of greenhouse gases.) In addition, China is ramping up its economic interests in the Arctic.”6 Despite the urgency of the challenges confronting the Arctic, Struzik observes, “based on everything I’ve seen and heard from scientists so far, pan-Arctic cooperation is unlikely so long as Putin is in power.”7</w:t>
      </w:r>
    </w:p>
    <w:p w14:paraId="78846271" w14:textId="77777777" w:rsidR="00F57436" w:rsidRDefault="00F57436" w:rsidP="00F57436">
      <w:r w:rsidRPr="00632100">
        <w:rPr>
          <w:rStyle w:val="StyleUnderline"/>
        </w:rPr>
        <w:t>This is a dramatic setback to the globalist vision of pan-Arctic cooperation</w:t>
      </w:r>
      <w:r>
        <w:t xml:space="preserve"> put forth in 1996 in the Ottawa Declaration, which established the Arctic Council, building upon the foundation of the 1991 Arctic Environmental Protection Strategy (AEPS). Formally titled the Declaration on the Establishment of the Arctic Council, it was promulgated by the eight Arctic states – Canada, Denmark, Finland, Iceland, Norway, the Russian Federation, Sweden and the United States of America – in 1996, in which they affirmed their “commitment to the well-being of the inhabitants of the Arctic, including recognition of the special relationship and unique contributions to the Arctic of Indigenous People and their communities;” the “sustainable development in the Arctic region, including economic and social development, improved health conditions and cultural wellbeing;” and the “protection of the Arctic environment, including the health of Arctic ecosystems, maintenance or biodiversity in the Arctic region and conservation and sustainable use of natural resources;” while recognizing “the contributions of the Arctic Environmental Protection Strategy to these commitments;” “the traditional knowledge of the Indigenous People of the Arctic and their communities and taking note of its importance and that of Arctic science and research to the collective understanding of the circumpolar Arctic;” and “the valuable contribution and support of the Inuit Circumpolar Conference, Saami Council, and the Association of the Indigenous Minorities of the North, Siberia, and the Far East of the Russian Federation in the development of the Arctic Council.”8</w:t>
      </w:r>
    </w:p>
    <w:p w14:paraId="09C19146" w14:textId="77777777" w:rsidR="00F57436" w:rsidRDefault="00F57436" w:rsidP="00F57436">
      <w:r>
        <w:t>Expanding upon the edifice provided by the 1991 AEPS, the Arctic states expressed their mutual desire “to provide a means for promoting cooperative activities to address Arctic issues requiring circumpolar cooperation, and to ensure full consultation with and the full involvement of Indigenous Peoples and their communities and other inhabitants of the Arctic in such activities;” and “to provide for regular intergovernmental consideration of and consultation on Arctic issues.”9 They thereby declared the establishment of the Council as a “high level forum to: provide a means for promoting cooperation, coordination and interaction among the Arctic States, with the involvement of the Arctic Indigenous communities and other Arctic inhabitants on common Arctic issues, in particular issues of sustainable development and environmental protection in the Arctic; oversee and coordinate the programs established under the AEPS on the Arctic Monitoring and Assessment Program (AMAP); Conservation of Arctic Flora and Fauna (CAFF); Protection of the Arctic Marine Environment (PAME); and Emergency Prevention, Preparedness and Response (EPPR); adopt terms of reference for, and oversee and coordinate a sustainable development program; [and] disseminate information, encourage education and promote interest in Arctic related issues.”10</w:t>
      </w:r>
    </w:p>
    <w:p w14:paraId="61EEE698" w14:textId="77777777" w:rsidR="00F57436" w:rsidRDefault="00F57436" w:rsidP="00F57436">
      <w:r>
        <w:t>In addition to the member states being the A8, it also designated in paragraph 2 that the “Inuit Circumpolar Conference, the Saami Council and the Association of Indigenous Minorities of the North, Siberia and the Far East of the Russian Federation are Permanent Participants in the Arctic Council” and that “[p]</w:t>
      </w:r>
      <w:proofErr w:type="spellStart"/>
      <w:r>
        <w:t>ermanent</w:t>
      </w:r>
      <w:proofErr w:type="spellEnd"/>
      <w:r>
        <w:t xml:space="preserve"> participation equally is open to other Arctic organizations of Indigenous Peoples with majority Arctic Indigenous constituency, representing: a single Indigenous Peoples resident in more than one Arctic State; or more than one Arctic Indigenous Peoples resident in a single Arctic state.”11 This inclusive definition made possible the variation in ethnic composition of the Permanent Participant groups as well as the variation in scale, from representing as few as several thousand constituents like the AIA and GCI from a single tribal group to over a quarter million constituents from over forty tribal groups like RAIPON, with Permanent Participants ranging in order of magnitude from four digits to six. Once the council determines “that such an organization has met this criterion,” the Ottawa Declaration capped the total number of Permanent Participant groups to “at any time be less than the number of members,” and since the Arctic states number eight, there can be no more than seven Permanent Participants, one more than the present six.12 Permanent Participants lack the agency of member states to implement Arctic policies, which remain the prerogative of states, many Permanent Participants or components thereof have achieved formal governing powers within their home states owing to an impressive variety of institutional powers, whether constitutional, legislative, or co-managerial. Indeed, at the local and regional levels, their powers often are represented by a local or regional level of governance or greatly overlap therewith. This further fulfils the aspiration of the Ottawa Declaration that the “category of Permanent Participation is created to provide for active participation and full consultation with the Arctic Indigenous representatives within the Arctic Council.”13 In addition to the Arctic states and the Permanent Participants, the Ottawa Declaration also recognized three categories of observers that include “non-Arctic states; inter-governmental and inter-parliamentary organizations, global and regional; and non-governmental organizations that the Council determines can contribute to its work.”14</w:t>
      </w:r>
    </w:p>
    <w:p w14:paraId="25114FF4" w14:textId="77777777" w:rsidR="00F57436" w:rsidRDefault="00F57436" w:rsidP="00F57436">
      <w:r>
        <w:t xml:space="preserve">Arctic Council members have long found unity in their </w:t>
      </w:r>
      <w:proofErr w:type="gramStart"/>
      <w:r>
        <w:t>diversity, and</w:t>
      </w:r>
      <w:proofErr w:type="gramEnd"/>
      <w:r>
        <w:t xml:space="preserve"> approached their Arctic borders with </w:t>
      </w:r>
      <w:proofErr w:type="gramStart"/>
      <w:r>
        <w:t>a collaborative spirit</w:t>
      </w:r>
      <w:proofErr w:type="gramEnd"/>
      <w:r>
        <w:t xml:space="preserve"> seldom found along borders further south. The challenge, of course, is in minimizing tensions across Arctic borders, at a time when one of the Arctic states is at war with a neighbor (Ukraine) this is, in response, on increasingly friendly (and strategically integrated) terms with the other Arctic states and the NATO alliance to which they are all now (or expected soon to be) members of. This is no easy feat; but it’s not the first time there’s been strategic dissension at the top of the world; indeed, with six of the eight Arctic Council members now part</w:t>
      </w:r>
    </w:p>
    <w:p w14:paraId="24350B59" w14:textId="77777777" w:rsidR="00F57436" w:rsidRDefault="00F57436" w:rsidP="00F57436">
      <w:r>
        <w:t xml:space="preserve">of the NATO alliance (and the seventh awaiting final membership ratification), there can hardly be a day without strategic dissension in the Arctic even at the best of times. And yet, </w:t>
      </w:r>
      <w:r w:rsidRPr="00E413FB">
        <w:rPr>
          <w:rStyle w:val="StyleUnderline"/>
        </w:rPr>
        <w:t>the Arctic has been one of the most stable regions of the world, despite the preexisting condition of strategic competition</w:t>
      </w:r>
      <w:r>
        <w:t xml:space="preserve">, whether along an east-west divide, tribe-state divide, or the various divides that have emerged over the years such as between the A5, whose coasts directly </w:t>
      </w:r>
      <w:proofErr w:type="spellStart"/>
      <w:r>
        <w:t>abut</w:t>
      </w:r>
      <w:proofErr w:type="spellEnd"/>
      <w:r>
        <w:t xml:space="preserve"> the Arctic basin (Russia, Norway, Denmark/Greenland, Canada and the United States), and the A3 (Iceland, Finland, and Sweden) whose coasts abut either the Baltic or the Atlantic basins.</w:t>
      </w:r>
    </w:p>
    <w:p w14:paraId="220128A8" w14:textId="77777777" w:rsidR="00F57436" w:rsidRDefault="00F57436" w:rsidP="00F57436">
      <w:r>
        <w:t xml:space="preserve">Indeed, </w:t>
      </w:r>
      <w:r w:rsidRPr="00266031">
        <w:rPr>
          <w:rStyle w:val="StyleUnderline"/>
        </w:rPr>
        <w:t>there was a time not very long ago when the Arctic Council confronted a deep division in its ranks that threatened the very consensus</w:t>
      </w:r>
      <w:r>
        <w:t xml:space="preserve"> that serves as the bedrock of its successful first quarter century. That member challenged the accepted consensus by all the Council’s other stakeholders (member states, Permanent Participants, and observers alike). After two impressive decades of sustained consensus in good times and bad, that member state broke ranks with that unanimity – and in so doing, made it impossible for a joint declaration to emerge from a ministerial meeting for the very first time. (But even then, every effort was made to restore unity and to ensure continued cooperation at the Council among all members, illustrating the endurance of globalism at the Council even then.) That time was just a few years ago: </w:t>
      </w:r>
      <w:r w:rsidRPr="00266031">
        <w:rPr>
          <w:rStyle w:val="StyleUnderline"/>
        </w:rPr>
        <w:t>in 2019</w:t>
      </w:r>
      <w:r>
        <w:t xml:space="preserve">. The founding member state was not Russia, but the United States, now perceived by its A7 colleagues as the savior of not only Europe, but a free Arctic as well. </w:t>
      </w:r>
      <w:r w:rsidRPr="00266031">
        <w:rPr>
          <w:rStyle w:val="StyleUnderline"/>
        </w:rPr>
        <w:t>The issue that then drove a wedge between the US and its fellow Arctic Council members</w:t>
      </w:r>
      <w:r>
        <w:t xml:space="preserve"> and other stakeholders </w:t>
      </w:r>
      <w:r w:rsidRPr="00266031">
        <w:rPr>
          <w:rStyle w:val="StyleUnderline"/>
        </w:rPr>
        <w:t>was a change in policy on climate change</w:t>
      </w:r>
      <w:r>
        <w:t xml:space="preserve">, long a unifying issue for all Arctic Council stakeholders and the most pressing and salient issue before the Council, and many believe, confronting humanity. </w:t>
      </w:r>
      <w:r w:rsidRPr="00266031">
        <w:rPr>
          <w:rStyle w:val="StyleUnderline"/>
        </w:rPr>
        <w:t>Despite this collapse in consensus, the Council</w:t>
      </w:r>
      <w:r>
        <w:t xml:space="preserve"> – built on and committed to consensus among its membership, with its meaningful and enduring bridges of communication and collaboration between a diverse array of Arctic stakeholders, from the village to the national to the tribal to the transnational level – </w:t>
      </w:r>
      <w:r w:rsidRPr="00266031">
        <w:rPr>
          <w:rStyle w:val="StyleUnderline"/>
        </w:rPr>
        <w:t>survived, and only a few short years later, consensus was fully restored</w:t>
      </w:r>
      <w:r>
        <w:t>. The organization proved as resilient as the diverse collective of Arctic peoples, states, cultures, and organizations it represents.</w:t>
      </w:r>
    </w:p>
    <w:p w14:paraId="218167E9" w14:textId="77777777" w:rsidR="00F57436" w:rsidRDefault="00F57436" w:rsidP="00F57436">
      <w:r>
        <w:t>Over a decade earlier, that same Arctic Council outlier, the United States, went to war half a world away from the Arctic (fueled by its own tribalist response to the strategic shock of 9/11), bringing along a coalition of partners in its quest to rid Iraq of a fictitious WMD program and to depose its autocratic leader, perpetrating a heartbreaking series of war crimes along the way, and sinking the Middle East region into chaos that would last a generation and which would see a stable, autocratic Iraq collapse into a failed state and become a breeding ground of terror, ultimately providing Al Qaeda with an opportunity it had not found before, and yielding the emergence of the Islamic State caliphate, which required a brutal air war to dismantle. Across Iraq and Syria, a generation has endured unprecedented bloodshed and destruction, all a direct result of America’s own wars of choice built on a foundation of lies. And yet, at the top of the world, however, the Arctic remained united and cooperative, and the US and Russia each contributed their part to the enduring Arctic peace, even as their proxies battled violently across the Middle East. America’s wars may have been framed as wars of self-defense, much the way Moscow now frames its current war, and wars to pre-empt WMD programs (much as Moscow now echoes, seizing control of nuclear plants while cautioning against seemingly fictitious Ukrainian chemical weapons programs). It’s as if we’ve seen this story before. But because it’s Moscow on the offensive, and not the United States, the world is reacting differently this time to a similarly tragic and disingenuous masquerade.</w:t>
      </w:r>
    </w:p>
    <w:p w14:paraId="7C7C15EE" w14:textId="77777777" w:rsidR="00F57436" w:rsidRDefault="00F57436" w:rsidP="00F57436">
      <w:r>
        <w:t xml:space="preserve">With Russia bloodied but still on a war path – a path Russian Federation president Vladimir Putin often describes as a “noble cause” – having launched what much of the rest of the world sees as an undeniable, unjustifiable unprovoked war of aggression that once again challenges the consensus that for so long united the Arctic world, </w:t>
      </w:r>
      <w:r w:rsidRPr="000431FD">
        <w:rPr>
          <w:rStyle w:val="StyleUnderline"/>
          <w:highlight w:val="cyan"/>
        </w:rPr>
        <w:t>we are</w:t>
      </w:r>
      <w:r w:rsidRPr="00796522">
        <w:rPr>
          <w:rStyle w:val="StyleUnderline"/>
        </w:rPr>
        <w:t xml:space="preserve"> </w:t>
      </w:r>
      <w:r w:rsidRPr="000431FD">
        <w:rPr>
          <w:rStyle w:val="StyleUnderline"/>
          <w:highlight w:val="cyan"/>
        </w:rPr>
        <w:t>back to</w:t>
      </w:r>
      <w:r w:rsidRPr="00796522">
        <w:rPr>
          <w:rStyle w:val="StyleUnderline"/>
        </w:rPr>
        <w:t xml:space="preserve"> this very same precipice of </w:t>
      </w:r>
      <w:r w:rsidRPr="000431FD">
        <w:rPr>
          <w:rStyle w:val="StyleUnderline"/>
          <w:highlight w:val="cyan"/>
        </w:rPr>
        <w:t>a collapsing Arctic consensus</w:t>
      </w:r>
      <w:r>
        <w:t xml:space="preserve"> </w:t>
      </w:r>
      <w:r w:rsidRPr="00A9153D">
        <w:rPr>
          <w:rStyle w:val="StyleUnderline"/>
        </w:rPr>
        <w:t>like we saw j</w:t>
      </w:r>
      <w:r>
        <w:t xml:space="preserve">ust a few years earlier, </w:t>
      </w:r>
      <w:r w:rsidRPr="00A9153D">
        <w:rPr>
          <w:rStyle w:val="StyleUnderline"/>
        </w:rPr>
        <w:t>when America unilaterally quit the global coalition against climate change</w:t>
      </w:r>
      <w:r>
        <w:t xml:space="preserve">. The brutal conflict still unfolding is different in nearly every way from that previous disagreement at Arctic Council’s Rovaniemi ministerial in 2019, </w:t>
      </w:r>
      <w:r w:rsidRPr="000431FD">
        <w:t xml:space="preserve">but </w:t>
      </w:r>
      <w:r w:rsidRPr="000431FD">
        <w:rPr>
          <w:rStyle w:val="StyleUnderline"/>
        </w:rPr>
        <w:t>the stakes are</w:t>
      </w:r>
      <w:r w:rsidRPr="000431FD">
        <w:t xml:space="preserve"> perhaps</w:t>
      </w:r>
      <w:r>
        <w:t xml:space="preserve"> </w:t>
      </w:r>
      <w:r w:rsidRPr="00796522">
        <w:rPr>
          <w:rStyle w:val="StyleUnderline"/>
        </w:rPr>
        <w:t>comparable</w:t>
      </w:r>
      <w:r>
        <w:t xml:space="preserve">, if imperfectly so – </w:t>
      </w:r>
      <w:r w:rsidRPr="000431FD">
        <w:rPr>
          <w:rStyle w:val="Emphasis"/>
          <w:highlight w:val="cyan"/>
        </w:rPr>
        <w:t>with the future of humanity once again at stake</w:t>
      </w:r>
      <w:r>
        <w:t xml:space="preserve">, and consensus on unifying values once again eluding a single yet essential member of the circumpolar family. And while this comparison will not be greeted with equal receptiveness amidst the current crisis unfolding across Ukraine at the hand of Russian aggression, </w:t>
      </w:r>
      <w:r w:rsidRPr="000431FD">
        <w:rPr>
          <w:rStyle w:val="StyleUnderline"/>
          <w:highlight w:val="cyan"/>
        </w:rPr>
        <w:t>the moral scale of</w:t>
      </w:r>
      <w:r w:rsidRPr="00A9153D">
        <w:rPr>
          <w:rStyle w:val="StyleUnderline"/>
        </w:rPr>
        <w:t xml:space="preserve"> </w:t>
      </w:r>
      <w:r w:rsidRPr="000431FD">
        <w:rPr>
          <w:rStyle w:val="StyleUnderline"/>
          <w:highlight w:val="cyan"/>
        </w:rPr>
        <w:t xml:space="preserve">both global challenges, and their </w:t>
      </w:r>
      <w:r w:rsidRPr="000431FD">
        <w:rPr>
          <w:rStyle w:val="Emphasis"/>
          <w:highlight w:val="cyan"/>
        </w:rPr>
        <w:t>mutual risk to humanity</w:t>
      </w:r>
      <w:r w:rsidRPr="000431FD">
        <w:rPr>
          <w:rStyle w:val="StyleUnderline"/>
          <w:highlight w:val="cyan"/>
        </w:rPr>
        <w:t>, have an equivalency of scale and risk</w:t>
      </w:r>
      <w:r>
        <w:t xml:space="preserve"> even if not the same palpable sense of immediacy.</w:t>
      </w:r>
    </w:p>
    <w:p w14:paraId="3F6245D2" w14:textId="77777777" w:rsidR="00F57436" w:rsidRDefault="00F57436" w:rsidP="00F57436">
      <w:r w:rsidRPr="00A9153D">
        <w:rPr>
          <w:rStyle w:val="StyleUnderline"/>
        </w:rPr>
        <w:t>If the Arctic Council can survive the collapse of its climate change consensus</w:t>
      </w:r>
      <w:r>
        <w:t xml:space="preserve"> (as it did in 2019) that was forged at its distinctly inclusive and consensual table during its first quarter century, </w:t>
      </w:r>
      <w:r w:rsidRPr="00A9153D">
        <w:rPr>
          <w:rStyle w:val="StyleUnderline"/>
        </w:rPr>
        <w:t>there is no reason it can’t do the same again on this latest challenge to its unity and cohesion</w:t>
      </w:r>
      <w:r>
        <w:t xml:space="preserve">. Indeed, </w:t>
      </w:r>
      <w:r w:rsidRPr="00A9153D">
        <w:rPr>
          <w:rStyle w:val="StyleUnderline"/>
        </w:rPr>
        <w:t>it must do so, and – particularly as Russia is the largest of the Arctic states, with the largest Arctic population, with the largest Arctic economy and the most diverse and populous mosaic of minority cultures</w:t>
      </w:r>
      <w:r>
        <w:t xml:space="preserve">. Russia, while just one of eight member states, represents fully half the circumpolar world by most measures. While it took the collapse of the Soviet Union to allow for the close collaboration that the Arctic Council nurtured, with its new model of inclusive diplomacy bridging the state-tribe interface, the foundations of the Arctic Council took root well before the Cold War ended, and its founding vision was articulated eloquently by the last Soviet premier in his famed Murmansk speech in 1987. The boundary line separating the USA from the USSR (and now Russia), which was negotiated by the last Soviet foreign minister with his American counterpart, has been respected by both post-Cold War USA and Russia since 1990, laying a stable foundation on what could otherwise be a volatile border. The current shipping lane through the Bering Strait was jointly negotiated by the USA and Russia, reflecting the ongoing stability on this Arctic frontier, with the U.S. Coast Guard and the Russian Border Service developing a laudable bilateral relationship that contrasts with so many of Russia’s other borders. </w:t>
      </w:r>
      <w:r w:rsidRPr="00A9153D">
        <w:rPr>
          <w:rStyle w:val="StyleUnderline"/>
        </w:rPr>
        <w:t xml:space="preserve">This says something about the fundamental importance of Arctic collaboration to </w:t>
      </w:r>
      <w:r w:rsidRPr="00A9153D">
        <w:rPr>
          <w:rStyle w:val="Emphasis"/>
        </w:rPr>
        <w:t>world order</w:t>
      </w:r>
      <w:r>
        <w:t xml:space="preserve">, regardless of which party or individual sits atop </w:t>
      </w:r>
      <w:proofErr w:type="gramStart"/>
      <w:r>
        <w:t>either country’s</w:t>
      </w:r>
      <w:proofErr w:type="gramEnd"/>
      <w:r>
        <w:t xml:space="preserve"> government.</w:t>
      </w:r>
    </w:p>
    <w:p w14:paraId="381D5498" w14:textId="77777777" w:rsidR="00F57436" w:rsidRPr="007F3A37" w:rsidRDefault="00F57436" w:rsidP="00F57436"/>
    <w:p w14:paraId="584313C0" w14:textId="77777777" w:rsidR="00F57436" w:rsidRDefault="00F57436" w:rsidP="00F57436">
      <w:pPr>
        <w:pStyle w:val="Heading4"/>
      </w:pPr>
      <w:r>
        <w:t>Arctic Council is useless without Russian participation</w:t>
      </w:r>
    </w:p>
    <w:p w14:paraId="20597FFF" w14:textId="77777777" w:rsidR="00F57436" w:rsidRDefault="00F57436" w:rsidP="00F57436">
      <w:r>
        <w:t xml:space="preserve">Barry Scott </w:t>
      </w:r>
      <w:r w:rsidRPr="005F37C3">
        <w:rPr>
          <w:rStyle w:val="Style13ptBold"/>
        </w:rPr>
        <w:t>Zellen</w:t>
      </w:r>
      <w:r>
        <w:t>, 20</w:t>
      </w:r>
      <w:r w:rsidRPr="005F37C3">
        <w:rPr>
          <w:rStyle w:val="Style13ptBold"/>
        </w:rPr>
        <w:t>24</w:t>
      </w:r>
      <w:r>
        <w:t xml:space="preserve"> - Research Scholar, Department of Geography, University of Connecticut. “As Ongoing War in Ukraine Precipitates a Crisis in Circumpolar Unity, a Full Restoration of the Arctic Council Is Needed – Now More Than Ever” Yearbook of Polar Law XV, 172-212, Brill database, accessed via Brown University //DH</w:t>
      </w:r>
    </w:p>
    <w:p w14:paraId="24902BE9" w14:textId="77777777" w:rsidR="00F57436" w:rsidRDefault="00F57436" w:rsidP="00F57436"/>
    <w:p w14:paraId="49F14E0E" w14:textId="77777777" w:rsidR="00F57436" w:rsidRDefault="00F57436" w:rsidP="00F57436">
      <w:r>
        <w:t xml:space="preserve">There was every reason to isolate Russia as the war in Ukraine continued, to maintain sanctions, and to remind Putin that he had become a pariah that threatens global stability. But </w:t>
      </w:r>
      <w:r w:rsidRPr="00A66FE2">
        <w:rPr>
          <w:rStyle w:val="StyleUnderline"/>
        </w:rPr>
        <w:t xml:space="preserve">no matter how things unfold in Europe, Russia </w:t>
      </w:r>
      <w:proofErr w:type="gramStart"/>
      <w:r w:rsidRPr="00A66FE2">
        <w:rPr>
          <w:rStyle w:val="StyleUnderline"/>
        </w:rPr>
        <w:t>still remains</w:t>
      </w:r>
      <w:proofErr w:type="gramEnd"/>
      <w:r w:rsidRPr="00A66FE2">
        <w:rPr>
          <w:rStyle w:val="StyleUnderline"/>
        </w:rPr>
        <w:t xml:space="preserve"> half of the circumpolar world</w:t>
      </w:r>
      <w:r>
        <w:t xml:space="preserve">. </w:t>
      </w:r>
      <w:r w:rsidRPr="00A66FE2">
        <w:rPr>
          <w:rStyle w:val="StyleUnderline"/>
        </w:rPr>
        <w:t>Governing the Arctic effectively, and peacefully, still requires Russia’s participation and consent</w:t>
      </w:r>
      <w:r>
        <w:t xml:space="preserve">. </w:t>
      </w:r>
      <w:r w:rsidRPr="00A66FE2">
        <w:rPr>
          <w:rStyle w:val="StyleUnderline"/>
        </w:rPr>
        <w:t>The Arctic climate will continue its inexorable thaw</w:t>
      </w:r>
      <w:r>
        <w:t xml:space="preserve">; </w:t>
      </w:r>
      <w:proofErr w:type="spellStart"/>
      <w:r>
        <w:t>its</w:t>
      </w:r>
      <w:proofErr w:type="spellEnd"/>
      <w:r>
        <w:t xml:space="preserve"> still pristine ecosystems remain as fragile and sublime now as they did before Russia invaded Ukraine. Arctic Indigenous Peoples continue to offer the world their wisdom and traditional knowledge, and require our continued, good-faith efforts to overcome past economic marginalization and political exclusion.</w:t>
      </w:r>
    </w:p>
    <w:p w14:paraId="494C42B5" w14:textId="77777777" w:rsidR="00F57436" w:rsidRDefault="00F57436" w:rsidP="00F57436">
      <w:r w:rsidRPr="00C4649C">
        <w:rPr>
          <w:rStyle w:val="StyleUnderline"/>
        </w:rPr>
        <w:t>By keeping the</w:t>
      </w:r>
      <w:r>
        <w:t xml:space="preserve"> now more than year-long </w:t>
      </w:r>
      <w:r w:rsidRPr="00C4649C">
        <w:rPr>
          <w:rStyle w:val="StyleUnderline"/>
        </w:rPr>
        <w:t>pause on Arctic Council participation as brief as possible, and resuming meetings among its stakeholders</w:t>
      </w:r>
      <w:r>
        <w:t xml:space="preserve"> virtually and in symbolic protest </w:t>
      </w:r>
      <w:r w:rsidRPr="00C4649C">
        <w:rPr>
          <w:rStyle w:val="StyleUnderline"/>
        </w:rPr>
        <w:t>while trying to restore consensus with Russia</w:t>
      </w:r>
      <w:r>
        <w:t xml:space="preserve"> </w:t>
      </w:r>
      <w:r w:rsidRPr="00C4649C">
        <w:rPr>
          <w:rStyle w:val="StyleUnderline"/>
        </w:rPr>
        <w:t>on the</w:t>
      </w:r>
      <w:r>
        <w:t xml:space="preserve"> many important </w:t>
      </w:r>
      <w:r w:rsidRPr="00C4649C">
        <w:rPr>
          <w:rStyle w:val="StyleUnderline"/>
        </w:rPr>
        <w:t>issues that still unite the whole of the circumpolar world, the Arctic Council can still become part of the</w:t>
      </w:r>
      <w:r>
        <w:t xml:space="preserve"> answer to, and </w:t>
      </w:r>
      <w:r w:rsidRPr="00C4649C">
        <w:rPr>
          <w:rStyle w:val="StyleUnderline"/>
        </w:rPr>
        <w:t>resolution of, the current conflict. It can offer the very same bridge to a collaborative future</w:t>
      </w:r>
      <w:r>
        <w:t xml:space="preserve"> that it has promised since 1996 and </w:t>
      </w:r>
      <w:proofErr w:type="gramStart"/>
      <w:r>
        <w:t>show</w:t>
      </w:r>
      <w:proofErr w:type="gramEnd"/>
      <w:r>
        <w:t xml:space="preserve"> that its second quarter century can be as successful as its first, with a common embrace of globalist values. </w:t>
      </w:r>
      <w:r w:rsidRPr="00C4649C">
        <w:rPr>
          <w:rStyle w:val="StyleUnderline"/>
        </w:rPr>
        <w:t>The Arctic Council survived the collapse of consensus once before,</w:t>
      </w:r>
      <w:r>
        <w:t xml:space="preserve"> on an issue of great </w:t>
      </w:r>
      <w:proofErr w:type="gramStart"/>
      <w:r>
        <w:t>import</w:t>
      </w:r>
      <w:proofErr w:type="gramEnd"/>
      <w:r>
        <w:t>, that of the climate change challenge facing humanity and requiring our collective unity to overcome</w:t>
      </w:r>
      <w:r w:rsidRPr="00C4649C">
        <w:rPr>
          <w:rStyle w:val="StyleUnderline"/>
        </w:rPr>
        <w:t>. The Council</w:t>
      </w:r>
      <w:r>
        <w:t xml:space="preserve"> can – and </w:t>
      </w:r>
      <w:r w:rsidRPr="00C4649C">
        <w:rPr>
          <w:rStyle w:val="StyleUnderline"/>
        </w:rPr>
        <w:t>must – survive the current collapse in consensus that has accompanied the conflict over Ukraine, and keep this important bridge to a more peaceful, united and globalized</w:t>
      </w:r>
      <w:r>
        <w:rPr>
          <w:rStyle w:val="StyleUnderline"/>
        </w:rPr>
        <w:t xml:space="preserve"> future open for the time when Moscow is ready to reset its </w:t>
      </w:r>
      <w:proofErr w:type="gramStart"/>
      <w:r>
        <w:rPr>
          <w:rStyle w:val="StyleUnderline"/>
        </w:rPr>
        <w:t>policies, and</w:t>
      </w:r>
      <w:proofErr w:type="gramEnd"/>
      <w:r>
        <w:rPr>
          <w:rStyle w:val="StyleUnderline"/>
        </w:rPr>
        <w:t xml:space="preserve"> rejoin the consensus the whole Arctic Council has for so long embraced.</w:t>
      </w:r>
    </w:p>
    <w:p w14:paraId="0DA7E882" w14:textId="77777777" w:rsidR="00F57436" w:rsidRDefault="00F57436" w:rsidP="00F57436"/>
    <w:p w14:paraId="7D8F7307" w14:textId="77777777" w:rsidR="00F57436" w:rsidRPr="00E33C4C" w:rsidRDefault="00F57436" w:rsidP="00F57436"/>
    <w:p w14:paraId="033CCF67" w14:textId="77777777" w:rsidR="00F57436" w:rsidRPr="00BE5020" w:rsidRDefault="00F57436" w:rsidP="00F57436"/>
    <w:p w14:paraId="4EED5FA2" w14:textId="77777777" w:rsidR="00F57436" w:rsidRDefault="00F57436" w:rsidP="00F57436"/>
    <w:p w14:paraId="037AB30F" w14:textId="77777777" w:rsidR="00F57436" w:rsidRDefault="00F57436" w:rsidP="00F57436"/>
    <w:p w14:paraId="645E3264" w14:textId="77777777" w:rsidR="00B42121" w:rsidRDefault="00B42121" w:rsidP="00B42121">
      <w:pPr>
        <w:pStyle w:val="Heading3"/>
      </w:pPr>
      <w:r>
        <w:t>AT: Status quo Arctic Council solves</w:t>
      </w:r>
    </w:p>
    <w:p w14:paraId="0CC009C3" w14:textId="77777777" w:rsidR="00B42121" w:rsidRDefault="00B42121" w:rsidP="00B42121"/>
    <w:p w14:paraId="3E4332BD" w14:textId="77777777" w:rsidR="00B42121" w:rsidRDefault="00B42121" w:rsidP="00B42121">
      <w:pPr>
        <w:pStyle w:val="Heading4"/>
      </w:pPr>
      <w:r>
        <w:t>Current Arctic Council cooperation is too small scale – Russia’s participation is limited</w:t>
      </w:r>
    </w:p>
    <w:p w14:paraId="32FE5FA4" w14:textId="77777777" w:rsidR="00B42121" w:rsidRDefault="00B42121" w:rsidP="00B42121">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w:t>
      </w:r>
      <w:proofErr w:type="spellStart"/>
      <w:r>
        <w:t>UiT</w:t>
      </w:r>
      <w:proofErr w:type="spellEnd"/>
      <w:r>
        <w:t xml:space="preserve"> the Arctic University of Norway, Tromsø, Norway AND **School of Advanced Studies in Social Sciences, Paris, France “Fragmented Arctic science: Permafrost as a salient feature in the divergence between geopolitical and </w:t>
      </w:r>
      <w:proofErr w:type="spellStart"/>
      <w:r>
        <w:t>chronopolitical</w:t>
      </w:r>
      <w:proofErr w:type="spellEnd"/>
      <w:r>
        <w:t xml:space="preserve"> perspectives” Polar Science, 4/24, </w:t>
      </w:r>
      <w:hyperlink r:id="rId59" w:history="1">
        <w:r w:rsidRPr="007C42A9">
          <w:rPr>
            <w:rStyle w:val="Hyperlink"/>
          </w:rPr>
          <w:t>https://www.sciencedirect.com/science/article/pii/S1873965225000441</w:t>
        </w:r>
      </w:hyperlink>
      <w:r>
        <w:t xml:space="preserve">   //DH</w:t>
      </w:r>
    </w:p>
    <w:p w14:paraId="63A7EE64" w14:textId="77777777" w:rsidR="00B42121" w:rsidRPr="0029436B" w:rsidRDefault="00B42121" w:rsidP="00B42121"/>
    <w:p w14:paraId="3C716E09" w14:textId="77777777" w:rsidR="00B42121" w:rsidRDefault="00B42121" w:rsidP="00B42121">
      <w:r>
        <w:t xml:space="preserve">The crisis in Arctic scientific cooperation since the war signals the critical role of science diplomacy for both </w:t>
      </w:r>
      <w:proofErr w:type="gramStart"/>
      <w:r>
        <w:t>the regional</w:t>
      </w:r>
      <w:proofErr w:type="gramEnd"/>
      <w:r>
        <w:t xml:space="preserve"> governance and climate policy. Although often regarded as a soft power instrument, it has now assumed a hard power dimension by isolating a state that controls nearly half of the polar territory from transnational Arctic research. Nevertheless, </w:t>
      </w:r>
      <w:r w:rsidRPr="0029436B">
        <w:rPr>
          <w:rStyle w:val="StyleUnderline"/>
        </w:rPr>
        <w:t>science diplomacy may prove instrumental in restarting scientific collaboration in the Arctic</w:t>
      </w:r>
      <w:r>
        <w:t>, should it resume at full capacity (</w:t>
      </w:r>
      <w:proofErr w:type="spellStart"/>
      <w:r>
        <w:t>Devyatkin</w:t>
      </w:r>
      <w:proofErr w:type="spellEnd"/>
      <w:r>
        <w:t xml:space="preserve">, 2022). </w:t>
      </w:r>
      <w:r w:rsidRPr="0029436B">
        <w:rPr>
          <w:rStyle w:val="StyleUnderline"/>
        </w:rPr>
        <w:t>In August 2023, the Arctic Council</w:t>
      </w:r>
      <w:r>
        <w:t xml:space="preserve"> reached an agreement to resume cooperation. In February 2024, it </w:t>
      </w:r>
      <w:r w:rsidRPr="0029436B">
        <w:rPr>
          <w:rStyle w:val="StyleUnderline"/>
        </w:rPr>
        <w:t>came to a consensus to gradually reintegrate Russia into the working groups through virtual meeting formats</w:t>
      </w:r>
      <w:r>
        <w:t xml:space="preserve"> (Arctic Council, 2024). </w:t>
      </w:r>
      <w:r w:rsidRPr="0029436B">
        <w:rPr>
          <w:rStyle w:val="StyleUnderline"/>
        </w:rPr>
        <w:t>While this announcement may signal a positive direction in the restoration of scientific cooperation, the deepening political, economic, and military divide between the West and Russia makes a return to pre-war levels of cooperation increasingly unlikely</w:t>
      </w:r>
      <w:r>
        <w:t xml:space="preserve"> (Spence et al., 2024). Russia’s withdrawal from the Multilateral Nuclear Environmental Program in the Russian Federation (MNEPR), established in 2003, </w:t>
      </w:r>
      <w:proofErr w:type="gramStart"/>
      <w:r>
        <w:t>in the area of</w:t>
      </w:r>
      <w:proofErr w:type="gramEnd"/>
      <w:r>
        <w:t xml:space="preserve"> spent fuel safety and radioactive waste management signals a systematic disengagement from Western partners (Interfax, 2024).</w:t>
      </w:r>
    </w:p>
    <w:p w14:paraId="669724D6" w14:textId="77777777" w:rsidR="00B42121" w:rsidRDefault="00B42121" w:rsidP="00B42121"/>
    <w:p w14:paraId="1533EB77" w14:textId="77777777" w:rsidR="00F57436" w:rsidRDefault="00F57436" w:rsidP="00F57436">
      <w:pPr>
        <w:pStyle w:val="Heading3"/>
      </w:pPr>
      <w:r>
        <w:t>Arctic war impact</w:t>
      </w:r>
    </w:p>
    <w:p w14:paraId="03DD03BC" w14:textId="77777777" w:rsidR="00F57436" w:rsidRDefault="00F57436" w:rsidP="00F57436">
      <w:pPr>
        <w:pStyle w:val="Heading4"/>
      </w:pPr>
      <w:r>
        <w:t>Low US-Russian nuclear relations in the Arctic risk nuclear war</w:t>
      </w:r>
    </w:p>
    <w:p w14:paraId="50E4EC0F" w14:textId="77777777" w:rsidR="00F57436" w:rsidRDefault="00F57436" w:rsidP="00F57436">
      <w:r>
        <w:t xml:space="preserve">Rebecca </w:t>
      </w:r>
      <w:r w:rsidRPr="00F424B7">
        <w:rPr>
          <w:rStyle w:val="Style13ptBold"/>
        </w:rPr>
        <w:t>Rempe</w:t>
      </w:r>
      <w:r>
        <w:t>, 20</w:t>
      </w:r>
      <w:r w:rsidRPr="00F424B7">
        <w:rPr>
          <w:rStyle w:val="Style13ptBold"/>
        </w:rPr>
        <w:t xml:space="preserve">23 </w:t>
      </w:r>
      <w:r>
        <w:t xml:space="preserve">- master’s student at the University of Glasgow. She is completing a degree in Strategic Studies in the International Master of Security, Intelligence, and Strategic Studies Program. Rebecca holds a BA </w:t>
      </w:r>
      <w:proofErr w:type="spellStart"/>
      <w:r>
        <w:t>Honours</w:t>
      </w:r>
      <w:proofErr w:type="spellEnd"/>
      <w:r>
        <w:t xml:space="preserve"> Specialization in Political Science from the University of Western Ontario. Her research interests include game theory, nuclear deterrence, cyber security, artificial intelligence, and the post-Soviet region. “The Meltdown: Nuclear Relations in the Arctic” The Security Distillery, a student-run think tank founded by students of the 2017-2019 cohort of the International </w:t>
      </w:r>
      <w:proofErr w:type="gramStart"/>
      <w:r>
        <w:t>Masters in Security</w:t>
      </w:r>
      <w:proofErr w:type="gramEnd"/>
      <w:r>
        <w:t xml:space="preserve">, Intelligence and Strategic Studies (IMSISS) </w:t>
      </w:r>
      <w:proofErr w:type="spellStart"/>
      <w:r>
        <w:t>programme</w:t>
      </w:r>
      <w:proofErr w:type="spellEnd"/>
      <w:r>
        <w:t xml:space="preserve">. 5/9, </w:t>
      </w:r>
      <w:hyperlink r:id="rId60" w:history="1">
        <w:r w:rsidRPr="00494F56">
          <w:rPr>
            <w:rStyle w:val="Hyperlink"/>
          </w:rPr>
          <w:t>https://thesecuritydistillery.org/all-articles/the-meltdown-nuclear-relations-in-the-arctic</w:t>
        </w:r>
      </w:hyperlink>
      <w:r>
        <w:t xml:space="preserve">  //DH</w:t>
      </w:r>
    </w:p>
    <w:p w14:paraId="7940CE18" w14:textId="77777777" w:rsidR="00F57436" w:rsidRDefault="00F57436" w:rsidP="00F57436"/>
    <w:p w14:paraId="462F55F8" w14:textId="77777777" w:rsidR="00F57436" w:rsidRDefault="00F57436" w:rsidP="00F57436">
      <w:r w:rsidRPr="00CF76E1">
        <w:rPr>
          <w:rStyle w:val="StyleUnderline"/>
        </w:rPr>
        <w:t xml:space="preserve">Arctic security can be </w:t>
      </w:r>
      <w:proofErr w:type="spellStart"/>
      <w:r w:rsidRPr="00CF76E1">
        <w:rPr>
          <w:rStyle w:val="StyleUnderline"/>
        </w:rPr>
        <w:t>characterised</w:t>
      </w:r>
      <w:proofErr w:type="spellEnd"/>
      <w:r w:rsidRPr="00CF76E1">
        <w:rPr>
          <w:rStyle w:val="StyleUnderline"/>
        </w:rPr>
        <w:t xml:space="preserve"> as a nexus between multipolar nuclear conflict and climate change</w:t>
      </w:r>
      <w:r>
        <w:t xml:space="preserve">. Multipolarity is defined as a global balance of power between multiple actors [3]. Climate Change is making seaways and resources more accessible, which is leading to a thawing of territorial conflicts which were formerly frozen [4]. China’s increasing economic interests in the Arctic means it must be considered as a regional actor despite its near-regional status [5]. </w:t>
      </w:r>
      <w:r w:rsidRPr="00CF76E1">
        <w:t>Russia has recently threatened to use nuclear weapons against the United States (U.S.) due to its objections to Russia’s invasion of Ukraine; this sets a precedent for heightened nuclear tension in</w:t>
      </w:r>
      <w:r w:rsidRPr="00CF76E1">
        <w:rPr>
          <w:rStyle w:val="StyleUnderline"/>
        </w:rPr>
        <w:t xml:space="preserve"> the Arctic</w:t>
      </w:r>
      <w:r w:rsidRPr="00CF76E1">
        <w:t>, which</w:t>
      </w:r>
      <w:r w:rsidRPr="00CF76E1">
        <w:rPr>
          <w:rStyle w:val="StyleUnderline"/>
        </w:rPr>
        <w:t xml:space="preserve"> is the most nuclearized area in the world and has seen a steady buildup of nuclear and conventional forces by regional actors</w:t>
      </w:r>
      <w:r>
        <w:t xml:space="preserve"> [6]. These factors have led to direct tensions between three major nuclear actors (namely, NATO, China, and Russia) in a region that is becoming increasingly competitive [7]. These </w:t>
      </w:r>
      <w:r w:rsidRPr="00CF76E1">
        <w:rPr>
          <w:rStyle w:val="StyleUnderline"/>
        </w:rPr>
        <w:t>tensions cannot be adequately explained by existing deterrence models</w:t>
      </w:r>
      <w:r>
        <w:t xml:space="preserve">, which rely on Cold War-era bipolar game theory [8]. Due to climate change, geopolitical tension, and the Russian invasion of Ukraine, </w:t>
      </w:r>
      <w:r w:rsidRPr="00CF76E1">
        <w:rPr>
          <w:rStyle w:val="StyleUnderline"/>
        </w:rPr>
        <w:t>nuclear relations in the Arctic are unstable and present serious security risks</w:t>
      </w:r>
      <w:r>
        <w:t xml:space="preserve"> that cannot be contended with </w:t>
      </w:r>
      <w:proofErr w:type="gramStart"/>
      <w:r>
        <w:t>through the use of</w:t>
      </w:r>
      <w:proofErr w:type="gramEnd"/>
      <w:r>
        <w:t xml:space="preserve"> classic deterrence theory [9].</w:t>
      </w:r>
    </w:p>
    <w:p w14:paraId="2101F0A0" w14:textId="77777777" w:rsidR="00F57436" w:rsidRDefault="00F57436" w:rsidP="00F57436">
      <w:r>
        <w:t>Arctic Governance and Climate Change</w:t>
      </w:r>
    </w:p>
    <w:p w14:paraId="6278E252" w14:textId="77777777" w:rsidR="00F57436" w:rsidRDefault="00F57436" w:rsidP="00F57436">
      <w: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w:t>
      </w:r>
      <w:proofErr w:type="gramStart"/>
      <w:r>
        <w:t>opening up</w:t>
      </w:r>
      <w:proofErr w:type="gramEnd"/>
      <w:r>
        <w:t xml:space="preserve"> its vast oil and gas deposits for extraction by regional actors [11]. </w:t>
      </w:r>
    </w:p>
    <w:p w14:paraId="528F4678" w14:textId="77777777" w:rsidR="00F57436" w:rsidRDefault="00F57436" w:rsidP="00F57436">
      <w:r>
        <w:t>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5D8F4BE6" w14:textId="77777777" w:rsidR="00F57436" w:rsidRDefault="00F57436" w:rsidP="00F57436">
      <w:r>
        <w:t>Deterrence and Arctic Nuclear Relations</w:t>
      </w:r>
    </w:p>
    <w:p w14:paraId="5D5F9C61" w14:textId="77777777" w:rsidR="00F57436" w:rsidRDefault="00F57436" w:rsidP="00F57436">
      <w: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37FF2FAC" w14:textId="77777777" w:rsidR="00F57436" w:rsidRDefault="00F57436" w:rsidP="00F57436">
      <w:r>
        <w:t xml:space="preserve">This classic deterrence game does not contend with the possibility of conflict between multiple nuclear actors, which is a key feature of Arctic security [19]. Though a three-player chicken game has been applied to theoretical problems, such as two out of three players needing to complete a task that all would rather not complete, this model has yet to be applied to nuclear relations [20]. China, NATO, the U.S., and Russia’s nuclear doctrines are informed by deterrence theory, which is problematic due to the theory’s assumption of a bipolar world order [21]. </w:t>
      </w:r>
    </w:p>
    <w:p w14:paraId="53D4ABAE" w14:textId="77777777" w:rsidR="00F57436" w:rsidRDefault="00F57436" w:rsidP="00F57436">
      <w:r w:rsidRPr="00CF76E1">
        <w:rPr>
          <w:rStyle w:val="StyleUnderline"/>
        </w:rPr>
        <w:t>Nuclear multipolarity in the Arctic is unstable because it no longer falls within</w:t>
      </w:r>
      <w:r>
        <w:t xml:space="preserve"> the </w:t>
      </w:r>
      <w:r w:rsidRPr="00CF76E1">
        <w:rPr>
          <w:rStyle w:val="StyleUnderline"/>
        </w:rPr>
        <w:t>traditional game theory</w:t>
      </w:r>
      <w:r>
        <w:t xml:space="preserve"> matrix, </w:t>
      </w:r>
      <w:r w:rsidRPr="00CF76E1">
        <w:rPr>
          <w:rStyle w:val="StyleUnderline"/>
        </w:rPr>
        <w:t>and there is an increased risk of nuclear action due to a larger number of nuclear actors and significant regional tension</w:t>
      </w:r>
      <w:r>
        <w:t xml:space="preserve"> [22]. </w:t>
      </w:r>
      <w:r w:rsidRPr="00CF76E1">
        <w:rPr>
          <w:rStyle w:val="StyleUnderline"/>
        </w:rPr>
        <w:t>Preemptive nuclear strikes are more prevalent in multipolar nuclear politics due to a greater perception of threat from other actors</w:t>
      </w:r>
      <w:r>
        <w:t xml:space="preserve"> [23]. Though China promotes itself as a No First Use (NFU) state, meaning that it will not strike unless struck upon in a nuclear capacity, </w:t>
      </w:r>
      <w:r w:rsidRPr="00CF76E1">
        <w:rPr>
          <w:rStyle w:val="StyleUnderline"/>
        </w:rPr>
        <w:t>Russia has threatened to strike first</w:t>
      </w:r>
      <w:r>
        <w:t xml:space="preserve">, and America’s position on NFU is vague [24]. NATO is a nuclear deterrent </w:t>
      </w:r>
      <w:proofErr w:type="spellStart"/>
      <w:r>
        <w:t>organisation</w:t>
      </w:r>
      <w:proofErr w:type="spellEnd"/>
      <w:r>
        <w:t xml:space="preserve"> in the Arctic region, only Sweden is not yet a full NATO member and Finland has just recently gained NATO membership [25]. In multipolar deterrence, </w:t>
      </w:r>
      <w:r w:rsidRPr="00CF76E1">
        <w:rPr>
          <w:rStyle w:val="StyleUnderline"/>
        </w:rPr>
        <w:t xml:space="preserve">regional conflicts are more likely to escalate into </w:t>
      </w:r>
      <w:r w:rsidRPr="00CF76E1">
        <w:rPr>
          <w:rStyle w:val="Emphasis"/>
        </w:rPr>
        <w:t>total nuclear warfare</w:t>
      </w:r>
      <w:r>
        <w:t xml:space="preserve">, </w:t>
      </w:r>
      <w:r w:rsidRPr="00CF76E1">
        <w:rPr>
          <w:rStyle w:val="StyleUnderline"/>
        </w:rPr>
        <w:t>and de-escalation relies on political bargaining as opposed to rationality modelling</w:t>
      </w:r>
      <w:r>
        <w:t xml:space="preserve">. Thus, </w:t>
      </w:r>
      <w:r w:rsidRPr="00CF76E1">
        <w:rPr>
          <w:rStyle w:val="StyleUnderline"/>
        </w:rPr>
        <w:t xml:space="preserve">it is unclear how political bargaining will take place in an increasingly </w:t>
      </w:r>
      <w:proofErr w:type="spellStart"/>
      <w:r w:rsidRPr="00CF76E1">
        <w:rPr>
          <w:rStyle w:val="StyleUnderline"/>
        </w:rPr>
        <w:t>polarised</w:t>
      </w:r>
      <w:proofErr w:type="spellEnd"/>
      <w:r w:rsidRPr="00CF76E1">
        <w:rPr>
          <w:rStyle w:val="StyleUnderline"/>
        </w:rPr>
        <w:t xml:space="preserve"> Arctic</w:t>
      </w:r>
      <w:r>
        <w:t xml:space="preserve"> [26].</w:t>
      </w:r>
    </w:p>
    <w:p w14:paraId="20CB1605" w14:textId="77777777" w:rsidR="00F57436" w:rsidRDefault="00F57436" w:rsidP="00F57436">
      <w:r>
        <w:t xml:space="preserve">Though the U.S., China, and Russia have all acceded to or ratified the Treaty of the Non-Proliferation of </w:t>
      </w:r>
      <w:proofErr w:type="gramStart"/>
      <w:r>
        <w:t>Nuclear Weapons</w:t>
      </w:r>
      <w:proofErr w:type="gramEnd"/>
      <w:r>
        <w:t xml:space="preserve"> (NNPT), </w:t>
      </w:r>
      <w:r w:rsidRPr="00CF76E1">
        <w:rPr>
          <w:rStyle w:val="StyleUnderline"/>
        </w:rPr>
        <w:t>both Russia and the U.S. have backed out of data-sharing obligations under the New START treaty</w:t>
      </w:r>
      <w:r>
        <w:t xml:space="preserve"> [27]. </w:t>
      </w:r>
      <w:r w:rsidRPr="00CF76E1">
        <w:rPr>
          <w:rStyle w:val="StyleUnderline"/>
        </w:rPr>
        <w:t>This breakdown in communication between Arctic actors due to Russia’s invasion of Ukraine, and Russia’s recent threat to use nuclear weapons against the U.S. indicates that future regional disputes over Arctic resources, navigation, and territory may give rise to nuclear crises</w:t>
      </w:r>
      <w:r>
        <w:t xml:space="preserve"> [28].</w:t>
      </w:r>
    </w:p>
    <w:p w14:paraId="2A186F32" w14:textId="77777777" w:rsidR="00F57436" w:rsidRDefault="00F57436" w:rsidP="00F57436"/>
    <w:p w14:paraId="066E9F8B" w14:textId="77777777" w:rsidR="00F57436" w:rsidRDefault="00F57436" w:rsidP="00F57436"/>
    <w:p w14:paraId="5CEB4AD2" w14:textId="77777777" w:rsidR="00F57436" w:rsidRDefault="00F57436" w:rsidP="00F57436">
      <w:pPr>
        <w:pStyle w:val="Heading4"/>
      </w:pPr>
      <w:r>
        <w:t>Absent diplomacy, war could start through miscalculation</w:t>
      </w:r>
    </w:p>
    <w:p w14:paraId="49A24463" w14:textId="77777777" w:rsidR="00F57436" w:rsidRDefault="00F57436" w:rsidP="00F57436">
      <w:r>
        <w:t xml:space="preserve">Mathieu </w:t>
      </w:r>
      <w:proofErr w:type="spellStart"/>
      <w:r w:rsidRPr="003C5E61">
        <w:rPr>
          <w:rStyle w:val="Style13ptBold"/>
        </w:rPr>
        <w:t>Boulegue</w:t>
      </w:r>
      <w:proofErr w:type="spellEnd"/>
      <w:r w:rsidRPr="003C5E61">
        <w:rPr>
          <w:rStyle w:val="Style13ptBold"/>
        </w:rPr>
        <w:t xml:space="preserve"> and</w:t>
      </w:r>
      <w:r>
        <w:t xml:space="preserve"> Duncan </w:t>
      </w:r>
      <w:r w:rsidRPr="003C5E61">
        <w:rPr>
          <w:rStyle w:val="Style13ptBold"/>
        </w:rPr>
        <w:t>Depledge</w:t>
      </w:r>
      <w:r>
        <w:t>, 20</w:t>
      </w:r>
      <w:r w:rsidRPr="003C5E61">
        <w:rPr>
          <w:rStyle w:val="Style13ptBold"/>
        </w:rPr>
        <w:t>24</w:t>
      </w:r>
      <w:r>
        <w:t xml:space="preserve"> – Mathieu </w:t>
      </w:r>
      <w:proofErr w:type="spellStart"/>
      <w:r>
        <w:t>Boulegue</w:t>
      </w:r>
      <w:proofErr w:type="spellEnd"/>
      <w:r>
        <w:t xml:space="preserve"> is a Global Fellow at the Wilson Center's Polar Institute, a Consulting Fellow at Chatham House and a Non-resident Senior Fellow at CEPA. Duncan Depledge is a Senior Lecturer in Geopolitics and Security at Loughborough University. “The Face-off in a Fragmented Arctic: Who Will Blink First?” </w:t>
      </w:r>
      <w:hyperlink r:id="rId61" w:history="1">
        <w:r w:rsidRPr="007B2771">
          <w:rPr>
            <w:rStyle w:val="Hyperlink"/>
          </w:rPr>
          <w:t>https://www.rusi.org/explore-our-research/publications/commentary/face-fragmented-arctic-who-will-blink-first</w:t>
        </w:r>
      </w:hyperlink>
      <w:r>
        <w:t xml:space="preserve"> //DH</w:t>
      </w:r>
    </w:p>
    <w:p w14:paraId="71266B98" w14:textId="77777777" w:rsidR="00F57436" w:rsidRDefault="00F57436" w:rsidP="00F57436"/>
    <w:p w14:paraId="69FA9A0E" w14:textId="77777777" w:rsidR="00F57436" w:rsidRDefault="00F57436" w:rsidP="00F57436">
      <w:r>
        <w:t xml:space="preserve">However, </w:t>
      </w:r>
      <w:r w:rsidRPr="00FC3374">
        <w:rPr>
          <w:rStyle w:val="StyleUnderline"/>
        </w:rPr>
        <w:t>Moscow</w:t>
      </w:r>
      <w:r>
        <w:t>’s military posture in the Arctic has not changed in the context of the full-scale invasion of Ukraine, and it r</w:t>
      </w:r>
      <w:r w:rsidRPr="00FC3374">
        <w:rPr>
          <w:rStyle w:val="StyleUnderline"/>
        </w:rPr>
        <w:t>emains bent on obsessive control over the AZRF and countering NATO activity.</w:t>
      </w:r>
      <w:r>
        <w:t xml:space="preserve"> Russia’s vast multi-layered network of Arctic-capable air and coastal </w:t>
      </w:r>
      <w:proofErr w:type="spellStart"/>
      <w:r>
        <w:t>defence</w:t>
      </w:r>
      <w:proofErr w:type="spellEnd"/>
      <w:r>
        <w:t xml:space="preserve"> systems has stayed in place along the AZRF and has not been tremendously impacted by the war against Ukraine.</w:t>
      </w:r>
    </w:p>
    <w:p w14:paraId="4DF50465" w14:textId="77777777" w:rsidR="00F57436" w:rsidRDefault="00F57436" w:rsidP="00F57436">
      <w:r>
        <w:t xml:space="preserve">In this context – and judging by the sense of conventional vulnerability </w:t>
      </w:r>
      <w:proofErr w:type="spellStart"/>
      <w:r>
        <w:t>fuelling</w:t>
      </w:r>
      <w:proofErr w:type="spellEnd"/>
      <w:r>
        <w:t xml:space="preserve"> Russia’s Arctic insecurities – </w:t>
      </w:r>
      <w:r w:rsidRPr="006806C6">
        <w:rPr>
          <w:rStyle w:val="StyleUnderline"/>
        </w:rPr>
        <w:t xml:space="preserve">there is a risk that Moscow could engage in more overt nuclear </w:t>
      </w:r>
      <w:proofErr w:type="spellStart"/>
      <w:r w:rsidRPr="006806C6">
        <w:rPr>
          <w:rStyle w:val="StyleUnderline"/>
        </w:rPr>
        <w:t>sabre-rattling</w:t>
      </w:r>
      <w:proofErr w:type="spellEnd"/>
      <w:r w:rsidRPr="006806C6">
        <w:rPr>
          <w:rStyle w:val="StyleUnderline"/>
        </w:rPr>
        <w:t xml:space="preserve"> and escalatory </w:t>
      </w:r>
      <w:proofErr w:type="spellStart"/>
      <w:r w:rsidRPr="006806C6">
        <w:rPr>
          <w:rStyle w:val="StyleUnderline"/>
        </w:rPr>
        <w:t>behaviour</w:t>
      </w:r>
      <w:proofErr w:type="spellEnd"/>
      <w:r>
        <w:t xml:space="preserve">. There remains an outside chance that </w:t>
      </w:r>
      <w:r w:rsidRPr="006806C6">
        <w:rPr>
          <w:rStyle w:val="StyleUnderline"/>
        </w:rPr>
        <w:t>Russia could resume nuclear weapons testing on the islands of Novaya Zemlya</w:t>
      </w:r>
      <w:r>
        <w:t xml:space="preserve">. </w:t>
      </w:r>
      <w:r w:rsidRPr="006806C6">
        <w:rPr>
          <w:rStyle w:val="StyleUnderline"/>
        </w:rPr>
        <w:t>This situation is compounded by the inherent risk of miscalculation provoked by accidents, incidents and tactical errors, left unchecked by the current absence of lines of communication</w:t>
      </w:r>
      <w:r>
        <w:t>.</w:t>
      </w:r>
    </w:p>
    <w:p w14:paraId="4BB67374" w14:textId="77777777" w:rsidR="00F57436" w:rsidRDefault="00F57436" w:rsidP="00F57436">
      <w:r>
        <w:t xml:space="preserve">Meanwhile, the </w:t>
      </w:r>
      <w:r w:rsidRPr="009642DA">
        <w:rPr>
          <w:rStyle w:val="Emphasis"/>
        </w:rPr>
        <w:t>fragmentation of circumpolar cooperation</w:t>
      </w:r>
      <w:r w:rsidRPr="006806C6">
        <w:rPr>
          <w:rStyle w:val="StyleUnderline"/>
        </w:rPr>
        <w:t xml:space="preserve"> is </w:t>
      </w:r>
      <w:r w:rsidRPr="009642DA">
        <w:rPr>
          <w:rStyle w:val="Emphasis"/>
        </w:rPr>
        <w:t>closing doors on diplomatic activity</w:t>
      </w:r>
      <w:r w:rsidRPr="006806C6">
        <w:rPr>
          <w:rStyle w:val="StyleUnderline"/>
        </w:rPr>
        <w:t xml:space="preserve"> that could help to </w:t>
      </w:r>
      <w:r w:rsidRPr="009642DA">
        <w:rPr>
          <w:rStyle w:val="Emphasis"/>
        </w:rPr>
        <w:t>diffuse tensions</w:t>
      </w:r>
      <w:r w:rsidRPr="006806C6">
        <w:rPr>
          <w:rStyle w:val="StyleUnderline"/>
        </w:rPr>
        <w:t xml:space="preserve"> and promote confidence-building</w:t>
      </w:r>
      <w:r>
        <w:t xml:space="preserve"> measures. Prior to 2022, there was some discussion of re-establishing joint military forums or some form of ‘code of conduct’, but this dissipated quickly as Moscow’s designs on Ukraine became clear. </w:t>
      </w:r>
      <w:r w:rsidRPr="006806C6">
        <w:rPr>
          <w:rStyle w:val="StyleUnderline"/>
        </w:rPr>
        <w:t>The chances of a predictable Arctic in military security terms are growing slimmer</w:t>
      </w:r>
      <w:r>
        <w:t>.</w:t>
      </w:r>
    </w:p>
    <w:p w14:paraId="3177FE09" w14:textId="77777777" w:rsidR="00F57436" w:rsidRDefault="00F57436" w:rsidP="00F57436">
      <w:r w:rsidRPr="00FC3374">
        <w:rPr>
          <w:rStyle w:val="StyleUnderline"/>
        </w:rPr>
        <w:t>The risk of an armed conflict in the Arctic is clearly higher than it was</w:t>
      </w:r>
      <w:r>
        <w:t>.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63597164" w14:textId="77777777" w:rsidR="00F57436" w:rsidRDefault="00F57436" w:rsidP="00F57436">
      <w:r>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795FE629" w14:textId="77777777" w:rsidR="00F57436" w:rsidRDefault="00F57436" w:rsidP="00F57436">
      <w:r>
        <w:t xml:space="preserve">Nevertheless, </w:t>
      </w:r>
      <w:r w:rsidRPr="00667784">
        <w:rPr>
          <w:rStyle w:val="StyleUnderline"/>
        </w:rPr>
        <w:t>Russia remains determined to control ‘its’ Arctic and the NSR</w:t>
      </w:r>
      <w:r>
        <w:t>.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w:t>
      </w:r>
      <w:r w:rsidRPr="00667784">
        <w:rPr>
          <w:rStyle w:val="StyleUnderline"/>
        </w:rPr>
        <w:t>), there could be more serious consideration of a US- or NATO-led Freedom of Navigation operation, even if it increases the risk of an armed clash</w:t>
      </w:r>
      <w:r>
        <w:t>.</w:t>
      </w:r>
    </w:p>
    <w:p w14:paraId="6F0DB51E" w14:textId="77777777" w:rsidR="00F57436" w:rsidRDefault="00F57436" w:rsidP="00F57436">
      <w:r>
        <w:t xml:space="preserve">These issues are </w:t>
      </w:r>
      <w:proofErr w:type="gramStart"/>
      <w:r>
        <w:t>all the more</w:t>
      </w:r>
      <w:proofErr w:type="gramEnd"/>
      <w:r>
        <w:t xml:space="preserv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7BEA3469" w14:textId="77777777" w:rsidR="00F57436" w:rsidRDefault="00F57436" w:rsidP="00F57436">
      <w:r>
        <w:t xml:space="preserve">For now, </w:t>
      </w:r>
      <w:r w:rsidRPr="009B246A">
        <w:rPr>
          <w:rStyle w:val="StyleUnderline"/>
        </w:rPr>
        <w:t>the most likely scenario is that we will continue to see a balancing and counterbalancing of NATO and Russian forces in the High North</w:t>
      </w:r>
      <w:r>
        <w:t xml:space="preserve"> as both sides adjust to the realities of Swedish and Finnish membership of NATO. The danger is that </w:t>
      </w:r>
      <w:r w:rsidRPr="009B246A">
        <w:rPr>
          <w:rStyle w:val="StyleUnderline"/>
        </w:rPr>
        <w:t>this could increase the risk of a miscalculation provoked by an accident escalating into something worse</w:t>
      </w:r>
      <w:r>
        <w:t xml:space="preserve">. </w:t>
      </w:r>
      <w:r w:rsidRPr="009B246A">
        <w:rPr>
          <w:rStyle w:val="StyleUnderline"/>
        </w:rPr>
        <w:t>More presence and platforms in a changing Arctic will undoubtedly bring about more incidents, including environmental catastrophes and human-made disasters</w:t>
      </w:r>
      <w:r>
        <w:t>, with indigenous peoples and other local communities bearing the brunt of the impact.</w:t>
      </w:r>
    </w:p>
    <w:p w14:paraId="62E98B5D" w14:textId="77777777" w:rsidR="00F57436" w:rsidRDefault="00F57436" w:rsidP="00F57436"/>
    <w:p w14:paraId="34946C4B" w14:textId="77777777" w:rsidR="00F57436" w:rsidRPr="00237A46" w:rsidRDefault="00F57436" w:rsidP="00F57436">
      <w:pPr>
        <w:pStyle w:val="Heading4"/>
      </w:pPr>
      <w:r w:rsidRPr="00237A46">
        <w:t>Russian exclusion makes the Arctic an arena for great power conflict</w:t>
      </w:r>
    </w:p>
    <w:p w14:paraId="3D0B363D" w14:textId="77777777" w:rsidR="00F57436" w:rsidRPr="00237A46" w:rsidRDefault="00F57436" w:rsidP="00F57436">
      <w:r w:rsidRPr="00237A46">
        <w:t xml:space="preserve">Dr. Elizabeth </w:t>
      </w:r>
      <w:r w:rsidRPr="00237A46">
        <w:rPr>
          <w:b/>
          <w:bCs/>
        </w:rPr>
        <w:t>Buchanan</w:t>
      </w:r>
      <w:r w:rsidRPr="00237A46">
        <w:t>, 20</w:t>
      </w:r>
      <w:r w:rsidRPr="00237A46">
        <w:rPr>
          <w:b/>
          <w:bCs/>
        </w:rPr>
        <w:t xml:space="preserve">22 </w:t>
      </w:r>
      <w:r w:rsidRPr="00237A46">
        <w:t xml:space="preserve">- is head of navy research at the Sea Power Centre – Australia “The Punishment Paradox: Understanding the Unintended Consequences of Suspending Arctic Cooperation with Russia” Modern War Institute blog, 10/24, </w:t>
      </w:r>
      <w:hyperlink r:id="rId62" w:history="1">
        <w:r w:rsidRPr="00237A46">
          <w:rPr>
            <w:rStyle w:val="Hyperlink"/>
          </w:rPr>
          <w:t>https://mwi.westpoint.edu/the-punishment-paradox-understanding-the-unintended-consequences-of-suspending-arctic-cooperation-with-russia/</w:t>
        </w:r>
      </w:hyperlink>
      <w:r w:rsidRPr="00237A46">
        <w:t xml:space="preserve"> //DH</w:t>
      </w:r>
    </w:p>
    <w:p w14:paraId="722C9674" w14:textId="77777777" w:rsidR="00F57436" w:rsidRPr="00237A46" w:rsidRDefault="00F57436" w:rsidP="00F57436"/>
    <w:p w14:paraId="3394C73E" w14:textId="77777777" w:rsidR="00F57436" w:rsidRPr="00237A46" w:rsidRDefault="00F57436" w:rsidP="00F57436">
      <w:r w:rsidRPr="00237A46">
        <w:t xml:space="preserve">The age of Arctic exceptionalism is gone: </w:t>
      </w:r>
      <w:r w:rsidRPr="00237A46">
        <w:rPr>
          <w:u w:val="single"/>
        </w:rPr>
        <w:t>the high north region is no longer a protected sphere of Russia-West engagement and dialogue. The decision</w:t>
      </w:r>
      <w:r w:rsidRPr="00237A46">
        <w:t xml:space="preserve"> in March </w:t>
      </w:r>
      <w:r w:rsidRPr="00237A46">
        <w:rPr>
          <w:u w:val="single"/>
        </w:rPr>
        <w:t>by Arctic Council states to suspend cooperation with Moscow in the Arctic</w:t>
      </w:r>
      <w:r w:rsidRPr="00237A46">
        <w:t xml:space="preserve"> was immediately welcomed but </w:t>
      </w:r>
      <w:r w:rsidRPr="00237A46">
        <w:rPr>
          <w:u w:val="single"/>
        </w:rPr>
        <w:t xml:space="preserve">might </w:t>
      </w:r>
      <w:r w:rsidRPr="00237A46">
        <w:t xml:space="preserve">yet </w:t>
      </w:r>
      <w:r w:rsidRPr="00237A46">
        <w:rPr>
          <w:u w:val="single"/>
        </w:rPr>
        <w:t>prove</w:t>
      </w:r>
      <w:r w:rsidRPr="00237A46">
        <w:t xml:space="preserve"> to be rather </w:t>
      </w:r>
      <w:r w:rsidRPr="00237A46">
        <w:rPr>
          <w:u w:val="single"/>
        </w:rPr>
        <w:t>shortsighted. Coupled with enduring capability gaps in</w:t>
      </w:r>
      <w:r w:rsidRPr="00237A46">
        <w:t xml:space="preserve"> which </w:t>
      </w:r>
      <w:r w:rsidRPr="00237A46">
        <w:rPr>
          <w:u w:val="single"/>
        </w:rPr>
        <w:t>Washington</w:t>
      </w:r>
      <w:r w:rsidRPr="00237A46">
        <w:t xml:space="preserve"> has merely two icebreakers (old girls prone to fires and breakdowns), with Russia’s count in the vicinity of forty, </w:t>
      </w:r>
      <w:r w:rsidRPr="00237A46">
        <w:rPr>
          <w:u w:val="single"/>
        </w:rPr>
        <w:t>the U</w:t>
      </w:r>
      <w:r w:rsidRPr="00237A46">
        <w:t xml:space="preserve">nited </w:t>
      </w:r>
      <w:r w:rsidRPr="00237A46">
        <w:rPr>
          <w:u w:val="single"/>
        </w:rPr>
        <w:t>S</w:t>
      </w:r>
      <w:r w:rsidRPr="00237A46">
        <w:t xml:space="preserve">tates has essentially </w:t>
      </w:r>
      <w:r w:rsidRPr="00237A46">
        <w:rPr>
          <w:u w:val="single"/>
        </w:rPr>
        <w:t>put its Arctic interests in the crosshairs by suspending dialogue with Russia.</w:t>
      </w:r>
    </w:p>
    <w:p w14:paraId="6DAC6CF6" w14:textId="77777777" w:rsidR="00F57436" w:rsidRPr="00237A46" w:rsidRDefault="00F57436" w:rsidP="00F57436">
      <w:r w:rsidRPr="00237A46">
        <w:rPr>
          <w:u w:val="single"/>
        </w:rPr>
        <w:t>There is a price for isolating Moscow in the Arctic—where geography legitimately assigns Russia more than half of the theater</w:t>
      </w:r>
      <w:r w:rsidRPr="00237A46">
        <w:t xml:space="preserve">. The ability to maintain control of Washington’s own Arctic frontier is complicated by a litany of second-order effects that stem from the cessation of dialogue with Russia in the Arctic context. </w:t>
      </w:r>
      <w:r w:rsidRPr="00237A46">
        <w:rPr>
          <w:u w:val="single"/>
        </w:rPr>
        <w:t>Washington should expect new Arctic players, namely China and India, in its polar backyard</w:t>
      </w:r>
      <w:r w:rsidRPr="00237A46">
        <w:t xml:space="preserve">. </w:t>
      </w:r>
      <w:r w:rsidRPr="00237A46">
        <w:rPr>
          <w:u w:val="single"/>
        </w:rPr>
        <w:t>The region is set to become a more crowded, and contested, strategic theater</w:t>
      </w:r>
      <w:r w:rsidRPr="00237A46">
        <w:t>.</w:t>
      </w:r>
    </w:p>
    <w:p w14:paraId="0ADD1899" w14:textId="77777777" w:rsidR="00F57436" w:rsidRPr="00237A46" w:rsidRDefault="00F57436" w:rsidP="00F57436">
      <w:r w:rsidRPr="00237A46">
        <w:t xml:space="preserve">Make no mistake, </w:t>
      </w:r>
      <w:r w:rsidRPr="00237A46">
        <w:rPr>
          <w:b/>
          <w:u w:val="single"/>
        </w:rPr>
        <w:t>Russia is doubling down on ushering in new Arctic stakeholders</w:t>
      </w:r>
      <w:r w:rsidRPr="00237A46">
        <w:t>. Western sanctions on Russian Arctic energy ventures and Arctic shipping developments have allowed Chinese, Indian, and Middle Eastern firms to pick up (at discounted rates) stakes in ventures once belonging to the West, bolstering their geoeconomic footholds in the Russian Arctic. Increased investment often leads to enhanced military footprints by stakeholders keen to protect national (economic) interests: just look to Chinese strategy in Africa. Beijing repeating this strategy in the Russian Arctic is not all together unlikely.</w:t>
      </w:r>
    </w:p>
    <w:p w14:paraId="5F05698A" w14:textId="77777777" w:rsidR="00F57436" w:rsidRPr="00237A46" w:rsidRDefault="00F57436" w:rsidP="00F57436">
      <w:r w:rsidRPr="00237A46">
        <w:t>Recently, Chinese and Russian naval vessels were spied off the coast of Alaska near the Bering Strait. China has its own Arctic designs, as codified in its 2018 Arctic Policy. Further, Beijing has considerable relevant capability: an indigenous icebreaker-building industry, two state-of-the-art icebreakers, and a nuclear-powered icebreaker that will soon enter service.</w:t>
      </w:r>
    </w:p>
    <w:p w14:paraId="6DAEC9AB" w14:textId="77777777" w:rsidR="00F57436" w:rsidRPr="00237A46" w:rsidRDefault="00F57436" w:rsidP="00F57436">
      <w:r w:rsidRPr="00237A46">
        <w:t>Chinese resource strategy for the Arctic is well documented. Yet recent months have seen clear indications of a booming Russia-India Arctic relationship. India has long signaled its intent to deepen ties with Russia in the Arctic and recently also penned its first Arctic Policy. Then there is the United Arab Emirates, keenly developing a specialized fleet of ice-hardened container ships to take advantage of the Arctic’s Northern Sea Route (NSR). The NSR is set to one day reshape global transportation, cutting transit times between Asia and Europe by up to 40 percent.</w:t>
      </w:r>
    </w:p>
    <w:p w14:paraId="657B8C98" w14:textId="77777777" w:rsidR="00F57436" w:rsidRPr="00237A46" w:rsidRDefault="00F57436" w:rsidP="00F57436">
      <w:r w:rsidRPr="00237A46">
        <w:rPr>
          <w:u w:val="single"/>
        </w:rPr>
        <w:t>Many states are actively working to capitalize on the breakdown in Arctic cooperation between Russia and the Wes</w:t>
      </w:r>
      <w:r w:rsidRPr="00237A46">
        <w:t xml:space="preserve">t. This is evident in the international governance space—just look </w:t>
      </w:r>
      <w:proofErr w:type="gramStart"/>
      <w:r w:rsidRPr="00237A46">
        <w:t>to</w:t>
      </w:r>
      <w:proofErr w:type="gramEnd"/>
      <w:r w:rsidRPr="00237A46">
        <w:t xml:space="preserve"> the United Nations Security Council (UNSC). Of the Arctic Council’s thirteen observer states, four are currently serving on the UNSC. China, a permanent UNSC member and Arctic Council observer, abstained from the resolution to denounce Russia, as did India (a nonpermanent member of the UNSC and an Arctic Council observer).</w:t>
      </w:r>
    </w:p>
    <w:p w14:paraId="4FCD9D93" w14:textId="77777777" w:rsidR="00F57436" w:rsidRPr="00237A46" w:rsidRDefault="00F57436" w:rsidP="00F57436">
      <w:r w:rsidRPr="00237A46">
        <w:t xml:space="preserve">It is in the strategic interest of the West to uphold the integrity of certain Arctic agreements. This, though, requires engagement with Russia. An example, given China’s enhanced capabilities in irregular warfare—particularly its maritime militia—is the ban on commercial fishing in the Central Arctic Ocean. The initial period covered by the ban extends until 2037, during which time Arctic states will need Russian support if China is to be held accountable for any violations. It is a simple reality that </w:t>
      </w:r>
      <w:r w:rsidRPr="00237A46">
        <w:rPr>
          <w:u w:val="single"/>
        </w:rPr>
        <w:t>no other Arctic state has the same means that Russia has with which to counterbalance Beijing</w:t>
      </w:r>
      <w:r w:rsidRPr="00237A46">
        <w:t>.</w:t>
      </w:r>
    </w:p>
    <w:p w14:paraId="1E2301FF" w14:textId="77777777" w:rsidR="00F57436" w:rsidRPr="00237A46" w:rsidRDefault="00F57436" w:rsidP="00F57436">
      <w:r w:rsidRPr="00237A46">
        <w:t xml:space="preserve">There are other agreements, as well, whose enduring success hinges on engagement with Russia. An increase in Arctic tourism—a region with lots of natural danger and little resources to respond to emergencies—makes ensuring an adequate maritime search-and-rescue capability a priority. This is a challenge if over 50 percent of the maritime resources in the region are cut out of the dialogue. Likewise, addressing Arctic environmental and marine catastrophes </w:t>
      </w:r>
      <w:r w:rsidRPr="00237A46">
        <w:rPr>
          <w:u w:val="single"/>
        </w:rPr>
        <w:t>and facilitating Arctic scientific cooperation requires dialogue between all Arctic states</w:t>
      </w:r>
      <w:r w:rsidRPr="00237A46">
        <w:t>.</w:t>
      </w:r>
    </w:p>
    <w:p w14:paraId="40105533" w14:textId="77777777" w:rsidR="00F57436" w:rsidRPr="00237A46" w:rsidRDefault="00F57436" w:rsidP="00F57436">
      <w:pPr>
        <w:rPr>
          <w:u w:val="single"/>
        </w:rPr>
      </w:pPr>
      <w:r w:rsidRPr="00237A46">
        <w:t xml:space="preserve">This is not an argument against measures taken to punish Russia for its aggression toward Ukraine. </w:t>
      </w:r>
      <w:r w:rsidRPr="00237A46">
        <w:rPr>
          <w:u w:val="single"/>
        </w:rPr>
        <w:t xml:space="preserve">This is a case </w:t>
      </w:r>
      <w:proofErr w:type="gramStart"/>
      <w:r w:rsidRPr="00237A46">
        <w:rPr>
          <w:u w:val="single"/>
        </w:rPr>
        <w:t>for</w:t>
      </w:r>
      <w:proofErr w:type="gramEnd"/>
      <w:r w:rsidRPr="00237A46">
        <w:rPr>
          <w:u w:val="single"/>
        </w:rPr>
        <w:t xml:space="preserve"> protecting what is left of the Arctic’s status quo and the atmosphere of low tension that has been the norm for some forty years.</w:t>
      </w:r>
      <w:r w:rsidRPr="00237A46">
        <w:t xml:space="preserve"> But </w:t>
      </w:r>
      <w:r w:rsidRPr="00237A46">
        <w:rPr>
          <w:u w:val="single"/>
        </w:rPr>
        <w:t>to do this, Arctic states must reengage with Russia in basic dialogue on Arctic affairs</w:t>
      </w:r>
      <w:r w:rsidRPr="00237A46">
        <w:t xml:space="preserve"> and concerns. After all, w</w:t>
      </w:r>
      <w:r w:rsidRPr="00237A46">
        <w:rPr>
          <w:u w:val="single"/>
        </w:rPr>
        <w:t xml:space="preserve">e cannot deter state behavior </w:t>
      </w:r>
      <w:r w:rsidRPr="00237A46">
        <w:t xml:space="preserve">in any real manner </w:t>
      </w:r>
      <w:r w:rsidRPr="00237A46">
        <w:rPr>
          <w:u w:val="single"/>
        </w:rPr>
        <w:t>if there is no dialogue.</w:t>
      </w:r>
    </w:p>
    <w:p w14:paraId="4DA15CE5" w14:textId="77777777" w:rsidR="00F57436" w:rsidRPr="00237A46" w:rsidRDefault="00F57436" w:rsidP="00F57436">
      <w:r w:rsidRPr="00237A46">
        <w:t xml:space="preserve">Of course, maybe the opportunity has come and gone. The sabotage of the Nord Stream gas pipelines might be the clearest indication yet from Moscow that there is no going back to business as usual with the West. Perhaps Russia has little to no interest in reengaging with the West in the Arctic, either. If this is the case, then ultimately the decision in March to cut cooperation and freeze one of the few remaining avenues for engagement with Russia will deliver only short-term gains for the West. </w:t>
      </w:r>
      <w:r w:rsidRPr="00237A46">
        <w:rPr>
          <w:u w:val="single"/>
        </w:rPr>
        <w:t>Pushing Russia into Chinese (or Indian) arms will crowd the Arctic</w:t>
      </w:r>
      <w:r w:rsidRPr="00237A46">
        <w:t xml:space="preserve"> in the long term </w:t>
      </w:r>
      <w:r w:rsidRPr="00237A46">
        <w:rPr>
          <w:u w:val="single"/>
        </w:rPr>
        <w:t>and make it difficult to control</w:t>
      </w:r>
      <w:r w:rsidRPr="00237A46">
        <w:t xml:space="preserve">. Better the devil you know than the devil with mates in tow. </w:t>
      </w:r>
      <w:r w:rsidRPr="00237A46">
        <w:rPr>
          <w:u w:val="single"/>
        </w:rPr>
        <w:t>The U</w:t>
      </w:r>
      <w:r w:rsidRPr="00237A46">
        <w:t xml:space="preserve">nited </w:t>
      </w:r>
      <w:r w:rsidRPr="00237A46">
        <w:rPr>
          <w:u w:val="single"/>
        </w:rPr>
        <w:t>S</w:t>
      </w:r>
      <w:r w:rsidRPr="00237A46">
        <w:t xml:space="preserve">tates has essentially </w:t>
      </w:r>
      <w:r w:rsidRPr="00237A46">
        <w:rPr>
          <w:u w:val="single"/>
        </w:rPr>
        <w:t>pulled the pin on engagement and dialogue with Russia in the Arctic</w:t>
      </w:r>
      <w:r w:rsidRPr="00237A46">
        <w:t xml:space="preserve"> and according to its new Arctic Strategy, this position will remain for “the foreseeable future.” But it is important to grasp exactly what the region is now in for. </w:t>
      </w:r>
      <w:r w:rsidRPr="00237A46">
        <w:rPr>
          <w:u w:val="single"/>
        </w:rPr>
        <w:t>New players, new expectations, and essentially new interpretations of international rules are no doubt set to emerge in the Arctic great game</w:t>
      </w:r>
      <w:r w:rsidRPr="00237A46">
        <w:t xml:space="preserve">. The question is, of course, </w:t>
      </w:r>
      <w:proofErr w:type="gramStart"/>
      <w:r w:rsidRPr="00237A46">
        <w:t>if</w:t>
      </w:r>
      <w:proofErr w:type="gramEnd"/>
      <w:r w:rsidRPr="00237A46">
        <w:t xml:space="preserve"> Washington is ready to play.</w:t>
      </w:r>
    </w:p>
    <w:p w14:paraId="42758F17" w14:textId="77777777" w:rsidR="00F57436" w:rsidRPr="00237A46" w:rsidRDefault="00F57436" w:rsidP="00F57436"/>
    <w:p w14:paraId="32FF2D4A" w14:textId="77777777" w:rsidR="00F57436" w:rsidRPr="00237A46" w:rsidRDefault="00F57436" w:rsidP="00F57436"/>
    <w:p w14:paraId="027931C0" w14:textId="77777777" w:rsidR="00F57436" w:rsidRDefault="00F57436" w:rsidP="00F57436"/>
    <w:p w14:paraId="7E763942" w14:textId="77777777" w:rsidR="00F57436" w:rsidRDefault="00F57436" w:rsidP="00F57436">
      <w:pPr>
        <w:pStyle w:val="Heading4"/>
      </w:pPr>
      <w:r>
        <w:t>Tensions are increasing and risk open war, science diplomacy solves</w:t>
      </w:r>
    </w:p>
    <w:p w14:paraId="187FA71F" w14:textId="77777777" w:rsidR="00F57436" w:rsidRDefault="00F57436" w:rsidP="00F57436">
      <w:proofErr w:type="spellStart"/>
      <w:r>
        <w:t>Bipandeep</w:t>
      </w:r>
      <w:proofErr w:type="spellEnd"/>
      <w:r>
        <w:t xml:space="preserve"> </w:t>
      </w:r>
      <w:r w:rsidRPr="00061A3D">
        <w:rPr>
          <w:rStyle w:val="Style13ptBold"/>
        </w:rPr>
        <w:t>Sharma and</w:t>
      </w:r>
      <w:r>
        <w:t xml:space="preserve"> Uttam </w:t>
      </w:r>
      <w:r w:rsidRPr="00061A3D">
        <w:rPr>
          <w:rStyle w:val="Style13ptBold"/>
        </w:rPr>
        <w:t>Sinha,</w:t>
      </w:r>
      <w:r>
        <w:t xml:space="preserve"> 20</w:t>
      </w:r>
      <w:r w:rsidRPr="00061A3D">
        <w:rPr>
          <w:rStyle w:val="Style13ptBold"/>
        </w:rPr>
        <w:t>24</w:t>
      </w:r>
      <w:r>
        <w:t xml:space="preserve"> - Dr </w:t>
      </w:r>
      <w:proofErr w:type="spellStart"/>
      <w:r>
        <w:t>Bipandeep</w:t>
      </w:r>
      <w:proofErr w:type="spellEnd"/>
      <w:r>
        <w:t xml:space="preserve"> Sharma is Research Analyst with the Non-Traditional Security Centre, at MP-IDSA, New Delhi. Dr Uttam Kumar Sinha is Senior Fellow and heads the Non-Traditional Security Centre at MP-IDSA, New Delhi. “Hot Stakes in the Arctic: Global Rivalries and New Geopolitical Forces” Strategic Analysis, 2024 Vol. 48, No. 6, 578–587, Taylor and Francis, accessed via University of Michigan //DH</w:t>
      </w:r>
    </w:p>
    <w:p w14:paraId="743B0A54" w14:textId="77777777" w:rsidR="00F57436" w:rsidRDefault="00F57436" w:rsidP="00F57436"/>
    <w:p w14:paraId="18082FF4" w14:textId="77777777" w:rsidR="00F57436" w:rsidRDefault="00F57436" w:rsidP="00F57436">
      <w:r>
        <w:t xml:space="preserve">The Arctic, so exquisitely remote, seems at times to drift beyond the reach of global politics. In this frigid expanse, the Arctic Council, an intergovernmental forum standing as a rare bridge, kept its most formidable of rivals—Russia and the US—together, compelling the two to cooperate even as they continued to lock horns elsewhere. It seemed almost too good to be true. The enduring East-West peace once held in the Arctic has come under unaccustomed strain due to the Russia-Ukraine conflict, disrupting governance, research and economic activity while challenging decades of practical and operational cooperation across the region’s vast landscapes and seascapes spanning the northern reaches of North America, Europe and Asia. The irony is even more striking as the Arctic States have no direct territorial or sovereignty disputes in the region. </w:t>
      </w:r>
      <w:r w:rsidRPr="007D14CA">
        <w:rPr>
          <w:rStyle w:val="StyleUnderline"/>
        </w:rPr>
        <w:t>Threat perceptions between Russia and the Arctic Seven</w:t>
      </w:r>
      <w:r>
        <w:t>—Canada, Denmark, Finland, Iceland, Norway, Sweden, and the United States —</w:t>
      </w:r>
      <w:r w:rsidRPr="007D14CA">
        <w:rPr>
          <w:rStyle w:val="StyleUnderline"/>
        </w:rPr>
        <w:t>are now at an all-time high</w:t>
      </w:r>
      <w:r>
        <w:t xml:space="preserve">, particularly in the wake of NATO’s recent expansion, casting a long shadow over Mikhail Gorbachev calling the Arctic as a ‘zone of peace’ in his speech in Murmansk 1987. </w:t>
      </w:r>
      <w:r w:rsidRPr="00D727E5">
        <w:rPr>
          <w:rStyle w:val="StyleUnderline"/>
        </w:rPr>
        <w:t>Non-traditional security issues like climate change, sustainable resource development and the concerns of the indigenous community now teeter on the edge of renewed rivalry, military posturing and strategic interests</w:t>
      </w:r>
      <w:r>
        <w:t xml:space="preserve">. In examining the intricate geopolitical strands in the Arctic, this Essay looks at how India—as a non-Arctic State, with independent diplomatic ties with both Russia and the NATO-aligned Arctic Seven—positions its interests in the High North. The analysis posits that, despite the Arctic States’ divergent geopolitical priorities, there is a need to restore a degree of lost cooperation. In this context, </w:t>
      </w:r>
      <w:r w:rsidRPr="00D727E5">
        <w:rPr>
          <w:rStyle w:val="StyleUnderline"/>
        </w:rPr>
        <w:t>a renewed faith in ‘Arctic Science’ emerges as a compelling diplomatic tool</w:t>
      </w:r>
      <w:r>
        <w:t xml:space="preserve">, a neutral collaborative platform </w:t>
      </w:r>
      <w:r w:rsidRPr="00D727E5">
        <w:rPr>
          <w:rStyle w:val="StyleUnderline"/>
        </w:rPr>
        <w:t>capable of bridging divides, rebuilding trust and carving out a credible pathway for addressing the Arctic’s most pressing challenges</w:t>
      </w:r>
      <w:r>
        <w:t>.</w:t>
      </w:r>
    </w:p>
    <w:p w14:paraId="0D246BCD" w14:textId="77777777" w:rsidR="00F57436" w:rsidRDefault="00F57436" w:rsidP="00F57436">
      <w:r>
        <w:t>Arctic geopolitics: post Ukraine</w:t>
      </w:r>
    </w:p>
    <w:p w14:paraId="494847E0" w14:textId="77777777" w:rsidR="00F57436" w:rsidRDefault="00F57436" w:rsidP="00F57436">
      <w:r>
        <w:t xml:space="preserve">While Gorbachev’s ‘zone of peace’ may be idealized, </w:t>
      </w:r>
      <w:r w:rsidRPr="008E618F">
        <w:rPr>
          <w:rStyle w:val="StyleUnderline"/>
        </w:rPr>
        <w:t>the Arctic</w:t>
      </w:r>
      <w:r>
        <w:t xml:space="preserve">, not to forget, </w:t>
      </w:r>
      <w:r w:rsidRPr="008E618F">
        <w:rPr>
          <w:rStyle w:val="StyleUnderline"/>
        </w:rPr>
        <w:t>has been</w:t>
      </w:r>
      <w:r>
        <w:t xml:space="preserve"> historically </w:t>
      </w:r>
      <w:r w:rsidRPr="008E618F">
        <w:rPr>
          <w:rStyle w:val="StyleUnderline"/>
        </w:rPr>
        <w:t>a</w:t>
      </w:r>
      <w:r>
        <w:t xml:space="preserve"> silent yet </w:t>
      </w:r>
      <w:r w:rsidRPr="008E618F">
        <w:rPr>
          <w:rStyle w:val="StyleUnderline"/>
        </w:rPr>
        <w:t>crucial frontier in the great power game</w:t>
      </w:r>
      <w:r>
        <w:t xml:space="preserve">. From the battle lines of the First and Second World Wars to the shadowy tensions of the Cold War and its aftermath, this icy expanse has never drifted far from the States’ strategic calculations.1 </w:t>
      </w:r>
      <w:r w:rsidRPr="008E618F">
        <w:rPr>
          <w:rStyle w:val="StyleUnderline"/>
        </w:rPr>
        <w:t xml:space="preserve">Its value lies not only in enabling resilient wartime supply routes but also in supporting critical sub-sea operations beneath its frozen surface, and serving as a launch pad for missile </w:t>
      </w:r>
      <w:proofErr w:type="spellStart"/>
      <w:r w:rsidRPr="008E618F">
        <w:rPr>
          <w:rStyle w:val="StyleUnderline"/>
        </w:rPr>
        <w:t>defence</w:t>
      </w:r>
      <w:proofErr w:type="spellEnd"/>
      <w:r w:rsidRPr="008E618F">
        <w:rPr>
          <w:rStyle w:val="StyleUnderline"/>
        </w:rPr>
        <w:t xml:space="preserve"> and deterrence</w:t>
      </w:r>
      <w:r>
        <w:t xml:space="preserve">. These factors, till the end of the Cold War in </w:t>
      </w:r>
      <w:proofErr w:type="gramStart"/>
      <w:r>
        <w:t>1989</w:t>
      </w:r>
      <w:proofErr w:type="gramEnd"/>
      <w:r>
        <w:t xml:space="preserve"> kept the region in a state of simmering military interest, if not outright confrontation.</w:t>
      </w:r>
    </w:p>
    <w:p w14:paraId="74FA4340" w14:textId="77777777" w:rsidR="00F57436" w:rsidRDefault="00F57436" w:rsidP="00F57436">
      <w:r>
        <w:t xml:space="preserve">The post-Cold War era saw a thaw in Arctic relations, particularly with the formation of the Arctic Council in 1996. For nearly two decades, cooperation among Arctic States flourished, promising a new chapter of stability until this fragile equilibrium was undermined on 24 February 2022, with the onset of the Russia-Ukraine conflict. All Arctic Council-related activities were </w:t>
      </w:r>
      <w:proofErr w:type="gramStart"/>
      <w:r>
        <w:t>temporarily suspended</w:t>
      </w:r>
      <w:proofErr w:type="gramEnd"/>
      <w:r>
        <w:t>, combined with the erosion of East-West cooperation, including Russia withdrawing from the Barents Euro-Arctic Council and the Council of the Baltic Sea States, which have frayed the delicate fabric of Arctic’s governance and security.</w:t>
      </w:r>
    </w:p>
    <w:p w14:paraId="3FF2D726" w14:textId="77777777" w:rsidR="00F57436" w:rsidRDefault="00F57436" w:rsidP="00F57436">
      <w:r>
        <w:t xml:space="preserve">It cannot be denied that the </w:t>
      </w:r>
      <w:r w:rsidRPr="00FD3064">
        <w:rPr>
          <w:rStyle w:val="StyleUnderline"/>
        </w:rPr>
        <w:t xml:space="preserve">Ukraine </w:t>
      </w:r>
      <w:r>
        <w:t xml:space="preserve">conflict has </w:t>
      </w:r>
      <w:r w:rsidRPr="00FD3064">
        <w:rPr>
          <w:rStyle w:val="StyleUnderline"/>
        </w:rPr>
        <w:t>intensified military focus in the Arctic</w:t>
      </w:r>
      <w:r>
        <w:t xml:space="preserve">, </w:t>
      </w:r>
      <w:r w:rsidRPr="00DD239B">
        <w:rPr>
          <w:rStyle w:val="StyleUnderline"/>
        </w:rPr>
        <w:t xml:space="preserve">with NATO at one end and Russia on the other, each side recalibrating </w:t>
      </w:r>
      <w:proofErr w:type="spellStart"/>
      <w:r w:rsidRPr="00DD239B">
        <w:rPr>
          <w:rStyle w:val="StyleUnderline"/>
        </w:rPr>
        <w:t>defence</w:t>
      </w:r>
      <w:proofErr w:type="spellEnd"/>
      <w:r w:rsidRPr="00DD239B">
        <w:rPr>
          <w:rStyle w:val="StyleUnderline"/>
        </w:rPr>
        <w:t xml:space="preserve"> strategies and ramping up military presence and infrastructure</w:t>
      </w:r>
      <w:r>
        <w:t xml:space="preserve">. Moreover, </w:t>
      </w:r>
      <w:r w:rsidRPr="00DD239B">
        <w:rPr>
          <w:rStyle w:val="StyleUnderline"/>
        </w:rPr>
        <w:t>China and Russia’s reiteration of increasing cooperation in the Arctic is heightening concerns among the NATO Arctic Seven</w:t>
      </w:r>
      <w:r>
        <w:t xml:space="preserve">. Consequently, NATO has rolled out its new ‘Regional Plan North’ that oversees the </w:t>
      </w:r>
      <w:proofErr w:type="spellStart"/>
      <w:r>
        <w:t>defence</w:t>
      </w:r>
      <w:proofErr w:type="spellEnd"/>
      <w:r>
        <w:t xml:space="preserve"> of the Atlantic and European Arctic. Protecting its northern flank and securing its vital sea routes, the plan falls under the command of the newly established Allied Joint Forces Command in Norfolk, Virginia. A decade ago, the idea of Finland and Sweden joining NATO seemed almost unthinkable. Today, their accession has altered the balance of power in the Arctic. </w:t>
      </w:r>
      <w:r w:rsidRPr="00F914AD">
        <w:rPr>
          <w:rStyle w:val="StyleUnderline"/>
        </w:rPr>
        <w:t>NATO</w:t>
      </w:r>
      <w:r>
        <w:t xml:space="preserve">, once confined to its traditional borders, now </w:t>
      </w:r>
      <w:r w:rsidRPr="00F914AD">
        <w:rPr>
          <w:rStyle w:val="StyleUnderline"/>
        </w:rPr>
        <w:t>stretches far beyond its previous reach</w:t>
      </w:r>
      <w:r>
        <w:t>, expanding Arctic land border with Russia from a mere 196 km vis-à-vis Norway to a formidable 1,340 km—</w:t>
      </w:r>
      <w:r w:rsidRPr="00F914AD">
        <w:rPr>
          <w:rStyle w:val="StyleUnderline"/>
        </w:rPr>
        <w:t>a shift that has sparked a flurry of military build-ups on both sides with new bases, larger and more frequent military exercises, and the weaponization of hybrid tactics</w:t>
      </w:r>
      <w:r>
        <w:t xml:space="preserve">. Drone strikes in Russia’s Murmansk region, GPS jamming, targeting undersea cables and pipelines, border fences, and airspace violations have all become the new normal. What does this new reality mean for the future of the Arctic? The </w:t>
      </w:r>
      <w:r w:rsidRPr="00322D5B">
        <w:rPr>
          <w:rStyle w:val="StyleUnderline"/>
        </w:rPr>
        <w:t>increased NATO presence along Russia’s border</w:t>
      </w:r>
      <w:r>
        <w:t xml:space="preserve"> is not merely a logistical shift; it </w:t>
      </w:r>
      <w:r w:rsidRPr="00322D5B">
        <w:rPr>
          <w:rStyle w:val="StyleUnderline"/>
        </w:rPr>
        <w:t>is a game-changer that redefines power structures and prompts a re-evaluation of military strategies in the region</w:t>
      </w:r>
      <w:r>
        <w:t xml:space="preserve">. The </w:t>
      </w:r>
      <w:r w:rsidRPr="00322D5B">
        <w:rPr>
          <w:rStyle w:val="StyleUnderline"/>
        </w:rPr>
        <w:t xml:space="preserve">expansion brings </w:t>
      </w:r>
      <w:r>
        <w:t xml:space="preserve">both opportunities and risks—opportunities for enhanced security and cooperation among NATO members, and </w:t>
      </w:r>
      <w:r w:rsidRPr="00322D5B">
        <w:rPr>
          <w:rStyle w:val="StyleUnderline"/>
        </w:rPr>
        <w:t>risks of further escalating tensions with Russia</w:t>
      </w:r>
      <w:r>
        <w:t>, whose own interests in the Arctic are vast and deeply entrenched. The gains of the post-Cold War period of peace dividends and institution building now seem like a distant memory.</w:t>
      </w:r>
    </w:p>
    <w:p w14:paraId="6234B208" w14:textId="77777777" w:rsidR="00F57436" w:rsidRDefault="00F57436" w:rsidP="00F57436">
      <w:r>
        <w:t xml:space="preserve">The strategic situation has quickly mutated into a new configuration. In line with </w:t>
      </w:r>
      <w:proofErr w:type="gramStart"/>
      <w:r>
        <w:t>the NATO’s</w:t>
      </w:r>
      <w:proofErr w:type="gramEnd"/>
      <w:r>
        <w:t xml:space="preserve"> 2014 guidelines, the Nordic nations with steadfast commitment are aspiring </w:t>
      </w:r>
      <w:proofErr w:type="gramStart"/>
      <w:r>
        <w:t>for contributing</w:t>
      </w:r>
      <w:proofErr w:type="gramEnd"/>
      <w:r>
        <w:t xml:space="preserve"> 2 per cent </w:t>
      </w:r>
      <w:proofErr w:type="gramStart"/>
      <w:r>
        <w:t>from</w:t>
      </w:r>
      <w:proofErr w:type="gramEnd"/>
      <w:r>
        <w:t xml:space="preserve"> their GDPs towards meeting the alliance’s continued military readiness</w:t>
      </w:r>
      <w:proofErr w:type="gramStart"/>
      <w:r>
        <w:t>.2</w:t>
      </w:r>
      <w:proofErr w:type="gramEnd"/>
      <w:r>
        <w:t xml:space="preserve"> US </w:t>
      </w:r>
      <w:proofErr w:type="spellStart"/>
      <w:r>
        <w:t>defence</w:t>
      </w:r>
      <w:proofErr w:type="spellEnd"/>
      <w:r>
        <w:t xml:space="preserve"> manufacturing companies have seen a surge in orders, as the demand for advanced military hardware from these Nordic States skyrockets. According to US official reports from 2023, the country’s trade figures for foreign military sales reached US$ 80 billion, a total that includes both sales and grant assistance.3 This arsenal includes cutting-edge systems including short-to-medium range missiles, next-generation fighter jets such as F-35s, precision artillery shells and munitions, and hi-tech surveillance and monitoring equipment.4 It is worth emphasizing that the collaboration is not a one-way street. While the US supports its Nordic partners in upgrading their military infrastructure, Nordic States are leveraging their expertise to help bridge critical gaps in US polar capabilities, particularly in areas like icebreakers and polar-ready vessels.5</w:t>
      </w:r>
    </w:p>
    <w:p w14:paraId="1A9EC5F5" w14:textId="77777777" w:rsidR="00F57436" w:rsidRDefault="00F57436" w:rsidP="00F57436">
      <w:r>
        <w:t xml:space="preserve">A review of recent national policy and strategy documents from the Arctic Seven reveals a strong focus on enhancing strategic and operational cooperation in the Arctic. This emphasis spans bilateral and multilateral partnerships and aligns with NATO’s combined </w:t>
      </w:r>
      <w:proofErr w:type="spellStart"/>
      <w:r>
        <w:t>defence</w:t>
      </w:r>
      <w:proofErr w:type="spellEnd"/>
      <w:r>
        <w:t xml:space="preserve"> framework. To facilitate this operational synergy, many Nordic States have granted US troops unrestricted access to their military bases, further solidifying their commitment to collective security in the region.6 Over the last two years, NATO Arctic States have enhanced the scale and scope of their military exercise, testing their ability to cooperate and coordinate across sea, land and air while preparing troops for real battlefield situations in the Arctic. To boost efficiency in joint operational capabilities, the three Nordic States have agreed to establish an Arctic ‘military transport corridor’. This corridor will allow for the rapid movement of military personnel and equipment from Norwegian ports, through Sweden, and into Finland, strengthening regional readiness and response capabilities.7</w:t>
      </w:r>
    </w:p>
    <w:p w14:paraId="581D14CE" w14:textId="77777777" w:rsidR="00F57436" w:rsidRDefault="00F57436" w:rsidP="00F57436">
      <w:r>
        <w:t xml:space="preserve">On the other side, </w:t>
      </w:r>
      <w:r w:rsidRPr="00630863">
        <w:rPr>
          <w:rStyle w:val="StyleUnderline"/>
        </w:rPr>
        <w:t>Russia’s Kola Peninsula, home to two-thirds of its sea-based second-strike nuclear capabilities, has become a persistent target of Ukraine’s hybrid drone attacks in the Arctic</w:t>
      </w:r>
      <w:r>
        <w:t xml:space="preserve">. Among the key targets are Russia’s TU-22 and TU-95 bombers stationed at the </w:t>
      </w:r>
      <w:proofErr w:type="spellStart"/>
      <w:r>
        <w:t>Olenya</w:t>
      </w:r>
      <w:proofErr w:type="spellEnd"/>
      <w:r>
        <w:t xml:space="preserve"> Air Base in the Murmansk region, which have been instrumental in launching deep airstrikes in Ukraine. The intensity of military activity in the Arctic reached a dramatic turning point in September 2024. For the first time since 1944, air alarms in Murmansk were triggered not by a military exercise, but by an actual attack—</w:t>
      </w:r>
      <w:r w:rsidRPr="00630863">
        <w:rPr>
          <w:rStyle w:val="StyleUnderline"/>
        </w:rPr>
        <w:t>marking a significant escalation</w:t>
      </w:r>
      <w:r>
        <w:t xml:space="preserve"> in Arctic tensions.</w:t>
      </w:r>
    </w:p>
    <w:p w14:paraId="6EB403A4" w14:textId="77777777" w:rsidR="00F57436" w:rsidRDefault="00F57436" w:rsidP="00F57436"/>
    <w:p w14:paraId="0AFC9E7F" w14:textId="77777777" w:rsidR="00F57436" w:rsidRDefault="00F57436" w:rsidP="00F57436"/>
    <w:p w14:paraId="1859219D" w14:textId="77777777" w:rsidR="00F57436" w:rsidRDefault="00F57436" w:rsidP="00F57436">
      <w:pPr>
        <w:pStyle w:val="Heading3"/>
      </w:pPr>
      <w:r>
        <w:t>Nuclear accidents impact</w:t>
      </w:r>
    </w:p>
    <w:p w14:paraId="2E6B55B5" w14:textId="77777777" w:rsidR="00F57436" w:rsidRDefault="00F57436" w:rsidP="00F57436">
      <w:pPr>
        <w:pStyle w:val="Heading4"/>
      </w:pPr>
      <w:r>
        <w:t>Lack of cooperation risks nuclear accidents in the Arctic</w:t>
      </w:r>
    </w:p>
    <w:p w14:paraId="66C3DA24" w14:textId="77777777" w:rsidR="00F57436" w:rsidRDefault="00F57436" w:rsidP="00F57436">
      <w:r>
        <w:t xml:space="preserve">Maxim </w:t>
      </w:r>
      <w:proofErr w:type="spellStart"/>
      <w:r w:rsidRPr="00F71C35">
        <w:rPr>
          <w:rStyle w:val="Style13ptBold"/>
        </w:rPr>
        <w:t>Starchak</w:t>
      </w:r>
      <w:proofErr w:type="spellEnd"/>
      <w:r>
        <w:t>, 20</w:t>
      </w:r>
      <w:r w:rsidRPr="00F71C35">
        <w:rPr>
          <w:rStyle w:val="Style13ptBold"/>
        </w:rPr>
        <w:t>24</w:t>
      </w:r>
      <w:r>
        <w:t xml:space="preserve"> – expert on Russian nuclear policy, strategic weapons, arms control, and </w:t>
      </w:r>
      <w:proofErr w:type="spellStart"/>
      <w:r>
        <w:t>defence</w:t>
      </w:r>
      <w:proofErr w:type="spellEnd"/>
      <w:r>
        <w:t xml:space="preserve"> and nuclear industry, as well as a fellow at the Centre for International and </w:t>
      </w:r>
      <w:proofErr w:type="spellStart"/>
      <w:r>
        <w:t>Defence</w:t>
      </w:r>
      <w:proofErr w:type="spellEnd"/>
      <w:r>
        <w:t xml:space="preserve"> Policy of the Queen’s University (Canada). “Russia’s Arctic Policy Poses a Growing Nuclear Threat” Carnegie Politika, 11/1, </w:t>
      </w:r>
      <w:hyperlink r:id="rId63" w:history="1">
        <w:r w:rsidRPr="007B6E8D">
          <w:rPr>
            <w:rStyle w:val="Hyperlink"/>
          </w:rPr>
          <w:t>https://carnegieendowment.org/russia-eurasia/politika/2024/10/russia-arctic-nuclear-threat?lang=en</w:t>
        </w:r>
      </w:hyperlink>
      <w:r>
        <w:t xml:space="preserve"> //DH</w:t>
      </w:r>
    </w:p>
    <w:p w14:paraId="02948BAC" w14:textId="77777777" w:rsidR="00F57436" w:rsidRDefault="00F57436" w:rsidP="00F57436"/>
    <w:p w14:paraId="17BEEAE0" w14:textId="77777777" w:rsidR="00F57436" w:rsidRDefault="00F57436" w:rsidP="00F57436">
      <w:r>
        <w:t xml:space="preserve">The war in Ukraine continues to drain Russia’s resources away from critical areas, including nuclear security in the Arctic. Despite this, Moscow remains committed to the development of this strategic </w:t>
      </w:r>
      <w:proofErr w:type="gramStart"/>
      <w:r>
        <w:t>region, and</w:t>
      </w:r>
      <w:proofErr w:type="gramEnd"/>
      <w:r>
        <w:t xml:space="preserve"> has not stopped building nuclear sites there. In September, </w:t>
      </w:r>
      <w:r w:rsidRPr="000F2894">
        <w:rPr>
          <w:rStyle w:val="StyleUnderline"/>
        </w:rPr>
        <w:t>Norway detected elevated levels of radioactive Cesium-137 near its Arctic border with Russia</w:t>
      </w:r>
      <w:r>
        <w:t xml:space="preserve">. As </w:t>
      </w:r>
      <w:r w:rsidRPr="000F2894">
        <w:rPr>
          <w:rStyle w:val="StyleUnderline"/>
        </w:rPr>
        <w:t>Russia is no longer cooperating with other nations on nuclear safety in the Arctic</w:t>
      </w:r>
      <w:r>
        <w:t>, this is unlikely to be the last such report.</w:t>
      </w:r>
    </w:p>
    <w:p w14:paraId="12455F5C" w14:textId="77777777" w:rsidR="00F57436" w:rsidRDefault="00F57436" w:rsidP="00F57436">
      <w:r>
        <w:t>Around the same time that Norway reported the surge in radiation levels, Russian Foreign Minister Sergey Lavrov accused NATO of militarizing the Arctic through increasingly frequent crisis response exercises. Yet Russia is guilty of the same. Its new foreign policy concepts and doctrines call the Arctic “a vital area for ensuring our national interests in the global ocean,” and Moscow has warned that it will use “any means necessary” to secure its interests there. Those means include the Northern Fleet, whose ships regularly—and conspicuously—traverse the Arctic Ocean, training to counter Western submarines.</w:t>
      </w:r>
    </w:p>
    <w:p w14:paraId="0A67F796" w14:textId="77777777" w:rsidR="00F57436" w:rsidRDefault="00F57436" w:rsidP="00F57436">
      <w:r>
        <w:t xml:space="preserve">Particularly crucial to </w:t>
      </w:r>
      <w:r w:rsidRPr="000F2894">
        <w:rPr>
          <w:rStyle w:val="StyleUnderline"/>
        </w:rPr>
        <w:t>Russia’s</w:t>
      </w:r>
      <w:r>
        <w:t xml:space="preserve"> plans is its </w:t>
      </w:r>
      <w:r w:rsidRPr="000F2894">
        <w:rPr>
          <w:rStyle w:val="StyleUnderline"/>
        </w:rPr>
        <w:t>fleet of nuclear submarines</w:t>
      </w:r>
      <w:r>
        <w:t xml:space="preserve">, which </w:t>
      </w:r>
      <w:r w:rsidRPr="000F2894">
        <w:rPr>
          <w:rStyle w:val="StyleUnderline"/>
        </w:rPr>
        <w:t>has become significantly more active in northern waters in the past decade</w:t>
      </w:r>
      <w:r>
        <w:t>.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p>
    <w:p w14:paraId="5191DA95" w14:textId="77777777" w:rsidR="00F57436" w:rsidRDefault="00F57436" w:rsidP="00F57436">
      <w:r w:rsidRPr="000F2894">
        <w:rPr>
          <w:rStyle w:val="StyleUnderline"/>
        </w:rPr>
        <w:t xml:space="preserve">The Arctic is also a testing ground for new nuclear-powered, nuclear-armed weapons—from the </w:t>
      </w:r>
      <w:proofErr w:type="spellStart"/>
      <w:r w:rsidRPr="000F2894">
        <w:rPr>
          <w:rStyle w:val="StyleUnderline"/>
        </w:rPr>
        <w:t>Burevestnik</w:t>
      </w:r>
      <w:proofErr w:type="spellEnd"/>
      <w:r w:rsidRPr="000F2894">
        <w:rPr>
          <w:rStyle w:val="StyleUnderline"/>
        </w:rPr>
        <w:t xml:space="preserve"> cruise missile to the Poseidon torpedo—contributing to both regional tensions and the risk of radiation accidents</w:t>
      </w:r>
      <w:r>
        <w:t>.</w:t>
      </w:r>
    </w:p>
    <w:p w14:paraId="637B5C98" w14:textId="77777777" w:rsidR="00F57436" w:rsidRDefault="00F57436" w:rsidP="00F57436">
      <w:r w:rsidRPr="000F2894">
        <w:rPr>
          <w:rStyle w:val="StyleUnderline"/>
        </w:rPr>
        <w:t>That risk is growing, not only because of Russia’s military activities, but also because of its increasing economic activity in the Arctic. Rosatom,</w:t>
      </w:r>
      <w:r>
        <w:t xml:space="preserve"> the state nuclear company, </w:t>
      </w:r>
      <w:r w:rsidRPr="000F2894">
        <w:rPr>
          <w:rStyle w:val="StyleUnderline"/>
        </w:rPr>
        <w:t xml:space="preserve">operates the eight-ship nuclear icebreaker fleet </w:t>
      </w:r>
      <w:r>
        <w:t>that is key to the Northern Sea Route, along which 36 million tons of cargo were transported in 2023, up from 4 million in 2014. That number is expected to reach 270 million tons in 2035, while the nuclear icebreaker fleet is to expand by seven more vessels.</w:t>
      </w:r>
    </w:p>
    <w:p w14:paraId="0E9C2497" w14:textId="77777777" w:rsidR="00F57436" w:rsidRDefault="00F57436" w:rsidP="00F57436">
      <w:r w:rsidRPr="000F2894">
        <w:rPr>
          <w:rStyle w:val="StyleUnderline"/>
        </w:rPr>
        <w:t xml:space="preserve">Rosatom’s footprint in the Arctic extends to Russia’s two nuclear power plants there: Kola and </w:t>
      </w:r>
      <w:proofErr w:type="spellStart"/>
      <w:r w:rsidRPr="000F2894">
        <w:rPr>
          <w:rStyle w:val="StyleUnderline"/>
        </w:rPr>
        <w:t>Bilibino</w:t>
      </w:r>
      <w:proofErr w:type="spellEnd"/>
      <w:r w:rsidRPr="000F2894">
        <w:rPr>
          <w:rStyle w:val="StyleUnderline"/>
        </w:rPr>
        <w:t>.</w:t>
      </w:r>
      <w:r>
        <w:t xml:space="preserve"> They do not generate enough energy for the country’s Arctic development needs (the region contains trillions of cubic meters of natural gas and billions of tons of oil), for which Rosatom estimates that no fewer than fifteen floating nuclear power plants are required. The company separately plans to build several small modular reactors (SMRs), the first of which should be up and running by 2028.</w:t>
      </w:r>
    </w:p>
    <w:p w14:paraId="17346184" w14:textId="77777777" w:rsidR="00F57436" w:rsidRDefault="00F57436" w:rsidP="00F57436">
      <w:r>
        <w:t xml:space="preserve">In the past five years, </w:t>
      </w:r>
      <w:r w:rsidRPr="000F2894">
        <w:rPr>
          <w:rStyle w:val="StyleUnderline"/>
        </w:rPr>
        <w:t>Russia’s development of the Arctic has seen the number of civil and military nuclear reactors in the region increase by 30 percen</w:t>
      </w:r>
      <w:r>
        <w:t>t, from sixty-two to eighty-one. By 2035, it is estimated there may be 118.</w:t>
      </w:r>
    </w:p>
    <w:p w14:paraId="4F8DC252" w14:textId="77777777" w:rsidR="00F57436" w:rsidRDefault="00F57436" w:rsidP="00F57436">
      <w:r>
        <w:t xml:space="preserve">In response to growing concerns about nuclear safety, Rosatom has offered </w:t>
      </w:r>
      <w:proofErr w:type="gramStart"/>
      <w:r>
        <w:t>reassurances</w:t>
      </w:r>
      <w:proofErr w:type="gramEnd"/>
      <w:r>
        <w:t xml:space="preserve"> on SMRs’ passive safety systems. But environmentalists stress that </w:t>
      </w:r>
      <w:r w:rsidRPr="000F2894">
        <w:rPr>
          <w:rStyle w:val="StyleUnderline"/>
        </w:rPr>
        <w:t>SMRs are experimental, and</w:t>
      </w:r>
      <w:r>
        <w:t xml:space="preserve"> therefore </w:t>
      </w:r>
      <w:r w:rsidRPr="000F2894">
        <w:rPr>
          <w:rStyle w:val="StyleUnderline"/>
        </w:rPr>
        <w:t>high-risk</w:t>
      </w:r>
      <w:r>
        <w:t xml:space="preserve">. Of particular concern is how they will be transported. It has already been reported that </w:t>
      </w:r>
      <w:r w:rsidRPr="0028664D">
        <w:rPr>
          <w:rStyle w:val="StyleUnderline"/>
        </w:rPr>
        <w:t>ships not designed to transport nuclear materials have been used to do just that,</w:t>
      </w:r>
      <w:r>
        <w:t xml:space="preserve"> and further nuclear safety violations cannot be ruled out. In addition, a 2022 study found that SMRs produce more radioactive waste than conventional nuclear power plants.</w:t>
      </w:r>
    </w:p>
    <w:p w14:paraId="0C649491" w14:textId="77777777" w:rsidR="00F57436" w:rsidRDefault="00F57436" w:rsidP="00F57436">
      <w:r w:rsidRPr="0028664D">
        <w:rPr>
          <w:rStyle w:val="StyleUnderline"/>
        </w:rPr>
        <w:t>The Arctic’s radiation risks are</w:t>
      </w:r>
      <w:r>
        <w:t xml:space="preserve"> therefore only </w:t>
      </w:r>
      <w:r w:rsidRPr="0028664D">
        <w:rPr>
          <w:rStyle w:val="StyleUnderline"/>
        </w:rPr>
        <w:t>rising</w:t>
      </w:r>
      <w:r>
        <w:t xml:space="preserve">. The situation was far from ideal to begin with, thanks to the region’s rich Soviet nuclear </w:t>
      </w:r>
      <w:proofErr w:type="gramStart"/>
      <w:r>
        <w:t>inheritance</w:t>
      </w:r>
      <w:proofErr w:type="gramEnd"/>
      <w:r>
        <w:t xml:space="preserve">. </w:t>
      </w:r>
      <w:r w:rsidRPr="0028664D">
        <w:rPr>
          <w:rStyle w:val="StyleUnderline"/>
        </w:rPr>
        <w:t>There are</w:t>
      </w:r>
      <w:r>
        <w:t xml:space="preserve"> some </w:t>
      </w:r>
      <w:r w:rsidRPr="0028664D">
        <w:rPr>
          <w:rStyle w:val="StyleUnderline"/>
        </w:rPr>
        <w:t>18,000 sunken assets that</w:t>
      </w:r>
      <w:r>
        <w:t xml:space="preserve"> were or </w:t>
      </w:r>
      <w:r w:rsidRPr="0028664D">
        <w:rPr>
          <w:rStyle w:val="StyleUnderline"/>
        </w:rPr>
        <w:t>remain dangerously radioactive</w:t>
      </w:r>
      <w:r>
        <w:t xml:space="preserve">, a thousand of which continue to pose a threat. </w:t>
      </w:r>
      <w:r w:rsidRPr="0028664D">
        <w:rPr>
          <w:rStyle w:val="StyleUnderline"/>
        </w:rPr>
        <w:t>They include submarines, reactors, and high-level waste</w:t>
      </w:r>
      <w:r>
        <w:t>. In addition, the Russian Arctic is peppered with facilities for storing nuclear fuel—fresh and spent alike—and refining it.</w:t>
      </w:r>
    </w:p>
    <w:p w14:paraId="09A42AD0" w14:textId="77777777" w:rsidR="00F57436" w:rsidRDefault="00F57436" w:rsidP="00F57436">
      <w:r w:rsidRPr="0028664D">
        <w:rPr>
          <w:rStyle w:val="StyleUnderline"/>
        </w:rPr>
        <w:t>Ensuring the safety of new nuclear assets and managing the Soviet nuclear inheritance is difficult and expensive, and an endeavor in which Russia used to work closely with foreign partners</w:t>
      </w:r>
      <w:r>
        <w:t>. It was not uncommon for projects to be 50 percent or even 60 percent foreign funded, and some were wholly financed from abroad. The Bellona Foundation estimates that Russia received some $2.5 billion in international assistance in this area, in addition to all the political, technological, informational, and other support from which it benefited.</w:t>
      </w:r>
    </w:p>
    <w:p w14:paraId="7A0B2083" w14:textId="77777777" w:rsidR="00F57436" w:rsidRDefault="00F57436" w:rsidP="00F57436">
      <w:r w:rsidRPr="0028664D">
        <w:rPr>
          <w:rStyle w:val="StyleUnderline"/>
        </w:rPr>
        <w:t>Years of international cooperation on nuclear security ended with the invasion of Ukraine</w:t>
      </w:r>
      <w:r>
        <w:t xml:space="preserve">. Russia was cut off from foreign funding, not only bilaterally but also through EU and European Bank for Reconstruction and Development programs. </w:t>
      </w:r>
      <w:r w:rsidRPr="0028664D">
        <w:rPr>
          <w:rStyle w:val="StyleUnderline"/>
        </w:rPr>
        <w:t>Technical assistance dried up as well, precluding the maintenance of foreign equipment and halting the supply of spare parts</w:t>
      </w:r>
      <w:r>
        <w:t>.</w:t>
      </w:r>
    </w:p>
    <w:p w14:paraId="17EB2F36" w14:textId="77777777" w:rsidR="00F57436" w:rsidRDefault="00F57436" w:rsidP="00F57436">
      <w:r>
        <w:t xml:space="preserve">Institutions also stopped working together, with Russia leaving the Barents Euro-Arctic Council and being suspended from the Organization for Economic Cooperation and Development’s Nuclear Energy Agency. The European Technical Safety </w:t>
      </w:r>
      <w:proofErr w:type="spellStart"/>
      <w:r>
        <w:t>Organisations</w:t>
      </w:r>
      <w:proofErr w:type="spellEnd"/>
      <w:r>
        <w:t xml:space="preserve"> Network cut ties with Russia’s Scientific and Engineering Center for Nuclear and Radiation Safety.</w:t>
      </w:r>
    </w:p>
    <w:p w14:paraId="347EFA91" w14:textId="77777777" w:rsidR="00F57436" w:rsidRDefault="00F57436" w:rsidP="00F57436">
      <w:r>
        <w:t>Crucially</w:t>
      </w:r>
      <w:r w:rsidRPr="0028664D">
        <w:rPr>
          <w:rStyle w:val="StyleUnderline"/>
        </w:rPr>
        <w:t>, it has become more difficult for Russia to respond promptly to nuclear emergencies. The Arctic is marked by extreme weather conditions, huge distances, and poor infrastructure</w:t>
      </w:r>
      <w:r>
        <w:t xml:space="preserve">. Notifying partners of a nuclear incident as soon as possible is of the utmost importance, so that complicated </w:t>
      </w:r>
      <w:proofErr w:type="gramStart"/>
      <w:r>
        <w:t>interagency</w:t>
      </w:r>
      <w:proofErr w:type="gramEnd"/>
      <w:r>
        <w:t xml:space="preserve"> and international coordination may commence. Yet Russia is out of the Norwegian-led Arctic and North Atlantic Security and Emergency Preparedness Network and is no longer invited to nuclear incident response exercises, even as an observer.</w:t>
      </w:r>
    </w:p>
    <w:p w14:paraId="065F5F40" w14:textId="77777777" w:rsidR="00F57436" w:rsidRDefault="00F57436" w:rsidP="00F57436">
      <w:r>
        <w:t xml:space="preserve">As the 2000 Kursk submarine disaster made painfully clear, Russia was never inclined to accept outside assistance in nuclear emergencies. However, cooperation with partners was at least theoretically possible. Now, </w:t>
      </w:r>
      <w:r w:rsidRPr="0028664D">
        <w:rPr>
          <w:rStyle w:val="StyleUnderline"/>
        </w:rPr>
        <w:t>any prospect of a regional agreement on nuclear security in the Arctic establishing a joint emergency response mechanism is as good as dead</w:t>
      </w:r>
      <w:r>
        <w:t>.</w:t>
      </w:r>
    </w:p>
    <w:p w14:paraId="13D5D42C" w14:textId="77777777" w:rsidR="00F57436" w:rsidRDefault="00F57436" w:rsidP="00F57436">
      <w:r>
        <w:t>Rosatom admits that Russia being cut off from foreign funding means projects related to nuclear safety in the Arctic will stall. Yet it maintains that they will not be canceled altogether, which would seem plausible given the company’s financials.</w:t>
      </w:r>
    </w:p>
    <w:p w14:paraId="0D395F20" w14:textId="77777777" w:rsidR="00F57436" w:rsidRDefault="00F57436" w:rsidP="00F57436">
      <w:r>
        <w:t xml:space="preserve">However, in practice, funding is being cut, and the results are clear. Hitherto largely financed by Norway, </w:t>
      </w:r>
      <w:r w:rsidRPr="00FB4EE9">
        <w:rPr>
          <w:rStyle w:val="StyleUnderline"/>
        </w:rPr>
        <w:t>efforts to remove solid radioactive waste from Andreyeva Bay may be suspended indefinitely</w:t>
      </w:r>
      <w:r>
        <w:t>, Bellona experts fear.</w:t>
      </w:r>
    </w:p>
    <w:p w14:paraId="6D02F882" w14:textId="77777777" w:rsidR="00F57436" w:rsidRDefault="00F57436" w:rsidP="00F57436">
      <w:r>
        <w:t xml:space="preserve">Rosatom’s accounts show that nuclear safety is not a priority. Federal spending on nuclear and radiation safety has steadily been falling since about </w:t>
      </w:r>
      <w:proofErr w:type="gramStart"/>
      <w:r>
        <w:t>2020, and</w:t>
      </w:r>
      <w:proofErr w:type="gramEnd"/>
      <w:r>
        <w:t xml:space="preserve"> is expected to be cut by a further 1.5 billion rubles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w:t>
      </w:r>
    </w:p>
    <w:p w14:paraId="260481AC" w14:textId="77777777" w:rsidR="00F57436" w:rsidRDefault="00F57436" w:rsidP="00F57436">
      <w:r>
        <w:t>The opacity of the Russian state does not help matters. Gone are the days when many projects were implemented with the involvement of NGOs, and Rosatom’s disclosures offer so little information as to be useless as a guide to Russia’s plans for the cleanup of nuclear legacy sites.</w:t>
      </w:r>
    </w:p>
    <w:p w14:paraId="15EF7370" w14:textId="77777777" w:rsidR="00F57436" w:rsidRDefault="00F57436" w:rsidP="00F57436">
      <w:r>
        <w:t>The same concerns extend to Russia’s response to nuclear emergencies. Since many sites are operated by the military or considered key to national security, gathering information about incidents is extremely difficult.</w:t>
      </w:r>
    </w:p>
    <w:p w14:paraId="1E2C3BE6" w14:textId="77777777" w:rsidR="00F57436" w:rsidRDefault="00F57436" w:rsidP="00F57436">
      <w:r w:rsidRPr="00FB4EE9">
        <w:rPr>
          <w:rStyle w:val="StyleUnderline"/>
        </w:rPr>
        <w:t>Before the war, the prospect of a nuclear accident in the Arctic seemed remote</w:t>
      </w:r>
      <w:r>
        <w:t xml:space="preserve">. It was only slightly easier to imagine one involving a nuclear vessel or a floating nuclear power plant. </w:t>
      </w:r>
      <w:r w:rsidRPr="00FB4EE9">
        <w:rPr>
          <w:rStyle w:val="StyleUnderline"/>
        </w:rPr>
        <w:t>Today, the situation is deteriorating rapidly, as Russia continues to build new nuclear sites while halting the cleanup of nuclear legacy sites. The absence of</w:t>
      </w:r>
      <w:r>
        <w:t xml:space="preserve"> international assistance and </w:t>
      </w:r>
      <w:r w:rsidRPr="00FB4EE9">
        <w:rPr>
          <w:rStyle w:val="StyleUnderline"/>
        </w:rPr>
        <w:t>regional cooperation</w:t>
      </w:r>
      <w:r>
        <w:t xml:space="preserve">, along with the dwindling attention paid to nuclear safety in the Arctic by the federal authorities, </w:t>
      </w:r>
      <w:r w:rsidRPr="00FB4EE9">
        <w:rPr>
          <w:rStyle w:val="StyleUnderline"/>
        </w:rPr>
        <w:t>spells further trouble</w:t>
      </w:r>
      <w:r>
        <w:t>.</w:t>
      </w:r>
    </w:p>
    <w:p w14:paraId="2202A07A" w14:textId="77777777" w:rsidR="00F57436" w:rsidRDefault="00F57436" w:rsidP="00F57436">
      <w:r>
        <w:t xml:space="preserve">That the risks are growing is no concern to </w:t>
      </w:r>
      <w:r w:rsidRPr="00FB4EE9">
        <w:rPr>
          <w:rStyle w:val="StyleUnderline"/>
        </w:rPr>
        <w:t>Russia,</w:t>
      </w:r>
      <w:r>
        <w:t xml:space="preserve"> which </w:t>
      </w:r>
      <w:r w:rsidRPr="00FB4EE9">
        <w:rPr>
          <w:rStyle w:val="StyleUnderline"/>
        </w:rPr>
        <w:t>may</w:t>
      </w:r>
      <w:r>
        <w:t xml:space="preserve"> in </w:t>
      </w:r>
      <w:r w:rsidRPr="00FB4EE9">
        <w:rPr>
          <w:rStyle w:val="StyleUnderline"/>
        </w:rPr>
        <w:t>fact see the peril of its development of the Arctic as a feature, not a bug. It could form part of its policy of blackmail, with Russia taking things to the brink to force concessions from the West such as the resumption of financing and technical assistance</w:t>
      </w:r>
      <w:r>
        <w:t>—irrespective of developments on other fronts.</w:t>
      </w:r>
    </w:p>
    <w:p w14:paraId="59D32B74" w14:textId="77777777" w:rsidR="00F57436" w:rsidRDefault="00F57436" w:rsidP="00F57436"/>
    <w:p w14:paraId="1536F7C1" w14:textId="77777777" w:rsidR="00F57436" w:rsidRPr="00361747" w:rsidRDefault="00F57436" w:rsidP="00F57436"/>
    <w:p w14:paraId="78CB6F31" w14:textId="77777777" w:rsidR="00F57436" w:rsidRDefault="00F57436" w:rsidP="00F57436"/>
    <w:p w14:paraId="2F75A0F7" w14:textId="77777777" w:rsidR="00F57436" w:rsidRDefault="00F57436" w:rsidP="00F57436"/>
    <w:p w14:paraId="4EACE870" w14:textId="77777777" w:rsidR="00F57436" w:rsidRDefault="00F57436" w:rsidP="00F57436"/>
    <w:p w14:paraId="5A5E002E" w14:textId="77777777" w:rsidR="00F57436" w:rsidRDefault="00F57436" w:rsidP="00F57436"/>
    <w:p w14:paraId="6339C956" w14:textId="77777777" w:rsidR="00F57436" w:rsidRDefault="00F57436" w:rsidP="00F57436">
      <w:pPr>
        <w:pStyle w:val="Heading3"/>
      </w:pPr>
      <w:r>
        <w:t>Solves Arctic Council</w:t>
      </w:r>
    </w:p>
    <w:p w14:paraId="3AEDE646" w14:textId="77777777" w:rsidR="00F57436" w:rsidRDefault="00F57436" w:rsidP="00F57436"/>
    <w:p w14:paraId="53A7D2D6" w14:textId="77777777" w:rsidR="00F57436" w:rsidRDefault="00F57436" w:rsidP="00F57436">
      <w:pPr>
        <w:pStyle w:val="Heading4"/>
      </w:pPr>
      <w:r>
        <w:t>Science diplomacy with Russia can reunify the Arctic Council</w:t>
      </w:r>
    </w:p>
    <w:p w14:paraId="6850398D" w14:textId="77777777" w:rsidR="00F57436" w:rsidRDefault="00F57436" w:rsidP="00F57436">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64" w:history="1">
        <w:r w:rsidRPr="007B2771">
          <w:rPr>
            <w:rStyle w:val="Hyperlink"/>
          </w:rPr>
          <w:t>https://www.sciencedirect.com/science/article/pii/S0308597X24000587</w:t>
        </w:r>
      </w:hyperlink>
      <w:r>
        <w:t xml:space="preserve">  //DH</w:t>
      </w:r>
    </w:p>
    <w:p w14:paraId="68BCBFF2" w14:textId="77777777" w:rsidR="00F57436" w:rsidRPr="00481BB0" w:rsidRDefault="00F57436" w:rsidP="00F57436"/>
    <w:p w14:paraId="2C1C8C12" w14:textId="77777777" w:rsidR="00F57436" w:rsidRDefault="00F57436" w:rsidP="00F57436">
      <w:r>
        <w:t xml:space="preserve">When Norway assumed the </w:t>
      </w:r>
      <w:proofErr w:type="spellStart"/>
      <w:r>
        <w:t>Chairship</w:t>
      </w:r>
      <w:proofErr w:type="spellEnd"/>
      <w:r>
        <w:t xml:space="preserve"> of the Arctic Council, it acknowledged that it is a “difficult and challenging time for international cooperation”.71 </w:t>
      </w:r>
      <w:r w:rsidRPr="00217DFE">
        <w:rPr>
          <w:rStyle w:val="StyleUnderline"/>
        </w:rPr>
        <w:t>Given the tensions, and the very real risk that Russia may walk away from the Council, triggering two (opposing) blocks operating in the Arctic, and the inability for the Arctic Council to engage in political issues, common ground is necessary</w:t>
      </w:r>
      <w:r>
        <w:t xml:space="preserve"> </w:t>
      </w:r>
      <w:r w:rsidRPr="00217DFE">
        <w:rPr>
          <w:rStyle w:val="StyleUnderline"/>
        </w:rPr>
        <w:t>elsewhere</w:t>
      </w:r>
      <w:r>
        <w:t xml:space="preserve">. It is here that </w:t>
      </w:r>
      <w:r w:rsidRPr="00481BB0">
        <w:rPr>
          <w:rStyle w:val="StyleUnderline"/>
        </w:rPr>
        <w:t xml:space="preserve">science diplomacy could play a role in recapturing the congenial nature of the Arctic Council of the past. </w:t>
      </w:r>
      <w:r>
        <w:t xml:space="preserve">Harriet Harden-Davies outlined how </w:t>
      </w:r>
      <w:r w:rsidRPr="00481BB0">
        <w:rPr>
          <w:rStyle w:val="StyleUnderline"/>
        </w:rPr>
        <w:t>science diplomacy has operated as a “catalyst for cooperation in international spaces”</w:t>
      </w:r>
      <w:r>
        <w:t xml:space="preserve">72; offering opportunities for diplomacy when geopolitical tensions are high. </w:t>
      </w:r>
      <w:r w:rsidRPr="00481BB0">
        <w:rPr>
          <w:rStyle w:val="StyleUnderline"/>
        </w:rPr>
        <w:t>Science diplomacy</w:t>
      </w:r>
      <w:r>
        <w:t>, which Harden-Davies defined as the “use of scientific cooperation to address common problems and build international partnerships,”73</w:t>
      </w:r>
      <w:r w:rsidRPr="00481BB0">
        <w:rPr>
          <w:rStyle w:val="StyleUnderline"/>
        </w:rPr>
        <w:t>; already has a long and proven history of success in the Arctic</w:t>
      </w:r>
      <w:r>
        <w:t xml:space="preserve">. As </w:t>
      </w:r>
      <w:proofErr w:type="spellStart"/>
      <w:r>
        <w:t>Kornhuber</w:t>
      </w:r>
      <w:proofErr w:type="spellEnd"/>
      <w:r>
        <w:t xml:space="preserve"> et al. noted, “The success story of the Arctic Council is, to a large extent, built on scientific cooperation, recognized that </w:t>
      </w:r>
      <w:proofErr w:type="gramStart"/>
      <w:r>
        <w:t>policy-making</w:t>
      </w:r>
      <w:proofErr w:type="gramEnd"/>
      <w:r>
        <w:t xml:space="preserve"> must be based on scientific knowledge”.74 In an environment undergoing unprecedented environmental change, </w:t>
      </w:r>
      <w:r w:rsidRPr="00481BB0">
        <w:rPr>
          <w:rStyle w:val="StyleUnderline"/>
        </w:rPr>
        <w:t>science is critical to devise common goals and effective policies</w:t>
      </w:r>
      <w:r>
        <w:t xml:space="preserve"> and implement long-term adaptive management in response to new knowledge.</w:t>
      </w:r>
    </w:p>
    <w:p w14:paraId="5E364A41" w14:textId="77777777" w:rsidR="00F57436" w:rsidRDefault="00F57436" w:rsidP="00F57436">
      <w:r>
        <w:t xml:space="preserve">Since Gorbachev’s then-improbable call on Arctic States to come together to expand knowledge of and protect the regional environment, long-time adversaries overcame entrenched suspicion and succeeded in producing and sharing critical scientific discoveries, particularly the 2005 Arctic Climate Impact Assessment. Even as tensions skyrocketed during the Syrian war and the Crimea crisis, the Arctic Council was able to continue with its research on a range of topics, including Arctic biodiversity, climate change and marine conservation, as well as facilitate key agreements, notably the Agreement on Cooperation on Marine Oil Pollution Preparedness and Response in the Arctic (2013) and the Agreement on Enhancing International Arctic Scientific Cooperation (2017). Consequently, returning to a strong focus on scientific cooperation seems a logical first step to diffusing growing tension and military posturing. As Harden-Davies noted, </w:t>
      </w:r>
      <w:r w:rsidRPr="00E043EF">
        <w:rPr>
          <w:rStyle w:val="StyleUnderline"/>
        </w:rPr>
        <w:t>“[s]</w:t>
      </w:r>
      <w:proofErr w:type="spellStart"/>
      <w:r w:rsidRPr="00E043EF">
        <w:rPr>
          <w:rStyle w:val="StyleUnderline"/>
        </w:rPr>
        <w:t>cience</w:t>
      </w:r>
      <w:proofErr w:type="spellEnd"/>
      <w:r w:rsidRPr="00E043EF">
        <w:rPr>
          <w:rStyle w:val="StyleUnderline"/>
        </w:rPr>
        <w:t xml:space="preserve"> can offer a safe “port” in a </w:t>
      </w:r>
      <w:proofErr w:type="gramStart"/>
      <w:r w:rsidRPr="00E043EF">
        <w:rPr>
          <w:rStyle w:val="StyleUnderline"/>
        </w:rPr>
        <w:t>sometimes stormy</w:t>
      </w:r>
      <w:proofErr w:type="gramEnd"/>
      <w:r w:rsidRPr="00E043EF">
        <w:rPr>
          <w:rStyle w:val="StyleUnderline"/>
        </w:rPr>
        <w:t xml:space="preserve"> sea of discussions</w:t>
      </w:r>
      <w:r>
        <w:t xml:space="preserve">.”75; </w:t>
      </w:r>
      <w:r w:rsidRPr="00E043EF">
        <w:rPr>
          <w:rStyle w:val="StyleUnderline"/>
        </w:rPr>
        <w:t>If ever a safe “port” were needed for the Arctic Council, that time is now</w:t>
      </w:r>
      <w:r>
        <w:t>.</w:t>
      </w:r>
    </w:p>
    <w:p w14:paraId="63CB96E6" w14:textId="77777777" w:rsidR="00F57436" w:rsidRDefault="00F57436" w:rsidP="00F57436">
      <w:r w:rsidRPr="00E043EF">
        <w:rPr>
          <w:rStyle w:val="StyleUnderline"/>
        </w:rPr>
        <w:t>Science has the advantage of serving as a great unifier. It is non-threatening, and</w:t>
      </w:r>
      <w:r>
        <w:t xml:space="preserve">, ideally, </w:t>
      </w:r>
      <w:r w:rsidRPr="00E043EF">
        <w:rPr>
          <w:rStyle w:val="StyleUnderline"/>
        </w:rPr>
        <w:t>non-competitive; scientists recognize the value of generating knowledge, dataset sharing and exchanging theories</w:t>
      </w:r>
      <w:r>
        <w:t xml:space="preserve">, especially in areas of research requiring costly specialized equipment. This transmission of findings and ideas is prized even more when it relates to pressing issues of global concern, such as climate change or biodiversity loss. </w:t>
      </w:r>
      <w:proofErr w:type="gramStart"/>
      <w:r w:rsidRPr="00E043EF">
        <w:rPr>
          <w:rStyle w:val="StyleUnderline"/>
        </w:rPr>
        <w:t>Collaboration</w:t>
      </w:r>
      <w:r>
        <w:t xml:space="preserve"> necessarily</w:t>
      </w:r>
      <w:proofErr w:type="gramEnd"/>
      <w:r>
        <w:t xml:space="preserve"> is economically advantageous and </w:t>
      </w:r>
      <w:r w:rsidRPr="00E043EF">
        <w:rPr>
          <w:rStyle w:val="StyleUnderline"/>
        </w:rPr>
        <w:t>increases the likelihood of more expeditious research missions.</w:t>
      </w:r>
      <w:r>
        <w:t xml:space="preserve"> Critically, though, </w:t>
      </w:r>
      <w:r w:rsidRPr="00E043EF">
        <w:rPr>
          <w:rStyle w:val="StyleUnderline"/>
        </w:rPr>
        <w:t>cooperation among scientists</w:t>
      </w:r>
      <w:r>
        <w:t xml:space="preserve"> from around the globe </w:t>
      </w:r>
      <w:r w:rsidRPr="00E043EF">
        <w:rPr>
          <w:rStyle w:val="StyleUnderline"/>
        </w:rPr>
        <w:t>offers opportunities to engage in meaningful dialogue in a neutral setting, to create new alliances and, importantly, to establish trust</w:t>
      </w:r>
      <w:r>
        <w:t xml:space="preserve">.76 </w:t>
      </w:r>
      <w:r w:rsidRPr="00E043EF">
        <w:rPr>
          <w:rStyle w:val="StyleUnderline"/>
        </w:rPr>
        <w:t>Through the benign, non-threatening channel of science kernels of confidence can blossom into alliances and ultimately peace</w:t>
      </w:r>
      <w:r>
        <w:t xml:space="preserve">. Scientific collaboration and dialogue can temper even the most </w:t>
      </w:r>
      <w:proofErr w:type="gramStart"/>
      <w:r>
        <w:t>politically-charged</w:t>
      </w:r>
      <w:proofErr w:type="gramEnd"/>
      <w:r>
        <w:t xml:space="preserve"> subjects, allowing for greater synergy between States’ national interests.77 In February and March of 2022, international Arctic research organizations (from both Arctic and non-Arctic States) and Arctic Indigenous groups participated in three webinars regarding the high North. Despite Russia’s invasion of Ukraine, it participated in all three webinars, which “convey[ed] the importance of open science with both allies and adversaries for our shared survival as a globally interconnected civilization.”78; </w:t>
      </w:r>
      <w:r w:rsidRPr="00E043EF">
        <w:rPr>
          <w:rStyle w:val="StyleUnderline"/>
        </w:rPr>
        <w:t>The ongoing exclusion of Russian research institutes from collaborate projects is resulting in significant knowledge gaps since Russia accounts for approximately half of the Arctic region</w:t>
      </w:r>
      <w:r>
        <w:t>.79</w:t>
      </w:r>
    </w:p>
    <w:p w14:paraId="1468D5FE" w14:textId="77777777" w:rsidR="00F57436" w:rsidRDefault="00F57436" w:rsidP="00F57436">
      <w:r>
        <w:t xml:space="preserve">Writing before the Crimea Crisis and the Ukraine war, Paul Arthur Berkman referred to the Antarctic Treaty as an example of the power of science to act as a “tool” for diplomacy80 and envisioned that, following in a similar vein, “the high seas surrounding the North Pole could become the next pole of peace.”81; The events of the past several months have severely disrupted the work of the Council and called into question its ability to weather this latest crisis. However, </w:t>
      </w:r>
      <w:r w:rsidRPr="00E043EF">
        <w:rPr>
          <w:rStyle w:val="StyleUnderline"/>
        </w:rPr>
        <w:t>despite the frosty relations between the Arctic Council Member States</w:t>
      </w:r>
      <w:r>
        <w:t xml:space="preserve">, as well as between some Observers, </w:t>
      </w:r>
      <w:r w:rsidRPr="00E043EF">
        <w:rPr>
          <w:rStyle w:val="StyleUnderline"/>
        </w:rPr>
        <w:t>significant scope remains to rebuild trust and further essential Arctic governance operations as the region faces multiple and intensifying stressors.</w:t>
      </w:r>
      <w:r>
        <w:t xml:space="preserve"> By refocusing efforts on scientific principles and collaboration, doors to wider strategic diplomacy will open and the Arctic Council can get back on track. Promising signs have already come with the resumption of operations by Council Working Groups.82 Reaffirming the original intention of Gorbachev’s Murmansk speech and </w:t>
      </w:r>
      <w:r w:rsidRPr="00444427">
        <w:rPr>
          <w:rStyle w:val="StyleUnderline"/>
        </w:rPr>
        <w:t>recommitment to mutually beneficial scientific projects can serve as a vital starting point to preserve the Arctic Council even as diplomatic relations far from the Arctic waver</w:t>
      </w:r>
      <w:r>
        <w:t>.</w:t>
      </w:r>
    </w:p>
    <w:p w14:paraId="14E61BFC" w14:textId="77777777" w:rsidR="00F57436" w:rsidRDefault="00F57436" w:rsidP="00F57436">
      <w:pPr>
        <w:pStyle w:val="Heading4"/>
      </w:pPr>
      <w:r>
        <w:t>Science diplomacy is the catalyst that can unify the Arctic Council</w:t>
      </w:r>
    </w:p>
    <w:p w14:paraId="5ACC5A8D" w14:textId="77777777" w:rsidR="00F57436" w:rsidRDefault="00F57436" w:rsidP="00F57436">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65" w:history="1">
        <w:r w:rsidRPr="007B2771">
          <w:rPr>
            <w:rStyle w:val="Hyperlink"/>
          </w:rPr>
          <w:t>https://www.sciencedirect.com/science/article/pii/S0308597X24000587</w:t>
        </w:r>
      </w:hyperlink>
      <w:r>
        <w:t xml:space="preserve">  //DH</w:t>
      </w:r>
    </w:p>
    <w:p w14:paraId="6CBAC26A" w14:textId="77777777" w:rsidR="00F57436" w:rsidRDefault="00F57436" w:rsidP="00F57436"/>
    <w:p w14:paraId="53C14BA0" w14:textId="77777777" w:rsidR="00F57436" w:rsidRDefault="00F57436" w:rsidP="00F57436">
      <w:r w:rsidRPr="00DD2255">
        <w:rPr>
          <w:rStyle w:val="StyleUnderline"/>
        </w:rPr>
        <w:t>The Council’s future is precarious; its absence would leave a significant void, with far reaching consequences for Northern inhabitants, and the regional and global environment</w:t>
      </w:r>
      <w:r>
        <w:t>. This paper will contend that</w:t>
      </w:r>
      <w:r w:rsidRPr="00DD2255">
        <w:rPr>
          <w:rStyle w:val="StyleUnderline"/>
        </w:rPr>
        <w:t>, to move forward, the Arctic States</w:t>
      </w:r>
      <w:r>
        <w:t xml:space="preserve"> and other stakeholders </w:t>
      </w:r>
      <w:r w:rsidRPr="00DD2255">
        <w:rPr>
          <w:rStyle w:val="StyleUnderline"/>
        </w:rPr>
        <w:t>need to return to the core principles of the Arctic Council and its predecessor - the Arctic Environmental Protection Strategy - to rebuild trust and cooperation</w:t>
      </w:r>
      <w:r>
        <w:t xml:space="preserve">. </w:t>
      </w:r>
      <w:r w:rsidRPr="00DD2255">
        <w:rPr>
          <w:rStyle w:val="Emphasis"/>
        </w:rPr>
        <w:t>Science diplomacy could serve as the catalyst</w:t>
      </w:r>
      <w:r>
        <w:t xml:space="preserve"> </w:t>
      </w:r>
      <w:r w:rsidRPr="00DD2255">
        <w:rPr>
          <w:rStyle w:val="StyleUnderline"/>
        </w:rPr>
        <w:t xml:space="preserve">to bring the Arctic States together </w:t>
      </w:r>
      <w:r>
        <w:t xml:space="preserve">again, with a shared goal of increasing knowledge of Arctic systems and </w:t>
      </w:r>
      <w:proofErr w:type="gramStart"/>
      <w:r>
        <w:t>species, and</w:t>
      </w:r>
      <w:proofErr w:type="gramEnd"/>
      <w:r>
        <w:t xml:space="preserve"> protecting this fragile environment before intensifying stressors cause irreparable damage to the region.</w:t>
      </w:r>
    </w:p>
    <w:p w14:paraId="397F215A" w14:textId="77777777" w:rsidR="00F57436" w:rsidRDefault="00F57436" w:rsidP="00F57436"/>
    <w:p w14:paraId="5D2F4692" w14:textId="77777777" w:rsidR="00F57436" w:rsidRDefault="00F57436" w:rsidP="00F57436">
      <w:pPr>
        <w:pStyle w:val="Heading4"/>
      </w:pPr>
      <w:r>
        <w:t>Science diplomacy can restart cooperation despite Ukraine</w:t>
      </w:r>
    </w:p>
    <w:p w14:paraId="79B336D0" w14:textId="77777777" w:rsidR="00F57436" w:rsidRDefault="00F57436" w:rsidP="00F57436">
      <w:r>
        <w:t xml:space="preserve">Valery </w:t>
      </w:r>
      <w:proofErr w:type="spellStart"/>
      <w:r w:rsidRPr="006254B9">
        <w:rPr>
          <w:rStyle w:val="Style13ptBold"/>
        </w:rPr>
        <w:t>Konyshev</w:t>
      </w:r>
      <w:proofErr w:type="spellEnd"/>
      <w:r>
        <w:t>, 20</w:t>
      </w:r>
      <w:r w:rsidRPr="006254B9">
        <w:rPr>
          <w:rStyle w:val="Style13ptBold"/>
        </w:rPr>
        <w:t>23</w:t>
      </w:r>
      <w:r>
        <w:t xml:space="preserve"> – Professor of Political Science at Saint-Petersburg State University, Russia “Arctic Science Diplomacy: With or Without Russia?” Geneva Centre for Security Policy Strategic Security Analysis, September, Issue 32, </w:t>
      </w:r>
      <w:hyperlink r:id="rId66" w:history="1">
        <w:r w:rsidRPr="00F40257">
          <w:rPr>
            <w:rStyle w:val="Hyperlink"/>
          </w:rPr>
          <w:t>https://www.gcsp.ch/sites/default/files/2024-12/ssa-2023-issue32-arctic-science-diplomacy-with-or-without-russia.pdf</w:t>
        </w:r>
      </w:hyperlink>
      <w:r>
        <w:t xml:space="preserve"> //DH</w:t>
      </w:r>
    </w:p>
    <w:p w14:paraId="6B4AB95A" w14:textId="77777777" w:rsidR="00F57436" w:rsidRDefault="00F57436" w:rsidP="00F57436"/>
    <w:p w14:paraId="2CB5B233" w14:textId="77777777" w:rsidR="00F57436" w:rsidRDefault="00F57436" w:rsidP="00F57436">
      <w:r>
        <w:t xml:space="preserve">The development of new technologies has played a role in depleting natural resources and degrading the environment. As a result, </w:t>
      </w:r>
      <w:r w:rsidRPr="0061749C">
        <w:rPr>
          <w:rStyle w:val="StyleUnderline"/>
        </w:rPr>
        <w:t>the importance of taking knowledge-based political and economic decisions in line with the concept of sustainable development is growing. In the Arctic, science-based decision-making is crucial because:</w:t>
      </w:r>
      <w:r>
        <w:t xml:space="preserve"> </w:t>
      </w:r>
    </w:p>
    <w:p w14:paraId="518215C9" w14:textId="77777777" w:rsidR="00F57436" w:rsidRDefault="00F57436" w:rsidP="00F57436">
      <w:r>
        <w:t xml:space="preserve">•  Arctic ecosystems are particularly vulnerable to economic </w:t>
      </w:r>
      <w:proofErr w:type="gramStart"/>
      <w:r>
        <w:t>activities;</w:t>
      </w:r>
      <w:proofErr w:type="gramEnd"/>
      <w:r>
        <w:t xml:space="preserve"> </w:t>
      </w:r>
    </w:p>
    <w:p w14:paraId="068A8FE6" w14:textId="77777777" w:rsidR="00F57436" w:rsidRDefault="00F57436" w:rsidP="00F57436">
      <w:r>
        <w:t xml:space="preserve">•  </w:t>
      </w:r>
      <w:r w:rsidRPr="00E77D7F">
        <w:rPr>
          <w:rStyle w:val="StyleUnderline"/>
        </w:rPr>
        <w:t xml:space="preserve">no state has sufficient financial, technological, nor human resources to explore and develop the Arctic </w:t>
      </w:r>
      <w:proofErr w:type="gramStart"/>
      <w:r w:rsidRPr="00E77D7F">
        <w:rPr>
          <w:rStyle w:val="StyleUnderline"/>
        </w:rPr>
        <w:t>alone</w:t>
      </w:r>
      <w:r>
        <w:t>;</w:t>
      </w:r>
      <w:proofErr w:type="gramEnd"/>
      <w:r>
        <w:t xml:space="preserve"> </w:t>
      </w:r>
    </w:p>
    <w:p w14:paraId="0CBF0FCC" w14:textId="77777777" w:rsidR="00F57436" w:rsidRDefault="00F57436" w:rsidP="00F57436">
      <w:r>
        <w:t xml:space="preserve">•  the Arctic is sparsely populated and remote from industrial </w:t>
      </w:r>
      <w:proofErr w:type="spellStart"/>
      <w:r>
        <w:t>centres</w:t>
      </w:r>
      <w:proofErr w:type="spellEnd"/>
      <w:r>
        <w:t xml:space="preserve">; and </w:t>
      </w:r>
    </w:p>
    <w:p w14:paraId="18CDC327" w14:textId="77777777" w:rsidR="00F57436" w:rsidRDefault="00F57436" w:rsidP="00F57436">
      <w:r>
        <w:t xml:space="preserve">•  </w:t>
      </w:r>
      <w:r w:rsidRPr="00E77D7F">
        <w:rPr>
          <w:rStyle w:val="StyleUnderline"/>
        </w:rPr>
        <w:t>researching the global trends emanating from the Arctic is impossible without international scientific cooperation</w:t>
      </w:r>
      <w:r>
        <w:t xml:space="preserve">. </w:t>
      </w:r>
    </w:p>
    <w:p w14:paraId="28C471EE" w14:textId="77777777" w:rsidR="00F57436" w:rsidRDefault="00F57436" w:rsidP="00F57436">
      <w:r>
        <w:t xml:space="preserve"> </w:t>
      </w:r>
      <w:r w:rsidRPr="00E77D7F">
        <w:rPr>
          <w:rStyle w:val="StyleUnderline"/>
        </w:rPr>
        <w:t>To overcome the deadlock, science diplomacy can create a “bridge” for finding a reasonable compromise in Arctic policy, despite</w:t>
      </w:r>
      <w:r>
        <w:t xml:space="preserve"> the </w:t>
      </w:r>
      <w:r w:rsidRPr="00E77D7F">
        <w:rPr>
          <w:rStyle w:val="StyleUnderline"/>
        </w:rPr>
        <w:t xml:space="preserve">Ukraine </w:t>
      </w:r>
      <w:r>
        <w:t xml:space="preserve">crisis. According to this view, the Arctic should be considered an exceptional “zone of peace and cooperation”,1 but this exceptional status was lost after the beginning of Russia's military operation in Ukraine in February 2022. Finland's accession to NATO and Sweden’s ongoing application have radically changed the strategic environment and increased the risk of military confrontation.  There seems to be a tendency to divide Arctic stakeholders into two roughly equal groups: the NATO-oriented states on one side, and Russia plus China and other states that did not support the sanctions imposed on Russia after its attack on Ukraine. </w:t>
      </w:r>
      <w:r w:rsidRPr="00282EA2">
        <w:rPr>
          <w:rStyle w:val="StyleUnderline"/>
        </w:rPr>
        <w:t>The West has indefinitely paused cooperation with Russia</w:t>
      </w:r>
      <w:r>
        <w:t xml:space="preserve"> in the Arctic Council (AC), thereby </w:t>
      </w:r>
      <w:r w:rsidRPr="00282EA2">
        <w:rPr>
          <w:rStyle w:val="StyleUnderline"/>
        </w:rPr>
        <w:t>provoking a political stalemate.</w:t>
      </w:r>
      <w:r>
        <w:t xml:space="preserve"> Norway’s chairmanship of the AC during 2023-2025 does not promise any reconciliation, because its agenda does not even mention the Ukraine crisis.2 To overcome the deadlock, </w:t>
      </w:r>
      <w:r w:rsidRPr="00282EA2">
        <w:rPr>
          <w:rStyle w:val="StyleUnderline"/>
        </w:rPr>
        <w:t>science diplomacy can create a “bridge” for finding a reasonable compromise in Arctic policy</w:t>
      </w:r>
      <w:r>
        <w:t>, despite the Ukraine crisis. S</w:t>
      </w:r>
      <w:r w:rsidRPr="00282EA2">
        <w:rPr>
          <w:rStyle w:val="StyleUnderline"/>
        </w:rPr>
        <w:t>cience diplomacy played this role during the Cold War by supporting various types of dialogue between the United States and the Soviet Union</w:t>
      </w:r>
      <w:r>
        <w:t xml:space="preserve">. In the current </w:t>
      </w:r>
      <w:proofErr w:type="gramStart"/>
      <w:r>
        <w:t>situation</w:t>
      </w:r>
      <w:proofErr w:type="gramEnd"/>
      <w:r>
        <w:t xml:space="preserve"> </w:t>
      </w:r>
      <w:r w:rsidRPr="00282EA2">
        <w:rPr>
          <w:rStyle w:val="StyleUnderline"/>
        </w:rPr>
        <w:t>it could</w:t>
      </w:r>
      <w:r>
        <w:t xml:space="preserve"> also </w:t>
      </w:r>
      <w:r w:rsidRPr="00282EA2">
        <w:rPr>
          <w:rStyle w:val="StyleUnderline"/>
        </w:rPr>
        <w:t>improve international relations and support multilateral efforts to address common problems, including climate change, in the Arctic</w:t>
      </w:r>
      <w:r>
        <w:t>.3</w:t>
      </w:r>
    </w:p>
    <w:p w14:paraId="13538B3C" w14:textId="77777777" w:rsidR="00F57436" w:rsidRDefault="00F57436" w:rsidP="00F57436"/>
    <w:p w14:paraId="07113320" w14:textId="77777777" w:rsidR="00F57436" w:rsidRDefault="00F57436" w:rsidP="00F57436">
      <w:pPr>
        <w:pStyle w:val="Heading2"/>
      </w:pPr>
      <w:r>
        <w:t>Science diplomacy scenario</w:t>
      </w:r>
    </w:p>
    <w:p w14:paraId="39E2FA30" w14:textId="77777777" w:rsidR="00F57436" w:rsidRDefault="00F57436" w:rsidP="00F57436"/>
    <w:p w14:paraId="53A4D9AE" w14:textId="77777777" w:rsidR="00F57436" w:rsidRDefault="00F57436" w:rsidP="00F57436">
      <w:pPr>
        <w:pStyle w:val="Heading3"/>
      </w:pPr>
      <w:r>
        <w:t>Arms control impact</w:t>
      </w:r>
    </w:p>
    <w:p w14:paraId="763FC4AB" w14:textId="77777777" w:rsidR="00F57436" w:rsidRDefault="00F57436" w:rsidP="00F57436">
      <w:pPr>
        <w:pStyle w:val="Heading4"/>
      </w:pPr>
      <w:r>
        <w:t>Collapsing US-Russian nuclear relations risk nuclear escalation</w:t>
      </w:r>
    </w:p>
    <w:p w14:paraId="0768D9DF" w14:textId="77777777" w:rsidR="00F57436" w:rsidRPr="006767BD" w:rsidRDefault="00F57436" w:rsidP="00F57436">
      <w:r>
        <w:t xml:space="preserve">Heather </w:t>
      </w:r>
      <w:r w:rsidRPr="00964339">
        <w:rPr>
          <w:rStyle w:val="Style13ptBold"/>
        </w:rPr>
        <w:t>Williams and</w:t>
      </w:r>
      <w:r>
        <w:t xml:space="preserve"> Nicholas </w:t>
      </w:r>
      <w:r w:rsidRPr="00964339">
        <w:rPr>
          <w:rStyle w:val="Style13ptBold"/>
        </w:rPr>
        <w:t>Adamopoulos,</w:t>
      </w:r>
      <w:r>
        <w:t xml:space="preserve"> 20</w:t>
      </w:r>
      <w:r w:rsidRPr="00964339">
        <w:rPr>
          <w:rStyle w:val="Style13ptBold"/>
        </w:rPr>
        <w:t>25</w:t>
      </w:r>
      <w:r>
        <w:t xml:space="preserve"> - Heather Williams is the director of the Project on Nuclear Issues and a senior fellow in the Defense and Security Department at the Center for Strategic and International Studies. Nicholas Adamopoulos is an associate director and associate fellow with the Project on Nuclear Issues (PONI) at the Center for Strategic and International Studies (CSIS). “We Need More Off-Ramps for Nuclear Crises” 5/12, </w:t>
      </w:r>
    </w:p>
    <w:p w14:paraId="5C7AFC54" w14:textId="77777777" w:rsidR="00F57436" w:rsidRDefault="00F57436" w:rsidP="00F57436">
      <w:hyperlink r:id="rId67" w:history="1">
        <w:r w:rsidRPr="00494F56">
          <w:rPr>
            <w:rStyle w:val="Hyperlink"/>
          </w:rPr>
          <w:t>https://www.csis.org/analysis/we-need-more-ramps-nuclear-crises</w:t>
        </w:r>
      </w:hyperlink>
      <w:r>
        <w:t xml:space="preserve">  //DH</w:t>
      </w:r>
    </w:p>
    <w:p w14:paraId="752F04D2" w14:textId="77777777" w:rsidR="00F57436" w:rsidRDefault="00F57436" w:rsidP="00F57436"/>
    <w:p w14:paraId="27D8D21E" w14:textId="77777777" w:rsidR="00F57436" w:rsidRDefault="00F57436" w:rsidP="00F57436">
      <w:r w:rsidRPr="006D014F">
        <w:rPr>
          <w:rStyle w:val="StyleUnderline"/>
        </w:rPr>
        <w:t>Nuclear risks are on the rise, and crises involving nuclear-armed actors seem to be increasing in frequency</w:t>
      </w:r>
      <w:r>
        <w:t xml:space="preserve">, with the potential to become a defining feature of future regional conflicts. India and Pakistan, two states with nuclear weapons, are again reciprocally escalating tensions across the Line of Control following a terrorist attack in Jammu and Kashmir in April. Pakistani officials called India’s missile strikes a “serious provocation.” Recent studies also suggest that China could rely on nuclear saber-rattling or use in a crisis over Taiwan. </w:t>
      </w:r>
      <w:r w:rsidRPr="006D014F">
        <w:rPr>
          <w:rStyle w:val="StyleUnderline"/>
        </w:rPr>
        <w:t>Putin’s announcement of the</w:t>
      </w:r>
      <w:r>
        <w:t xml:space="preserve"> full-scale </w:t>
      </w:r>
      <w:r w:rsidRPr="006D014F">
        <w:rPr>
          <w:rStyle w:val="StyleUnderline"/>
        </w:rPr>
        <w:t>invasion of Ukraine</w:t>
      </w:r>
      <w:r>
        <w:t xml:space="preserve"> in February 2022 </w:t>
      </w:r>
      <w:r w:rsidRPr="006D014F">
        <w:rPr>
          <w:rStyle w:val="StyleUnderline"/>
        </w:rPr>
        <w:t>included an implicit nuclear threat</w:t>
      </w:r>
      <w:r>
        <w:t xml:space="preserve">, with Putin warning that those that interfered would face “consequences . . . as you have never seen in your entire history.” The threat of nuclear escalation grew in the fall of 2022 with the emergence of a Russian narrative that Ukraine was preparing to conduct a false flag operation with a dirty bomb, a move some observers believed to be a pretext for Russian nuclear use in Ukraine. As states increasingly rely on nuclear weapons to achieve political goals and backstop military operations, </w:t>
      </w:r>
      <w:r w:rsidRPr="006D014F">
        <w:rPr>
          <w:rStyle w:val="StyleUnderline"/>
        </w:rPr>
        <w:t>the risk that crises around the world could escalate to nuclear use is likely to grow</w:t>
      </w:r>
      <w:r>
        <w:t>.</w:t>
      </w:r>
    </w:p>
    <w:p w14:paraId="44019D0B" w14:textId="77777777" w:rsidR="00F57436" w:rsidRDefault="00F57436" w:rsidP="00F57436">
      <w:r>
        <w:t>Some well-established tools to avoid escalation and nuclear use in crises include deterrence, disarmament, and arms control. A comparatively underexplored idea is the use of off-ramps—ways for both sides in a conflict to back away from escalation while still saving face. While off-ramps were occasionally used during the Cold War, like other tools to manage nuclear crises and mitigate escalation risks, they must be adapted to the changing nature of conflict to account for the unpredictable nature of modern crisis escalation in the information age. Given the speed of conflict, including disinformation and narratives around conflict, perhaps the most important role of off-ramps in the current nuclear landscape is to provide a pause, but the challenge for many leaders in implementing off-ramps may be domestic politics rather than international ones.</w:t>
      </w:r>
    </w:p>
    <w:p w14:paraId="0CF2882A" w14:textId="77777777" w:rsidR="00F57436" w:rsidRDefault="00F57436" w:rsidP="00F57436">
      <w:r>
        <w:t>Rising Nuclear Risks</w:t>
      </w:r>
    </w:p>
    <w:p w14:paraId="4F5E6C94" w14:textId="77777777" w:rsidR="00F57436" w:rsidRDefault="00F57436" w:rsidP="00F57436">
      <w:r w:rsidRPr="006D014F">
        <w:rPr>
          <w:rStyle w:val="StyleUnderline"/>
        </w:rPr>
        <w:t>Russia’s nuclear saber-rattling</w:t>
      </w:r>
      <w:r>
        <w:t xml:space="preserve">, India and Pakistan’s border skirmishes, and fears of Chinese nuclear coercion in a Taiwan contingency are all individual data points </w:t>
      </w:r>
      <w:r w:rsidRPr="006D014F">
        <w:rPr>
          <w:rStyle w:val="StyleUnderline"/>
        </w:rPr>
        <w:t>characteriz</w:t>
      </w:r>
      <w:r>
        <w:t xml:space="preserve">ing </w:t>
      </w:r>
      <w:r w:rsidRPr="006D014F">
        <w:rPr>
          <w:rStyle w:val="StyleUnderline"/>
        </w:rPr>
        <w:t>a larger trend of rising nuclear risks</w:t>
      </w:r>
      <w:r>
        <w:t xml:space="preserve">. The reasons for this rise are many and varied. </w:t>
      </w:r>
      <w:r w:rsidRPr="006D014F">
        <w:rPr>
          <w:rStyle w:val="StyleUnderline"/>
        </w:rPr>
        <w:t>The bilateral arms control regime that governed much of the U.S.-Soviet and U.S.-Russian nuclear relationship has crumbled, increasing the opacity of Russia’s nuclear modernization and intentions</w:t>
      </w:r>
      <w:r>
        <w:t>. China is undergoing a rapid expansion of its nuclear arsenal while refusing dialogue with competitors on their nuclear doctrine or intentions. Meanwhile, many nuclear-armed states are directly or indirectly involved in conflicts around the globe, and most of the tools used to manage such crises have fallen victim to growing political tensions.</w:t>
      </w:r>
    </w:p>
    <w:p w14:paraId="747841E1" w14:textId="77777777" w:rsidR="00F57436" w:rsidRDefault="00F57436" w:rsidP="00F57436">
      <w:r>
        <w:t xml:space="preserve">Russia has increasingly relied on nuclear coercion to bolster its conventional war in Ukraine. Initial nuclear signals from the Kremlin were targeted at preventing NATO intervention in the invasion, with Putin arguing that “top officials of the leading NATO countries are indulging in aggressive statements directed at our country. Therefore, I order the </w:t>
      </w:r>
      <w:proofErr w:type="spellStart"/>
      <w:r>
        <w:t>Defence</w:t>
      </w:r>
      <w:proofErr w:type="spellEnd"/>
      <w:r>
        <w:t xml:space="preserve"> Minister and Chief of the General Staff to put [the] Russian Army’s deterrence forces on high combat alert.” In the first year of the conflict, however, Russia also used external channels to sow confusion and fear, with prominent nongovernment actors calling for nuclear use in retaliation to Western aid to Ukraine. Russian political scientist Sergei Karaganov’s 2023 argument for nuclear preemption and TV presenter Dmitry Kiselyov’s recent threats on Russian TV, for example, go against the narrower set of scenarios in which Russia’s official nuclear doctrine justifies nuclear use. These statements flood the zone with contradictory information </w:t>
      </w:r>
      <w:proofErr w:type="gramStart"/>
      <w:r>
        <w:t>in an attempt to</w:t>
      </w:r>
      <w:proofErr w:type="gramEnd"/>
      <w:r>
        <w:t xml:space="preserve"> manipulate risk in the minds of Ukrainian and NATO decisionmakers and their publics.</w:t>
      </w:r>
    </w:p>
    <w:p w14:paraId="448445F4" w14:textId="77777777" w:rsidR="00F57436" w:rsidRDefault="00F57436" w:rsidP="00F57436">
      <w:r w:rsidRPr="006D014F">
        <w:rPr>
          <w:rStyle w:val="StyleUnderline"/>
        </w:rPr>
        <w:t>Legacy tools to manage crises are under increasing strain</w:t>
      </w:r>
      <w:r>
        <w:t>. Risk-reduction measures based on transparency serve little purpose when one state sees value in manipulating escalation. Throughout the war in Ukraine</w:t>
      </w:r>
      <w:r w:rsidRPr="006D014F">
        <w:rPr>
          <w:rStyle w:val="StyleUnderline"/>
        </w:rPr>
        <w:t>, Russia has found value in playing spoiler in multilateral forums for arms control and disarmament dialogue and has repeatedly refused to seriously engage in bilateral arms control</w:t>
      </w:r>
      <w:r>
        <w:t xml:space="preserve"> discussions with the United States. Since Russia’s invasion of Ukraine, experts and policymakers alike have agonized over how to incentivize Russia to de-escalate its war in Ukraine, come to the table on arms control issues, and refrain from aggressive saber-rattling. In short, what are the incentives for Russia, or any actor in the future who uses nuclear weapons to backstop conventional aggression, to de-escalate? On the one hand, increasingly forceful demonstrations from the West that Russia will not achieve its aims in Ukraine—and will suffer more the longer the war continues—may eventually force Russia to negotiate an end to the war before it slips further from its original aims. On the other hand, too forceful a demonstration may force Putin into believing that he is backed into a corner and has no option left but to escalate massively and rapidly. Does the West have leverage to offer Russia another way out of the conflict?</w:t>
      </w:r>
    </w:p>
    <w:p w14:paraId="217C8D2A" w14:textId="77777777" w:rsidR="00F57436" w:rsidRDefault="00F57436" w:rsidP="00F57436"/>
    <w:p w14:paraId="424050D6" w14:textId="77777777" w:rsidR="00F57436" w:rsidRDefault="00F57436" w:rsidP="00F57436"/>
    <w:p w14:paraId="3869EDA5" w14:textId="77777777" w:rsidR="00F57436" w:rsidRDefault="00F57436" w:rsidP="00F57436"/>
    <w:p w14:paraId="52CEACDB" w14:textId="77777777" w:rsidR="00F57436" w:rsidRDefault="00F57436" w:rsidP="00F57436"/>
    <w:p w14:paraId="5DCA2633" w14:textId="77777777" w:rsidR="00F57436" w:rsidRDefault="00F57436" w:rsidP="00F57436">
      <w:pPr>
        <w:pStyle w:val="Heading3"/>
      </w:pPr>
      <w:r>
        <w:t>Emerging tech impacts</w:t>
      </w:r>
    </w:p>
    <w:p w14:paraId="2F2847CC" w14:textId="77777777" w:rsidR="00F57436" w:rsidRPr="00FF765B" w:rsidRDefault="00F57436" w:rsidP="00F57436">
      <w:pPr>
        <w:pStyle w:val="Heading4"/>
      </w:pPr>
      <w:r>
        <w:t xml:space="preserve">Global technological competition risks nuclear war and extinction – science diplomacy is necessary to develop </w:t>
      </w:r>
      <w:r>
        <w:rPr>
          <w:u w:val="single"/>
        </w:rPr>
        <w:t>norms regulating use</w:t>
      </w:r>
    </w:p>
    <w:p w14:paraId="37572BB6" w14:textId="77777777" w:rsidR="00F57436" w:rsidRPr="009138A1" w:rsidRDefault="00F57436" w:rsidP="00F57436">
      <w:r>
        <w:t xml:space="preserve">Charles </w:t>
      </w:r>
      <w:r w:rsidRPr="009138A1">
        <w:rPr>
          <w:rStyle w:val="Style13ptBold"/>
        </w:rPr>
        <w:t>Weiss</w:t>
      </w:r>
      <w:r>
        <w:t>, 20</w:t>
      </w:r>
      <w:r w:rsidRPr="009138A1">
        <w:rPr>
          <w:rStyle w:val="Style13ptBold"/>
        </w:rPr>
        <w:t>22</w:t>
      </w:r>
      <w:r>
        <w:t xml:space="preserve"> - is Distinguished Professor Emeritus at the Walsh School of Foreign Service at Georgetown University, where he directed the Program in Science, Technology, and International Affairs. He has a BA, summa cum laude, and a PhD in chemical physics and biochemistry, both from Harvard University. </w:t>
      </w:r>
      <w:r>
        <w:rPr>
          <w:u w:val="single"/>
        </w:rPr>
        <w:t>The Survival Nexus: Science, Technology, and World Affairs</w:t>
      </w:r>
      <w:r>
        <w:t>. Online at Oxford Academic Press, accessed via University of Michigan //DH</w:t>
      </w:r>
    </w:p>
    <w:p w14:paraId="2634AD5A" w14:textId="77777777" w:rsidR="00F57436" w:rsidRDefault="00F57436" w:rsidP="00F57436"/>
    <w:p w14:paraId="4DEB0D11" w14:textId="77777777" w:rsidR="00F57436" w:rsidRDefault="00F57436" w:rsidP="00F57436">
      <w:r>
        <w:t>Science and Technology as Pervasive Influences on World Affairs</w:t>
      </w:r>
    </w:p>
    <w:p w14:paraId="4D6127EE" w14:textId="77777777" w:rsidR="00F57436" w:rsidRDefault="00F57436" w:rsidP="00F57436">
      <w:r>
        <w:t>The issues addressed in this book illustrate the many ways in which science, technology, and world affairs affect each other.2 We have seen, for example, how economics strongly influences whether an innovation will take place, how fast it will spread, and what form it will take. For example, the failure to price greenhouse gas emissions and the worldwide subsidies to fossil fuels have slowed innovation in alternative fuels and efficiency in energy use. Similarly, the specific needs of low-income and disadvantaged people do not necessarily constitute a profitable commercial market, so valuable innovations serving their needs often result only from targeted, public-spirited intervention.</w:t>
      </w:r>
    </w:p>
    <w:p w14:paraId="2345BEBD" w14:textId="77777777" w:rsidR="00F57436" w:rsidRDefault="00F57436" w:rsidP="00F57436">
      <w:r>
        <w:t>The influence of politics and economics on science is more indirect but no less real. The emphasis on nuclear and environmental issues, for example, led to the growth in importance of scientific fields ranging from seismology to human geography. The end of the Cold War shifted research funding in the United States from the physical and engineering sciences to those concerned with health.</w:t>
      </w:r>
    </w:p>
    <w:p w14:paraId="45B31401" w14:textId="77777777" w:rsidR="00F57436" w:rsidRDefault="00F57436" w:rsidP="00F57436">
      <w:r>
        <w:t>On the flip side of the coin, technology is a particularly ubiquitous influence on world affairs. We have seen how information and transportation technologies make globalization possible, and how they revolutionize geopolitics, warfare, commerce, and intelligence. We have seen how the possession of nuclear weapons or the mastery of information or manufacturing technology has improved the relative economic and political power of some countries and diminished that of others. We have seen how the Internet and information technology has changed the relative power of governments and civil society and created a whole new arena of global information warfare, pitting democracies against authoritarian states.</w:t>
      </w:r>
    </w:p>
    <w:p w14:paraId="02133ED0" w14:textId="77777777" w:rsidR="00F57436" w:rsidRDefault="00F57436" w:rsidP="00F57436">
      <w:r>
        <w:t xml:space="preserve">We have seen </w:t>
      </w:r>
      <w:r w:rsidRPr="00683A50">
        <w:rPr>
          <w:rStyle w:val="StyleUnderline"/>
        </w:rPr>
        <w:t>advances in science</w:t>
      </w:r>
      <w:r>
        <w:t xml:space="preserve"> and technology </w:t>
      </w:r>
      <w:r w:rsidRPr="00683A50">
        <w:rPr>
          <w:rStyle w:val="StyleUnderline"/>
        </w:rPr>
        <w:t>raise new issues, risks, and uncertainties that transcend national boundaries</w:t>
      </w:r>
      <w:r>
        <w:t xml:space="preserve">, transform hitherto domestic policies into international concerns, and leave governments and businesses struggling to keep up with rapid change. We have seen how </w:t>
      </w:r>
      <w:r w:rsidRPr="008D171B">
        <w:rPr>
          <w:rStyle w:val="StyleUnderline"/>
          <w:highlight w:val="cyan"/>
        </w:rPr>
        <w:t>collaboration between scientists and foreign affairs specialists has made it possible to achieve international agreements on stratospheric ozone, climate change, and nuclear weapons</w:t>
      </w:r>
      <w:r>
        <w:t xml:space="preserve"> that bind countries of very different and often hostile political orientations. </w:t>
      </w:r>
      <w:r w:rsidRPr="0069700C">
        <w:rPr>
          <w:rStyle w:val="StyleUnderline"/>
        </w:rPr>
        <w:t>We</w:t>
      </w:r>
      <w:r>
        <w:t xml:space="preserve"> </w:t>
      </w:r>
      <w:r w:rsidRPr="0069700C">
        <w:rPr>
          <w:rStyle w:val="StyleUnderline"/>
        </w:rPr>
        <w:t xml:space="preserve">have seen how </w:t>
      </w:r>
      <w:r w:rsidRPr="008D171B">
        <w:rPr>
          <w:rStyle w:val="StyleUnderline"/>
          <w:highlight w:val="cyan"/>
        </w:rPr>
        <w:t>scientists</w:t>
      </w:r>
      <w:r w:rsidRPr="0069700C">
        <w:rPr>
          <w:rStyle w:val="StyleUnderline"/>
        </w:rPr>
        <w:t xml:space="preserve"> and ethicists </w:t>
      </w:r>
      <w:r w:rsidRPr="008D171B">
        <w:rPr>
          <w:rStyle w:val="StyleUnderline"/>
          <w:highlight w:val="cyan"/>
        </w:rPr>
        <w:t xml:space="preserve">in many countries have begun efforts to devise norms </w:t>
      </w:r>
      <w:r w:rsidRPr="003166A5">
        <w:rPr>
          <w:rStyle w:val="StyleUnderline"/>
        </w:rPr>
        <w:t xml:space="preserve">and standards </w:t>
      </w:r>
      <w:r w:rsidRPr="008D171B">
        <w:rPr>
          <w:rStyle w:val="StyleUnderline"/>
          <w:highlight w:val="cyan"/>
        </w:rPr>
        <w:t xml:space="preserve">to govern </w:t>
      </w:r>
      <w:r w:rsidRPr="003166A5">
        <w:rPr>
          <w:rStyle w:val="StyleUnderline"/>
        </w:rPr>
        <w:t xml:space="preserve">the balance of costs, </w:t>
      </w:r>
      <w:r w:rsidRPr="008D171B">
        <w:rPr>
          <w:rStyle w:val="StyleUnderline"/>
          <w:highlight w:val="cyan"/>
        </w:rPr>
        <w:t>risks, and benefits posed by technologies for gene drivers and geoengineering</w:t>
      </w:r>
      <w:r>
        <w:t>. We have seen the unexpected effects of new technology, as the Internet has been used not only for the free global exchange of ideas, but also for techno-authoritarian repression and a worldwide campaign against democratic values and institutions. We have seen how the destruction of jobs by capital-intensive manufacturing technology has led to worldwide populist backlash and the prospect of large-scale international migrations.</w:t>
      </w:r>
    </w:p>
    <w:p w14:paraId="375D59E0" w14:textId="77777777" w:rsidR="00F57436" w:rsidRDefault="00F57436" w:rsidP="00F57436">
      <w:r>
        <w:t xml:space="preserve">We have seen how </w:t>
      </w:r>
      <w:r w:rsidRPr="00683A50">
        <w:rPr>
          <w:rStyle w:val="StyleUnderline"/>
        </w:rPr>
        <w:t>technology has changed the meaning of some of the fundamental concepts of international relations. Climate change, health security, and nuclear nonproliferation have made hitherto purely domestic subjects like national energy policy, epidemic surveillance, and nuclear fuel cycles into “</w:t>
      </w:r>
      <w:proofErr w:type="spellStart"/>
      <w:r w:rsidRPr="00683A50">
        <w:rPr>
          <w:rStyle w:val="StyleUnderline"/>
        </w:rPr>
        <w:t>intermestic</w:t>
      </w:r>
      <w:proofErr w:type="spellEnd"/>
      <w:r w:rsidRPr="00683A50">
        <w:rPr>
          <w:rStyle w:val="StyleUnderline"/>
        </w:rPr>
        <w:t>” issues of global concern</w:t>
      </w:r>
      <w:r>
        <w:t>. Information, communications, and transportation technology have limited (but not ended) the power of national governments to control their economies and the flow of information across their borders, powers that were once hallmarks of national sovereignty. The thousands of daily cyberattacks have blurred what was once a fundamental distinction between war and peace. The prospect of cyberattack blurs the distinction between military and civilian infrastructure and personnel because in a market economy, critical infrastructure, such as banks, insurance companies, credit agencies, and public utilities, is privately owned, so that a breach in a private database may endanger national security.</w:t>
      </w:r>
    </w:p>
    <w:p w14:paraId="134DB594" w14:textId="77777777" w:rsidR="00F57436" w:rsidRDefault="00F57436" w:rsidP="00F57436">
      <w:r>
        <w:t xml:space="preserve">Most ominously, </w:t>
      </w:r>
      <w:r w:rsidRPr="0069700C">
        <w:rPr>
          <w:rStyle w:val="StyleUnderline"/>
        </w:rPr>
        <w:t xml:space="preserve">we have seen how the </w:t>
      </w:r>
      <w:r w:rsidRPr="00964D8A">
        <w:rPr>
          <w:rStyle w:val="StyleUnderline"/>
          <w:highlight w:val="cyan"/>
        </w:rPr>
        <w:t>heedless pursuit of technology can risk catastrophe</w:t>
      </w:r>
      <w:r w:rsidRPr="00964D8A">
        <w:rPr>
          <w:highlight w:val="cyan"/>
        </w:rPr>
        <w:t>.</w:t>
      </w:r>
      <w:r>
        <w:t xml:space="preserve"> The long-standing </w:t>
      </w:r>
      <w:r w:rsidRPr="00683A50">
        <w:rPr>
          <w:rStyle w:val="StyleUnderline"/>
        </w:rPr>
        <w:t>failure to rein in</w:t>
      </w:r>
      <w:r>
        <w:t xml:space="preserve"> the use of technology based on </w:t>
      </w:r>
      <w:r w:rsidRPr="00683A50">
        <w:rPr>
          <w:rStyle w:val="StyleUnderline"/>
        </w:rPr>
        <w:t xml:space="preserve">fossil fuels makes catastrophic climate disruption much more likely, and </w:t>
      </w:r>
      <w:r w:rsidRPr="00964D8A">
        <w:rPr>
          <w:rStyle w:val="StyleUnderline"/>
          <w:highlight w:val="cyan"/>
        </w:rPr>
        <w:t xml:space="preserve">the race to develop hypersonic missiles and autonomous weapons </w:t>
      </w:r>
      <w:r w:rsidRPr="00964D8A">
        <w:rPr>
          <w:rStyle w:val="Emphasis"/>
          <w:highlight w:val="cyan"/>
        </w:rPr>
        <w:t>dramatically increases the risk of nuclear war</w:t>
      </w:r>
      <w:r w:rsidRPr="00683A50">
        <w:rPr>
          <w:rStyle w:val="StyleUnderline"/>
        </w:rPr>
        <w:t>.</w:t>
      </w:r>
      <w:r>
        <w:t xml:space="preserve"> In a last nod to the blurring of previously valid distinctions, </w:t>
      </w:r>
      <w:r w:rsidRPr="00964D8A">
        <w:rPr>
          <w:rStyle w:val="StyleUnderline"/>
          <w:highlight w:val="cyan"/>
        </w:rPr>
        <w:t>we</w:t>
      </w:r>
      <w:r>
        <w:t xml:space="preserve"> may all </w:t>
      </w:r>
      <w:r w:rsidRPr="00964D8A">
        <w:rPr>
          <w:rStyle w:val="StyleUnderline"/>
          <w:highlight w:val="cyan"/>
        </w:rPr>
        <w:t>hop</w:t>
      </w:r>
      <w:r w:rsidRPr="00683A50">
        <w:rPr>
          <w:rStyle w:val="StyleUnderline"/>
        </w:rPr>
        <w:t>e</w:t>
      </w:r>
      <w:r>
        <w:t xml:space="preserve"> that the world will never fulfill the prediction that nuclear weapons will erase the practical distinction between winners and losers in war, and that </w:t>
      </w:r>
      <w:r w:rsidRPr="00964D8A">
        <w:rPr>
          <w:rStyle w:val="StyleUnderline"/>
          <w:highlight w:val="cyan"/>
        </w:rPr>
        <w:t>we</w:t>
      </w:r>
      <w:r w:rsidRPr="00683A50">
        <w:rPr>
          <w:rStyle w:val="StyleUnderline"/>
        </w:rPr>
        <w:t xml:space="preserve"> may </w:t>
      </w:r>
      <w:r w:rsidRPr="00964D8A">
        <w:rPr>
          <w:rStyle w:val="StyleUnderline"/>
          <w:highlight w:val="cyan"/>
        </w:rPr>
        <w:t>never see the day when the “</w:t>
      </w:r>
      <w:r w:rsidRPr="00964D8A">
        <w:rPr>
          <w:rStyle w:val="Emphasis"/>
          <w:highlight w:val="cyan"/>
        </w:rPr>
        <w:t>survivors envy the dead</w:t>
      </w:r>
      <w:r w:rsidRPr="00964D8A">
        <w:rPr>
          <w:highlight w:val="cyan"/>
        </w:rPr>
        <w:t>.”</w:t>
      </w:r>
      <w:r>
        <w:t>3</w:t>
      </w:r>
    </w:p>
    <w:p w14:paraId="273BB905" w14:textId="77777777" w:rsidR="00F57436" w:rsidRDefault="00F57436" w:rsidP="00F57436">
      <w:r>
        <w:t>Crossing and Uniting Disciplines</w:t>
      </w:r>
    </w:p>
    <w:p w14:paraId="3935CEE2" w14:textId="77777777" w:rsidR="00F57436" w:rsidRDefault="00F57436" w:rsidP="00F57436">
      <w:r>
        <w:t>The ubiquity of science and technology in world affairs forces scientists and diplomats into unfamiliar territory. International affairs experts must grapple with concepts of molecular genetics, artificial intelligence, nuclear fuel cycles, climate geophysics, electric power grids, Internet security, and stratospheric photochemistry, to cite but a few examples. They must also be aware of the dynamics of scientific research, the attitudes of scientists to controversy and uncertainty, the importance and limitations of scientific models, the ways in which a scientific assertion advances from hypothesis to accepted fact, and the sociology of the various branches of the scientific and engineering communities. On the technological side, they need to be aware of the time horizon of technological innovation, the influence of politics and economics on its speed and direction, the sociology and culture of the innovator, the entrepreneur and the venture capitalist, and the concepts of technology assessment and responsible innovation.</w:t>
      </w:r>
    </w:p>
    <w:p w14:paraId="604E7450" w14:textId="77777777" w:rsidR="00F57436" w:rsidRDefault="00F57436" w:rsidP="00F57436">
      <w:r>
        <w:t>Natural scientists who wish to deal with these problems, for their part, need to familiarize themselves with ideas that are derived from the social sciences, law and business, and that are not part of their traditional training: cost–benefit analysis; induced innovation, opportunity costs, and the roles and limitations of markets; the ideas of governance, regimes, norms, and adaptive management; the ways in which science is (or is not) incorporated into public opinion, domestic policy, and international diplomacy; and the political and social influences on popular attitudes toward science and toward expertise of all kinds.</w:t>
      </w:r>
    </w:p>
    <w:p w14:paraId="3CD11474" w14:textId="77777777" w:rsidR="00F57436" w:rsidRDefault="00F57436" w:rsidP="00F57436">
      <w:r w:rsidRPr="00F802AB">
        <w:rPr>
          <w:rStyle w:val="StyleUnderline"/>
        </w:rPr>
        <w:t>The links and concepts that bind science and technology to world affairs</w:t>
      </w:r>
      <w:r w:rsidRPr="00F802AB">
        <w:t xml:space="preserve"> extend</w:t>
      </w:r>
      <w:r>
        <w:t xml:space="preserve"> well beyond the topics we have discussed in this book. These links and these concepts are equally important as they </w:t>
      </w:r>
      <w:r w:rsidRPr="00505D75">
        <w:rPr>
          <w:rStyle w:val="StyleUnderline"/>
        </w:rPr>
        <w:t>apply to digital currencies, genetically modified organisms, food safety, pollution, ocean resources, international watersheds, polar regions, outer space,</w:t>
      </w:r>
      <w:r>
        <w:t xml:space="preserve"> and any number of other issues in which science, technology, and world affairs intersect.</w:t>
      </w:r>
    </w:p>
    <w:p w14:paraId="3C0A757E" w14:textId="77777777" w:rsidR="00F57436" w:rsidRDefault="00F57436" w:rsidP="00F57436">
      <w:r>
        <w:t xml:space="preserve">Some of these linkages are already addressed in university departments devoted to </w:t>
      </w:r>
      <w:r w:rsidRPr="00F802AB">
        <w:rPr>
          <w:rStyle w:val="StyleUnderline"/>
          <w:highlight w:val="cyan"/>
        </w:rPr>
        <w:t>science diplomacy</w:t>
      </w:r>
      <w:r w:rsidRPr="00E84E46">
        <w:rPr>
          <w:rStyle w:val="StyleUnderline"/>
        </w:rPr>
        <w:t xml:space="preserve">, a discipline </w:t>
      </w:r>
      <w:r w:rsidRPr="00F802AB">
        <w:rPr>
          <w:rStyle w:val="StyleUnderline"/>
          <w:highlight w:val="cyan"/>
        </w:rPr>
        <w:t>centered on the role of scientists</w:t>
      </w:r>
      <w:r w:rsidRPr="00E84E46">
        <w:rPr>
          <w:rStyle w:val="StyleUnderline"/>
        </w:rPr>
        <w:t xml:space="preserve"> and engineers </w:t>
      </w:r>
      <w:r w:rsidRPr="00F802AB">
        <w:rPr>
          <w:rStyle w:val="StyleUnderline"/>
          <w:highlight w:val="cyan"/>
        </w:rPr>
        <w:t>as advisers to policymakers and diplomats,</w:t>
      </w:r>
      <w:r w:rsidRPr="00E84E46">
        <w:rPr>
          <w:rStyle w:val="StyleUnderline"/>
        </w:rPr>
        <w:t xml:space="preserve"> as national representatives to foreign countries</w:t>
      </w:r>
      <w:r>
        <w:t xml:space="preserve">, and as participants in the planning and management of international facilities for scientific and technological research. This </w:t>
      </w:r>
      <w:r w:rsidRPr="00F802AB">
        <w:rPr>
          <w:rStyle w:val="StyleUnderline"/>
          <w:highlight w:val="cyan"/>
        </w:rPr>
        <w:t>is an important vehicle</w:t>
      </w:r>
      <w:r>
        <w:t xml:space="preserve"> by which scientists and engineers can broaden their horizons beyond their disciplinary training. Other linkages are addressed by science and technology studies (STS), an academic field that was originally centered on the history, philosophy, anthropology and sociology of science, as well as public attitudes toward science and science communication, but has made efforts to broaden itself to include attention to the influence of the political, economic, and social context on science and technology, and vice versa. A related field of long standing is science, technology and society (also abbreviated as STS), which is defined as the “social, political, legal, economic, and cultural environment that shapes research and invention, supports or inhibits it—and is in turn shaped by evolving science and technology.”4</w:t>
      </w:r>
    </w:p>
    <w:p w14:paraId="784A23F5" w14:textId="77777777" w:rsidR="00F57436" w:rsidRDefault="00F57436" w:rsidP="00F57436">
      <w:r>
        <w:t xml:space="preserve">This book began as an effort to establish the discipline of Science, Technology, and International Affairs (STIA) as a subject that is sufficiently important and well defined as to merit academic and professional </w:t>
      </w:r>
      <w:proofErr w:type="gramStart"/>
      <w:r>
        <w:t>attention in its own right</w:t>
      </w:r>
      <w:proofErr w:type="gramEnd"/>
      <w:r>
        <w:t>. STIA is an issue- and equity-oriented field focused on the multifaceted interaction of science and technology with the broad context of international politics, economics, business, law, psychology, culture, and ethics that we have here called the Survival Nexus. It incorporates the insights derived from its sister disciplines: the two STSs and science diplomacy.</w:t>
      </w:r>
    </w:p>
    <w:p w14:paraId="4F526F41" w14:textId="77777777" w:rsidR="00F57436" w:rsidRDefault="00F57436" w:rsidP="00F57436">
      <w:r>
        <w:t>As we have seen in the different chapters in this book, STIA unites and synthesizes crosscutting concepts of the natural and social sciences that have been developed separately for the study of energy, environment, nuclear issues, space, information technology, cybersecurity, and the many other topics that have important dimensions of science and technology and that span national boundaries. STIA studies the impact of new knowledge and technology on the international system; sets forth the international response to the opportunities, risks, and issues to which they give rise; explains the effect of international affairs on scientific research or technological innovation; and explores the issues of ethics and equity that result from new scientific knowledge and new technology.</w:t>
      </w:r>
    </w:p>
    <w:p w14:paraId="2882F731" w14:textId="77777777" w:rsidR="00F57436" w:rsidRDefault="00F57436" w:rsidP="00F57436">
      <w:r>
        <w:t xml:space="preserve">STIA deserves recognition on its own, so that students and experts trained in the scientific and technological </w:t>
      </w:r>
      <w:proofErr w:type="gramStart"/>
      <w:r>
        <w:t>dimension</w:t>
      </w:r>
      <w:proofErr w:type="gramEnd"/>
      <w:r>
        <w:t xml:space="preserve"> of one of these fields can pass easily into the same dimension of another field, and so that students and experts in the natural and social sciences can become familiar with each other’s ideas easily and conveniently. It is important enough to be made part of the curriculum in high schools and colleges.5</w:t>
      </w:r>
    </w:p>
    <w:p w14:paraId="4351DFD4" w14:textId="77777777" w:rsidR="00F57436" w:rsidRDefault="00F57436" w:rsidP="00F57436">
      <w:r>
        <w:t>The Questions We Have Been Asking</w:t>
      </w:r>
    </w:p>
    <w:p w14:paraId="3704975E" w14:textId="77777777" w:rsidR="00F57436" w:rsidRDefault="00F57436" w:rsidP="00F57436">
      <w:r>
        <w:t>All of us, whether natural or social scientists, teachers, ambassadors, or interested citizens, need to approach the scientific and technological dimension of policy issues with a set of questions in mind. These are the questions we have been asking throughout our discussion of the issues addressed in this book and constitute its unifying themes. They vary somewhat, depending on whether we are addressing a question of science, of technology, or of innovation.</w:t>
      </w:r>
    </w:p>
    <w:p w14:paraId="462FB256" w14:textId="77777777" w:rsidR="00F57436" w:rsidRDefault="00F57436" w:rsidP="00F57436">
      <w:r>
        <w:t xml:space="preserve">For scientific issues, we ask: How strong is the evidence for a given assertion? Is the information misleading or being distorted by sources of funding or other special interests? Are there important outstanding areas of insufficient understanding, and how long is it likely to take to resolve them? Are these areas receiving sufficient attention, and if not, why not? How long is it likely to take to translate scientific findings into practical </w:t>
      </w:r>
      <w:proofErr w:type="gramStart"/>
      <w:r>
        <w:t>application</w:t>
      </w:r>
      <w:proofErr w:type="gramEnd"/>
      <w:r>
        <w:t xml:space="preserve">? Are there public attitudes and values that must be </w:t>
      </w:r>
      <w:proofErr w:type="gramStart"/>
      <w:r>
        <w:t>taken into account</w:t>
      </w:r>
      <w:proofErr w:type="gramEnd"/>
      <w:r>
        <w:t xml:space="preserve"> in the funding, planning and execution of research, and the application of its results?</w:t>
      </w:r>
    </w:p>
    <w:p w14:paraId="2ED96822" w14:textId="77777777" w:rsidR="00F57436" w:rsidRDefault="00F57436" w:rsidP="00F57436">
      <w:r>
        <w:t xml:space="preserve">A different set of political, ethical, and operational questions applies to any effort to apply technology to a global problem: Are there partial or complete technological fixes to the issue? Who will make the decisions, and by what criteria? Who will gain the benefits of whatever we do, and who will bear the costs and risks? How will existing institutions and policies affect the impact of a proposed action? What should be done to defend the interests of people who bear the costs and risks of technologies from which they do not benefit? How are we to balance the costs and risks of one action against </w:t>
      </w:r>
      <w:proofErr w:type="gramStart"/>
      <w:r>
        <w:t>those of another</w:t>
      </w:r>
      <w:proofErr w:type="gramEnd"/>
      <w:r>
        <w:t xml:space="preserve">? Are there social, religious or cultural differences that must be </w:t>
      </w:r>
      <w:proofErr w:type="gramStart"/>
      <w:r>
        <w:t>taken into account</w:t>
      </w:r>
      <w:proofErr w:type="gramEnd"/>
      <w:r>
        <w:t>?</w:t>
      </w:r>
    </w:p>
    <w:p w14:paraId="657CA07D" w14:textId="77777777" w:rsidR="00F57436" w:rsidRDefault="00F57436" w:rsidP="00F57436">
      <w:r>
        <w:t>On the political side, how can we collaborate with politically isolated countries like Iran and North Korea, for example, on the control of infectious diseases that can readily spread to the rest of the world? How do we collaborate with hostile countries to work out the technical challenges involved in possible arms control agreements on cyberweapons and hypersonic missiles? On the commercial side, how do we collaborate on technological innovations that are critically needed for global health or environmental sustainability with countries with which we are competing politically, commercially, and technologically?</w:t>
      </w:r>
    </w:p>
    <w:p w14:paraId="7925C7D4" w14:textId="77777777" w:rsidR="00F57436" w:rsidRDefault="00F57436" w:rsidP="00F57436">
      <w:r>
        <w:t xml:space="preserve">If the issue concerns an innovation that does not yet exist, a different set of questions comes into play: What will be the capabilities and limitations of the technology under consideration, and how soon </w:t>
      </w:r>
      <w:proofErr w:type="gramStart"/>
      <w:r>
        <w:t>is it</w:t>
      </w:r>
      <w:proofErr w:type="gramEnd"/>
      <w:r>
        <w:t xml:space="preserve"> likely to be available? Will there be a commercial market for a proposed product, and if not, is there a social, environmental, or security justification for subsidies or other incentives, or for public-spirited intervention by a government, an NGO or a philanthropy? Are there policy or legal obstacles to a scale-up? Will the innovation threaten the interests of someone who is profiting from the existing situation, and if so, how can this opposition be managed? Are there likely to be social, ethical, or philosophical ramifications to </w:t>
      </w:r>
      <w:proofErr w:type="gramStart"/>
      <w:r>
        <w:t>the technology</w:t>
      </w:r>
      <w:proofErr w:type="gramEnd"/>
      <w:r>
        <w:t>? Do attitudes to these ramifications vary by culture or political philosophy? Will there be negative effects, and is there anything that can be done to anticipate and to mitigate or avoid them?</w:t>
      </w:r>
    </w:p>
    <w:p w14:paraId="397009DA" w14:textId="77777777" w:rsidR="00F57436" w:rsidRDefault="00F57436" w:rsidP="00F57436">
      <w:r>
        <w:t>Norms for Applying Science and Technology to Global Problems</w:t>
      </w:r>
    </w:p>
    <w:p w14:paraId="1A36B129" w14:textId="77777777" w:rsidR="00F57436" w:rsidRDefault="00F57436" w:rsidP="00F57436">
      <w:r w:rsidRPr="000A6825">
        <w:rPr>
          <w:rStyle w:val="StyleUnderline"/>
        </w:rPr>
        <w:t xml:space="preserve">In a world in which numerous entities—from governments to individuals—can </w:t>
      </w:r>
      <w:proofErr w:type="gramStart"/>
      <w:r w:rsidRPr="000A6825">
        <w:rPr>
          <w:rStyle w:val="StyleUnderline"/>
        </w:rPr>
        <w:t>take action</w:t>
      </w:r>
      <w:proofErr w:type="gramEnd"/>
      <w:r w:rsidRPr="000A6825">
        <w:rPr>
          <w:rStyle w:val="StyleUnderline"/>
        </w:rPr>
        <w:t xml:space="preserve"> with worldwide ramifications, </w:t>
      </w:r>
      <w:r w:rsidRPr="001C5791">
        <w:rPr>
          <w:rStyle w:val="StyleUnderline"/>
          <w:highlight w:val="cyan"/>
        </w:rPr>
        <w:t>it is essential that the development</w:t>
      </w:r>
      <w:r w:rsidRPr="000A6825">
        <w:rPr>
          <w:rStyle w:val="StyleUnderline"/>
        </w:rPr>
        <w:t xml:space="preserve"> and application </w:t>
      </w:r>
      <w:r w:rsidRPr="001C5791">
        <w:rPr>
          <w:rStyle w:val="StyleUnderline"/>
          <w:highlight w:val="cyan"/>
        </w:rPr>
        <w:t>of science</w:t>
      </w:r>
      <w:r w:rsidRPr="000A6825">
        <w:rPr>
          <w:rStyle w:val="StyleUnderline"/>
        </w:rPr>
        <w:t xml:space="preserve"> and technology </w:t>
      </w:r>
      <w:r w:rsidRPr="001C5791">
        <w:rPr>
          <w:rStyle w:val="StyleUnderline"/>
          <w:highlight w:val="cyan"/>
        </w:rPr>
        <w:t>to global problems be based on widely accepted norms</w:t>
      </w:r>
      <w:r>
        <w:t xml:space="preserve">. For some technologies, this may mean </w:t>
      </w:r>
      <w:proofErr w:type="gramStart"/>
      <w:r>
        <w:t>strengthening of</w:t>
      </w:r>
      <w:proofErr w:type="gramEnd"/>
      <w:r>
        <w:t xml:space="preserve"> existing </w:t>
      </w:r>
      <w:proofErr w:type="gramStart"/>
      <w:r>
        <w:t>regimes, and</w:t>
      </w:r>
      <w:proofErr w:type="gramEnd"/>
      <w:r>
        <w:t xml:space="preserve"> restoring public understanding and acceptance of the norms that underlie them, which may have eroded with </w:t>
      </w:r>
      <w:r w:rsidRPr="001C5791">
        <w:t>time</w:t>
      </w:r>
      <w:r>
        <w:t xml:space="preserve">. </w:t>
      </w:r>
      <w:r w:rsidRPr="000A6825">
        <w:rPr>
          <w:rStyle w:val="StyleUnderline"/>
        </w:rPr>
        <w:t>Other technologies discussed in this book—</w:t>
      </w:r>
      <w:r w:rsidRPr="001C5791">
        <w:rPr>
          <w:rStyle w:val="StyleUnderline"/>
          <w:highlight w:val="cyan"/>
        </w:rPr>
        <w:t>hypersonic missiles, cyberweapons, artificial intelligence, autonomous weapons, and gene drivers</w:t>
      </w:r>
      <w:r w:rsidRPr="000A6825">
        <w:rPr>
          <w:rStyle w:val="StyleUnderline"/>
        </w:rPr>
        <w:t xml:space="preserve">—raise new issues that </w:t>
      </w:r>
      <w:r w:rsidRPr="001C5791">
        <w:rPr>
          <w:rStyle w:val="StyleUnderline"/>
          <w:highlight w:val="cyan"/>
        </w:rPr>
        <w:t>call for new norms</w:t>
      </w:r>
      <w:r>
        <w:t xml:space="preserve"> whose development and acceptance will require research, discussion, and negotiation. When fully developed and articulated, these norms should be internationally agreed, cross-culturally acceptable guides to the behavior that is expected, not only of governments, but also of the many other entities that influence the Survival Nexus, including businesses, NGOs, community organizations, and individuals. They should be clear enough to be able to be applied to specific situations.</w:t>
      </w:r>
    </w:p>
    <w:p w14:paraId="3F3737E1" w14:textId="77777777" w:rsidR="00F57436" w:rsidRDefault="00F57436" w:rsidP="00F57436">
      <w:r>
        <w:t>As a procedural matter, these norms might begin as recommendations and guidelines from “norm entrepreneurs”: expert groups, researchers, governments, nongovernmental or international organizations, private companies, religious organizations, or perhaps even individuals.6 If all goes well, different versions of these proposed norms could coalesce into principles that guide a common strategy for addressing the problem. These in time could work their way into more formal instruments: national and local legislation and regulations, and perhaps agreements binding on governments and their citizens.</w:t>
      </w:r>
    </w:p>
    <w:p w14:paraId="44677F3D" w14:textId="77777777" w:rsidR="00F57436" w:rsidRDefault="00F57436" w:rsidP="00F57436">
      <w:r>
        <w:t xml:space="preserve">We here propose a tentative set of general norms and principles to guide the application of science and technology to global problems in a sustainable and equitable direction that is grounded in facts. These broad norms would </w:t>
      </w:r>
      <w:proofErr w:type="gramStart"/>
      <w:r>
        <w:t>underlie</w:t>
      </w:r>
      <w:proofErr w:type="gramEnd"/>
      <w:r>
        <w:t xml:space="preserve"> the measures taken to address individual problems. As a first effort and as a stimulus to discussion, we propose the following norms and principles for addressing the issues involved in the Survival Nexus.</w:t>
      </w:r>
    </w:p>
    <w:p w14:paraId="51893275" w14:textId="77777777" w:rsidR="00F57436" w:rsidRDefault="00F57436" w:rsidP="00F57436">
      <w:r>
        <w:t>Respect for facts and evolving knowledge</w:t>
      </w:r>
    </w:p>
    <w:p w14:paraId="1761908B" w14:textId="77777777" w:rsidR="00F57436" w:rsidRDefault="00F57436" w:rsidP="00F57436">
      <w:r>
        <w:t xml:space="preserve">The Survival Nexus is complex and constantly changing. It can best be addressed by the principles of adaptive management. Decision makers must acknowledge and </w:t>
      </w:r>
      <w:proofErr w:type="gramStart"/>
      <w:r>
        <w:t>take into account</w:t>
      </w:r>
      <w:proofErr w:type="gramEnd"/>
      <w:r>
        <w:t xml:space="preserve"> the consensus of natural and social scientists, including the quality of the evidence and any uncertainties. Having decided on an action or a policy, they need to monitor and evaluate the immediate results and longer-term consequences of their actions and feed the resulting lessons and insights back into future decisions and plans, educating and informing the public as they do so. Decision makers also must encourage research into the scientific facts, as well as the social, economic, political, and environmental aspects of the problems they are trying to solve. They must support research, development, and deployment of relevant technology.</w:t>
      </w:r>
    </w:p>
    <w:p w14:paraId="14F2D667" w14:textId="77777777" w:rsidR="00F57436" w:rsidRDefault="00F57436" w:rsidP="00F57436">
      <w:r>
        <w:t>Cooperation and collaboration</w:t>
      </w:r>
    </w:p>
    <w:p w14:paraId="4317DFD8" w14:textId="77777777" w:rsidR="00F57436" w:rsidRDefault="00F57436" w:rsidP="00F57436">
      <w:r w:rsidRPr="003E0D0B">
        <w:rPr>
          <w:rStyle w:val="StyleUnderline"/>
        </w:rPr>
        <w:t xml:space="preserve">Global issues like pandemics, climate change, and </w:t>
      </w:r>
      <w:r w:rsidRPr="001C5791">
        <w:rPr>
          <w:rStyle w:val="StyleUnderline"/>
          <w:highlight w:val="cyan"/>
        </w:rPr>
        <w:t xml:space="preserve">avoidance of nuclear war require global responses, even </w:t>
      </w:r>
      <w:r w:rsidRPr="001C5791">
        <w:rPr>
          <w:rStyle w:val="StyleUnderline"/>
        </w:rPr>
        <w:t>among countries with fundamentally different</w:t>
      </w:r>
      <w:r w:rsidRPr="003E0D0B">
        <w:rPr>
          <w:rStyle w:val="StyleUnderline"/>
        </w:rPr>
        <w:t xml:space="preserve"> political and cultural values and even </w:t>
      </w:r>
      <w:r w:rsidRPr="001C5791">
        <w:rPr>
          <w:rStyle w:val="StyleUnderline"/>
          <w:highlight w:val="cyan"/>
        </w:rPr>
        <w:t>amid intense geopolitical conflict and</w:t>
      </w:r>
      <w:r w:rsidRPr="003E0D0B">
        <w:rPr>
          <w:rStyle w:val="StyleUnderline"/>
        </w:rPr>
        <w:t xml:space="preserve"> economic and technological </w:t>
      </w:r>
      <w:r w:rsidRPr="001C5791">
        <w:rPr>
          <w:rStyle w:val="StyleUnderline"/>
          <w:highlight w:val="cyan"/>
        </w:rPr>
        <w:t>competition</w:t>
      </w:r>
      <w:r w:rsidRPr="001C5791">
        <w:rPr>
          <w:highlight w:val="cyan"/>
        </w:rPr>
        <w:t xml:space="preserve">. </w:t>
      </w:r>
      <w:r w:rsidRPr="001C5791">
        <w:rPr>
          <w:rStyle w:val="StyleUnderline"/>
          <w:highlight w:val="cyan"/>
        </w:rPr>
        <w:t>This means</w:t>
      </w:r>
      <w:r w:rsidRPr="003E0D0B">
        <w:rPr>
          <w:rStyle w:val="StyleUnderline"/>
        </w:rPr>
        <w:t xml:space="preserve"> negotiation in good faith on measures to deal with global problems, as well as </w:t>
      </w:r>
      <w:r w:rsidRPr="001C5791">
        <w:rPr>
          <w:rStyle w:val="StyleUnderline"/>
          <w:highlight w:val="cyan"/>
        </w:rPr>
        <w:t>international collaboration on</w:t>
      </w:r>
      <w:r w:rsidRPr="003E0D0B">
        <w:rPr>
          <w:rStyle w:val="StyleUnderline"/>
        </w:rPr>
        <w:t xml:space="preserve"> basic and pre-competitive </w:t>
      </w:r>
      <w:r w:rsidRPr="001C5791">
        <w:rPr>
          <w:rStyle w:val="StyleUnderline"/>
          <w:highlight w:val="cyan"/>
        </w:rPr>
        <w:t>research on the scientific</w:t>
      </w:r>
      <w:r w:rsidRPr="003E0D0B">
        <w:rPr>
          <w:rStyle w:val="StyleUnderline"/>
        </w:rPr>
        <w:t xml:space="preserve"> and technological </w:t>
      </w:r>
      <w:r w:rsidRPr="001C5791">
        <w:rPr>
          <w:rStyle w:val="StyleUnderline"/>
          <w:highlight w:val="cyan"/>
        </w:rPr>
        <w:t>dimensions of these problems</w:t>
      </w:r>
      <w:r>
        <w:t>. Such collaboration should include research on the design, implementation, and refurbishing of regimes and norms for limiting the risk and for maximizing and sharing the benefits of new technology.</w:t>
      </w:r>
    </w:p>
    <w:p w14:paraId="05F344AD" w14:textId="77777777" w:rsidR="00F57436" w:rsidRDefault="00F57436" w:rsidP="00F57436">
      <w:pPr>
        <w:pStyle w:val="Heading4"/>
      </w:pPr>
      <w:r>
        <w:t>Global science cooperation is necessary to reduce risks of extinction from emerging tech competition</w:t>
      </w:r>
    </w:p>
    <w:p w14:paraId="609E6734" w14:textId="77777777" w:rsidR="00F57436" w:rsidRDefault="00F57436" w:rsidP="00F57436">
      <w:r>
        <w:t xml:space="preserve">Charles </w:t>
      </w:r>
      <w:r w:rsidRPr="009138A1">
        <w:rPr>
          <w:rStyle w:val="Style13ptBold"/>
        </w:rPr>
        <w:t>Weiss</w:t>
      </w:r>
      <w:r>
        <w:t>, 20</w:t>
      </w:r>
      <w:r w:rsidRPr="009138A1">
        <w:rPr>
          <w:rStyle w:val="Style13ptBold"/>
        </w:rPr>
        <w:t>22</w:t>
      </w:r>
      <w:r>
        <w:t xml:space="preserve"> - is Distinguished Professor Emeritus at the Walsh School of Foreign Service at Georgetown University, where he directed the Program in Science, Technology, and International Affairs. He has a BA, summa cum laude, and a PhD in chemical physics and biochemistry, both from Harvard University. </w:t>
      </w:r>
      <w:r>
        <w:rPr>
          <w:u w:val="single"/>
        </w:rPr>
        <w:t>The Survival Nexus: Science, Technology, and World Affairs</w:t>
      </w:r>
      <w:r>
        <w:t>. Online at Oxford Academic Press, accessed via University of Michigan //DH</w:t>
      </w:r>
    </w:p>
    <w:p w14:paraId="37EA253C" w14:textId="77777777" w:rsidR="00F57436" w:rsidRDefault="00F57436" w:rsidP="00F57436"/>
    <w:p w14:paraId="2CA3457E" w14:textId="77777777" w:rsidR="00F57436" w:rsidRDefault="00F57436" w:rsidP="00F57436">
      <w:r w:rsidRPr="009B1699">
        <w:rPr>
          <w:rStyle w:val="StyleUnderline"/>
        </w:rPr>
        <w:t>The risks of pandemics and climate disruption pale before</w:t>
      </w:r>
      <w:r>
        <w:t xml:space="preserve"> yet a third danger, that of </w:t>
      </w:r>
      <w:r w:rsidRPr="0049322C">
        <w:rPr>
          <w:rStyle w:val="StyleUnderline"/>
          <w:highlight w:val="cyan"/>
        </w:rPr>
        <w:t>nuclear war,</w:t>
      </w:r>
      <w:r w:rsidRPr="009B1699">
        <w:rPr>
          <w:rStyle w:val="StyleUnderline"/>
        </w:rPr>
        <w:t xml:space="preserve"> which</w:t>
      </w:r>
      <w:r>
        <w:t xml:space="preserve"> </w:t>
      </w:r>
      <w:r w:rsidRPr="0049322C">
        <w:rPr>
          <w:rStyle w:val="StyleUnderline"/>
          <w:highlight w:val="cyan"/>
        </w:rPr>
        <w:t>can</w:t>
      </w:r>
      <w:r>
        <w:t xml:space="preserve"> wipe out millions of lives in just a few minutes and possibly </w:t>
      </w:r>
      <w:r w:rsidRPr="0049322C">
        <w:rPr>
          <w:rStyle w:val="StyleUnderline"/>
          <w:highlight w:val="cyan"/>
        </w:rPr>
        <w:t>bring an end to human civilization</w:t>
      </w:r>
      <w:r>
        <w:t xml:space="preserve">. With no nuclear war in seventy-five years, the prospect has receded from public consciousness. Yet </w:t>
      </w:r>
      <w:r w:rsidRPr="009B1699">
        <w:rPr>
          <w:rStyle w:val="StyleUnderline"/>
        </w:rPr>
        <w:t xml:space="preserve">hundreds of </w:t>
      </w:r>
      <w:r w:rsidRPr="0049322C">
        <w:rPr>
          <w:rStyle w:val="StyleUnderline"/>
          <w:highlight w:val="cyan"/>
        </w:rPr>
        <w:t>nuclear missiles</w:t>
      </w:r>
      <w:r w:rsidRPr="009B1699">
        <w:rPr>
          <w:rStyle w:val="StyleUnderline"/>
        </w:rPr>
        <w:t xml:space="preserve">, each capable of wiping out a major city, </w:t>
      </w:r>
      <w:r w:rsidRPr="0049322C">
        <w:rPr>
          <w:rStyle w:val="StyleUnderline"/>
          <w:highlight w:val="cyan"/>
        </w:rPr>
        <w:t>are on hair-trigger alert in both the U</w:t>
      </w:r>
      <w:r>
        <w:t xml:space="preserve">nited </w:t>
      </w:r>
      <w:r w:rsidRPr="0049322C">
        <w:rPr>
          <w:rStyle w:val="StyleUnderline"/>
          <w:highlight w:val="cyan"/>
        </w:rPr>
        <w:t>S</w:t>
      </w:r>
      <w:r w:rsidRPr="009B1699">
        <w:t xml:space="preserve">tates </w:t>
      </w:r>
      <w:r w:rsidRPr="0049322C">
        <w:rPr>
          <w:rStyle w:val="StyleUnderline"/>
          <w:highlight w:val="cyan"/>
        </w:rPr>
        <w:t>and Russia and could be fired, intentionally or by mistake, in a moment of crisis.</w:t>
      </w:r>
      <w:r>
        <w:t xml:space="preserve"> </w:t>
      </w:r>
      <w:r w:rsidRPr="0049322C">
        <w:rPr>
          <w:rStyle w:val="StyleUnderline"/>
          <w:highlight w:val="cyan"/>
        </w:rPr>
        <w:t>Nuclear war between regional powers</w:t>
      </w:r>
      <w:r w:rsidRPr="009B1699">
        <w:rPr>
          <w:rStyle w:val="StyleUnderline"/>
        </w:rPr>
        <w:t xml:space="preserve"> like India and Pakistan </w:t>
      </w:r>
      <w:r w:rsidRPr="0049322C">
        <w:rPr>
          <w:rStyle w:val="StyleUnderline"/>
          <w:highlight w:val="cyan"/>
        </w:rPr>
        <w:t>could also have devastating consequences</w:t>
      </w:r>
      <w:r w:rsidRPr="009B1699">
        <w:rPr>
          <w:rStyle w:val="StyleUnderline"/>
        </w:rPr>
        <w:t xml:space="preserve"> for everyone</w:t>
      </w:r>
      <w:r>
        <w:t>.</w:t>
      </w:r>
    </w:p>
    <w:p w14:paraId="0EADAC52" w14:textId="77777777" w:rsidR="00F57436" w:rsidRDefault="00F57436" w:rsidP="00F57436">
      <w:r w:rsidRPr="0049322C">
        <w:rPr>
          <w:rStyle w:val="StyleUnderline"/>
          <w:highlight w:val="cyan"/>
        </w:rPr>
        <w:t>The world is playing fast and loose with tech</w:t>
      </w:r>
      <w:r w:rsidRPr="009B1699">
        <w:rPr>
          <w:rStyle w:val="StyleUnderline"/>
        </w:rPr>
        <w:t xml:space="preserve">nologies that are </w:t>
      </w:r>
      <w:r w:rsidRPr="0049322C">
        <w:rPr>
          <w:rStyle w:val="StyleUnderline"/>
          <w:highlight w:val="cyan"/>
        </w:rPr>
        <w:t>taking us into</w:t>
      </w:r>
      <w:r w:rsidRPr="009B1699">
        <w:rPr>
          <w:rStyle w:val="StyleUnderline"/>
        </w:rPr>
        <w:t xml:space="preserve"> uncharted and </w:t>
      </w:r>
      <w:r w:rsidRPr="0049322C">
        <w:rPr>
          <w:rStyle w:val="StyleUnderline"/>
          <w:highlight w:val="cyan"/>
        </w:rPr>
        <w:t xml:space="preserve">dangerous territory. We have come within a </w:t>
      </w:r>
      <w:r w:rsidRPr="0049322C">
        <w:rPr>
          <w:rStyle w:val="Emphasis"/>
          <w:highlight w:val="cyan"/>
        </w:rPr>
        <w:t>hair’s breadth of accidental nuclear war</w:t>
      </w:r>
      <w:r w:rsidRPr="0049322C">
        <w:rPr>
          <w:rStyle w:val="StyleUnderline"/>
          <w:highlight w:val="cyan"/>
        </w:rPr>
        <w:t xml:space="preserve"> several times</w:t>
      </w:r>
      <w:r w:rsidRPr="009B1699">
        <w:rPr>
          <w:rStyle w:val="StyleUnderline"/>
        </w:rPr>
        <w:t xml:space="preserve"> </w:t>
      </w:r>
      <w:r>
        <w:t xml:space="preserve">in recent decades. Nevertheless, political leaders have been increasingly willing to risk nuclear war </w:t>
      </w:r>
      <w:proofErr w:type="gramStart"/>
      <w:r>
        <w:t>in order to</w:t>
      </w:r>
      <w:proofErr w:type="gramEnd"/>
      <w:r>
        <w:t xml:space="preserve"> gain short-term advantage. </w:t>
      </w:r>
      <w:r w:rsidRPr="0049322C">
        <w:rPr>
          <w:rStyle w:val="StyleUnderline"/>
          <w:highlight w:val="cyan"/>
        </w:rPr>
        <w:t xml:space="preserve">Countries are competing to be the first to develop and deploy hypersonic missiles and autonomous weapons combined with </w:t>
      </w:r>
      <w:r w:rsidRPr="0049322C">
        <w:rPr>
          <w:rStyle w:val="Emphasis"/>
          <w:highlight w:val="cyan"/>
        </w:rPr>
        <w:t>a</w:t>
      </w:r>
      <w:r w:rsidRPr="009B1699">
        <w:rPr>
          <w:rStyle w:val="StyleUnderline"/>
        </w:rPr>
        <w:t xml:space="preserve">rtificial </w:t>
      </w:r>
      <w:r w:rsidRPr="0049322C">
        <w:rPr>
          <w:rStyle w:val="Emphasis"/>
          <w:highlight w:val="cyan"/>
        </w:rPr>
        <w:t>i</w:t>
      </w:r>
      <w:r w:rsidRPr="009B1699">
        <w:rPr>
          <w:rStyle w:val="StyleUnderline"/>
        </w:rPr>
        <w:t>ntelligence.</w:t>
      </w:r>
      <w:r>
        <w:t xml:space="preserve"> </w:t>
      </w:r>
      <w:r w:rsidRPr="0049322C">
        <w:rPr>
          <w:rStyle w:val="StyleUnderline"/>
          <w:highlight w:val="cyan"/>
        </w:rPr>
        <w:t>These</w:t>
      </w:r>
      <w:r w:rsidRPr="005B0F0B">
        <w:rPr>
          <w:rStyle w:val="StyleUnderline"/>
        </w:rPr>
        <w:t xml:space="preserve"> weapons</w:t>
      </w:r>
      <w:r>
        <w:t xml:space="preserve"> may be impossible to control and </w:t>
      </w:r>
      <w:r w:rsidRPr="0049322C">
        <w:rPr>
          <w:rStyle w:val="StyleUnderline"/>
          <w:highlight w:val="cyan"/>
        </w:rPr>
        <w:t>make accidental escalation</w:t>
      </w:r>
      <w:r w:rsidRPr="005B0F0B">
        <w:rPr>
          <w:rStyle w:val="StyleUnderline"/>
        </w:rPr>
        <w:t xml:space="preserve"> or a catastrophic accident </w:t>
      </w:r>
      <w:r w:rsidRPr="0049322C">
        <w:rPr>
          <w:rStyle w:val="StyleUnderline"/>
          <w:highlight w:val="cyan"/>
        </w:rPr>
        <w:t>even more likely</w:t>
      </w:r>
      <w:r>
        <w:t>. Meanwhile, the safeguards that political leaders, diplomats, and scientists have erected over the decades to address these and other global threats have gradually been undermined and eroded, and technologies like renewable energy that are badly needed face unnecessary obstacles to their development and deployment.</w:t>
      </w:r>
    </w:p>
    <w:p w14:paraId="37B88C73" w14:textId="77777777" w:rsidR="00F57436" w:rsidRDefault="00F57436" w:rsidP="00F57436">
      <w:r>
        <w:t>New Technologies Raise Issues of Ethics and Values</w:t>
      </w:r>
    </w:p>
    <w:p w14:paraId="3DF0D645" w14:textId="77777777" w:rsidR="00F57436" w:rsidRDefault="00F57436" w:rsidP="00F57436">
      <w:r>
        <w:t xml:space="preserve">The revolution in information and communication technologies, while not an immediate </w:t>
      </w:r>
      <w:proofErr w:type="gramStart"/>
      <w:r>
        <w:t>a risk</w:t>
      </w:r>
      <w:proofErr w:type="gramEnd"/>
      <w:r>
        <w:t xml:space="preserve"> to human life like nuclear war, has given rise to a global conflict over whether these technologies are to continue to embody values of access to information and freedom of thought, expression, and innovation. That such a conflict over values might develop was not at all apparent when the Internet was originally designed by scientific researchers, for whom these freedoms were a given and the pursuit of truth was a way of life. Internet enthusiasts hoped that it would be impossible to control the free transmission of information across borders, and that the Internet by its very nature would undermine undemocratic governments, increase civil liberties, and lead to desirable political change.</w:t>
      </w:r>
    </w:p>
    <w:p w14:paraId="5B58DB46" w14:textId="77777777" w:rsidR="00F57436" w:rsidRDefault="00F57436" w:rsidP="00F57436">
      <w:r>
        <w:t>A seemingly unstoppable juggernaut when it was first launched, the Internet facilitated globalization, disrupted industries, created new forms of warfare, and at first eluded efforts at government control. The technologies underlying the information revolution benefited from U.S. government support to basic science, and from the much larger research budget of the military, for whom even a small technological advantage—the speed and maneuverability of a fighter airplane in a dogfight, for example—can be the difference between victory and defeat, life and death.1 Spin-offs from military research were critical to the development of the technologies underlying the computer, the Internet, the smartphone, and the global positioning satellite, to name just a few examples.</w:t>
      </w:r>
    </w:p>
    <w:p w14:paraId="7AE0EDD5" w14:textId="77777777" w:rsidR="00F57436" w:rsidRDefault="00F57436" w:rsidP="00F57436">
      <w:r>
        <w:t>The values of an open society that were embedded in the infrastructure of the Internet provoked a counter-reaction from authoritarian governments from North Africa to China that did not share these values and soon became aware of the threat that they posed to their power. After a stumbling start, these governments figured out how to use the new technology to control the flow of information and to keep track of what their people are saying and doing—the exact opposite of the intent of the original innovators.</w:t>
      </w:r>
    </w:p>
    <w:p w14:paraId="221109AE" w14:textId="77777777" w:rsidR="00F57436" w:rsidRDefault="00F57436" w:rsidP="00F57436">
      <w:r>
        <w:t>These cyber-authoritarian regimes then used the Internet and social media as weapons for a worldwide counterattack on liberal and democratic values. China has developed a comprehensive, technology-based system for repression and is exporting it to other authoritarian countries. Russia and its allies use the Internet and social media, along with television and other traditional media, for systematic campaigns of propaganda and disinformation intended to influence democratic elections, undermine Western alliances, erode trust in science, and whittle away at the idea that there is such a thing as objective truth. Terrorist organizations use the new technology for recruiting and propaganda.</w:t>
      </w:r>
    </w:p>
    <w:p w14:paraId="02AD1116" w14:textId="77777777" w:rsidR="00F57436" w:rsidRDefault="00F57436" w:rsidP="00F57436">
      <w:r>
        <w:t xml:space="preserve">The ongoing revolution in manufacturing technology both creates and destroys jobs </w:t>
      </w:r>
      <w:proofErr w:type="gramStart"/>
      <w:r>
        <w:t>and in this way</w:t>
      </w:r>
      <w:proofErr w:type="gramEnd"/>
      <w:r>
        <w:t xml:space="preserve"> gives rise to ethical and social issues of a different kind. The new jobs it creates are likely to be in different places and to require a higher level of education and familiarity with computers than those being lost. This “skill-based technological change” will continue long-standing trends of reduced opportunities for less educated workers in high-income countries, worsening inequities and fueling popular resentment, unless educational systems can be upgraded and adapted to the new requirements.</w:t>
      </w:r>
    </w:p>
    <w:p w14:paraId="4475274C" w14:textId="77777777" w:rsidR="00F57436" w:rsidRDefault="00F57436" w:rsidP="00F57436">
      <w:r>
        <w:t>The consequences of the manufacturing revolution will be even more serious in low-income countries, where it means fewer job opportunities in labor-intensive industries like textiles and clothing. In countries like South Korea, these industries were the first rungs on the ladder of economic development. At the same time, agriculture, another major employer, is being hit by climate change. We may expect the resulting unemployed to try to emigrate in large numbers to higher-income countries, potentially provoking an increased populist and xenophobic backlash.</w:t>
      </w:r>
    </w:p>
    <w:p w14:paraId="5D717231" w14:textId="77777777" w:rsidR="00F57436" w:rsidRDefault="00F57436" w:rsidP="00F57436">
      <w:r>
        <w:t>Strong arguments can be made for both exploiting and banning the application of gene drivers and geoengineering. Applied to human germ cells, gene driver technology offers the promise of reducing the frequency of inherited diseases, but at the risk of permanent and unpredictable changes in the genetic heritage of future generations. Geoengineering technology, if it can be developed and applied at scale, could reduce global warming, but at the risk of tempting the world to undertake a permanent commitment to try to control climate change without reducing emissions of greenhouse gases. These are not simple issues. They require a careful balancing of benefits and risks that can best be addressed with a clear understanding of the scientific and technological concepts at play, and how these relate to the broader context of world affairs.</w:t>
      </w:r>
    </w:p>
    <w:p w14:paraId="64369BA3" w14:textId="77777777" w:rsidR="00F57436" w:rsidRDefault="00F57436" w:rsidP="00F57436">
      <w:r>
        <w:t>A Pervasive but Neglected Dimension</w:t>
      </w:r>
    </w:p>
    <w:p w14:paraId="1DFDB441" w14:textId="77777777" w:rsidR="00F57436" w:rsidRDefault="00F57436" w:rsidP="00F57436">
      <w:r>
        <w:t xml:space="preserve">Science and technology are ubiquitous dimensions of world affairs. Nuclear weapons have upended geopolitics, redefined great power status, and made obsolete the idea of winning an all-out war. Information, communication, and transportation technology have made possible the globalization of trade and investment and the global circulation of people and ideas. Information technology has also given rise to a new form of warfare and has become the centerpiece of a new kind of technological geo-economic and geopolitical conflict. </w:t>
      </w:r>
      <w:r w:rsidRPr="0049034C">
        <w:rPr>
          <w:rStyle w:val="StyleUnderline"/>
        </w:rPr>
        <w:t>Scientific researchers bring us a constant flow of information demanding urgent international action on environment, climate change, and health. Many more international issues have science and technology at their core: investment, finance, narcotics, terrorism, pollution, oceans, water, fisheries, and the polar regions</w:t>
      </w:r>
      <w:r>
        <w:t>, to name just a few.</w:t>
      </w:r>
    </w:p>
    <w:p w14:paraId="28F8D4A4" w14:textId="77777777" w:rsidR="00F57436" w:rsidRDefault="00F57436" w:rsidP="00F57436">
      <w:r>
        <w:t>Developments in science and technology raise a host of global policy issues. Some of these are new, like the international governance of the Internet, gene drivers, and geoengineering. Others are familiar from other areas of international policy: How do political leaders get expert advice and what do they do with it? How are decisions made when the facts are still unclear? How are new ideas and new disciplines introduced and integrated into long-established “legacy” institutions? Who gains and who loses from any given action? Who bears its costs and risks? Who is to make the decisions? How and to whom are they to be accountable? How are the public and civil society to be informed and involved?</w:t>
      </w:r>
    </w:p>
    <w:p w14:paraId="6D0265CD" w14:textId="77777777" w:rsidR="00F57436" w:rsidRDefault="00F57436" w:rsidP="00F57436">
      <w:r>
        <w:t>International policymakers, business leaders, diplomats, military personnel, and experts need to understand the scientific and technological dimensions of the problems they are addressing. This requires disciplinary knowledge that is not usually familiar to international affairs professionals and that often suffers from neglect on their part. Those who do have this understanding have often been hived off from the professional mainstream and relegated to the role of specialists who devote themselves to subjects they find interesting, challenging, and important, even at the risk of losing opportunities for professional advancement. This disciplinary divide between the two cultures of science and technology, on the one hand, and world affairs, on the other, is anomalous and even dangerous at a time when science and technology are a critical dimension in foreign policy and international business.</w:t>
      </w:r>
    </w:p>
    <w:p w14:paraId="10085B97" w14:textId="77777777" w:rsidR="00F57436" w:rsidRDefault="00F57436" w:rsidP="00F57436">
      <w:r>
        <w:t>The public, too, needs a basic understanding of science and technology and how they relate to the broader context of world affairs. There is, therefore, every reason for people interested or expert in what is happening internationally, and for people interested or expert in science and technology, to become familiar with each other’s concerns and with the basic concepts of each other’s fields. This has important implications for our high schools and colleges.</w:t>
      </w:r>
    </w:p>
    <w:p w14:paraId="2BAE7BE9" w14:textId="77777777" w:rsidR="00F57436" w:rsidRDefault="00F57436" w:rsidP="00F57436">
      <w:r>
        <w:t xml:space="preserve">To be sure, there is no way for any one person, whatever their professional qualifications, to become an expert in all of the many fields of science and engineering that have important ramifications for international affairs: molecular biology, epidemiology, nuclear physics, geophysics, seismology, computer science, climatology, stratospheric photochemistry, solid-state physics, aerodynamics, and manufacturing engineering, to name only some of the fields touched on in this book. But neither can they be expert in all the fields of social science and the humanities that influence world affairs, a list that includes economics, politics, law, business, history, sociology, psychology, anthropology, linguistics, ethics, and religion—and that’s just to start. In </w:t>
      </w:r>
      <w:proofErr w:type="gramStart"/>
      <w:r>
        <w:t>natural</w:t>
      </w:r>
      <w:proofErr w:type="gramEnd"/>
      <w:r>
        <w:t xml:space="preserve"> as in social sciences, we can learn enough to understand basic facts, to relate these facts to the general context of world affairs, and to detect obvious falsehoods.</w:t>
      </w:r>
    </w:p>
    <w:p w14:paraId="5FD45B21" w14:textId="77777777" w:rsidR="00F57436" w:rsidRDefault="00F57436" w:rsidP="00F57436">
      <w:r>
        <w:t xml:space="preserve">The meshing of science with world affairs involves not only collaboration among people trained in different disciplines, but also a mutual understanding on the part of people accustomed to very different roles, disciplines, and professional cultures. Science is a search for truth about the world around us, sometimes motivated by sheer curiosity and sometimes by the hope of practical application (applied science).2 In science, until an assertion is confirmed by empirical evidence, it is a mere hypothesis or conjecture. Professionals in the field authenticate research results as being backed by convincing evidence, a process known as peer review. In the world of science, controversy is </w:t>
      </w:r>
      <w:proofErr w:type="gramStart"/>
      <w:r>
        <w:t>normal</w:t>
      </w:r>
      <w:proofErr w:type="gramEnd"/>
      <w:r>
        <w:t xml:space="preserve"> and knowledge is always developing. A new theory is accepted when there emerges a consensus of the scientific community that it explains the available evidence better than the theory that it claims to replace. (In science, a theory is not a speculation, as it is in informal conversation but, rather, is a comprehensive explanation of apparently unrelated phenomena, like the theories of gravitation, evolution, or relativity).</w:t>
      </w:r>
    </w:p>
    <w:p w14:paraId="70B8F7BF" w14:textId="77777777" w:rsidR="00F57436" w:rsidRDefault="00F57436" w:rsidP="00F57436">
      <w:r>
        <w:t xml:space="preserve">Once they have earned the consensus of the scientific community, scientific facts are facts—or at least as close to facts as humans can make them—and will outlast any efforts to ignore them. Up to that point, to most scientists at least, inadequate understanding means that there is a need for more research and for more funding with which to do it. They are by and large instinctively reluctant to speculate in public on the answer to an unsettled question. They expect themselves and their colleagues to stick to </w:t>
      </w:r>
      <w:proofErr w:type="gramStart"/>
      <w:r>
        <w:t>the science</w:t>
      </w:r>
      <w:proofErr w:type="gramEnd"/>
      <w:r>
        <w:t xml:space="preserve"> and can look down on those who venture into popular education or advocacy. In contrast, policymakers need to </w:t>
      </w:r>
      <w:proofErr w:type="gramStart"/>
      <w:r>
        <w:t>make a decision</w:t>
      </w:r>
      <w:proofErr w:type="gramEnd"/>
      <w:r>
        <w:t xml:space="preserve"> here and now, based on the information available, however incomplete it may be. They are typically trained in the social sciences, find science and technology to be alien and forbidding, are unfamiliar with the sociology and cultures of the scientific and engineering community, and do not instinctively turn to scientific research and technological innovation </w:t>
      </w:r>
      <w:proofErr w:type="gramStart"/>
      <w:r>
        <w:t>as a way to</w:t>
      </w:r>
      <w:proofErr w:type="gramEnd"/>
      <w:r>
        <w:t xml:space="preserve"> help to achieve their objectives.</w:t>
      </w:r>
    </w:p>
    <w:p w14:paraId="030556C6" w14:textId="77777777" w:rsidR="00F57436" w:rsidRDefault="00F57436" w:rsidP="00F57436">
      <w:r>
        <w:t>Scientific advisory bodies play a key role in explaining and interpreting scientific findings, including existing uncertainties, in a form that policymakers can understand. These bodies can come under fire, especially when the science is still uncertain, either because of genuine disagreement among researchers or (as in the case of climate and vaccine deniers) because of deliberate efforts to obscure an existing consensus.</w:t>
      </w:r>
    </w:p>
    <w:p w14:paraId="7EDE8B1F" w14:textId="77777777" w:rsidR="00F57436" w:rsidRPr="00A52DC2" w:rsidRDefault="00F57436" w:rsidP="00F57436">
      <w:r w:rsidRPr="00A52DC2">
        <w:t>Integrating Science and Technology with World Affairs</w:t>
      </w:r>
    </w:p>
    <w:p w14:paraId="3A8C1003" w14:textId="77777777" w:rsidR="00F57436" w:rsidRPr="00A52DC2" w:rsidRDefault="00F57436" w:rsidP="00F57436">
      <w:pPr>
        <w:rPr>
          <w:rStyle w:val="StyleUnderline"/>
        </w:rPr>
      </w:pPr>
      <w:r w:rsidRPr="00A52DC2">
        <w:rPr>
          <w:rStyle w:val="StyleUnderline"/>
        </w:rPr>
        <w:t>The world’s experience with the integration of scientific</w:t>
      </w:r>
      <w:r w:rsidRPr="00A52DC2">
        <w:t xml:space="preserve"> and technological </w:t>
      </w:r>
      <w:r w:rsidRPr="00A52DC2">
        <w:rPr>
          <w:rStyle w:val="StyleUnderline"/>
        </w:rPr>
        <w:t xml:space="preserve">issues into broad international </w:t>
      </w:r>
      <w:proofErr w:type="gramStart"/>
      <w:r w:rsidRPr="00A52DC2">
        <w:rPr>
          <w:rStyle w:val="StyleUnderline"/>
        </w:rPr>
        <w:t>strategy</w:t>
      </w:r>
      <w:proofErr w:type="gramEnd"/>
      <w:r w:rsidRPr="00A52DC2">
        <w:rPr>
          <w:rStyle w:val="StyleUnderline"/>
        </w:rPr>
        <w:t xml:space="preserve"> has been mixed. A particularly important example</w:t>
      </w:r>
      <w:r w:rsidRPr="00A52DC2">
        <w:t xml:space="preserve"> on the positive side </w:t>
      </w:r>
      <w:r w:rsidRPr="00A52DC2">
        <w:rPr>
          <w:rStyle w:val="StyleUnderline"/>
        </w:rPr>
        <w:t>is</w:t>
      </w:r>
      <w:r w:rsidRPr="00A52DC2">
        <w:t xml:space="preserve"> in the area of </w:t>
      </w:r>
      <w:r w:rsidRPr="00A52DC2">
        <w:rPr>
          <w:rStyle w:val="StyleUnderline"/>
        </w:rPr>
        <w:t>nuclear arms control, in which U.S. nuclear scientists</w:t>
      </w:r>
      <w:r w:rsidRPr="00A52DC2">
        <w:t xml:space="preserve">, political scientists, </w:t>
      </w:r>
      <w:r w:rsidRPr="00A52DC2">
        <w:rPr>
          <w:rStyle w:val="StyleUnderline"/>
        </w:rPr>
        <w:t>and diplomats worked closely with their counterparts in the Soviet Union</w:t>
      </w:r>
      <w:r w:rsidRPr="00A52DC2">
        <w:t xml:space="preserve"> and in many other countries in the 1950s and 1960s to think through the technical and political implications of the idea—radical at the time—that the world would be safer with fewer nuclear weapons and fewer missiles with which to deliver them. </w:t>
      </w:r>
      <w:r w:rsidRPr="00A52DC2">
        <w:rPr>
          <w:rStyle w:val="StyleUnderline"/>
        </w:rPr>
        <w:t>The resulting regimes for arms limitation and nonproliferation have been successful for many decades, although they are now under stress.</w:t>
      </w:r>
    </w:p>
    <w:p w14:paraId="2A4F154A" w14:textId="77777777" w:rsidR="00F57436" w:rsidRDefault="00F57436" w:rsidP="00F57436">
      <w:r w:rsidRPr="00A52DC2">
        <w:rPr>
          <w:rStyle w:val="StyleUnderline"/>
        </w:rPr>
        <w:t>The story of the international effort to protect the stratospheric ozone layer</w:t>
      </w:r>
      <w:r w:rsidRPr="00A52DC2">
        <w:t xml:space="preserve">, which shields ocean ecosystems from disruption and protects us from skin cancer, which we will discuss in chapter 2, </w:t>
      </w:r>
      <w:r w:rsidRPr="00A52DC2">
        <w:rPr>
          <w:rStyle w:val="StyleUnderline"/>
        </w:rPr>
        <w:t>is another successful example</w:t>
      </w:r>
      <w:r w:rsidRPr="00A52DC2">
        <w:t>. After research scientists discovered the ozone hole and brought it to the public’s attention, governments across the world worked with scientists, nongovernmental organizations</w:t>
      </w:r>
      <w:r>
        <w:t xml:space="preserve"> (NGOs), and </w:t>
      </w:r>
      <w:proofErr w:type="gramStart"/>
      <w:r>
        <w:t>business</w:t>
      </w:r>
      <w:proofErr w:type="gramEnd"/>
      <w:r>
        <w:t xml:space="preserve"> to agree on a solution. The international regime that emerged was grounded in </w:t>
      </w:r>
      <w:proofErr w:type="gramStart"/>
      <w:r>
        <w:t>facts</w:t>
      </w:r>
      <w:proofErr w:type="gramEnd"/>
      <w:r>
        <w:t>, was equitable to lower-income countries, and protected the rights of future generations. Chapter 3 recounts how decision makers tried to apply this model to climate change, with much less success.</w:t>
      </w:r>
    </w:p>
    <w:p w14:paraId="36F07553" w14:textId="77777777" w:rsidR="00F57436" w:rsidRDefault="00F57436" w:rsidP="00F57436">
      <w:r>
        <w:t>The COVID-19 Pandemic: A Classic Example of the Survival Nexus</w:t>
      </w:r>
    </w:p>
    <w:p w14:paraId="41D1C8E5" w14:textId="77777777" w:rsidR="00F57436" w:rsidRDefault="00F57436" w:rsidP="00F57436">
      <w:r>
        <w:t xml:space="preserve">The early stages of the COVID-19 pandemic provide a more complicated example of the interaction of science with politics and economics. As we shall see in chapter 7, critical decisions needed to be made and communicated to the public in real time even as scientific understanding of the virus and the ways in which it spread was still unfolding, so that the recommendations of public health experts for action were constantly changing. In response, scientists from all over the world collaborated to unravel the secrets of the virus and to develop more than a hundred candidate vaccines in record time. Governments and private foundations responded quickly with financial support, both to basic research and to vaccine development. </w:t>
      </w:r>
      <w:proofErr w:type="gramStart"/>
      <w:r>
        <w:t>In order to</w:t>
      </w:r>
      <w:proofErr w:type="gramEnd"/>
      <w:r>
        <w:t xml:space="preserve"> encourage innovation and save time, they made unprecedented advance financial commitments to purchase hundreds of millions of doses of promising vaccines, recognizing that the resulting production facilities would be useless if the vaccines did not pass tests of efficacy and safety.</w:t>
      </w:r>
    </w:p>
    <w:p w14:paraId="2814C791" w14:textId="77777777" w:rsidR="00F57436" w:rsidRDefault="00F57436" w:rsidP="00F57436">
      <w:r>
        <w:t>At the same time, the classic problems inherent to the links between science, technology, and politics emerged. Political and religious leaders in several countries made public statements minimizing the importance of the pandemic, suppressing scientific evidence and epidemiological data or cherry-picking it to fit their preferences, hyping or hawking unproved “cures,” suppressing or censoring the remarks of professional experts and attacking them ad hominem, and pressing for reopening the economy long before it was safe to do so. There were political pressures to award contracts to politically favored companies or to speed vaccine development by cutting corners, as well as ignorant or politically inspired campaigns against wearing masks, social distancing, and vaccination.</w:t>
      </w:r>
    </w:p>
    <w:p w14:paraId="4038DF5E" w14:textId="77777777" w:rsidR="00F57436" w:rsidRDefault="00F57436" w:rsidP="00F57436">
      <w:r>
        <w:t>Scientists, too, made important mistakes. Epidemiological models paid insufficient attention to the economic and political costs of the shutdowns they were recommending. There were also mistakes in the United States in managing the development of technologies for testing people who may or may not have been infected with the virus—a key measure for controlling its spread.</w:t>
      </w:r>
    </w:p>
    <w:p w14:paraId="60DDDCE2" w14:textId="77777777" w:rsidR="00F57436" w:rsidRDefault="00F57436" w:rsidP="00F57436">
      <w:r>
        <w:t>Science and Technology are Not the Same Thing</w:t>
      </w:r>
    </w:p>
    <w:p w14:paraId="3A6FABBC" w14:textId="77777777" w:rsidR="00F57436" w:rsidRDefault="00F57436" w:rsidP="00F57436">
      <w:r>
        <w:t>If we are to understand how science and technology relate to world affairs, we need to be clear about how science and technology differ from each other and how they relate to one another, how scientists express their understanding of the world through theories and models, and how economics and politics influence the direction of research and the dynamics of technological innovation.</w:t>
      </w:r>
    </w:p>
    <w:p w14:paraId="691C18C5" w14:textId="77777777" w:rsidR="00F57436" w:rsidRDefault="00F57436" w:rsidP="00F57436">
      <w:r>
        <w:t>We begin with some definitions. When I speak of technology, I mean any technical knowledge that is organized for a practical purpose—not just computers, not just hardware, and not just high-tech. By this definition, technology ranges in sophistication from a pit latrine for basic sanitation to space technology for planetary exploration.3 Both are of value to humanity. When I speak of science, I mean knowledge of the human and natural world, or the way in which scientists derive this knowledge from a combination of theory and experiment, or the way in which scientists communicate with each other and arrive at a consensus as to what is a fact. Science and technology are not the same, and “</w:t>
      </w:r>
      <w:proofErr w:type="spellStart"/>
      <w:r>
        <w:t>scienceandtechnology</w:t>
      </w:r>
      <w:proofErr w:type="spellEnd"/>
      <w:r>
        <w:t>,” as it is often pronounced, is a plural, not a singular noun.</w:t>
      </w:r>
    </w:p>
    <w:p w14:paraId="75EF36B9" w14:textId="77777777" w:rsidR="00F57436" w:rsidRDefault="00F57436" w:rsidP="00F57436">
      <w:r>
        <w:t xml:space="preserve">Science, technology, and world affairs influence one another. Science leads to technology. The laser, for example, emerged from basic scientific studies of how ammonia absorbs and emits microwaves. It made possible the technology of the CD and the scanners in supermarket checkout stands, both of which were far from the minds of its inventors. Conversely, technological </w:t>
      </w:r>
      <w:proofErr w:type="gramStart"/>
      <w:r>
        <w:t>advance</w:t>
      </w:r>
      <w:proofErr w:type="gramEnd"/>
      <w:r>
        <w:t xml:space="preserve"> </w:t>
      </w:r>
      <w:proofErr w:type="gramStart"/>
      <w:r>
        <w:t>leads</w:t>
      </w:r>
      <w:proofErr w:type="gramEnd"/>
      <w:r>
        <w:t xml:space="preserve"> to advances in basic science. As an example, the Hubble Telescope, a triumph of space technology, transformed cosmology, the study of the beginning of the universe, from a subject of philosophical and religious speculation to a field of empirical scientific research.</w:t>
      </w:r>
    </w:p>
    <w:p w14:paraId="75134C64" w14:textId="77777777" w:rsidR="00F57436" w:rsidRDefault="00F57436" w:rsidP="00F57436">
      <w:r>
        <w:t xml:space="preserve">Completing the triangular relationship, the speed and direction of advances in both science and technology are influenced by world affairs. As examples on the technology side, </w:t>
      </w:r>
      <w:r w:rsidRPr="00504FC3">
        <w:rPr>
          <w:rStyle w:val="StyleUnderline"/>
        </w:rPr>
        <w:t>international treaties on arms control, environment, and human rights gave rise to numerous innovations, like using remote sensing to identify nuclear test sites, to measure forest loss and pollutant emissions, and to detect the locations of concentration camps and mass burial sites</w:t>
      </w:r>
      <w:r>
        <w:t>. In science, seismology grew in importance and sophistication when seismologists were challenged to distinguish earthquakes from atomic explosions. The sciences of meteorology, climatology, and human geography likewise flourished when they were asked to support the understanding of climate disruption. World affairs influence even the financing and conduct of basic scientific research. During the Cold War, for example, U.S. research support tilted strongly to physics and engineering. When the Soviet Union fell apart, public support shifted to the health sciences.</w:t>
      </w:r>
    </w:p>
    <w:p w14:paraId="00669BD5" w14:textId="77777777" w:rsidR="00F57436" w:rsidRDefault="00F57436" w:rsidP="00F57436">
      <w:r>
        <w:t>Scientific Models and Scientific Uncertainty</w:t>
      </w:r>
    </w:p>
    <w:p w14:paraId="7B74E576" w14:textId="77777777" w:rsidR="00F57436" w:rsidRDefault="00F57436" w:rsidP="00F57436">
      <w:r>
        <w:t xml:space="preserve">In both the natural and social sciences, knowledge typically takes the form of a model, an intellectual </w:t>
      </w:r>
      <w:proofErr w:type="gramStart"/>
      <w:r>
        <w:t>construct</w:t>
      </w:r>
      <w:proofErr w:type="gramEnd"/>
      <w:r>
        <w:t xml:space="preserve"> that helps us to understand some portion of the world, usually, but not always, involving mathematical tools. </w:t>
      </w:r>
      <w:r w:rsidRPr="00504FC3">
        <w:rPr>
          <w:rStyle w:val="StyleUnderline"/>
        </w:rPr>
        <w:t>Models help bridge the gap between scientific experts and government policymakers and negotiators</w:t>
      </w:r>
      <w:r>
        <w:t xml:space="preserve">. In </w:t>
      </w:r>
      <w:proofErr w:type="gramStart"/>
      <w:r>
        <w:t>the natural</w:t>
      </w:r>
      <w:proofErr w:type="gramEnd"/>
      <w:r>
        <w:t xml:space="preserve"> sciences, for example, </w:t>
      </w:r>
      <w:r w:rsidRPr="000E78EE">
        <w:rPr>
          <w:rStyle w:val="StyleUnderline"/>
        </w:rPr>
        <w:t>models help predict the course of epidemics and the consequences of climate change</w:t>
      </w:r>
      <w:r>
        <w:t>. In the social sciences, they help to predict whether a new weapon will make it easier or harder to prevent a geopolitical crisis from escalating into accidental war.</w:t>
      </w:r>
    </w:p>
    <w:p w14:paraId="4E93CAB7" w14:textId="77777777" w:rsidR="00F57436" w:rsidRDefault="00F57436" w:rsidP="00F57436">
      <w:r>
        <w:t>In a scientific model, data and scientific principles go in, and predictions come out. No model is a perfect representation of reality; a lot of things can go wrong. If the inputs are faulty, the outputs will be, too. Model builders may leave out things that they assume to be unimportant for their particular purpose, or because they lack understanding of matters outside their own discipline. Critical data may not be available when it is needed most—or may depend on future human actions about which there can only be speculation.</w:t>
      </w:r>
    </w:p>
    <w:p w14:paraId="16D4B775" w14:textId="77777777" w:rsidR="00F57436" w:rsidRDefault="00F57436" w:rsidP="00F57436">
      <w:r>
        <w:t>Still, a model can be useful even if it does not give accurate predictions, depending on how it is used. As an example from the COVID-19 pandemic, the key determinants of the rate of the spread of virus infection depended not only on biological and physical factors that were not clear in early stages of the pandemic, but also on people’s willingness to abide by mask wearing, social distancing, and other measures to protect public health. This, too, was also impossible to predict at these early stages. The result was that even the best initial predictions of when the pandemic would peak in different places were essentially educated guesses, at a time when important strategic decisions had to be made regarding the allocation of life-saving protective equipment and medical devices and the shutting down of important parts of the economy. Even so, early models of the epidemic were sufficient to allow experts to make an important contribution to public policy, namely, to advise that efforts be focused on “flattening the curve”—i.e., on stretching out the duration of the epidemic and reducing the height of the peak rate of expected casualties—to reduce the total number of victims and to prevent healthcare systems from being overwhelmed with critically ill patients.</w:t>
      </w:r>
    </w:p>
    <w:p w14:paraId="798EC955" w14:textId="77777777" w:rsidR="00F57436" w:rsidRDefault="00F57436" w:rsidP="00F57436">
      <w:r>
        <w:t xml:space="preserve">Part of the job of model builders is to explain the limitations of their models. In principle, politicians and policymakers can then decide </w:t>
      </w:r>
      <w:proofErr w:type="gramStart"/>
      <w:r>
        <w:t>whether or not</w:t>
      </w:r>
      <w:proofErr w:type="gramEnd"/>
      <w:r>
        <w:t xml:space="preserve"> to rely on them. Less happily, they have been known to use this uncertainty as a handy excuse to choose the model that gives the results most to their liking, </w:t>
      </w:r>
      <w:proofErr w:type="gramStart"/>
      <w:r>
        <w:t>so as to</w:t>
      </w:r>
      <w:proofErr w:type="gramEnd"/>
      <w:r>
        <w:t xml:space="preserve"> reach a more politically convenient policy conclusion. This happened in the early stages of the COVID-19 pandemic and of the debates over stratospheric ozone depletion and climate change. In the latter two cases, better models, fed with better data and run on more powerful computers, gradually resolved the uncertainties and confirmed the seriousness of the threats. In the ozone </w:t>
      </w:r>
      <w:proofErr w:type="gramStart"/>
      <w:r>
        <w:t>case</w:t>
      </w:r>
      <w:proofErr w:type="gramEnd"/>
      <w:r>
        <w:t xml:space="preserve">, the level of international regulation increased as the level of scientific understanding improved. In the </w:t>
      </w:r>
      <w:proofErr w:type="gramStart"/>
      <w:r>
        <w:t>climate case</w:t>
      </w:r>
      <w:proofErr w:type="gramEnd"/>
      <w:r>
        <w:t>, however, increased scientific understanding has not yet led to sufficient international support for effective measures to address the problem.</w:t>
      </w:r>
    </w:p>
    <w:p w14:paraId="75CECD2B" w14:textId="77777777" w:rsidR="00F57436" w:rsidRDefault="00F57436" w:rsidP="00F57436">
      <w:r>
        <w:t xml:space="preserve">Technological Innovations </w:t>
      </w:r>
      <w:proofErr w:type="gramStart"/>
      <w:r>
        <w:t>don’t</w:t>
      </w:r>
      <w:proofErr w:type="gramEnd"/>
      <w:r>
        <w:t xml:space="preserve"> Always Happen by Themselves</w:t>
      </w:r>
    </w:p>
    <w:p w14:paraId="19A1DE3D" w14:textId="77777777" w:rsidR="00F57436" w:rsidRDefault="00F57436" w:rsidP="00F57436">
      <w:r>
        <w:t>Some of the most revolutionary innovations in history, from nuclear power to lasers to tomographic (CAT) scanners, have resulted from applying the results of basic scientific research. Others have resulted from accidents, as when Alexander Fleming discovered penicillin by noticing that bacteria did not grow near the mold in a neglected petri dish. But most innovations, from incandescent light bulbs to precooked dinners to social media, have been the work of entrepreneurs who sensed that there would be a market for their new and different ideas, sometimes with new technology and sometimes by putting technology that already existed together in a new way.</w:t>
      </w:r>
    </w:p>
    <w:p w14:paraId="71D78820" w14:textId="77777777" w:rsidR="00F57436" w:rsidRDefault="00F57436" w:rsidP="00F57436">
      <w:r>
        <w:t xml:space="preserve">In other words, most innovations are products of the “magic of the marketplace.” This magic works only when there is a commercial market for </w:t>
      </w:r>
      <w:proofErr w:type="gramStart"/>
      <w:r>
        <w:t>the innovation</w:t>
      </w:r>
      <w:proofErr w:type="gramEnd"/>
      <w:r>
        <w:t>. A compelling need is not enough. Potential users must be willing to pay for the innovation and must have the money to buy it. Otherwise, there will be no market to attract private entrepreneurs to invest in the necessary research, new product development, and manufacturing. If there is a need but no market for a particular innovation, only government, private philanthropy, or some other nonprofit entity can make it happen.</w:t>
      </w:r>
    </w:p>
    <w:p w14:paraId="748E15C7" w14:textId="77777777" w:rsidR="00F57436" w:rsidRDefault="00F57436" w:rsidP="00F57436">
      <w:r>
        <w:t xml:space="preserve">This directly affects the prospects for innovations in energy technology. Emitters of carbon dioxide and other greenhouse gases are not forced to cover the costs that they impose on others by way of pollution and climate change (economists call these externalities). As a result, the price users pay for a barrel of oil or a ton of coal does not represent its true cost, and greenhouse gas emitters have no financial incentive to invest in ways to reduce their emissions. There may even be “perverse subsidies” that advantage those who damage the environment. The government subsidies and tax advantages available to coal, oil, and natural gas all over the world, for example, </w:t>
      </w:r>
      <w:proofErr w:type="gramStart"/>
      <w:r>
        <w:t>dwarf those</w:t>
      </w:r>
      <w:proofErr w:type="gramEnd"/>
      <w:r>
        <w:t xml:space="preserve"> for renewable sources, a reflection of the political and economic power of the companies that produce them. This stacks the odds against renewables, </w:t>
      </w:r>
      <w:proofErr w:type="gramStart"/>
      <w:r>
        <w:t>despite the fact that</w:t>
      </w:r>
      <w:proofErr w:type="gramEnd"/>
      <w:r>
        <w:t xml:space="preserve"> solar and wind are not only better for the environment but are now the cheapest and most convenient sources of energy in many situations.</w:t>
      </w:r>
    </w:p>
    <w:p w14:paraId="09E671B3" w14:textId="77777777" w:rsidR="00F57436" w:rsidRDefault="00F57436" w:rsidP="00F57436">
      <w:r>
        <w:t xml:space="preserve">Similar logic applies to the protection of the stratospheric ozone layer, which protects us from skin cancer. </w:t>
      </w:r>
      <w:proofErr w:type="gramStart"/>
      <w:r>
        <w:t>As long as</w:t>
      </w:r>
      <w:proofErr w:type="gramEnd"/>
      <w:r>
        <w:t xml:space="preserve"> refrigerators and aerosol cans dependent on ozone-destroying chlorofluorocarbons (CFCs) could be sold without restriction and </w:t>
      </w:r>
      <w:proofErr w:type="gramStart"/>
      <w:r>
        <w:t>as long as</w:t>
      </w:r>
      <w:proofErr w:type="gramEnd"/>
      <w:r>
        <w:t xml:space="preserve"> their manufacturers and users did not have to pay for the damage that these chemicals were causing to the stratospheric ozone layer, they felt little need to invest in developing substitute technologies. When CFC production and sale was prohibited by international agreement, manufacturers quickly developed and marketed suitable replacements. Technological innovation was critical to solving the stratospheric ozone problem, but it took place only in response to major changes in policy.</w:t>
      </w:r>
    </w:p>
    <w:p w14:paraId="68A4A3FC" w14:textId="77777777" w:rsidR="00F57436" w:rsidRDefault="00F57436" w:rsidP="00F57436">
      <w:r>
        <w:t>Innovations addressing the special needs of low-income people provide more examples of orphan technologies: compelling needs that do not constitute profitable markets. It takes a lot of time and money—and an appetite for risk—to develop a new product or service and launch it on the market, and most innovators want to recoup their investment quickly. This usually means that a high-end product is first developed and marketed to high-income people, who like to have the latest and the best, and is scaled down for lower-income buyers only later. If there is no high-end market, the innovation may never be developed.</w:t>
      </w:r>
    </w:p>
    <w:p w14:paraId="0F33F116" w14:textId="77777777" w:rsidR="00F57436" w:rsidRDefault="00F57436" w:rsidP="00F57436">
      <w:r>
        <w:t xml:space="preserve">This dynamic shows up most dramatically in global health. Diseases like malaria that afflict hundreds of millions of low-income people attract little investment from private business, unlike non-life-threatening illnesses that affect high-income people. Public investments in research, development, and service infrastructure are </w:t>
      </w:r>
      <w:proofErr w:type="gramStart"/>
      <w:r>
        <w:t>likewise largely</w:t>
      </w:r>
      <w:proofErr w:type="gramEnd"/>
      <w:r>
        <w:t xml:space="preserve"> aimed at the problems of high-income people with more political clout. The good news here is that technologies developed for high-income customers sometimes trickle down to low-income people with dramatic speed. Here an example is the cell phone, the fastest spreading technology in human history, which has become so cheap that just about everyone can afford it—and, as a bonus, can be used for mobile finance and for spreading information on nutrition, public health, and improved agricultural practices.</w:t>
      </w:r>
    </w:p>
    <w:p w14:paraId="56B49A1B" w14:textId="77777777" w:rsidR="00F57436" w:rsidRDefault="00F57436" w:rsidP="00F57436">
      <w:r>
        <w:t xml:space="preserve">Still, targeted efforts by governments or nonprofit organizations are often needed to solve specific problems unique to low-income people. Happily, malaria and other parasitic diseases that affect hundreds of millions of people have attracted support from governments and private philanthropic foundations, and several cures and vaccines are now under testing for these and other previously neglected diseases. Other technologies to meet needs specific to low-income people are low-cost, “frugal” innovations, which we explore in chapter 10. Examples include </w:t>
      </w:r>
      <w:proofErr w:type="gramStart"/>
      <w:r>
        <w:t>an emergency</w:t>
      </w:r>
      <w:proofErr w:type="gramEnd"/>
      <w:r>
        <w:t xml:space="preserve"> food for the severely malnourished, fly- and odor-resistant latrines, village-level systems for cataract surgery, </w:t>
      </w:r>
      <w:proofErr w:type="gramStart"/>
      <w:r>
        <w:t>a simple</w:t>
      </w:r>
      <w:proofErr w:type="gramEnd"/>
      <w:r>
        <w:t xml:space="preserve"> and cheap artificial foot, and rats trained to detect land mines and diagnose diseases. These worthy innovations do, however, raise the ethical question of why low-income people should have to settle for such “second-best” solutions, when better, although more expensive, technologies are available to people who have more money.</w:t>
      </w:r>
    </w:p>
    <w:p w14:paraId="6988D1BA" w14:textId="77777777" w:rsidR="00F57436" w:rsidRDefault="00F57436" w:rsidP="00F57436">
      <w:r>
        <w:t>Needed: Strengthened Regimes and New Codes of Conduct</w:t>
      </w:r>
    </w:p>
    <w:p w14:paraId="40E2B732" w14:textId="77777777" w:rsidR="00F57436" w:rsidRDefault="00F57436" w:rsidP="00F57436">
      <w:r>
        <w:t>The global issues we are addressing in this book—</w:t>
      </w:r>
      <w:r w:rsidRPr="000E78EE">
        <w:rPr>
          <w:rStyle w:val="StyleUnderline"/>
        </w:rPr>
        <w:t>stratospheric ozone depletion, climate change, nuclear arms control, global health, Internet governance, cybersecurity, information technology, geoengineering, and gene drivers—demand a global response that integrates science</w:t>
      </w:r>
      <w:r>
        <w:t xml:space="preserve"> and technology </w:t>
      </w:r>
      <w:r w:rsidRPr="000E78EE">
        <w:rPr>
          <w:rStyle w:val="StyleUnderline"/>
        </w:rPr>
        <w:t>with politics,</w:t>
      </w:r>
      <w:r>
        <w:t xml:space="preserve"> economics, law, business, ethics, and culture, in what we have called the Survival Nexus.</w:t>
      </w:r>
    </w:p>
    <w:p w14:paraId="549ABED9" w14:textId="77777777" w:rsidR="00F57436" w:rsidRDefault="00F57436" w:rsidP="00F57436">
      <w:r w:rsidRPr="000E78EE">
        <w:rPr>
          <w:rStyle w:val="StyleUnderline"/>
        </w:rPr>
        <w:t xml:space="preserve">To deal with some of these issues, </w:t>
      </w:r>
      <w:r w:rsidRPr="008A5D58">
        <w:rPr>
          <w:rStyle w:val="StyleUnderline"/>
          <w:highlight w:val="cyan"/>
        </w:rPr>
        <w:t>the world has developed global regimes</w:t>
      </w:r>
      <w:r>
        <w:t xml:space="preserve">, usually enshrined in formal treaties among governments. </w:t>
      </w:r>
      <w:r w:rsidRPr="000E78EE">
        <w:rPr>
          <w:rStyle w:val="StyleUnderline"/>
        </w:rPr>
        <w:t xml:space="preserve">These regimes are </w:t>
      </w:r>
      <w:r w:rsidRPr="008A5D58">
        <w:rPr>
          <w:rStyle w:val="StyleUnderline"/>
          <w:highlight w:val="cyan"/>
        </w:rPr>
        <w:t>made up of established norms of international behavior, intergovernmental institutions, scientific advisory committees, national targets and reporting requirements</w:t>
      </w:r>
      <w:r>
        <w:t xml:space="preserve">, inspections to ensure compliance, </w:t>
      </w:r>
      <w:r w:rsidRPr="000E78EE">
        <w:rPr>
          <w:rStyle w:val="StyleUnderline"/>
        </w:rPr>
        <w:t>mechanisms for dispute settlement, hotlines for crisis communication</w:t>
      </w:r>
      <w:r>
        <w:t xml:space="preserve">, and much more. Of these regimes, </w:t>
      </w:r>
      <w:r w:rsidRPr="008A5D58">
        <w:rPr>
          <w:rStyle w:val="StyleUnderline"/>
          <w:highlight w:val="cyan"/>
        </w:rPr>
        <w:t>the most important are those for nuclear arms control</w:t>
      </w:r>
      <w:r w:rsidRPr="000E78EE">
        <w:rPr>
          <w:rStyle w:val="StyleUnderline"/>
        </w:rPr>
        <w:t xml:space="preserve"> and nonproliferation, </w:t>
      </w:r>
      <w:r w:rsidRPr="008A5D58">
        <w:rPr>
          <w:rStyle w:val="StyleUnderline"/>
          <w:highlight w:val="cyan"/>
        </w:rPr>
        <w:t>which have been instrumental in preventing nuclear</w:t>
      </w:r>
      <w:r w:rsidRPr="000E78EE">
        <w:rPr>
          <w:rStyle w:val="StyleUnderline"/>
        </w:rPr>
        <w:t xml:space="preserve"> </w:t>
      </w:r>
      <w:proofErr w:type="gramStart"/>
      <w:r w:rsidRPr="000E78EE">
        <w:rPr>
          <w:rStyle w:val="StyleUnderline"/>
        </w:rPr>
        <w:t>war</w:t>
      </w:r>
      <w:proofErr w:type="gramEnd"/>
      <w:r w:rsidRPr="000E78EE">
        <w:rPr>
          <w:rStyle w:val="StyleUnderline"/>
        </w:rPr>
        <w:t xml:space="preserve"> </w:t>
      </w:r>
      <w:r w:rsidRPr="008A5D58">
        <w:rPr>
          <w:rStyle w:val="StyleUnderline"/>
          <w:highlight w:val="cyan"/>
        </w:rPr>
        <w:t>but which are</w:t>
      </w:r>
      <w:r w:rsidRPr="000E78EE">
        <w:rPr>
          <w:rStyle w:val="StyleUnderline"/>
        </w:rPr>
        <w:t xml:space="preserve"> now eroding and </w:t>
      </w:r>
      <w:r w:rsidRPr="008A5D58">
        <w:rPr>
          <w:rStyle w:val="StyleUnderline"/>
          <w:highlight w:val="cyan"/>
        </w:rPr>
        <w:t>in danger of unraveling</w:t>
      </w:r>
      <w:r>
        <w:t>. This is in part because of new weapons systems and changed geopolitical alignments, but mostly because of growing distrust of multilateral arrangements and organizations.</w:t>
      </w:r>
    </w:p>
    <w:p w14:paraId="4F9861D3" w14:textId="77777777" w:rsidR="00F57436" w:rsidRDefault="00F57436" w:rsidP="00F57436">
      <w:r>
        <w:t xml:space="preserve">The COVID-19 pandemic exposed the consequences of the long-standing neglect of another important, long-standing international regime, namely, the one charged with responsibility for promoting and protecting the world’s health. At the apex of this regime is the World Health Organization (WHO), the United Nations technical agency responsible for expert global leadership and coordination of the global response to pandemics. The WHO has long been hampered by inadequate and inflexible funding and </w:t>
      </w:r>
      <w:proofErr w:type="gramStart"/>
      <w:r>
        <w:t>a management</w:t>
      </w:r>
      <w:proofErr w:type="gramEnd"/>
      <w:r>
        <w:t xml:space="preserve"> and staff constrained and undermined by political controls and commercial pressures, again reflecting a more general distrust of multilateral organizations. Bilateral agencies and private foundations have stepped in to complement </w:t>
      </w:r>
      <w:proofErr w:type="gramStart"/>
      <w:r>
        <w:t>its</w:t>
      </w:r>
      <w:proofErr w:type="gramEnd"/>
      <w:r>
        <w:t xml:space="preserve"> work, but the resulting ad hoc system is still struggling with its important global mandate.</w:t>
      </w:r>
    </w:p>
    <w:p w14:paraId="23EDB113" w14:textId="77777777" w:rsidR="00F57436" w:rsidRDefault="00F57436" w:rsidP="00F57436">
      <w:r w:rsidRPr="003E0D0B">
        <w:rPr>
          <w:rStyle w:val="StyleUnderline"/>
        </w:rPr>
        <w:t xml:space="preserve">Yet </w:t>
      </w:r>
      <w:r w:rsidRPr="008A5D58">
        <w:rPr>
          <w:rStyle w:val="StyleUnderline"/>
          <w:highlight w:val="cyan"/>
        </w:rPr>
        <w:t>another need for norms arises from the advent of gene drivers, cyberwarfare, hypersonic missiles, and autonomous weapons</w:t>
      </w:r>
      <w:r w:rsidRPr="008A5D58">
        <w:rPr>
          <w:highlight w:val="cyan"/>
        </w:rPr>
        <w:t>,</w:t>
      </w:r>
      <w:r>
        <w:t xml:space="preserve"> all of which raise knotty technical and ethical issues that concern not only governments, but also businesses, nongovernmental and religious organizations, foundations, and even individuals all over the world. Academies of science and interdisciplinary international forums of various kinds are beginning the process of drafting proposed norms and codes of conduct for these technologies. Ideally, these will in time become widely accepted among people of different cultures and eventually form the basis for binding agreements among governments of different political orientations.</w:t>
      </w:r>
    </w:p>
    <w:p w14:paraId="70AEDC13" w14:textId="77777777" w:rsidR="00F57436" w:rsidRDefault="00F57436" w:rsidP="00F57436">
      <w:r>
        <w:t>Global Responses to Global Problems</w:t>
      </w:r>
    </w:p>
    <w:p w14:paraId="7F3DAB40" w14:textId="77777777" w:rsidR="00F57436" w:rsidRDefault="00F57436" w:rsidP="00F57436">
      <w:r>
        <w:t xml:space="preserve">The stories we have chosen to tell in this book show how </w:t>
      </w:r>
      <w:r w:rsidRPr="00A52DC2">
        <w:rPr>
          <w:rStyle w:val="StyleUnderline"/>
          <w:highlight w:val="cyan"/>
        </w:rPr>
        <w:t>technology, properly managed, can</w:t>
      </w:r>
      <w:r w:rsidRPr="003E0D0B">
        <w:rPr>
          <w:rStyle w:val="StyleUnderline"/>
        </w:rPr>
        <w:t xml:space="preserve"> be mobilized to </w:t>
      </w:r>
      <w:r w:rsidRPr="00A52DC2">
        <w:rPr>
          <w:rStyle w:val="StyleUnderline"/>
          <w:highlight w:val="cyan"/>
        </w:rPr>
        <w:t>address global problems</w:t>
      </w:r>
      <w:r w:rsidRPr="003E0D0B">
        <w:rPr>
          <w:rStyle w:val="StyleUnderline"/>
        </w:rPr>
        <w:t xml:space="preserve">. They also sound a series of alarms. </w:t>
      </w:r>
      <w:r w:rsidRPr="00A52DC2">
        <w:rPr>
          <w:rStyle w:val="Emphasis"/>
          <w:highlight w:val="cyan"/>
        </w:rPr>
        <w:t>Left to evolve on their own in response to commercial or military demands</w:t>
      </w:r>
      <w:r w:rsidRPr="00A52DC2">
        <w:rPr>
          <w:rStyle w:val="StyleUnderline"/>
          <w:highlight w:val="cyan"/>
        </w:rPr>
        <w:t>, tech</w:t>
      </w:r>
      <w:r w:rsidRPr="003E0D0B">
        <w:rPr>
          <w:rStyle w:val="StyleUnderline"/>
        </w:rPr>
        <w:t xml:space="preserve">nological innovation </w:t>
      </w:r>
      <w:r w:rsidRPr="00A52DC2">
        <w:rPr>
          <w:rStyle w:val="StyleUnderline"/>
          <w:highlight w:val="cyan"/>
        </w:rPr>
        <w:t>can lead to accidental nuclear war</w:t>
      </w:r>
      <w:r w:rsidRPr="003E0D0B">
        <w:rPr>
          <w:rStyle w:val="StyleUnderline"/>
        </w:rPr>
        <w:t xml:space="preserve">, rampant climate disruption, </w:t>
      </w:r>
      <w:r w:rsidRPr="00A52DC2">
        <w:rPr>
          <w:rStyle w:val="StyleUnderline"/>
        </w:rPr>
        <w:t>or out-of-control pandemics</w:t>
      </w:r>
      <w:r w:rsidRPr="003E0D0B">
        <w:rPr>
          <w:rStyle w:val="StyleUnderline"/>
        </w:rPr>
        <w:t>.</w:t>
      </w:r>
      <w:r>
        <w:t xml:space="preserve"> All countries and all peoples, regardless of their culture, religion, or political philosophy, have an interest in avoiding these shared calamities.</w:t>
      </w:r>
    </w:p>
    <w:p w14:paraId="7BDFBB3F" w14:textId="77777777" w:rsidR="00F57436" w:rsidRDefault="00F57436" w:rsidP="00F57436">
      <w:r>
        <w:t>We also need to defend against technology-based attacks on the values of freedom of thought, innovation, and access to information. We need agreed norms to limit the use of cyber technologies that can cripple critical health, water, financial, transportation, and financial infrastructure. We need to develop and put in place controls on technologies like gene drivers and geoengineering that are capable of both wonderful benefits and great environmental or genetic damage. We need to enable everyone to participate in the economic benefits of technological change, not just those well positioned to take advantage of it, and to help low-income countries generate jobs, adapt to climate disruption, provide basic health services, and fight infectious diseases that can spread beyond their borders.</w:t>
      </w:r>
    </w:p>
    <w:p w14:paraId="511F499C" w14:textId="77777777" w:rsidR="00F57436" w:rsidRDefault="00F57436" w:rsidP="00F57436">
      <w:r w:rsidRPr="00A52DC2">
        <w:rPr>
          <w:rStyle w:val="StyleUnderline"/>
          <w:highlight w:val="cyan"/>
        </w:rPr>
        <w:t>These are global problems that</w:t>
      </w:r>
      <w:r w:rsidRPr="003E0D0B">
        <w:rPr>
          <w:rStyle w:val="StyleUnderline"/>
        </w:rPr>
        <w:t xml:space="preserve"> demand global responses. They cannot be solved by </w:t>
      </w:r>
      <w:r w:rsidRPr="003E0D0B">
        <w:t>the magic of</w:t>
      </w:r>
      <w:r w:rsidRPr="003E0D0B">
        <w:rPr>
          <w:rStyle w:val="StyleUnderline"/>
        </w:rPr>
        <w:t xml:space="preserve"> the marketplace </w:t>
      </w:r>
      <w:r>
        <w:t>or individual countries acting alone or in pairs</w:t>
      </w:r>
      <w:r w:rsidRPr="003E0D0B">
        <w:rPr>
          <w:rStyle w:val="StyleUnderline"/>
        </w:rPr>
        <w:t xml:space="preserve">. They </w:t>
      </w:r>
      <w:r w:rsidRPr="00A52DC2">
        <w:rPr>
          <w:rStyle w:val="StyleUnderline"/>
          <w:highlight w:val="cyan"/>
        </w:rPr>
        <w:t>require international cooperation</w:t>
      </w:r>
      <w:r>
        <w:t xml:space="preserve">, involving governments, businesses, universities, nongovernmental organizations, religious institutions, researchers, and ordinary citizens, regardless of background or affiliation. </w:t>
      </w:r>
      <w:r w:rsidRPr="003E0D0B">
        <w:rPr>
          <w:rStyle w:val="StyleUnderline"/>
        </w:rPr>
        <w:t>They require agreement on international norms of behavior, so that all may benefit from advances in science and technology and so that new technologies will not get out of hand</w:t>
      </w:r>
      <w:r>
        <w:t>. They require confronting facts and complexities at a time when the very idea of scientific facts is under attack in many parts of the world.</w:t>
      </w:r>
    </w:p>
    <w:p w14:paraId="3857CAE7" w14:textId="77777777" w:rsidR="00F57436" w:rsidRDefault="00F57436" w:rsidP="00F57436"/>
    <w:p w14:paraId="1B0FC29B" w14:textId="77777777" w:rsidR="00F57436" w:rsidRPr="0046520D" w:rsidRDefault="00F57436" w:rsidP="00F57436"/>
    <w:p w14:paraId="46A9811C" w14:textId="77777777" w:rsidR="00F57436" w:rsidRDefault="00F57436" w:rsidP="00F57436"/>
    <w:p w14:paraId="6FCAEFFA" w14:textId="77777777" w:rsidR="00F57436" w:rsidRDefault="00F57436" w:rsidP="00F57436"/>
    <w:p w14:paraId="57653DBC" w14:textId="77777777" w:rsidR="00F57436" w:rsidRDefault="00F57436" w:rsidP="00F57436"/>
    <w:p w14:paraId="396E1150" w14:textId="77777777" w:rsidR="00F57436" w:rsidRPr="00763F10" w:rsidRDefault="00F57436" w:rsidP="00F57436"/>
    <w:p w14:paraId="4E9B02A1" w14:textId="77777777" w:rsidR="00F57436" w:rsidRDefault="00F57436" w:rsidP="00F57436">
      <w:pPr>
        <w:pStyle w:val="Heading3"/>
      </w:pPr>
      <w:r>
        <w:t>Solves nuclear relations</w:t>
      </w:r>
    </w:p>
    <w:p w14:paraId="2BC0A8CA" w14:textId="77777777" w:rsidR="00F57436" w:rsidRDefault="00F57436" w:rsidP="00F57436"/>
    <w:p w14:paraId="1918201B" w14:textId="77777777" w:rsidR="00F57436" w:rsidRDefault="00F57436" w:rsidP="00F57436">
      <w:pPr>
        <w:pStyle w:val="Heading4"/>
      </w:pPr>
      <w:r>
        <w:t>Scientific cooperation improves US-Russian nuclear relations</w:t>
      </w:r>
    </w:p>
    <w:p w14:paraId="4D9473AA" w14:textId="77777777" w:rsidR="00F57436" w:rsidRDefault="00F57436" w:rsidP="00F57436">
      <w:r>
        <w:t xml:space="preserve">Marie </w:t>
      </w:r>
      <w:r w:rsidRPr="007B5C81">
        <w:rPr>
          <w:rStyle w:val="Style13ptBold"/>
        </w:rPr>
        <w:t>Kirkegaard</w:t>
      </w:r>
      <w:r>
        <w:t>, 20</w:t>
      </w:r>
      <w:r w:rsidRPr="007B5C81">
        <w:rPr>
          <w:rStyle w:val="Style13ptBold"/>
        </w:rPr>
        <w:t>18</w:t>
      </w:r>
      <w:r>
        <w:t xml:space="preserve"> – DHS Nuclear Forensics Graduate Fellow and Ph.D. candidate at the Bredesen Center for Interdisciplinary Research at the University of Tennessee, Knoxville and Oak Ridge National Laboratory ( “Science and National Security Meet in the Arctic” 7/19 </w:t>
      </w:r>
      <w:hyperlink r:id="rId68" w:history="1">
        <w:r w:rsidRPr="00494F56">
          <w:rPr>
            <w:rStyle w:val="Hyperlink"/>
          </w:rPr>
          <w:t>https://nuclearnetwork.csis.org/science-national-security-meet-arctic/</w:t>
        </w:r>
      </w:hyperlink>
      <w:r>
        <w:t xml:space="preserve"> //DH</w:t>
      </w:r>
    </w:p>
    <w:p w14:paraId="53262204" w14:textId="77777777" w:rsidR="00F57436" w:rsidRDefault="00F57436" w:rsidP="00F57436"/>
    <w:p w14:paraId="78F3C473" w14:textId="77777777" w:rsidR="00F57436" w:rsidRDefault="00F57436" w:rsidP="00F57436">
      <w:r>
        <w:t xml:space="preserve">Russia’s dramatic military buildup in the Arctic could aggravate an already icy relationship with the United States.1 Russia is in the process of reopening over 50 Soviet-era bases along its Arctic coastline as search-and-rescue stations, deep-water ports, airfields, and air-defense radar stations.2 </w:t>
      </w:r>
      <w:r w:rsidRPr="00E336B1">
        <w:rPr>
          <w:rStyle w:val="StyleUnderline"/>
        </w:rPr>
        <w:t>Russia is</w:t>
      </w:r>
      <w:r>
        <w:t xml:space="preserve"> also </w:t>
      </w:r>
      <w:r w:rsidRPr="00E336B1">
        <w:rPr>
          <w:rStyle w:val="StyleUnderline"/>
        </w:rPr>
        <w:t>expanding its nuclear capabilities in the region, including new ballistic missile submarines</w:t>
      </w:r>
      <w:r>
        <w:t xml:space="preserve">3 </w:t>
      </w:r>
      <w:r w:rsidRPr="00E336B1">
        <w:rPr>
          <w:rStyle w:val="StyleUnderline"/>
        </w:rPr>
        <w:t>and</w:t>
      </w:r>
      <w:r>
        <w:t xml:space="preserve"> refurbished airfields to allow </w:t>
      </w:r>
      <w:r w:rsidRPr="00E336B1">
        <w:rPr>
          <w:rStyle w:val="StyleUnderline"/>
        </w:rPr>
        <w:t>nuclear-capable bombers to cover the polar region</w:t>
      </w:r>
      <w:r>
        <w:t xml:space="preserve">.4 </w:t>
      </w:r>
      <w:r w:rsidRPr="00E336B1">
        <w:rPr>
          <w:rStyle w:val="StyleUnderline"/>
        </w:rPr>
        <w:t>This expanded infrastructure has been accompanied by several massive unannounced military exercises, some simulating the use of nuclear weapons</w:t>
      </w:r>
      <w:r>
        <w:t>.2</w:t>
      </w:r>
    </w:p>
    <w:p w14:paraId="3AC4572E" w14:textId="77777777" w:rsidR="00F57436" w:rsidRDefault="00F57436" w:rsidP="00F57436">
      <w:r>
        <w:t xml:space="preserve">Moscow has rejected claims about its “aggressive steps” in the Arctic,5 claiming that its Arctic presence is purely defensive in nature.6 The region holds significant economic value—about a fifth of Russia’s GDP is produced above </w:t>
      </w:r>
      <w:r w:rsidRPr="00E336B1">
        <w:rPr>
          <w:rStyle w:val="StyleUnderline"/>
        </w:rPr>
        <w:t>the Arctic circle</w:t>
      </w:r>
      <w:r w:rsidRPr="00E336B1">
        <w:t>7</w:t>
      </w:r>
      <w:r>
        <w:t xml:space="preserve">—and it </w:t>
      </w:r>
      <w:r w:rsidRPr="00E336B1">
        <w:rPr>
          <w:rStyle w:val="StyleUnderline"/>
        </w:rPr>
        <w:t xml:space="preserve">is home to Russia’s Northern Fleet, which includes </w:t>
      </w:r>
      <w:proofErr w:type="gramStart"/>
      <w:r w:rsidRPr="00E336B1">
        <w:rPr>
          <w:rStyle w:val="StyleUnderline"/>
        </w:rPr>
        <w:t>a majority of</w:t>
      </w:r>
      <w:proofErr w:type="gramEnd"/>
      <w:r w:rsidRPr="00E336B1">
        <w:rPr>
          <w:rStyle w:val="StyleUnderline"/>
        </w:rPr>
        <w:t xml:space="preserve"> its strategic maritime nuclear capabilities.</w:t>
      </w:r>
      <w:r>
        <w:t xml:space="preserve"> Although Russia’s growing presence in the area may be intended solely to protect its economic and military interests, the increased militarization of the region has raised concerns about the possibility of conflict as melting ice leads to competition over natural resources and control of new trade routes.5, 8–10</w:t>
      </w:r>
    </w:p>
    <w:p w14:paraId="19514CAA" w14:textId="77777777" w:rsidR="00F57436" w:rsidRDefault="00F57436" w:rsidP="00F57436">
      <w:r>
        <w:t xml:space="preserve">This ominous portrayal of </w:t>
      </w:r>
      <w:r w:rsidRPr="00E336B1">
        <w:rPr>
          <w:rStyle w:val="StyleUnderline"/>
        </w:rPr>
        <w:t>Russian militarization</w:t>
      </w:r>
      <w:r>
        <w:t xml:space="preserve"> in the region </w:t>
      </w:r>
      <w:r w:rsidRPr="00226E31">
        <w:t>is juxtaposed against a much different description provided by Arctic scientists</w:t>
      </w:r>
      <w:r>
        <w:t xml:space="preserve">. In a New York Times letter to the editor, Victoria Herrmann, the U.S. director of the Arctic Institute’s Center for Circumpolar Security Studies, describes the Arctic as a region where “science diplomacy [is] helping both countries better understand the challenges of warmer winter.”11 Despite concerns over future conflict, the Arctic region is still marked by significant cooperation, including between the United States and Russia. The Arctic Council, an intergovernmental forum of the eight Arctic states (United States, Russia, Canada, Denmark, Finland, Iceland, Norway, and Sweden) and six indigenous groups, works on issues like the adverse effects of climate change and protecting the Arctic environment. Scientific cooperation is vital to achieving these goals. The United States and Russia have worked together on this mission through initiatives like the </w:t>
      </w:r>
      <w:proofErr w:type="gramStart"/>
      <w:r>
        <w:t>Russian–American</w:t>
      </w:r>
      <w:proofErr w:type="gramEnd"/>
      <w:r>
        <w:t xml:space="preserve"> Long-term Census of the Arctic (RUSALCA), ongoing since 2004.12</w:t>
      </w:r>
    </w:p>
    <w:p w14:paraId="5EF6DE23" w14:textId="77777777" w:rsidR="00F57436" w:rsidRDefault="00F57436" w:rsidP="00F57436">
      <w:r>
        <w:t xml:space="preserve">U.S.-Russian scientific cooperation in the Arctic has managed to largely weather the recent downturn in political relations.7, 13, 14 This is important for advancing both U.S. scientific goals and national security. For one, scientific research in the region is essential to understand the growing effects of climate change, an important question to the U.S. military. A warming climate will affect U.S. military posture in the Arctic as melting ice allows for the expansion of surface naval activities but reduces protection for submarines, and climate change will play an increasingly destabilizing role in other regions as well.15 </w:t>
      </w:r>
      <w:r w:rsidRPr="00D60971">
        <w:rPr>
          <w:rStyle w:val="StyleUnderline"/>
        </w:rPr>
        <w:t>The harsh environment and lack of resources in the Arctic preclude the United States from undertaking vital scientific research on climate change alone, making cooperation with Russia</w:t>
      </w:r>
      <w:r>
        <w:t xml:space="preserve"> not only beneficial, but </w:t>
      </w:r>
      <w:r w:rsidRPr="00D60971">
        <w:rPr>
          <w:rStyle w:val="StyleUnderline"/>
        </w:rPr>
        <w:t>imperative</w:t>
      </w:r>
      <w:r>
        <w:t>. For example, the United States has just two icebreakers that can assist with scientific missions; Russia has 40 and counting.16</w:t>
      </w:r>
    </w:p>
    <w:p w14:paraId="3FB4D063" w14:textId="77777777" w:rsidR="00F57436" w:rsidRDefault="00F57436" w:rsidP="00F57436">
      <w:r>
        <w:t>Scientific cooperation has also helped the United States maintain leadership in the region. The United States does not have the same economic ties to the Arctic as Russia, with less than one percent of the U.S. GDP coming from the Arctic region.17 Non-Arctic countries like China are also looking to become more involved in the region.18 In an increasing multilateral environment, the United States has maintained leadership in the region in part by championing scientific programs like climate change mitigation and environmental protection. These issues were a key focus during U.S. chairmanship of the Arctic Council from 2013 to 2015. The United States, Russia, and Finland also co-chaired the Scientific Cooperation Task Force, in operation from 2013 to 2017, which led to the May 2017 Agreement on Enhancing International Arctic Scientific Cooperation.</w:t>
      </w:r>
    </w:p>
    <w:p w14:paraId="16AB407B" w14:textId="77777777" w:rsidR="00F57436" w:rsidRDefault="00F57436" w:rsidP="00F57436">
      <w:r>
        <w:t xml:space="preserve">Finally, </w:t>
      </w:r>
      <w:r w:rsidRPr="00D60971">
        <w:rPr>
          <w:rStyle w:val="StyleUnderline"/>
        </w:rPr>
        <w:t>scientific cooperation in the Arctic can improve U.S.-Russian relations on nuclear issues.</w:t>
      </w:r>
      <w:r>
        <w:t xml:space="preserve"> </w:t>
      </w:r>
      <w:r w:rsidRPr="00014101">
        <w:rPr>
          <w:rStyle w:val="StyleUnderline"/>
        </w:rPr>
        <w:t>At the end of the Cold War, basic science collaborations in high-energy physics and computational modeling fostered trust and paved the way to effective cooperation on nuclear security projects</w:t>
      </w:r>
      <w:r>
        <w:t xml:space="preserve"> through the Nunn–Lugar Cooperative Threat Reduction Program. </w:t>
      </w:r>
      <w:r w:rsidRPr="00014101">
        <w:rPr>
          <w:rStyle w:val="StyleUnderline"/>
        </w:rPr>
        <w:t>These efforts have</w:t>
      </w:r>
      <w:r>
        <w:t xml:space="preserve"> effectively </w:t>
      </w:r>
      <w:r w:rsidRPr="00014101">
        <w:rPr>
          <w:rStyle w:val="StyleUnderline"/>
        </w:rPr>
        <w:t>ceased</w:t>
      </w:r>
      <w:r>
        <w:t xml:space="preserve"> in recent years, to the detriment of global security.19 </w:t>
      </w:r>
      <w:r w:rsidRPr="00014101">
        <w:rPr>
          <w:rStyle w:val="StyleUnderline"/>
        </w:rPr>
        <w:t>Maintaining scientific cooperation in the Arctic on less politically sensitive topics could potentially lead to resumed collaboration on nuclear security issues such the remediation of legacy nuclear waste in the Arctic</w:t>
      </w:r>
      <w:r>
        <w:t>.</w:t>
      </w:r>
    </w:p>
    <w:p w14:paraId="42D57258" w14:textId="77777777" w:rsidR="00F57436" w:rsidRDefault="00F57436" w:rsidP="00F57436"/>
    <w:p w14:paraId="119074A3" w14:textId="77777777" w:rsidR="00F57436" w:rsidRPr="00176893" w:rsidRDefault="00F57436" w:rsidP="00F57436"/>
    <w:p w14:paraId="4B70961B" w14:textId="77777777" w:rsidR="00FA5519" w:rsidRDefault="00FA5519" w:rsidP="0026112F">
      <w:pPr>
        <w:pStyle w:val="Heading1"/>
      </w:pPr>
      <w:r>
        <w:t>Topicality</w:t>
      </w:r>
    </w:p>
    <w:p w14:paraId="393B5483" w14:textId="77777777" w:rsidR="00FA5519" w:rsidRDefault="00FA5519" w:rsidP="00FA5519"/>
    <w:p w14:paraId="25BE377F" w14:textId="77777777" w:rsidR="00543031" w:rsidRDefault="00543031" w:rsidP="00FA5519"/>
    <w:p w14:paraId="46CE8648" w14:textId="512067CF" w:rsidR="00543031" w:rsidRDefault="00543031" w:rsidP="00543031">
      <w:pPr>
        <w:pStyle w:val="Heading2"/>
      </w:pPr>
      <w:r>
        <w:t>Its</w:t>
      </w:r>
    </w:p>
    <w:p w14:paraId="3EB1A756" w14:textId="0992D243" w:rsidR="00B1215E" w:rsidRDefault="00B1215E" w:rsidP="00B1215E">
      <w:pPr>
        <w:pStyle w:val="Heading3"/>
      </w:pPr>
      <w:r>
        <w:t>2ac – at: T “its”</w:t>
      </w:r>
    </w:p>
    <w:p w14:paraId="66BA3B55" w14:textId="40DC6EDB" w:rsidR="00287802" w:rsidRDefault="00287802" w:rsidP="00287802">
      <w:pPr>
        <w:pStyle w:val="Heading4"/>
      </w:pPr>
      <w:r>
        <w:t>We meet - it's gov to gov, conducted by federal scientists</w:t>
      </w:r>
    </w:p>
    <w:p w14:paraId="118317C7" w14:textId="77777777" w:rsidR="00287802" w:rsidRDefault="00287802" w:rsidP="00287802">
      <w:r>
        <w:t xml:space="preserve">Dr. Larry </w:t>
      </w:r>
      <w:r w:rsidRPr="004F11A9">
        <w:rPr>
          <w:rStyle w:val="Style13ptBold"/>
        </w:rPr>
        <w:t>Hinzman,</w:t>
      </w:r>
      <w:r>
        <w:t xml:space="preserve"> 20</w:t>
      </w:r>
      <w:r w:rsidRPr="004F11A9">
        <w:rPr>
          <w:rStyle w:val="Style13ptBold"/>
        </w:rPr>
        <w:t>22</w:t>
      </w:r>
      <w:r>
        <w:t xml:space="preserve"> - Executive Director, Interagency Arctic Research and Policy Committee, Assistant Director of Polar Sciences, White House Office of Science and Technology.  For a hearing on  “Amplifying the Arctic:  Strengthening Science to Respond to a Rapidly Changing Arctic” Before the Committee on Science, Space, and Technology U.S. House of Representatives, 9/20, </w:t>
      </w:r>
      <w:hyperlink r:id="rId69" w:history="1">
        <w:r w:rsidRPr="00EB1E0A">
          <w:rPr>
            <w:rStyle w:val="Hyperlink"/>
          </w:rPr>
          <w:t>https://republicans-science.house.gov/_cache/files/d/9/d937d36b-a22e-44af-950e-d5e752b86b1c/936E12AD9E19489C7700DD9C075DF86F304C4AA31BA7F18DE012AA4BA328C071.2022-09-20-hinzman-testimony.pdf</w:t>
        </w:r>
      </w:hyperlink>
      <w:r>
        <w:t xml:space="preserve"> //DH</w:t>
      </w:r>
    </w:p>
    <w:p w14:paraId="6D33F658" w14:textId="77777777" w:rsidR="00287802" w:rsidRDefault="00287802" w:rsidP="00287802"/>
    <w:p w14:paraId="7D7E91FD" w14:textId="77777777" w:rsidR="00287802" w:rsidRDefault="00287802" w:rsidP="00287802">
      <w:r>
        <w:t xml:space="preserve">International Collaboration in the Arctic </w:t>
      </w:r>
    </w:p>
    <w:p w14:paraId="7BB39935" w14:textId="77777777" w:rsidR="00287802" w:rsidRDefault="00287802" w:rsidP="00287802">
      <w:r>
        <w:t xml:space="preserve">The Arctic research community has long been a beacon and a bastion of international collaborations. International partnerships with European and Asian partners greatly advanced our understanding of the role of the Arctic in the global climate system. Such cooperation promotes more rapid learning and more efficient achievements.  </w:t>
      </w:r>
    </w:p>
    <w:p w14:paraId="340981A9" w14:textId="77777777" w:rsidR="00287802" w:rsidRDefault="00287802" w:rsidP="00DD5475">
      <w:r w:rsidRPr="007C4E45">
        <w:rPr>
          <w:rStyle w:val="StyleUnderline"/>
        </w:rPr>
        <w:t>Following Russia's</w:t>
      </w:r>
      <w:r>
        <w:t xml:space="preserve"> further </w:t>
      </w:r>
      <w:r w:rsidRPr="007C4E45">
        <w:rPr>
          <w:rStyle w:val="StyleUnderline"/>
        </w:rPr>
        <w:t>invasion of Ukraine</w:t>
      </w:r>
      <w:r>
        <w:t xml:space="preserve"> in February, </w:t>
      </w:r>
      <w:r w:rsidRPr="00DD2FDA">
        <w:rPr>
          <w:rStyle w:val="StyleUnderline"/>
          <w:highlight w:val="cyan"/>
        </w:rPr>
        <w:t xml:space="preserve">the U.S. ceased </w:t>
      </w:r>
      <w:r w:rsidRPr="00DD2FDA">
        <w:rPr>
          <w:rStyle w:val="Emphasis"/>
          <w:highlight w:val="cyan"/>
        </w:rPr>
        <w:t>gov</w:t>
      </w:r>
      <w:r w:rsidRPr="00DD5475">
        <w:rPr>
          <w:rStyle w:val="StyleUnderline"/>
        </w:rPr>
        <w:t>ernment</w:t>
      </w:r>
      <w:r w:rsidRPr="00DD2FDA">
        <w:rPr>
          <w:rStyle w:val="Emphasis"/>
          <w:highlight w:val="cyan"/>
        </w:rPr>
        <w:t>-to-gov</w:t>
      </w:r>
      <w:r w:rsidRPr="00DD5475">
        <w:rPr>
          <w:rStyle w:val="StyleUnderline"/>
        </w:rPr>
        <w:t>ernment</w:t>
      </w:r>
      <w:r>
        <w:t xml:space="preserve"> and multilateral </w:t>
      </w:r>
      <w:r w:rsidRPr="00DD2FDA">
        <w:rPr>
          <w:rStyle w:val="StyleUnderline"/>
          <w:highlight w:val="cyan"/>
        </w:rPr>
        <w:t>engagement with Russia</w:t>
      </w:r>
      <w:r>
        <w:t xml:space="preserve"> that was not in the U.S. national security interest. </w:t>
      </w:r>
      <w:r w:rsidRPr="00DD2FDA">
        <w:rPr>
          <w:rStyle w:val="StyleUnderline"/>
          <w:highlight w:val="cyan"/>
        </w:rPr>
        <w:t xml:space="preserve">Research </w:t>
      </w:r>
      <w:r w:rsidRPr="00B4179B">
        <w:rPr>
          <w:rStyle w:val="StyleUnderline"/>
        </w:rPr>
        <w:t xml:space="preserve">that has been </w:t>
      </w:r>
      <w:r w:rsidRPr="00D41E37">
        <w:rPr>
          <w:rStyle w:val="StyleUnderline"/>
          <w:highlight w:val="cyan"/>
        </w:rPr>
        <w:t>disrupted</w:t>
      </w:r>
      <w:r w:rsidRPr="00B4179B">
        <w:rPr>
          <w:rStyle w:val="StyleUnderline"/>
        </w:rPr>
        <w:t xml:space="preserve"> </w:t>
      </w:r>
      <w:r w:rsidRPr="00DD2FDA">
        <w:rPr>
          <w:rStyle w:val="StyleUnderline"/>
          <w:highlight w:val="cyan"/>
        </w:rPr>
        <w:t>includes</w:t>
      </w:r>
      <w:r w:rsidRPr="007C4E45">
        <w:rPr>
          <w:rStyle w:val="StyleUnderline"/>
        </w:rPr>
        <w:t xml:space="preserve"> </w:t>
      </w:r>
      <w:r w:rsidRPr="00DD2FDA">
        <w:rPr>
          <w:rStyle w:val="StyleUnderline"/>
          <w:highlight w:val="cyan"/>
        </w:rPr>
        <w:t>field studies</w:t>
      </w:r>
      <w:r w:rsidRPr="00DD2FDA">
        <w:rPr>
          <w:highlight w:val="cyan"/>
        </w:rPr>
        <w:t xml:space="preserve"> </w:t>
      </w:r>
      <w:r w:rsidRPr="00DD2FDA">
        <w:rPr>
          <w:rStyle w:val="StyleUnderline"/>
          <w:highlight w:val="cyan"/>
        </w:rPr>
        <w:t>of</w:t>
      </w:r>
      <w:r>
        <w:t xml:space="preserve"> natural carbon emissions, </w:t>
      </w:r>
      <w:r w:rsidRPr="00DD2FDA">
        <w:rPr>
          <w:rStyle w:val="StyleUnderline"/>
          <w:highlight w:val="cyan"/>
        </w:rPr>
        <w:t xml:space="preserve">permafrost </w:t>
      </w:r>
      <w:r w:rsidRPr="00B4179B">
        <w:rPr>
          <w:rStyle w:val="StyleUnderline"/>
        </w:rPr>
        <w:t>degradation</w:t>
      </w:r>
      <w:r w:rsidRPr="00B4179B">
        <w:t>, large</w:t>
      </w:r>
      <w:r>
        <w:t xml:space="preserve"> river discharges, and population dynamics of walrus, polar bears, and waterfowl. Since Russia decided to escalate this brutal war, </w:t>
      </w:r>
      <w:r w:rsidRPr="00DD2FDA">
        <w:rPr>
          <w:rStyle w:val="Emphasis"/>
          <w:highlight w:val="cyan"/>
        </w:rPr>
        <w:t xml:space="preserve">Federal </w:t>
      </w:r>
      <w:r w:rsidRPr="00DD5475">
        <w:rPr>
          <w:rStyle w:val="StyleUnderline"/>
          <w:highlight w:val="cyan"/>
        </w:rPr>
        <w:t>scientists</w:t>
      </w:r>
      <w:r w:rsidRPr="00DD5475">
        <w:rPr>
          <w:rStyle w:val="StyleUnderline"/>
        </w:rPr>
        <w:t xml:space="preserve"> </w:t>
      </w:r>
      <w:r w:rsidRPr="007C4E45">
        <w:rPr>
          <w:rStyle w:val="StyleUnderline"/>
        </w:rPr>
        <w:t xml:space="preserve">have </w:t>
      </w:r>
      <w:r w:rsidRPr="00DD2FDA">
        <w:rPr>
          <w:rStyle w:val="StyleUnderline"/>
          <w:highlight w:val="cyan"/>
        </w:rPr>
        <w:t>ceased these partnerships</w:t>
      </w:r>
      <w:r w:rsidRPr="007C4E45">
        <w:rPr>
          <w:rStyle w:val="StyleUnderline"/>
        </w:rPr>
        <w:t xml:space="preserve"> and shelved plans for new joint efforts</w:t>
      </w:r>
      <w:r>
        <w:t xml:space="preserve">. </w:t>
      </w:r>
      <w:r w:rsidRPr="007C4E45">
        <w:rPr>
          <w:rStyle w:val="StyleUnderline"/>
        </w:rPr>
        <w:t>We have had no choice but to forgo the regular collegial communications that enriched our understanding of Arctic science since the thawing of the Cold War</w:t>
      </w:r>
      <w:r>
        <w:t xml:space="preserve">.  </w:t>
      </w:r>
    </w:p>
    <w:p w14:paraId="6BC01086" w14:textId="77777777" w:rsidR="00287802" w:rsidRDefault="00287802" w:rsidP="00287802">
      <w:r>
        <w:t xml:space="preserve">Russia’s unlawful invasion of Ukraine has caused tremendous suffering and a cascade of misery throughout Europe; the disruption of Arctic science is but one negative outcome that is far outweighed by the loss of life and threats to democracy. However, we must not ignore the impact to science, and we remain hopeful that Russia will fully withdraw from Ukraine and end this war. It was through scientific partnerships and collaborations that the U.S. and Russia developed a more open working relationship at various points in history. We remain hopeful that the scientific friendships we developed in the past can one day pave the way for mutual respect and cooperation in science and policy. It is for this reason that I worry about proposals to erect barriers to future scientific collaboration, such as a policy contained in Section 535 of H.R. 8256, the Commerce, Justice, Science, and Related Agencies Appropriations Act, 2023, which would prohibit OSTP, NASA, and the National Space Council from collaborating with Russia.  </w:t>
      </w:r>
    </w:p>
    <w:p w14:paraId="1F4A5786" w14:textId="33410413" w:rsidR="004B4E91" w:rsidRDefault="00287802" w:rsidP="00287802">
      <w:r w:rsidRPr="00D35398">
        <w:rPr>
          <w:rStyle w:val="StyleUnderline"/>
        </w:rPr>
        <w:t>The magnitude of the challenges associated with climate change in the Arctic are simply too great for any nation to resolve in isolation</w:t>
      </w:r>
      <w:r>
        <w:t xml:space="preserve">. </w:t>
      </w:r>
      <w:r w:rsidRPr="00D35398">
        <w:rPr>
          <w:rStyle w:val="StyleUnderline"/>
        </w:rPr>
        <w:t>We must continue to collaborate</w:t>
      </w:r>
      <w:r>
        <w:t xml:space="preserve"> with our international partners, particularly </w:t>
      </w:r>
      <w:r w:rsidRPr="00D35398">
        <w:rPr>
          <w:rStyle w:val="StyleUnderline"/>
        </w:rPr>
        <w:t>in field studies and observations</w:t>
      </w:r>
      <w:r>
        <w:t xml:space="preserve">, but also by sharing results, accomplishments, and understanding. </w:t>
      </w:r>
    </w:p>
    <w:p w14:paraId="46F49E39" w14:textId="71CD6CEA" w:rsidR="00F936AF" w:rsidRPr="00F936AF" w:rsidRDefault="00F936AF" w:rsidP="00F936AF">
      <w:pPr>
        <w:pStyle w:val="Heading4"/>
        <w:rPr>
          <w:u w:val="single"/>
        </w:rPr>
      </w:pPr>
      <w:proofErr w:type="gramStart"/>
      <w:r>
        <w:t>‘its’</w:t>
      </w:r>
      <w:proofErr w:type="gramEnd"/>
      <w:r>
        <w:t xml:space="preserve"> means federally </w:t>
      </w:r>
      <w:r w:rsidRPr="00F936AF">
        <w:rPr>
          <w:u w:val="single"/>
        </w:rPr>
        <w:t>controlled</w:t>
      </w:r>
    </w:p>
    <w:p w14:paraId="7FF3760A" w14:textId="77777777" w:rsidR="00F936AF" w:rsidRDefault="00F936AF" w:rsidP="00F936AF">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//DH</w:t>
      </w:r>
    </w:p>
    <w:p w14:paraId="3A046089" w14:textId="77777777" w:rsidR="00F936AF" w:rsidRPr="006E269D" w:rsidRDefault="00F936AF" w:rsidP="00F936AF"/>
    <w:p w14:paraId="54F827D5" w14:textId="77777777" w:rsidR="00F936AF" w:rsidRDefault="00F936AF" w:rsidP="00F936AF">
      <w:r>
        <w:t xml:space="preserve">P52. "Any county or separate school district may levy an additional tax, as prescribed by general law, to maintain its schools."6 Miss. Const. art. 8, § 206 (emphasis added). </w:t>
      </w:r>
      <w:r w:rsidRPr="0027633A">
        <w:rPr>
          <w:rStyle w:val="StyleUnderline"/>
          <w:highlight w:val="cyan"/>
        </w:rPr>
        <w:t>"Its" is a possessive pronoun</w:t>
      </w:r>
      <w:r w:rsidRPr="00F80FB1">
        <w:rPr>
          <w:rStyle w:val="StyleUnderline"/>
        </w:rPr>
        <w:t xml:space="preserve"> </w:t>
      </w:r>
      <w:r>
        <w:t>that modifies and qualifies the noun "schools." William Strunk, Jr. &amp; [**33</w:t>
      </w:r>
      <w:proofErr w:type="gramStart"/>
      <w:r>
        <w:t>]  E.B.</w:t>
      </w:r>
      <w:proofErr w:type="gramEnd"/>
      <w:r>
        <w:t xml:space="preserve"> White, The Elements of Style, at 12 (4th ed. 2014); The Chicago Manual of Style ¶ 5.49 (17th ed. 2017). "The possessive case of pronouns is used to show ownership." Strunk &amp; White, supra, at 12. Possessive pronouns are "used as limiting adjectives to qualify nouns." The Chicago Manual of Style, supra, ¶ 5.49 (emphases added). "Possessive" is defined as "[t]</w:t>
      </w:r>
      <w:proofErr w:type="gramStart"/>
      <w:r>
        <w:t>he</w:t>
      </w:r>
      <w:proofErr w:type="gramEnd"/>
      <w:r>
        <w:t xml:space="preserve"> case of nouns that indicates ownership or possession[.]" Strunk &amp; White, supra, at 93. </w:t>
      </w:r>
      <w:r w:rsidRPr="00F80FB1">
        <w:rPr>
          <w:rStyle w:val="StyleUnderline"/>
        </w:rPr>
        <w:t>"</w:t>
      </w:r>
      <w:r w:rsidRPr="0027633A">
        <w:rPr>
          <w:rStyle w:val="StyleUnderline"/>
          <w:highlight w:val="cyan"/>
        </w:rPr>
        <w:t xml:space="preserve">Possess" means "[t]o </w:t>
      </w:r>
      <w:r w:rsidRPr="00910298">
        <w:rPr>
          <w:rStyle w:val="StyleUnderline"/>
        </w:rPr>
        <w:t xml:space="preserve">have in one's actual </w:t>
      </w:r>
      <w:r w:rsidRPr="0027633A">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27633A">
        <w:rPr>
          <w:rStyle w:val="StyleUnderline"/>
          <w:highlight w:val="cyan"/>
        </w:rPr>
        <w:t>its schools</w:t>
      </w:r>
      <w:r w:rsidRPr="00F80FB1">
        <w:rPr>
          <w:rStyle w:val="StyleUnderline"/>
        </w:rPr>
        <w:t>"</w:t>
      </w:r>
      <w:r>
        <w:t xml:space="preserve"> in Article 8, Section 206, </w:t>
      </w:r>
      <w:r w:rsidRPr="0027633A">
        <w:rPr>
          <w:rStyle w:val="StyleUnderline"/>
          <w:highlight w:val="cyan"/>
        </w:rPr>
        <w:t>refers to schools</w:t>
      </w:r>
      <w:r w:rsidRPr="00F80FB1">
        <w:rPr>
          <w:rStyle w:val="StyleUnderline"/>
        </w:rPr>
        <w:t xml:space="preserve"> that </w:t>
      </w:r>
      <w:r w:rsidRPr="0027633A">
        <w:rPr>
          <w:rStyle w:val="StyleUnderline"/>
          <w:highlight w:val="cyan"/>
        </w:rPr>
        <w:t>the</w:t>
      </w:r>
      <w:r w:rsidRPr="00F80FB1">
        <w:rPr>
          <w:rStyle w:val="StyleUnderline"/>
        </w:rPr>
        <w:t xml:space="preserve"> county or school </w:t>
      </w:r>
      <w:r w:rsidRPr="0027633A">
        <w:rPr>
          <w:rStyle w:val="StyleUnderline"/>
          <w:highlight w:val="cyan"/>
        </w:rPr>
        <w:t>district</w:t>
      </w:r>
      <w:r>
        <w:t xml:space="preserve"> possesses, </w:t>
      </w:r>
      <w:r w:rsidRPr="0027633A">
        <w:rPr>
          <w:rStyle w:val="StyleUnderline"/>
          <w:highlight w:val="cyan"/>
        </w:rPr>
        <w:t>controls</w:t>
      </w:r>
      <w:r>
        <w:t>, and/</w:t>
      </w:r>
      <w:r w:rsidRPr="00621F38">
        <w:rPr>
          <w:rStyle w:val="Emphasis"/>
          <w:highlight w:val="cyan"/>
        </w:rPr>
        <w:t xml:space="preserve">or </w:t>
      </w:r>
      <w:r w:rsidRPr="00522CCF">
        <w:rPr>
          <w:rStyle w:val="StyleUnderline"/>
          <w:highlight w:val="cyan"/>
        </w:rPr>
        <w:t>owns</w:t>
      </w:r>
      <w:r>
        <w:t>.</w:t>
      </w:r>
    </w:p>
    <w:p w14:paraId="1CEBE9A3" w14:textId="79801FCD" w:rsidR="00C1749C" w:rsidRDefault="00004F6F" w:rsidP="00C1749C">
      <w:pPr>
        <w:pStyle w:val="Heading4"/>
      </w:pPr>
      <w:r>
        <w:t>Funding and approval</w:t>
      </w:r>
      <w:r w:rsidR="00C1749C">
        <w:t xml:space="preserve"> make </w:t>
      </w:r>
      <w:r w:rsidR="004F233A">
        <w:t xml:space="preserve">private </w:t>
      </w:r>
      <w:r>
        <w:t>science</w:t>
      </w:r>
      <w:r w:rsidR="004F233A">
        <w:t xml:space="preserve"> ‘federal’</w:t>
      </w:r>
      <w:r w:rsidR="00C1749C">
        <w:t xml:space="preserve"> </w:t>
      </w:r>
    </w:p>
    <w:p w14:paraId="216EDCEC" w14:textId="77777777" w:rsidR="00C1749C" w:rsidRDefault="00C1749C" w:rsidP="00C1749C">
      <w:r>
        <w:t xml:space="preserve">Korey </w:t>
      </w:r>
      <w:r w:rsidRPr="003B4748">
        <w:rPr>
          <w:rStyle w:val="Style13ptBold"/>
        </w:rPr>
        <w:t>Silverman-</w:t>
      </w:r>
      <w:proofErr w:type="spellStart"/>
      <w:r w:rsidRPr="003B4748">
        <w:rPr>
          <w:rStyle w:val="Style13ptBold"/>
        </w:rPr>
        <w:t>Roati</w:t>
      </w:r>
      <w:proofErr w:type="spellEnd"/>
      <w:r w:rsidRPr="003B4748">
        <w:rPr>
          <w:rStyle w:val="Style13ptBold"/>
        </w:rPr>
        <w:t xml:space="preserve"> &amp;</w:t>
      </w:r>
      <w:r>
        <w:t xml:space="preserve"> Romany M. </w:t>
      </w:r>
      <w:r w:rsidRPr="003B4748">
        <w:rPr>
          <w:rStyle w:val="Style13ptBold"/>
        </w:rPr>
        <w:t>Webb,</w:t>
      </w:r>
      <w:r>
        <w:t xml:space="preserve"> 20</w:t>
      </w:r>
      <w:r w:rsidRPr="003B4748">
        <w:rPr>
          <w:rStyle w:val="Style13ptBold"/>
        </w:rPr>
        <w:t>24</w:t>
      </w:r>
      <w:r>
        <w:t xml:space="preserve"> - Sabin Center for Climate Change Law. “Removing Methane via Soil Amendments: The Legal Framework</w:t>
      </w:r>
      <w:proofErr w:type="gramStart"/>
      <w:r>
        <w:t>,”(</w:t>
      </w:r>
      <w:proofErr w:type="gramEnd"/>
      <w:r>
        <w:t xml:space="preserve">2024). Available at: </w:t>
      </w:r>
      <w:proofErr w:type="gramStart"/>
      <w:r>
        <w:t>https://scholarship.law.columbia.edu/sabin_climate_change/238  /</w:t>
      </w:r>
      <w:proofErr w:type="gramEnd"/>
      <w:r>
        <w:t>/DH</w:t>
      </w:r>
    </w:p>
    <w:p w14:paraId="351E00E2" w14:textId="77777777" w:rsidR="00C1749C" w:rsidRDefault="00C1749C" w:rsidP="00C1749C"/>
    <w:p w14:paraId="7802C27B" w14:textId="71154D41" w:rsidR="00C1749C" w:rsidRDefault="00C1749C" w:rsidP="00287802">
      <w:r>
        <w:t>As noted above, under NEPA, federal agencies are only required to prepare an EIS for “major federal actions significantly affecting the quality of the human environment.” For the purposes of NEPA</w:t>
      </w:r>
      <w:r w:rsidRPr="00546BE1">
        <w:rPr>
          <w:rStyle w:val="StyleUnderline"/>
        </w:rPr>
        <w:t xml:space="preserve">, </w:t>
      </w:r>
      <w:r w:rsidRPr="00C1749C">
        <w:rPr>
          <w:rStyle w:val="StyleUnderline"/>
          <w:highlight w:val="cyan"/>
        </w:rPr>
        <w:t>federal actions include “projects</w:t>
      </w:r>
      <w:r>
        <w:t xml:space="preserve"> and programs </w:t>
      </w:r>
      <w:r w:rsidRPr="00546BE1">
        <w:rPr>
          <w:rStyle w:val="StyleUnderline"/>
        </w:rPr>
        <w:t xml:space="preserve">entirely or </w:t>
      </w:r>
      <w:r w:rsidRPr="00C1749C">
        <w:rPr>
          <w:rStyle w:val="StyleUnderline"/>
          <w:highlight w:val="cyan"/>
        </w:rPr>
        <w:t>partly financed</w:t>
      </w:r>
      <w:r>
        <w:t xml:space="preserve">, assisted, conducted, regulated, </w:t>
      </w:r>
      <w:r w:rsidRPr="00C1749C">
        <w:rPr>
          <w:rStyle w:val="StyleUnderline"/>
          <w:highlight w:val="cyan"/>
        </w:rPr>
        <w:t>or</w:t>
      </w:r>
      <w:r w:rsidRPr="00C1749C">
        <w:rPr>
          <w:highlight w:val="cyan"/>
        </w:rPr>
        <w:t xml:space="preserve"> </w:t>
      </w:r>
      <w:r w:rsidRPr="00C1749C">
        <w:rPr>
          <w:rStyle w:val="StyleUnderline"/>
          <w:highlight w:val="cyan"/>
        </w:rPr>
        <w:t>approved by Federal agencies</w:t>
      </w:r>
      <w:r>
        <w:t xml:space="preserve">.”121 Thus, where a federal agency proposes to undertake a soil amendment project, that would qualify as a “federal action” under NEPA. Soil amendment </w:t>
      </w:r>
      <w:r w:rsidRPr="00C1749C">
        <w:rPr>
          <w:rStyle w:val="StyleUnderline"/>
          <w:highlight w:val="cyan"/>
        </w:rPr>
        <w:t>projects</w:t>
      </w:r>
      <w:r w:rsidRPr="00546BE1">
        <w:rPr>
          <w:rStyle w:val="StyleUnderline"/>
        </w:rPr>
        <w:t xml:space="preserve"> proposed </w:t>
      </w:r>
      <w:r w:rsidRPr="00C1749C">
        <w:rPr>
          <w:rStyle w:val="StyleUnderline"/>
          <w:highlight w:val="cyan"/>
        </w:rPr>
        <w:t>by</w:t>
      </w:r>
      <w:r w:rsidRPr="00546BE1">
        <w:rPr>
          <w:rStyle w:val="StyleUnderline"/>
        </w:rPr>
        <w:t xml:space="preserve"> non-federal actors (e.g., </w:t>
      </w:r>
      <w:r w:rsidRPr="00C1749C">
        <w:rPr>
          <w:rStyle w:val="StyleUnderline"/>
          <w:highlight w:val="cyan"/>
        </w:rPr>
        <w:t>private individuals</w:t>
      </w:r>
      <w:r>
        <w:t xml:space="preserve"> or companies) might also </w:t>
      </w:r>
      <w:r w:rsidRPr="00C1749C">
        <w:rPr>
          <w:rStyle w:val="StyleUnderline"/>
          <w:highlight w:val="cyan"/>
        </w:rPr>
        <w:t>qualify if the projects are funded, approved</w:t>
      </w:r>
      <w:r w:rsidRPr="00546BE1">
        <w:rPr>
          <w:rStyle w:val="StyleUnderline"/>
        </w:rPr>
        <w:t xml:space="preserve">, or otherwise regulated </w:t>
      </w:r>
      <w:r w:rsidRPr="00C1749C">
        <w:rPr>
          <w:rStyle w:val="StyleUnderline"/>
          <w:highlight w:val="cyan"/>
        </w:rPr>
        <w:t>by a federal agency</w:t>
      </w:r>
      <w:r w:rsidRPr="00C1749C">
        <w:rPr>
          <w:highlight w:val="cyan"/>
        </w:rPr>
        <w:t>.</w:t>
      </w:r>
      <w:r>
        <w:t xml:space="preserve"> In the latter case, however, </w:t>
      </w:r>
      <w:r w:rsidRPr="00C1749C">
        <w:rPr>
          <w:rStyle w:val="StyleUnderline"/>
          <w:highlight w:val="cyan"/>
        </w:rPr>
        <w:t>the project will</w:t>
      </w:r>
      <w:r w:rsidRPr="00546BE1">
        <w:rPr>
          <w:rStyle w:val="StyleUnderline"/>
        </w:rPr>
        <w:t xml:space="preserve"> only </w:t>
      </w:r>
      <w:r w:rsidRPr="00C1749C">
        <w:rPr>
          <w:rStyle w:val="StyleUnderline"/>
          <w:highlight w:val="cyan"/>
        </w:rPr>
        <w:t>be considered a federal action</w:t>
      </w:r>
      <w:r>
        <w:t xml:space="preserve"> under NEPA </w:t>
      </w:r>
      <w:r w:rsidRPr="00C1749C">
        <w:rPr>
          <w:rStyle w:val="StyleUnderline"/>
          <w:highlight w:val="cyan"/>
        </w:rPr>
        <w:t>if</w:t>
      </w:r>
      <w:r w:rsidRPr="00546BE1">
        <w:rPr>
          <w:rStyle w:val="StyleUnderline"/>
        </w:rPr>
        <w:t xml:space="preserve"> it is “</w:t>
      </w:r>
      <w:r w:rsidRPr="00C1749C">
        <w:rPr>
          <w:rStyle w:val="StyleUnderline"/>
          <w:highlight w:val="cyan"/>
        </w:rPr>
        <w:t>subject to Federal control</w:t>
      </w:r>
      <w:r w:rsidRPr="00546BE1">
        <w:rPr>
          <w:rStyle w:val="StyleUnderline"/>
        </w:rPr>
        <w:t xml:space="preserve"> and responsibility</w:t>
      </w:r>
      <w:r>
        <w:t xml:space="preserve">.”122 As discussed in Part 4.1.4 below, many privately developed soil amendment projects will likely require federal permits and thus be subject to federal control. </w:t>
      </w:r>
    </w:p>
    <w:p w14:paraId="73B7D58B" w14:textId="77777777" w:rsidR="00C1749C" w:rsidRDefault="00C1749C" w:rsidP="00C1749C"/>
    <w:p w14:paraId="43FE7B7D" w14:textId="77777777" w:rsidR="00471BC9" w:rsidRPr="00C1749C" w:rsidRDefault="00471BC9" w:rsidP="00C1749C"/>
    <w:p w14:paraId="0D1C91C7" w14:textId="2C0C805D" w:rsidR="0048222F" w:rsidRDefault="00287802" w:rsidP="006A1493">
      <w:pPr>
        <w:pStyle w:val="Heading3"/>
      </w:pPr>
      <w:r>
        <w:t>1ar – we meet</w:t>
      </w:r>
    </w:p>
    <w:p w14:paraId="734B091B" w14:textId="1E7FD02D" w:rsidR="0048222F" w:rsidRDefault="0048222F" w:rsidP="0048222F">
      <w:pPr>
        <w:pStyle w:val="Heading4"/>
      </w:pPr>
      <w:r>
        <w:t xml:space="preserve">It’s US-owned – USARC </w:t>
      </w:r>
      <w:r w:rsidR="002239DA">
        <w:t>controls</w:t>
      </w:r>
      <w:r>
        <w:t xml:space="preserve"> </w:t>
      </w:r>
      <w:r w:rsidR="00F87DD9">
        <w:t>the US side of research cooperation</w:t>
      </w:r>
    </w:p>
    <w:p w14:paraId="2ABA1190" w14:textId="77777777" w:rsidR="00074E4A" w:rsidRDefault="00074E4A" w:rsidP="00074E4A">
      <w:r w:rsidRPr="00074E4A">
        <w:rPr>
          <w:rStyle w:val="Style13ptBold"/>
        </w:rPr>
        <w:t xml:space="preserve">USARC, </w:t>
      </w:r>
      <w:r w:rsidRPr="00074E4A">
        <w:t>20</w:t>
      </w:r>
      <w:r w:rsidRPr="00074E4A">
        <w:rPr>
          <w:rStyle w:val="Style13ptBold"/>
        </w:rPr>
        <w:t>23</w:t>
      </w:r>
      <w:r>
        <w:rPr>
          <w:b/>
          <w:bCs/>
        </w:rPr>
        <w:t xml:space="preserve"> </w:t>
      </w:r>
      <w:r>
        <w:t xml:space="preserve">– US Arctic Research Commission, “report on the Goals and Objectives for Arctic Research 2023-2024 for the us arctic research program plan” </w:t>
      </w:r>
      <w:hyperlink r:id="rId70" w:history="1">
        <w:r w:rsidRPr="00D50EE8">
          <w:rPr>
            <w:rStyle w:val="Hyperlink"/>
          </w:rPr>
          <w:t>https://www.arctic.gov/uploads/assets/arctic-research-2023-2024.pdf</w:t>
        </w:r>
      </w:hyperlink>
      <w:r>
        <w:t xml:space="preserve"> //DH</w:t>
      </w:r>
    </w:p>
    <w:p w14:paraId="1B398A65" w14:textId="77777777" w:rsidR="0048222F" w:rsidRPr="00A0403B" w:rsidRDefault="0048222F" w:rsidP="0048222F"/>
    <w:p w14:paraId="097EF300" w14:textId="77777777" w:rsidR="0048222F" w:rsidRDefault="0048222F" w:rsidP="0048222F">
      <w:r>
        <w:t>THE US ARCTIC RESEARCH COMMISSION</w:t>
      </w:r>
    </w:p>
    <w:p w14:paraId="663D0437" w14:textId="77777777" w:rsidR="0048222F" w:rsidRDefault="0048222F" w:rsidP="0048222F">
      <w:r w:rsidRPr="001502F3">
        <w:rPr>
          <w:rStyle w:val="StyleUnderline"/>
        </w:rPr>
        <w:t>The US Arctic Research Commission</w:t>
      </w:r>
      <w:r>
        <w:t xml:space="preserve"> (</w:t>
      </w:r>
      <w:r w:rsidRPr="00543031">
        <w:rPr>
          <w:rStyle w:val="StyleUnderline"/>
          <w:highlight w:val="cyan"/>
        </w:rPr>
        <w:t>USARC</w:t>
      </w:r>
      <w:r>
        <w:t xml:space="preserve">) </w:t>
      </w:r>
      <w:r w:rsidRPr="00543031">
        <w:rPr>
          <w:rStyle w:val="StyleUnderline"/>
          <w:highlight w:val="cyan"/>
        </w:rPr>
        <w:t>is a</w:t>
      </w:r>
      <w:r w:rsidRPr="001502F3">
        <w:rPr>
          <w:rStyle w:val="StyleUnderline"/>
        </w:rPr>
        <w:t xml:space="preserve">n independent </w:t>
      </w:r>
      <w:r w:rsidRPr="00543031">
        <w:rPr>
          <w:rStyle w:val="StyleUnderline"/>
          <w:highlight w:val="cyan"/>
        </w:rPr>
        <w:t>federal agency</w:t>
      </w:r>
      <w:r w:rsidRPr="001502F3">
        <w:rPr>
          <w:rStyle w:val="StyleUnderline"/>
        </w:rPr>
        <w:t xml:space="preserve"> </w:t>
      </w:r>
      <w:r>
        <w:t xml:space="preserve">created by the Arctic Research and Policy Act of 1984 and assigned specific duties therein. The Commission is a </w:t>
      </w:r>
      <w:proofErr w:type="spellStart"/>
      <w:r>
        <w:t>presiden</w:t>
      </w:r>
      <w:proofErr w:type="spellEnd"/>
      <w:r>
        <w:t xml:space="preserve">- </w:t>
      </w:r>
      <w:proofErr w:type="spellStart"/>
      <w:r>
        <w:t>tially</w:t>
      </w:r>
      <w:proofErr w:type="spellEnd"/>
      <w:r>
        <w:t xml:space="preserve"> appointed advisory body supported by staff in offices in Arlington, Virginia, and in Anchorage, Alaska. In addition to establishing the goals in this report, </w:t>
      </w:r>
      <w:r w:rsidRPr="00543031">
        <w:rPr>
          <w:rStyle w:val="StyleUnderline"/>
          <w:highlight w:val="cyan"/>
        </w:rPr>
        <w:t>the Commission</w:t>
      </w:r>
      <w:r w:rsidRPr="00543031">
        <w:rPr>
          <w:highlight w:val="cyan"/>
        </w:rPr>
        <w:t xml:space="preserve"> </w:t>
      </w:r>
      <w:r w:rsidRPr="00543031">
        <w:rPr>
          <w:rStyle w:val="StyleUnderline"/>
          <w:highlight w:val="cyan"/>
        </w:rPr>
        <w:t>develops</w:t>
      </w:r>
      <w:r>
        <w:t xml:space="preserve"> and recommends </w:t>
      </w:r>
      <w:r w:rsidRPr="001502F3">
        <w:rPr>
          <w:rStyle w:val="StyleUnderline"/>
        </w:rPr>
        <w:t xml:space="preserve">an integrated </w:t>
      </w:r>
      <w:r w:rsidRPr="00543031">
        <w:rPr>
          <w:rStyle w:val="Emphasis"/>
          <w:highlight w:val="cyan"/>
        </w:rPr>
        <w:t xml:space="preserve">national </w:t>
      </w:r>
      <w:r w:rsidRPr="00543031">
        <w:rPr>
          <w:rStyle w:val="StyleUnderline"/>
          <w:highlight w:val="cyan"/>
        </w:rPr>
        <w:t>Arctic research policy and builds cooperative links</w:t>
      </w:r>
      <w:r w:rsidRPr="001502F3">
        <w:rPr>
          <w:rStyle w:val="StyleUnderline"/>
        </w:rPr>
        <w:t xml:space="preserve"> </w:t>
      </w:r>
      <w:r w:rsidRPr="00543031">
        <w:rPr>
          <w:rStyle w:val="StyleUnderline"/>
          <w:highlight w:val="cyan"/>
        </w:rPr>
        <w:t>in Arctic research</w:t>
      </w:r>
      <w:r>
        <w:t xml:space="preserve"> within the federal government, with the State of Alaska, with Tribes and ANOs, and </w:t>
      </w:r>
      <w:r w:rsidRPr="00543031">
        <w:rPr>
          <w:rStyle w:val="Emphasis"/>
          <w:highlight w:val="cyan"/>
        </w:rPr>
        <w:t>with international partners</w:t>
      </w:r>
      <w:r>
        <w:t>. The law also requires the Commission to review the Arctic research budget "crosscut* in the President's annual budget request and report to Congress on how the crosscut adheres to the five- year Arctic Research Plan produced by the Interagency Arctic Research Policy Committee (IARPC).</w:t>
      </w:r>
    </w:p>
    <w:p w14:paraId="1869215B" w14:textId="504AA1C3" w:rsidR="009D34C3" w:rsidRDefault="0048222F" w:rsidP="0048222F">
      <w:r w:rsidRPr="00A3302E">
        <w:rPr>
          <w:rStyle w:val="StyleUnderline"/>
        </w:rPr>
        <w:t xml:space="preserve">USARC plays a significant role in planning and implementing </w:t>
      </w:r>
      <w:r>
        <w:t xml:space="preserve">international Arctic Science Ministerial meetings and other </w:t>
      </w:r>
      <w:r w:rsidRPr="00A3302E">
        <w:rPr>
          <w:rStyle w:val="StyleUnderline"/>
        </w:rPr>
        <w:t>international Arctic science initiatives and has been involved in the</w:t>
      </w:r>
      <w:r>
        <w:rPr>
          <w:rStyle w:val="StyleUnderline"/>
        </w:rPr>
        <w:t xml:space="preserve"> </w:t>
      </w:r>
      <w:r w:rsidRPr="00A3302E">
        <w:rPr>
          <w:rStyle w:val="StyleUnderline"/>
        </w:rPr>
        <w:t>Arctic Council since its inception</w:t>
      </w:r>
      <w:r>
        <w:t xml:space="preserve">. </w:t>
      </w:r>
      <w:r w:rsidRPr="00543031">
        <w:rPr>
          <w:rStyle w:val="StyleUnderline"/>
          <w:highlight w:val="cyan"/>
        </w:rPr>
        <w:t>USARC serves as the "</w:t>
      </w:r>
      <w:r w:rsidRPr="00543031">
        <w:rPr>
          <w:rStyle w:val="Emphasis"/>
          <w:highlight w:val="cyan"/>
        </w:rPr>
        <w:t>competent national authority</w:t>
      </w:r>
      <w:r w:rsidRPr="00A3302E">
        <w:rPr>
          <w:rStyle w:val="StyleUnderline"/>
        </w:rPr>
        <w:t xml:space="preserve">" </w:t>
      </w:r>
      <w:r w:rsidRPr="00543031">
        <w:rPr>
          <w:rStyle w:val="StyleUnderline"/>
          <w:highlight w:val="cyan"/>
        </w:rPr>
        <w:t>in implementing the legally binding "Agreement on</w:t>
      </w:r>
      <w:r w:rsidRPr="00A3302E">
        <w:rPr>
          <w:rStyle w:val="StyleUnderline"/>
        </w:rPr>
        <w:t xml:space="preserve"> Enhancing International </w:t>
      </w:r>
      <w:r w:rsidRPr="00543031">
        <w:rPr>
          <w:rStyle w:val="StyleUnderline"/>
          <w:highlight w:val="cyan"/>
        </w:rPr>
        <w:t>Arctic Scientific Cooperation</w:t>
      </w:r>
      <w:r w:rsidRPr="00A3302E">
        <w:rPr>
          <w:rStyle w:val="StyleUnderline"/>
        </w:rPr>
        <w:t>"</w:t>
      </w:r>
      <w:r>
        <w:rPr>
          <w:rStyle w:val="StyleUnderline"/>
        </w:rPr>
        <w:t xml:space="preserve"> </w:t>
      </w:r>
      <w:r>
        <w:t>(see https:/ Avww.arctic.gov/agreement-on-enhancing-international-arctic-scientific-cooperation/).</w:t>
      </w:r>
    </w:p>
    <w:p w14:paraId="6D83BF0B" w14:textId="6E57BEB1" w:rsidR="009D34C3" w:rsidRDefault="009D34C3" w:rsidP="009D34C3">
      <w:pPr>
        <w:pStyle w:val="Heading4"/>
      </w:pPr>
      <w:r>
        <w:t>The plan only govern</w:t>
      </w:r>
      <w:r w:rsidR="00766AE4">
        <w:t>s</w:t>
      </w:r>
      <w:r>
        <w:t xml:space="preserve"> federally funded and controlled research</w:t>
      </w:r>
    </w:p>
    <w:p w14:paraId="72450A9F" w14:textId="77777777" w:rsidR="009D34C3" w:rsidRDefault="009D34C3" w:rsidP="009D34C3">
      <w:r>
        <w:t xml:space="preserve">Mitch </w:t>
      </w:r>
      <w:r w:rsidRPr="00F326B5">
        <w:rPr>
          <w:rStyle w:val="Style13ptBold"/>
        </w:rPr>
        <w:t>Ambrose,</w:t>
      </w:r>
      <w:r>
        <w:t xml:space="preserve"> 20</w:t>
      </w:r>
      <w:r w:rsidRPr="00F326B5">
        <w:rPr>
          <w:rStyle w:val="Style13ptBold"/>
        </w:rPr>
        <w:t>22</w:t>
      </w:r>
      <w:r>
        <w:t xml:space="preserve"> – Mitch manages AIP’s science policy newsletters and resources. He previously was a fellow at the Science and Technology Policy Institute and worked for the Senate Commerce, Science, and Transportation Committee.  “US Restricts Science Collaborations with Russia” American Institute of Physics, 6/17, </w:t>
      </w:r>
    </w:p>
    <w:p w14:paraId="5DB558E4" w14:textId="77777777" w:rsidR="009D34C3" w:rsidRDefault="009D34C3" w:rsidP="009D34C3">
      <w:hyperlink r:id="rId71" w:history="1">
        <w:r w:rsidRPr="00C975F7">
          <w:rPr>
            <w:rStyle w:val="Hyperlink"/>
          </w:rPr>
          <w:t>https://www.aip.org/fyi/2022/us-restricts-science-collaborations-russia</w:t>
        </w:r>
      </w:hyperlink>
      <w:r>
        <w:t xml:space="preserve"> //DH</w:t>
      </w:r>
    </w:p>
    <w:p w14:paraId="112008A9" w14:textId="77777777" w:rsidR="009D34C3" w:rsidRPr="006E759A" w:rsidRDefault="009D34C3" w:rsidP="009D34C3"/>
    <w:p w14:paraId="14F8E91B" w14:textId="37BD5F56" w:rsidR="009D34C3" w:rsidRDefault="009D34C3" w:rsidP="009D34C3">
      <w:r>
        <w:t xml:space="preserve">The White House Office of Science and Technology Policy announced on June 11 that </w:t>
      </w:r>
      <w:r w:rsidRPr="00B3183C">
        <w:rPr>
          <w:rStyle w:val="StyleUnderline"/>
          <w:highlight w:val="cyan"/>
        </w:rPr>
        <w:t xml:space="preserve">the U.S. will “wind down” research collaborations with Russia </w:t>
      </w:r>
      <w:r w:rsidRPr="0099104B">
        <w:rPr>
          <w:rStyle w:val="StyleUnderline"/>
        </w:rPr>
        <w:t>in response to its invasion of Ukraine.</w:t>
      </w:r>
      <w:r w:rsidRPr="006E759A">
        <w:rPr>
          <w:rStyle w:val="StyleUnderline"/>
        </w:rPr>
        <w:t xml:space="preserve"> </w:t>
      </w:r>
      <w:r w:rsidRPr="00B3183C">
        <w:rPr>
          <w:rStyle w:val="StyleUnderline"/>
          <w:highlight w:val="cyan"/>
        </w:rPr>
        <w:t xml:space="preserve">The policy applies to </w:t>
      </w:r>
      <w:r w:rsidRPr="00B3183C">
        <w:rPr>
          <w:rStyle w:val="Emphasis"/>
          <w:highlight w:val="cyan"/>
        </w:rPr>
        <w:t>federally funded projects</w:t>
      </w:r>
      <w:r w:rsidRPr="006E759A">
        <w:rPr>
          <w:rStyle w:val="StyleUnderline"/>
        </w:rPr>
        <w:t xml:space="preserve"> </w:t>
      </w:r>
      <w:r w:rsidRPr="0099104B">
        <w:rPr>
          <w:rStyle w:val="StyleUnderline"/>
        </w:rPr>
        <w:t>involving research institutions and individuals affiliated with the Russian government</w:t>
      </w:r>
      <w:r>
        <w:t xml:space="preserve">, </w:t>
      </w:r>
      <w:r w:rsidRPr="00B3183C">
        <w:rPr>
          <w:rStyle w:val="StyleUnderline"/>
          <w:highlight w:val="cyan"/>
        </w:rPr>
        <w:t>and</w:t>
      </w:r>
      <w:r w:rsidRPr="006E759A">
        <w:rPr>
          <w:rStyle w:val="StyleUnderline"/>
        </w:rPr>
        <w:t xml:space="preserve"> it </w:t>
      </w:r>
      <w:r w:rsidRPr="00B3183C">
        <w:rPr>
          <w:rStyle w:val="StyleUnderline"/>
          <w:highlight w:val="cyan"/>
        </w:rPr>
        <w:t>permits non-government organizations</w:t>
      </w:r>
      <w:r w:rsidRPr="006E759A">
        <w:rPr>
          <w:rStyle w:val="StyleUnderline"/>
        </w:rPr>
        <w:t xml:space="preserve"> in the U.S. </w:t>
      </w:r>
      <w:r w:rsidRPr="00B3183C">
        <w:rPr>
          <w:rStyle w:val="StyleUnderline"/>
          <w:highlight w:val="cyan"/>
        </w:rPr>
        <w:t>to make their own decisions</w:t>
      </w:r>
      <w:r w:rsidRPr="006E759A">
        <w:rPr>
          <w:rStyle w:val="StyleUnderline"/>
        </w:rPr>
        <w:t xml:space="preserve"> on whether to continue collaborations</w:t>
      </w:r>
      <w:r>
        <w:t>.</w:t>
      </w:r>
    </w:p>
    <w:p w14:paraId="2C135CA5" w14:textId="134ACD94" w:rsidR="009D34C3" w:rsidRDefault="009D34C3" w:rsidP="009D34C3">
      <w:r>
        <w:t xml:space="preserve">The announcement arrived just before OSTP Acting Director Alondra Nelson participated in a summit of science ministers from the G7 countries, comprising the U.S., U.K., France, Germany, Italy, Japan, and </w:t>
      </w:r>
      <w:r w:rsidRPr="009033B0">
        <w:t>Canada. In a joint statement, the ministers declared their commitment to restricting government-funded research projects involving participation by the Russian government</w:t>
      </w:r>
      <w:r>
        <w:t>, though they left the door open for engagement with individual scientists.</w:t>
      </w:r>
    </w:p>
    <w:p w14:paraId="7DD5E361" w14:textId="77777777" w:rsidR="009D34C3" w:rsidRDefault="009D34C3" w:rsidP="009D34C3">
      <w:r>
        <w:t>“In the spirit of science diplomacy, we will continue the dialogue between civil societies, including exchanges with Russian scientists and students to the furthest extent possible, especially through the promotion of individual academic and student mobility,” they wrote.</w:t>
      </w:r>
    </w:p>
    <w:p w14:paraId="1180FE59" w14:textId="77777777" w:rsidR="009D34C3" w:rsidRDefault="009D34C3" w:rsidP="009D34C3">
      <w:r>
        <w:t>US follows Europe in cutting official science ties</w:t>
      </w:r>
    </w:p>
    <w:p w14:paraId="1CAA446C" w14:textId="77777777" w:rsidR="009D34C3" w:rsidRDefault="009D34C3" w:rsidP="009D34C3">
      <w:r>
        <w:t xml:space="preserve">While the U.S. was quick to implement sweeping economic sanctions and technology export controls </w:t>
      </w:r>
      <w:proofErr w:type="gramStart"/>
      <w:r>
        <w:t>on</w:t>
      </w:r>
      <w:proofErr w:type="gramEnd"/>
      <w:r>
        <w:t xml:space="preserve"> Russia, the White House had until now been silent on whether it would pause or sever scientific ties between the countries. By contrast, many European countries moved </w:t>
      </w:r>
      <w:proofErr w:type="gramStart"/>
      <w:r>
        <w:t>quickly  to</w:t>
      </w:r>
      <w:proofErr w:type="gramEnd"/>
      <w:r>
        <w:t xml:space="preserve"> impose official restrictions on science collaborations.</w:t>
      </w:r>
    </w:p>
    <w:p w14:paraId="4B0F9D87" w14:textId="77777777" w:rsidR="009D34C3" w:rsidRDefault="009D34C3" w:rsidP="009D34C3">
      <w:r>
        <w:t>OSTP and the State Department declined requests for interviews about the new U.S. policy but provided written responses to some questions.</w:t>
      </w:r>
    </w:p>
    <w:p w14:paraId="311B2A06" w14:textId="77777777" w:rsidR="009D34C3" w:rsidRDefault="009D34C3" w:rsidP="009D34C3">
      <w:r>
        <w:t xml:space="preserve">Explaining why the U.S. chose to take an explicit stance on restricting science collaborations, </w:t>
      </w:r>
      <w:r w:rsidRPr="009033B0">
        <w:rPr>
          <w:rStyle w:val="StyleUnderline"/>
        </w:rPr>
        <w:t>a State Department spokesperson stated</w:t>
      </w:r>
      <w:r>
        <w:t xml:space="preserve">, “Considering Russia’s war crimes and other atrocities committed by Russia’s forces in Ukraine, </w:t>
      </w:r>
      <w:r w:rsidRPr="009033B0">
        <w:rPr>
          <w:rStyle w:val="StyleUnderline"/>
        </w:rPr>
        <w:t>we recognize the importance that we make clear what our research policy is to those who are ultimately responsible for implementing it.</w:t>
      </w:r>
      <w:r>
        <w:t>”</w:t>
      </w:r>
    </w:p>
    <w:p w14:paraId="7A27E3D2" w14:textId="77777777" w:rsidR="009D34C3" w:rsidRDefault="009D34C3" w:rsidP="009D34C3">
      <w:r w:rsidRPr="00B3183C">
        <w:rPr>
          <w:rStyle w:val="StyleUnderline"/>
          <w:highlight w:val="cyan"/>
        </w:rPr>
        <w:t xml:space="preserve">The policy applies to both federal agencies and organizations they sponsor, such as </w:t>
      </w:r>
      <w:r w:rsidRPr="00B3183C">
        <w:rPr>
          <w:rStyle w:val="Emphasis"/>
          <w:highlight w:val="cyan"/>
        </w:rPr>
        <w:t>national labs</w:t>
      </w:r>
      <w:r w:rsidRPr="009033B0">
        <w:rPr>
          <w:rStyle w:val="StyleUnderline"/>
        </w:rPr>
        <w:t xml:space="preserve">, </w:t>
      </w:r>
      <w:r w:rsidRPr="0099104B">
        <w:rPr>
          <w:rStyle w:val="StyleUnderline"/>
        </w:rPr>
        <w:t>and instructs such organizations to contact their agency sponsor for further guidance</w:t>
      </w:r>
      <w:r w:rsidRPr="0099104B">
        <w:t>.</w:t>
      </w:r>
    </w:p>
    <w:p w14:paraId="675BDF9B" w14:textId="77777777" w:rsidR="009D34C3" w:rsidRDefault="009D34C3" w:rsidP="009D34C3">
      <w:r>
        <w:t xml:space="preserve">In general, the policy prohibits new projects in “affected subject areas,” but ones begun before the start of the invasion on Feb. 24 will be allowed to continue to completion. </w:t>
      </w:r>
      <w:r w:rsidRPr="00B3183C">
        <w:rPr>
          <w:rStyle w:val="StyleUnderline"/>
          <w:highlight w:val="cyan"/>
        </w:rPr>
        <w:t>Federal agencies will</w:t>
      </w:r>
      <w:r>
        <w:t xml:space="preserve"> also “</w:t>
      </w:r>
      <w:r w:rsidRPr="00B3183C">
        <w:rPr>
          <w:rStyle w:val="StyleUnderline"/>
          <w:highlight w:val="cyan"/>
        </w:rPr>
        <w:t xml:space="preserve">curtail interaction” with </w:t>
      </w:r>
      <w:r w:rsidRPr="0099104B">
        <w:rPr>
          <w:rStyle w:val="StyleUnderline"/>
        </w:rPr>
        <w:t xml:space="preserve">leaders of </w:t>
      </w:r>
      <w:r w:rsidRPr="00B3183C">
        <w:rPr>
          <w:rStyle w:val="StyleUnderline"/>
          <w:highlight w:val="cyan"/>
        </w:rPr>
        <w:t>institutions affiliated with the Russian government</w:t>
      </w:r>
      <w:r>
        <w:t xml:space="preserve"> as well as with “those who have publicly expressed support for the invasion of Ukraine.”</w:t>
      </w:r>
    </w:p>
    <w:p w14:paraId="4A9E21F0" w14:textId="77777777" w:rsidR="009D34C3" w:rsidRDefault="009D34C3" w:rsidP="009D34C3">
      <w:r>
        <w:t>While the policy states the U.S. will limit engagement with Russia in “various international projects and initiatives related to science and technology,” it indicates partnerships will continue in areas where required by “international law.”</w:t>
      </w:r>
    </w:p>
    <w:p w14:paraId="2F88CBDB" w14:textId="0AEF2428" w:rsidR="009D34C3" w:rsidRDefault="009D34C3" w:rsidP="009D34C3">
      <w:r>
        <w:t>An OSTP spokesperson identified the ITER fusion facility under construction in France as an example of a multilateral project where the U.S. is compelled to continue engagement with Russia, which is a founding member of ITER.</w:t>
      </w:r>
    </w:p>
    <w:p w14:paraId="2E0157F7" w14:textId="77777777" w:rsidR="009D34C3" w:rsidRDefault="009D34C3" w:rsidP="009D34C3">
      <w:r>
        <w:t>“There is no provision for expulsion of a member state from the ITER project,” the spokesperson stated. “The U.S. is in close cooperation with its European, Indian, Japanese, and Korean partners concerning Russia’s future participation. Fusion energy science, including our continued membership in ITER, continues to be a priority for the Biden-Harris administration.”</w:t>
      </w:r>
    </w:p>
    <w:p w14:paraId="04987C8B" w14:textId="066FD29A" w:rsidR="009D34C3" w:rsidRDefault="009D34C3" w:rsidP="009D34C3">
      <w:r>
        <w:t>The spokesperson also offered one example of the U.S. curtailing interaction with Russia, pointing to its decision in March to freeze participation in the Arctic Council, a forum currently chaired by Russia that coordinates multilateral activities in the region, including research. The spokesperson noted that on June 8 the U.S. and other Arctic Council nations announced they would resume some projects so long as they do not involve participation by the Russian government.</w:t>
      </w:r>
    </w:p>
    <w:p w14:paraId="68EEA3DB" w14:textId="77777777" w:rsidR="009D34C3" w:rsidRDefault="009D34C3" w:rsidP="009D34C3">
      <w:r>
        <w:t>Vice tightening on collaborations with Russian scientists</w:t>
      </w:r>
    </w:p>
    <w:p w14:paraId="2610EDB7" w14:textId="77777777" w:rsidR="009D34C3" w:rsidRDefault="009D34C3" w:rsidP="009D34C3">
      <w:r>
        <w:t xml:space="preserve">Beyond ITER, the U.S. also has significant partnerships with Russia through the CERN particle physics lab in Europe. Russia and the U.S. are not CERN member </w:t>
      </w:r>
      <w:proofErr w:type="gramStart"/>
      <w:r>
        <w:t>states</w:t>
      </w:r>
      <w:proofErr w:type="gramEnd"/>
      <w:r>
        <w:t xml:space="preserve"> but both are among the largest contributors to the facility, with more than 1,000 scientists affiliated with Russian institutions currently involved in the lab’s experimental program.</w:t>
      </w:r>
    </w:p>
    <w:p w14:paraId="727C4132" w14:textId="0ECA6ACC" w:rsidR="009D34C3" w:rsidRDefault="009D34C3" w:rsidP="009D34C3">
      <w:r>
        <w:t>CERN began to suspend interactions with the Russian government in March, while permitting scientists affiliated with Russian institutions to continue working there. However, today CERN announced its intent to not renew its cooperation agreement with Russia, which expires in December 2024, meaning scientists affiliated with Russian institutions will be unable to work at CERN after that date. CERN also plans to not renew its cooperation agreement with Belarus, which served as a staging ground for Russia’s invasion.</w:t>
      </w:r>
    </w:p>
    <w:p w14:paraId="23DE1274" w14:textId="77777777" w:rsidR="009D34C3" w:rsidRDefault="009D34C3" w:rsidP="009D34C3">
      <w:r>
        <w:t>Confirming the decision’s impact on scientists, a CERN spokesperson stated, “They can continue their scientific work on current activities until the expiry. If at that time their institutions are outside Russia and Belarus, they may continue to work at CERN. The Council’s decision applies to the countries and their institutions, not to individuals.”</w:t>
      </w:r>
    </w:p>
    <w:p w14:paraId="1976A636" w14:textId="16F34C7F" w:rsidR="009D34C3" w:rsidRDefault="009D34C3" w:rsidP="009D34C3">
      <w:r>
        <w:t>One outstanding question is whether Russian scientists will be permitted to participate in projects involving the Department of Energy’s user facilities, such as its X-ray and neutron sources, which are open to scientists from around the world. Based on statistics compiled by DOE, 220 Russian scientists used the facilities in the fiscal year preceding the pandemic. Two Russian nuclear science institutions are also partners on the internationally administered Deep Underground Neutrino Experiment, which will be built in South Dakota.</w:t>
      </w:r>
    </w:p>
    <w:p w14:paraId="77D336B0" w14:textId="77777777" w:rsidR="009D34C3" w:rsidRDefault="009D34C3" w:rsidP="009D34C3">
      <w:r>
        <w:t xml:space="preserve">OSTP deferred to individual science agencies for examples of projects that will be affected by the new policy. A spokesperson for the DOE Office of Science declined to comment, while a spokesperson for </w:t>
      </w:r>
      <w:r w:rsidRPr="00B3183C">
        <w:rPr>
          <w:rStyle w:val="StyleUnderline"/>
          <w:highlight w:val="cyan"/>
        </w:rPr>
        <w:t>the National Science Foundation</w:t>
      </w:r>
      <w:r>
        <w:t xml:space="preserve"> indicated the agency </w:t>
      </w:r>
      <w:r w:rsidRPr="00B3183C">
        <w:rPr>
          <w:rStyle w:val="StyleUnderline"/>
          <w:highlight w:val="cyan"/>
        </w:rPr>
        <w:t>is “unlikely to make new [grant] awards with Russian collaboration</w:t>
      </w:r>
      <w:r>
        <w:t>.”</w:t>
      </w:r>
    </w:p>
    <w:p w14:paraId="7CE5EC4E" w14:textId="77777777" w:rsidR="009D34C3" w:rsidRDefault="009D34C3" w:rsidP="009D34C3">
      <w:r>
        <w:t xml:space="preserve">The spokesperson noted </w:t>
      </w:r>
      <w:r w:rsidRPr="00A70B82">
        <w:rPr>
          <w:rStyle w:val="StyleUnderline"/>
        </w:rPr>
        <w:t>NSF generally does not directly fund Russian institutions but has a “handful” of grants to U.S. institutions with subawards to Russian entities,</w:t>
      </w:r>
      <w:r>
        <w:t xml:space="preserve"> often for field technicians. “We encourage all researchers to consider whether this is the best time for activity involving Russian collaboration or fieldwork, given the current situation and risks associated with it. Researchers are encouraged to consider whether their research objectives can be accomplished through other means,” the spokesperson stated.</w:t>
      </w:r>
    </w:p>
    <w:p w14:paraId="1BA75B9B" w14:textId="54F64434" w:rsidR="009D34C3" w:rsidRDefault="009D34C3" w:rsidP="009D34C3">
      <w:r w:rsidRPr="00353C92">
        <w:rPr>
          <w:rStyle w:val="StyleUnderline"/>
        </w:rPr>
        <w:t>In NSF’s grant database, a few dozen active projects reference Russia, primarily in relation to Arctic research</w:t>
      </w:r>
      <w:r>
        <w:t>. The database lists three grants where the primary recipient was a Russian institution, all involving cases where NSF paid for a Russian icebreaker to resupply McMurdo Station in Antarctica a handful of times prior to 2014.</w:t>
      </w:r>
    </w:p>
    <w:p w14:paraId="7E72191B" w14:textId="77777777" w:rsidR="009D34C3" w:rsidRDefault="009D34C3" w:rsidP="009D34C3">
      <w:r>
        <w:t xml:space="preserve">In general, U.S. government collaboration with Russia chilled significantly following its seizure of Crimea from Ukraine in 2014, with a key exception being the continued joint operation of the International Space Station, which is a legally binding partnership. Although Russian space agency head Dmitry Rogozin has made some inflammatory </w:t>
      </w:r>
      <w:proofErr w:type="gramStart"/>
      <w:r>
        <w:t>statements  about</w:t>
      </w:r>
      <w:proofErr w:type="gramEnd"/>
      <w:r>
        <w:t xml:space="preserve"> the ISS partnership, it has to date weathered strain from the war.</w:t>
      </w:r>
    </w:p>
    <w:p w14:paraId="47359436" w14:textId="77777777" w:rsidR="009D34C3" w:rsidRDefault="009D34C3" w:rsidP="0048222F"/>
    <w:p w14:paraId="7D30056F" w14:textId="77777777" w:rsidR="00B4179B" w:rsidRDefault="00B4179B" w:rsidP="00B4179B">
      <w:pPr>
        <w:pStyle w:val="Heading4"/>
        <w:rPr>
          <w:u w:val="single"/>
        </w:rPr>
      </w:pPr>
      <w:r>
        <w:t xml:space="preserve">State-funded scientists make it </w:t>
      </w:r>
      <w:r>
        <w:rPr>
          <w:u w:val="single"/>
        </w:rPr>
        <w:t>governmental</w:t>
      </w:r>
      <w:r w:rsidRPr="00B4179B">
        <w:t xml:space="preserve"> action</w:t>
      </w:r>
    </w:p>
    <w:p w14:paraId="364D763A" w14:textId="77777777" w:rsidR="00B4179B" w:rsidRDefault="00B4179B" w:rsidP="00B4179B">
      <w:r>
        <w:t xml:space="preserve">Pavel </w:t>
      </w:r>
      <w:proofErr w:type="spellStart"/>
      <w:r w:rsidRPr="000C00AD">
        <w:rPr>
          <w:rStyle w:val="Style13ptBold"/>
        </w:rPr>
        <w:t>Devyatkin</w:t>
      </w:r>
      <w:proofErr w:type="spellEnd"/>
      <w:r w:rsidRPr="000C00AD">
        <w:rPr>
          <w:rStyle w:val="Style13ptBold"/>
        </w:rPr>
        <w:t>,</w:t>
      </w:r>
      <w:r>
        <w:t xml:space="preserve"> 20</w:t>
      </w:r>
      <w:r w:rsidRPr="000C00AD">
        <w:rPr>
          <w:rStyle w:val="Style13ptBold"/>
        </w:rPr>
        <w:t>23</w:t>
      </w:r>
      <w:r>
        <w:t xml:space="preserve"> – senior associate at the Arctic Institute (Washington, DC) and a PhD fellow and lecturer at HSE University (Moscow) “Can Arctic Cooperation be Restored?” 3/28, </w:t>
      </w:r>
      <w:hyperlink r:id="rId72" w:history="1">
        <w:r w:rsidRPr="00C975F7">
          <w:rPr>
            <w:rStyle w:val="Hyperlink"/>
          </w:rPr>
          <w:t>https://www.thearcticinstitute.org/can-arctic-cooperation-restored/</w:t>
        </w:r>
      </w:hyperlink>
      <w:r>
        <w:t xml:space="preserve">  //DH</w:t>
      </w:r>
    </w:p>
    <w:p w14:paraId="54BD4F22" w14:textId="77777777" w:rsidR="00B4179B" w:rsidRDefault="00B4179B" w:rsidP="00B4179B"/>
    <w:p w14:paraId="7D91B0CD" w14:textId="77777777" w:rsidR="00B4179B" w:rsidRDefault="00B4179B" w:rsidP="00B4179B">
      <w:r w:rsidRPr="000C00AD">
        <w:rPr>
          <w:rStyle w:val="StyleUnderline"/>
        </w:rPr>
        <w:t>We are witnessing a severing of state-to-state cooperation after Russia’s military actions in Ukraine</w:t>
      </w:r>
      <w:r>
        <w:t xml:space="preserve">. Right up </w:t>
      </w:r>
      <w:r w:rsidRPr="000C00AD">
        <w:rPr>
          <w:rStyle w:val="StyleUnderline"/>
        </w:rPr>
        <w:t xml:space="preserve">until </w:t>
      </w:r>
      <w:r>
        <w:t xml:space="preserve">February 24, </w:t>
      </w:r>
      <w:r w:rsidRPr="000C00AD">
        <w:rPr>
          <w:rStyle w:val="StyleUnderline"/>
        </w:rPr>
        <w:t>2022, there was effective interstate circumpolar cooperation across various institutions and frameworks</w:t>
      </w:r>
      <w:r>
        <w:t>. Even just the day before, on February 23, 2022, Russia’s ambassador to Norway read an opening speech written by Russian Foreign Minister Sergey Lavrov at the Kirkenes Conference in the Norwegian Arctic. The speech mentioned “mutual assistance and good-neighborly relations” in the Arctic and complimented the Kirkenes conference as a setting for “constructive and depoliticized discussion of the pressing issues of international cooperation.”1)</w:t>
      </w:r>
    </w:p>
    <w:p w14:paraId="5938A66D" w14:textId="77777777" w:rsidR="00B4179B" w:rsidRDefault="00B4179B" w:rsidP="00B4179B">
      <w:r>
        <w:t xml:space="preserve">From my experience as an American scholar based in Russia during this volatile period, I believe most </w:t>
      </w:r>
      <w:r w:rsidRPr="00DA3270">
        <w:rPr>
          <w:rStyle w:val="StyleUnderline"/>
          <w:highlight w:val="cyan"/>
        </w:rPr>
        <w:t>Russian decision makers would</w:t>
      </w:r>
      <w:r w:rsidRPr="000C00AD">
        <w:rPr>
          <w:rStyle w:val="StyleUnderline"/>
        </w:rPr>
        <w:t xml:space="preserve"> still </w:t>
      </w:r>
      <w:r w:rsidRPr="00DA3270">
        <w:rPr>
          <w:rStyle w:val="StyleUnderline"/>
          <w:highlight w:val="cyan"/>
        </w:rPr>
        <w:t xml:space="preserve">be supportive of Arctic cooperation, but </w:t>
      </w:r>
      <w:r w:rsidRPr="00DA3270">
        <w:rPr>
          <w:rStyle w:val="Emphasis"/>
          <w:highlight w:val="cyan"/>
        </w:rPr>
        <w:t xml:space="preserve">government-level </w:t>
      </w:r>
      <w:r w:rsidRPr="00DA3270">
        <w:rPr>
          <w:rStyle w:val="StyleUnderline"/>
          <w:highlight w:val="cyan"/>
        </w:rPr>
        <w:t xml:space="preserve">cooperation, such as </w:t>
      </w:r>
      <w:r w:rsidRPr="00DA3270">
        <w:rPr>
          <w:rStyle w:val="Emphasis"/>
          <w:highlight w:val="cyan"/>
        </w:rPr>
        <w:t>collaboration between state funded scientists</w:t>
      </w:r>
      <w:r w:rsidRPr="00DA3270">
        <w:rPr>
          <w:rStyle w:val="StyleUnderline"/>
          <w:highlight w:val="cyan"/>
        </w:rPr>
        <w:t>, is</w:t>
      </w:r>
      <w:r>
        <w:t xml:space="preserve"> more </w:t>
      </w:r>
      <w:r w:rsidRPr="00DA3270">
        <w:rPr>
          <w:rStyle w:val="StyleUnderline"/>
          <w:highlight w:val="cyan"/>
        </w:rPr>
        <w:t>difficult</w:t>
      </w:r>
      <w:r>
        <w:t xml:space="preserve"> than ever. Some Russian decision makers are wholly pessimistic about the return of cooperation. Alexey </w:t>
      </w:r>
      <w:proofErr w:type="spellStart"/>
      <w:r>
        <w:t>Drobinin</w:t>
      </w:r>
      <w:proofErr w:type="spellEnd"/>
      <w:r>
        <w:t>, director of the Russian Ministry of Foreign Affairs’ (MFA) policy planning department, said, “The period of constructive cooperation between Russia and Western countries is gone for good, regardless of the outcome of Russia’s special operation in Ukraine.”2)</w:t>
      </w:r>
    </w:p>
    <w:p w14:paraId="6D558A79" w14:textId="77777777" w:rsidR="00B4179B" w:rsidRDefault="00B4179B" w:rsidP="00B4179B">
      <w:r>
        <w:t xml:space="preserve">After seven of the AC states boycotted Russia’s AC chairmanship in March, Nikolay </w:t>
      </w:r>
      <w:proofErr w:type="spellStart"/>
      <w:r w:rsidRPr="00AF1F09">
        <w:rPr>
          <w:rStyle w:val="StyleUnderline"/>
        </w:rPr>
        <w:t>Korchunov</w:t>
      </w:r>
      <w:proofErr w:type="spellEnd"/>
      <w:r w:rsidRPr="00AF1F09">
        <w:rPr>
          <w:rStyle w:val="StyleUnderline"/>
        </w:rPr>
        <w:t>, Russia’s Senior Arctic Official and Arctic Ambassador</w:t>
      </w:r>
      <w:r>
        <w:t xml:space="preserve">, called the pause “regrettable” and warned that it would pose “risks and challenges to soft security.” </w:t>
      </w:r>
      <w:proofErr w:type="spellStart"/>
      <w:r>
        <w:t>Korchunov</w:t>
      </w:r>
      <w:proofErr w:type="spellEnd"/>
      <w:r>
        <w:t xml:space="preserve"> stressed that Arctic cooperation “should not be subject to the spill-over effect of any extra-regional events.” </w:t>
      </w:r>
      <w:proofErr w:type="spellStart"/>
      <w:r>
        <w:t>Korchunov</w:t>
      </w:r>
      <w:proofErr w:type="spellEnd"/>
      <w:r>
        <w:t xml:space="preserve"> </w:t>
      </w:r>
      <w:r w:rsidRPr="00AF1F09">
        <w:rPr>
          <w:rStyle w:val="StyleUnderline"/>
        </w:rPr>
        <w:t>said, “it is of utmost importance to safeguard the project activities of the Arctic Council</w:t>
      </w:r>
      <w:r>
        <w:t xml:space="preserve"> in order to be able to pick up where we paused </w:t>
      </w:r>
      <w:r w:rsidRPr="00AF1F09">
        <w:rPr>
          <w:rStyle w:val="StyleUnderline"/>
        </w:rPr>
        <w:t xml:space="preserve">and </w:t>
      </w:r>
      <w:r w:rsidRPr="00AF1F09">
        <w:rPr>
          <w:rStyle w:val="Emphasis"/>
        </w:rPr>
        <w:t>step up cooperation.</w:t>
      </w:r>
      <w:r w:rsidRPr="00AF1F09">
        <w:rPr>
          <w:rStyle w:val="StyleUnderline"/>
        </w:rPr>
        <w:t>”</w:t>
      </w:r>
      <w:r>
        <w:t>3)</w:t>
      </w:r>
    </w:p>
    <w:p w14:paraId="7C5C54D9" w14:textId="26814C54" w:rsidR="00B4179B" w:rsidRPr="0048222F" w:rsidRDefault="00B4179B" w:rsidP="0048222F">
      <w:r>
        <w:t xml:space="preserve">Evidently, </w:t>
      </w:r>
      <w:r w:rsidRPr="00AF1F09">
        <w:rPr>
          <w:rStyle w:val="StyleUnderline"/>
        </w:rPr>
        <w:t>Russia places great importance on its position in the AC</w:t>
      </w:r>
      <w:r>
        <w:t xml:space="preserve">. Russian experts and diplomats have said Russia’s exclusion is counterproductive and irrational. Russian Ambassador to the United States, Anatoly Antonov, and Minister of Natural Resources, Alexander Kozlov, have gone as far as calling it illegitimate and claiming that the boycott violates the principles of consensus given that Russia is the chair of the AC during this period.4) Russian and international scientists have also drawn attention to data gaps that result from cutting off Russian Arctic scientists. Arctic climate research is crucial since warming in the region is a bellwether for global climate change. As such statements demonstrate, </w:t>
      </w:r>
      <w:r w:rsidRPr="00AF1F09">
        <w:rPr>
          <w:rStyle w:val="StyleUnderline"/>
        </w:rPr>
        <w:t xml:space="preserve">Arctic cooperation with Western states is important to Russia, especially </w:t>
      </w:r>
      <w:proofErr w:type="gramStart"/>
      <w:r w:rsidRPr="00AF1F09">
        <w:rPr>
          <w:rStyle w:val="StyleUnderline"/>
        </w:rPr>
        <w:t>in regard to</w:t>
      </w:r>
      <w:proofErr w:type="gramEnd"/>
      <w:r w:rsidRPr="00AF1F09">
        <w:rPr>
          <w:rStyle w:val="StyleUnderline"/>
        </w:rPr>
        <w:t xml:space="preserve"> its recognition as a great power</w:t>
      </w:r>
      <w:r>
        <w:t>.</w:t>
      </w:r>
    </w:p>
    <w:p w14:paraId="3426031A" w14:textId="13969DE3" w:rsidR="00FA5519" w:rsidRDefault="00287802" w:rsidP="00FA5519">
      <w:pPr>
        <w:pStyle w:val="Heading4"/>
      </w:pPr>
      <w:r>
        <w:t>Plan’s</w:t>
      </w:r>
      <w:r w:rsidR="00FA5519">
        <w:t xml:space="preserve"> funded and directed by the US government, even if on Russian territory</w:t>
      </w:r>
    </w:p>
    <w:p w14:paraId="3151CA4C" w14:textId="77777777" w:rsidR="00FA5519" w:rsidRDefault="00FA5519" w:rsidP="00FA5519">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w:t>
      </w:r>
      <w:r>
        <w:rPr>
          <w:rStyle w:val="Style13ptBold"/>
        </w:rPr>
        <w:t>2</w:t>
      </w:r>
      <w:r>
        <w:t xml:space="preserve"> – senior associate at the Arctic Institute (Washington, DC) and a PhD fellow and lecturer at HSE University (Moscow) “Environmental Détente: U.S.-Russia Arctic science diplomacy through political tensions” The Polar Journal, v12, Taylor &amp; Francis database, accessed via University of Michigan //DH</w:t>
      </w:r>
    </w:p>
    <w:p w14:paraId="29CA94E3" w14:textId="77777777" w:rsidR="00FA5519" w:rsidRPr="00007A49" w:rsidRDefault="00FA5519" w:rsidP="00FA5519">
      <w:pPr>
        <w:rPr>
          <w:b/>
          <w:bCs/>
        </w:rPr>
      </w:pPr>
      <w:r>
        <w:rPr>
          <w:b/>
          <w:bCs/>
        </w:rPr>
        <w:t>NSF = National Science Foundation, a US government agency</w:t>
      </w:r>
    </w:p>
    <w:p w14:paraId="5BBE82AF" w14:textId="77777777" w:rsidR="00FA5519" w:rsidRDefault="00FA5519" w:rsidP="00FA5519"/>
    <w:p w14:paraId="36A85296" w14:textId="77777777" w:rsidR="00FA5519" w:rsidRPr="007C4459" w:rsidRDefault="00FA5519" w:rsidP="00FA5519">
      <w:r w:rsidRPr="005C6BFA">
        <w:rPr>
          <w:rStyle w:val="StyleUnderline"/>
        </w:rPr>
        <w:t xml:space="preserve">There are now fears that science diplomacy </w:t>
      </w:r>
      <w:proofErr w:type="gramStart"/>
      <w:r w:rsidRPr="005C6BFA">
        <w:rPr>
          <w:rStyle w:val="StyleUnderline"/>
        </w:rPr>
        <w:t>is dead</w:t>
      </w:r>
      <w:proofErr w:type="gramEnd"/>
      <w:r w:rsidRPr="005C6BFA">
        <w:rPr>
          <w:rStyle w:val="StyleUnderline"/>
        </w:rPr>
        <w:t xml:space="preserve"> in the Arctic</w:t>
      </w:r>
      <w:r>
        <w:t xml:space="preserve">. The escalation of </w:t>
      </w:r>
      <w:r w:rsidRPr="005C6BFA">
        <w:rPr>
          <w:rStyle w:val="StyleUnderline"/>
        </w:rPr>
        <w:t>the Ukraine conflict</w:t>
      </w:r>
      <w:r>
        <w:t xml:space="preserve"> in 2022 has </w:t>
      </w:r>
      <w:r w:rsidRPr="005C6BFA">
        <w:rPr>
          <w:rStyle w:val="StyleUnderline"/>
        </w:rPr>
        <w:t>severely strained Arctic cooperation</w:t>
      </w:r>
      <w:r>
        <w:t xml:space="preserve">. In March 2022, the other seven AC member states condemned Russia and called for a pause of the Council’s work during Russia’s chairmanship in March 2022. 101 AC Working and Expert groups have been halted. Arctic scientists continue to work on research, but ‘there should be no exchange of data or official publishing,’ according to Norway’s Senior Arctic Official Morten Høglund. 102 Many other Arctic </w:t>
      </w:r>
      <w:proofErr w:type="spellStart"/>
      <w:r>
        <w:t>organisations</w:t>
      </w:r>
      <w:proofErr w:type="spellEnd"/>
      <w:r>
        <w:t xml:space="preserve">, such as the IASC, likewise </w:t>
      </w:r>
      <w:proofErr w:type="spellStart"/>
      <w:r>
        <w:t>criticised</w:t>
      </w:r>
      <w:proofErr w:type="spellEnd"/>
      <w:r>
        <w:t xml:space="preserve"> Russia and/or paused work. 103 Russia’s Arctic officials called the suspension ‘regrettable’ and declared that it was important to preserve AC activities, ‘so that – when circumstances allow – cooperation can continue without prejudice to those who depend on these projects.’ 104 Russia has subsequently reoriented its chairmanship agenda towards a domestic scope on the Russian North.</w:t>
      </w:r>
    </w:p>
    <w:p w14:paraId="72750441" w14:textId="77777777" w:rsidR="00FA5519" w:rsidRDefault="00FA5519" w:rsidP="00FA5519">
      <w:r>
        <w:t xml:space="preserve">Meanwhile, John Kerry, serving as Biden’s climate change envoy, nevertheless expressed his hope that Putin would ‘stay on track’ in combatting climate change.105 Still, high-level U.S.-Russia science cooperation was further blunted after </w:t>
      </w:r>
      <w:r w:rsidRPr="00BD709A">
        <w:rPr>
          <w:rStyle w:val="StyleUnderline"/>
          <w:highlight w:val="cyan"/>
        </w:rPr>
        <w:t>the White House announced a termination of scientific cooperation with Russian government-affiliated institutions</w:t>
      </w:r>
      <w:r>
        <w:t xml:space="preserve">. 106 </w:t>
      </w:r>
      <w:r w:rsidRPr="00BD709A">
        <w:rPr>
          <w:rStyle w:val="StyleUnderline"/>
          <w:highlight w:val="cyan"/>
        </w:rPr>
        <w:t>The move</w:t>
      </w:r>
      <w:r>
        <w:t xml:space="preserve"> ostensibly </w:t>
      </w:r>
      <w:r w:rsidRPr="00BD709A">
        <w:rPr>
          <w:rStyle w:val="StyleUnderline"/>
          <w:highlight w:val="cyan"/>
        </w:rPr>
        <w:t>suspends</w:t>
      </w:r>
      <w:r w:rsidRPr="00007A49">
        <w:rPr>
          <w:rStyle w:val="StyleUnderline"/>
        </w:rPr>
        <w:t xml:space="preserve"> numerous </w:t>
      </w:r>
      <w:r w:rsidRPr="00BD709A">
        <w:rPr>
          <w:rStyle w:val="Emphasis"/>
          <w:highlight w:val="cyan"/>
        </w:rPr>
        <w:t>NSF-funded projects</w:t>
      </w:r>
      <w:r w:rsidRPr="00BD709A">
        <w:rPr>
          <w:highlight w:val="cyan"/>
        </w:rPr>
        <w:t xml:space="preserve"> </w:t>
      </w:r>
      <w:r w:rsidRPr="00BD709A">
        <w:rPr>
          <w:rStyle w:val="StyleUnderline"/>
          <w:highlight w:val="cyan"/>
        </w:rPr>
        <w:t>that</w:t>
      </w:r>
      <w:r w:rsidRPr="00007A49">
        <w:rPr>
          <w:rStyle w:val="StyleUnderline"/>
        </w:rPr>
        <w:t xml:space="preserve"> have </w:t>
      </w:r>
      <w:r w:rsidRPr="00BD709A">
        <w:rPr>
          <w:rStyle w:val="StyleUnderline"/>
          <w:highlight w:val="cyan"/>
        </w:rPr>
        <w:t>enabled collaborations</w:t>
      </w:r>
      <w:r w:rsidRPr="00007A49">
        <w:rPr>
          <w:rStyle w:val="StyleUnderline"/>
        </w:rPr>
        <w:t xml:space="preserve"> between U.S. and Russian scientists </w:t>
      </w:r>
      <w:r w:rsidRPr="00BD709A">
        <w:rPr>
          <w:rStyle w:val="StyleUnderline"/>
          <w:highlight w:val="cyan"/>
        </w:rPr>
        <w:t>such as studies of</w:t>
      </w:r>
      <w:r w:rsidRPr="00007A49">
        <w:rPr>
          <w:rStyle w:val="StyleUnderline"/>
        </w:rPr>
        <w:t xml:space="preserve"> </w:t>
      </w:r>
      <w:r w:rsidRPr="00007A49">
        <w:t>Indigenous communities in Kamchatka,</w:t>
      </w:r>
      <w:r>
        <w:t xml:space="preserve"> Chukotka, and Alaska, the interaction of social and natural systems in Yamal, and </w:t>
      </w:r>
      <w:r w:rsidRPr="00BD709A">
        <w:rPr>
          <w:rStyle w:val="StyleUnderline"/>
          <w:highlight w:val="cyan"/>
        </w:rPr>
        <w:t>permafrost degradation across the Russian Arctic</w:t>
      </w:r>
      <w:r w:rsidRPr="00007A49">
        <w:rPr>
          <w:rStyle w:val="StyleUnderline"/>
        </w:rPr>
        <w:t>.</w:t>
      </w:r>
      <w:r>
        <w:t>107 It is now up to non-government institutions and researchers to make their own decisions regarding continued cooperation.</w:t>
      </w:r>
    </w:p>
    <w:p w14:paraId="0E31218F" w14:textId="77777777" w:rsidR="00FA5519" w:rsidRDefault="00FA5519" w:rsidP="00FA5519">
      <w:r>
        <w:t xml:space="preserve">The situation is dismal as Russia’s AC chairmanship and the Biden administration share mutual interests in environmental protection and climate change. For example, both countries are parties to the Agreement to Prevent Unregulated High Seas Fisheries in the Central Arctic Ocean, which commits the parties to establish a Joint Program of Scientific Research and Monitoring to study the Arctic ecosystem. 108 </w:t>
      </w:r>
      <w:r w:rsidRPr="0083523E">
        <w:rPr>
          <w:rStyle w:val="StyleUnderline"/>
        </w:rPr>
        <w:t>There are</w:t>
      </w:r>
      <w:r>
        <w:t xml:space="preserve"> still calls </w:t>
      </w:r>
      <w:r w:rsidRPr="0083523E">
        <w:rPr>
          <w:rStyle w:val="StyleUnderline"/>
        </w:rPr>
        <w:t>from international Arctic scholars for cooperation in such crucial spheres and to support the collective benefit of a functioning AC</w:t>
      </w:r>
      <w:r>
        <w:t xml:space="preserve">.  109 Scientists who had participated in </w:t>
      </w:r>
      <w:proofErr w:type="spellStart"/>
      <w:r>
        <w:t>MOSAiC</w:t>
      </w:r>
      <w:proofErr w:type="spellEnd"/>
      <w:r>
        <w:t xml:space="preserve"> said that tensions over the conflict cripple Arctic research: </w:t>
      </w:r>
      <w:r w:rsidRPr="0083523E">
        <w:rPr>
          <w:rStyle w:val="StyleUnderline"/>
        </w:rPr>
        <w:t>‘If we limit access [to the Russian Arctic], we will miss some important insights to better understand how and why the Arctic system is changing</w:t>
      </w:r>
      <w:r>
        <w:t xml:space="preserve">,’ said Matthew Shupe, an atmospheric scientist at the University of Colorado Boulder.  </w:t>
      </w:r>
      <w:proofErr w:type="gramStart"/>
      <w:r>
        <w:t>110  In</w:t>
      </w:r>
      <w:proofErr w:type="gramEnd"/>
      <w:r>
        <w:t xml:space="preserve"> working towards improving Arctic science diplomacy, it is important to remember these challenges and conditions. Science diplomacy is essential for maintaining scientific cooperation; when science diplomacy breaks down, science cooperation deteriorates as well. In this case, science diplomacy holds the key to reigniting scientific cooperation if Arctic cooperation is ever fully resumed.</w:t>
      </w:r>
    </w:p>
    <w:p w14:paraId="32ED5A09" w14:textId="011B5A94" w:rsidR="0026112F" w:rsidRDefault="00FA5519" w:rsidP="00FA5519">
      <w:r>
        <w:t xml:space="preserve">In conclusion, the historical legacies and modern examples of U.S.-Russia collaborations demonstrate the value of Arctic science cooperation and the importance of science diplomacy to </w:t>
      </w:r>
      <w:proofErr w:type="spellStart"/>
      <w:r>
        <w:t>realise</w:t>
      </w:r>
      <w:proofErr w:type="spellEnd"/>
      <w:r>
        <w:t xml:space="preserve"> such initiatives. When tensions were reduced, science diplomacy as a process produced beneficial outcomes, but it is also an important instrument to maintain some relations even during aggravated international relations. This is evidenced by the proliferation of scientific knowledge as well as the opening of communication channels that </w:t>
      </w:r>
      <w:proofErr w:type="gramStart"/>
      <w:r>
        <w:t>builds</w:t>
      </w:r>
      <w:proofErr w:type="gramEnd"/>
      <w:r>
        <w:t xml:space="preserve"> confidence. On one hand, cooperation can bridge inequalities in resources, capabilities, experience, and knowledge between countries. On the other hand, </w:t>
      </w:r>
      <w:r w:rsidRPr="0083523E">
        <w:rPr>
          <w:rStyle w:val="StyleUnderline"/>
        </w:rPr>
        <w:t>scientific collaboration serves as a foundation for relationships between nations and builds trust among involved actors</w:t>
      </w:r>
      <w:r>
        <w:t xml:space="preserve">. </w:t>
      </w:r>
      <w:r w:rsidRPr="0083523E">
        <w:rPr>
          <w:rStyle w:val="StyleUnderline"/>
        </w:rPr>
        <w:t xml:space="preserve">This is especially valuable for maintaining stability amid changes in the global balance of power. </w:t>
      </w:r>
      <w:r>
        <w:t>Science diplomacy can lead to dialogue between people who would otherwise be adversaries to think in terms of common interests.</w:t>
      </w:r>
    </w:p>
    <w:p w14:paraId="151EFE37" w14:textId="77777777" w:rsidR="0054613B" w:rsidRDefault="0054613B" w:rsidP="00FA5519"/>
    <w:p w14:paraId="69876AAB" w14:textId="77777777" w:rsidR="005D5A4C" w:rsidRDefault="005D5A4C" w:rsidP="00FA5519"/>
    <w:p w14:paraId="1C001826" w14:textId="668F22AC" w:rsidR="005D5A4C" w:rsidRDefault="005D5A4C" w:rsidP="005D5A4C">
      <w:pPr>
        <w:pStyle w:val="Heading3"/>
      </w:pPr>
      <w:r>
        <w:t>1ar – “control” CI</w:t>
      </w:r>
    </w:p>
    <w:p w14:paraId="47A3E41E" w14:textId="77777777" w:rsidR="005D5A4C" w:rsidRDefault="005D5A4C" w:rsidP="005D5A4C"/>
    <w:p w14:paraId="56E67011" w14:textId="77777777" w:rsidR="005D5A4C" w:rsidRPr="00BA0E39" w:rsidRDefault="005D5A4C" w:rsidP="005D5A4C">
      <w:pPr>
        <w:pStyle w:val="Heading4"/>
        <w:rPr>
          <w:rFonts w:cs="Times New Roman"/>
        </w:rPr>
      </w:pPr>
      <w:r>
        <w:rPr>
          <w:rFonts w:cs="Times New Roman"/>
        </w:rPr>
        <w:t>Federal funding makes it federal</w:t>
      </w:r>
    </w:p>
    <w:p w14:paraId="24AC6606" w14:textId="1FE19418" w:rsidR="005D5A4C" w:rsidRDefault="005D5A4C" w:rsidP="005D5A4C">
      <w:pPr>
        <w:rPr>
          <w:rFonts w:cs="Times New Roman"/>
        </w:rPr>
      </w:pPr>
      <w:r w:rsidRPr="00BA0E39">
        <w:rPr>
          <w:rStyle w:val="Style13ptBold"/>
          <w:rFonts w:cs="Times New Roman"/>
        </w:rPr>
        <w:t>Walsh 13</w:t>
      </w:r>
      <w:r w:rsidRPr="00BA0E39">
        <w:rPr>
          <w:rFonts w:cs="Times New Roman"/>
        </w:rPr>
        <w:t xml:space="preserve"> – Law Clerk for the Superior Court of Connecticut, 2012-2013 term; LLM in Taxation Candidate, New York University School of Law, 2013-2014; J.D., Suffolk University Law School</w:t>
      </w:r>
      <w:r>
        <w:rPr>
          <w:rFonts w:cs="Times New Roman"/>
        </w:rPr>
        <w:t xml:space="preserve"> </w:t>
      </w:r>
      <w:r w:rsidRPr="00BA0E39">
        <w:rPr>
          <w:rFonts w:cs="Times New Roman"/>
        </w:rPr>
        <w:t>(Kevin, “Renewable Energy Financial Incentives: Focusing on Federal Tax Credits and the Section 1603 Cash Grant: Barriers to Development,” University of California, Davis, 36.2)//BB</w:t>
      </w:r>
    </w:p>
    <w:p w14:paraId="5EC504FE" w14:textId="77777777" w:rsidR="005D5A4C" w:rsidRPr="00BA0E39" w:rsidRDefault="005D5A4C" w:rsidP="005D5A4C">
      <w:pPr>
        <w:rPr>
          <w:rFonts w:cs="Times New Roman"/>
        </w:rPr>
      </w:pPr>
    </w:p>
    <w:p w14:paraId="04D2B765" w14:textId="3BCF1FF8" w:rsidR="005D5A4C" w:rsidRDefault="005D5A4C" w:rsidP="005D5A4C">
      <w:pPr>
        <w:rPr>
          <w:rFonts w:cs="Times New Roman"/>
          <w:sz w:val="12"/>
        </w:rPr>
      </w:pPr>
      <w:r w:rsidRPr="00BD4FC2">
        <w:rPr>
          <w:rStyle w:val="TitleChar"/>
          <w:rFonts w:cs="Times New Roman"/>
          <w:highlight w:val="cyan"/>
        </w:rPr>
        <w:t>Something that is federal “encompasses</w:t>
      </w:r>
      <w:r w:rsidRPr="00BA0E39">
        <w:rPr>
          <w:rStyle w:val="TitleChar"/>
          <w:rFonts w:cs="Times New Roman"/>
        </w:rPr>
        <w:t xml:space="preserve"> not only actions by the federal</w:t>
      </w:r>
      <w:r w:rsidRPr="00BA0E39">
        <w:rPr>
          <w:rFonts w:cs="Times New Roman"/>
          <w:sz w:val="12"/>
        </w:rPr>
        <w:t xml:space="preserve"> </w:t>
      </w:r>
      <w:r w:rsidRPr="00BA0E39">
        <w:rPr>
          <w:rStyle w:val="TitleChar"/>
          <w:rFonts w:cs="Times New Roman"/>
        </w:rPr>
        <w:t xml:space="preserve">government, but also </w:t>
      </w:r>
      <w:r w:rsidRPr="00BD4FC2">
        <w:rPr>
          <w:rStyle w:val="TitleChar"/>
          <w:rFonts w:cs="Times New Roman"/>
          <w:highlight w:val="cyan"/>
        </w:rPr>
        <w:t xml:space="preserve">actions by nonfederal actors </w:t>
      </w:r>
      <w:r w:rsidRPr="00F25BF9">
        <w:rPr>
          <w:rStyle w:val="TitleChar"/>
          <w:rFonts w:cs="Times New Roman"/>
        </w:rPr>
        <w:t>‘with effects that may be</w:t>
      </w:r>
      <w:r w:rsidRPr="00BA0E39">
        <w:rPr>
          <w:rFonts w:cs="Times New Roman"/>
          <w:sz w:val="12"/>
        </w:rPr>
        <w:t xml:space="preserve"> </w:t>
      </w:r>
      <w:proofErr w:type="gramStart"/>
      <w:r w:rsidRPr="00BA0E39">
        <w:rPr>
          <w:rFonts w:cs="Times New Roman"/>
        </w:rPr>
        <w:t>major</w:t>
      </w:r>
      <w:proofErr w:type="gramEnd"/>
      <w:r w:rsidRPr="00BA0E39">
        <w:rPr>
          <w:rFonts w:cs="Times New Roman"/>
        </w:rPr>
        <w:t xml:space="preserve"> and which are potentially </w:t>
      </w:r>
      <w:r w:rsidRPr="00BD4FC2">
        <w:rPr>
          <w:rStyle w:val="TitleChar"/>
          <w:rFonts w:cs="Times New Roman"/>
          <w:highlight w:val="cyan"/>
        </w:rPr>
        <w:t>subject to Federal control</w:t>
      </w:r>
      <w:r w:rsidRPr="00BA0E39">
        <w:rPr>
          <w:rFonts w:cs="Times New Roman"/>
        </w:rPr>
        <w:t xml:space="preserve"> and</w:t>
      </w:r>
      <w:r w:rsidRPr="00BA0E39">
        <w:rPr>
          <w:rFonts w:cs="Times New Roman"/>
          <w:sz w:val="12"/>
        </w:rPr>
        <w:t xml:space="preserve"> </w:t>
      </w:r>
      <w:r w:rsidRPr="00BA0E39">
        <w:rPr>
          <w:rFonts w:cs="Times New Roman"/>
        </w:rPr>
        <w:t>responsibility.’”109 Further, “</w:t>
      </w:r>
      <w:r w:rsidRPr="00BD4FC2">
        <w:rPr>
          <w:rStyle w:val="TitleChar"/>
          <w:rFonts w:cs="Times New Roman"/>
          <w:highlight w:val="cyan"/>
        </w:rPr>
        <w:t xml:space="preserve">the </w:t>
      </w:r>
      <w:r w:rsidRPr="00BD4FC2">
        <w:rPr>
          <w:rStyle w:val="Emphasis"/>
          <w:highlight w:val="cyan"/>
        </w:rPr>
        <w:t>distinguishing feature</w:t>
      </w:r>
      <w:r w:rsidRPr="00BD4FC2">
        <w:rPr>
          <w:rStyle w:val="TitleChar"/>
          <w:rFonts w:cs="Times New Roman"/>
          <w:highlight w:val="cyan"/>
        </w:rPr>
        <w:t xml:space="preserve"> of ‘federal’ </w:t>
      </w:r>
      <w:r w:rsidRPr="00256E93">
        <w:rPr>
          <w:rStyle w:val="StyleUnderline"/>
          <w:highlight w:val="cyan"/>
        </w:rPr>
        <w:t>involvement i</w:t>
      </w:r>
      <w:r w:rsidRPr="00BD4FC2">
        <w:rPr>
          <w:rStyle w:val="TitleChar"/>
          <w:rFonts w:cs="Times New Roman"/>
          <w:highlight w:val="cyan"/>
        </w:rPr>
        <w:t>s the ability to</w:t>
      </w:r>
      <w:r w:rsidRPr="00BA0E39">
        <w:rPr>
          <w:rStyle w:val="TitleChar"/>
          <w:rFonts w:cs="Times New Roman"/>
        </w:rPr>
        <w:t xml:space="preserve"> influence or </w:t>
      </w:r>
      <w:r w:rsidRPr="00BD4FC2">
        <w:rPr>
          <w:rStyle w:val="TitleChar"/>
          <w:rFonts w:cs="Times New Roman"/>
          <w:highlight w:val="cyan"/>
        </w:rPr>
        <w:t>control the outcome</w:t>
      </w:r>
      <w:r w:rsidRPr="00BA0E39">
        <w:rPr>
          <w:rStyle w:val="TitleChar"/>
          <w:rFonts w:cs="Times New Roman"/>
        </w:rPr>
        <w:t xml:space="preserve"> in material respects</w:t>
      </w:r>
      <w:r w:rsidRPr="00BA0E39">
        <w:rPr>
          <w:rFonts w:cs="Times New Roman"/>
        </w:rPr>
        <w:t>.”110</w:t>
      </w:r>
      <w:r w:rsidRPr="00BA0E39">
        <w:rPr>
          <w:rFonts w:cs="Times New Roman"/>
          <w:sz w:val="12"/>
        </w:rPr>
        <w:t xml:space="preserve"> </w:t>
      </w:r>
    </w:p>
    <w:p w14:paraId="39B103AA" w14:textId="52828489" w:rsidR="005D5A4C" w:rsidRPr="00F25BF9" w:rsidRDefault="005D5A4C" w:rsidP="005D5A4C">
      <w:pPr>
        <w:rPr>
          <w:rFonts w:cs="Times New Roman"/>
        </w:rPr>
      </w:pPr>
      <w:r w:rsidRPr="00BD4FC2">
        <w:rPr>
          <w:rStyle w:val="TitleChar"/>
          <w:rFonts w:cs="Times New Roman"/>
          <w:highlight w:val="cyan"/>
        </w:rPr>
        <w:t>Renewable energy</w:t>
      </w:r>
      <w:r w:rsidRPr="00BA0E39">
        <w:rPr>
          <w:rStyle w:val="TitleChar"/>
          <w:rFonts w:cs="Times New Roman"/>
        </w:rPr>
        <w:t xml:space="preserve"> developments </w:t>
      </w:r>
      <w:r w:rsidRPr="00BD4FC2">
        <w:rPr>
          <w:rStyle w:val="TitleChar"/>
          <w:rFonts w:cs="Times New Roman"/>
          <w:highlight w:val="cyan"/>
        </w:rPr>
        <w:t xml:space="preserve">that </w:t>
      </w:r>
      <w:r w:rsidRPr="00BD4FC2">
        <w:rPr>
          <w:rStyle w:val="Emphasis"/>
          <w:rFonts w:cs="Times New Roman"/>
          <w:highlight w:val="cyan"/>
        </w:rPr>
        <w:t>take federal</w:t>
      </w:r>
      <w:r w:rsidRPr="00BA0E39">
        <w:rPr>
          <w:rStyle w:val="Emphasis"/>
          <w:rFonts w:cs="Times New Roman"/>
        </w:rPr>
        <w:t xml:space="preserve"> </w:t>
      </w:r>
      <w:r w:rsidRPr="00701908">
        <w:rPr>
          <w:rStyle w:val="Emphasis"/>
          <w:rFonts w:cs="Times New Roman"/>
          <w:b w:val="0"/>
          <w:bCs/>
        </w:rPr>
        <w:t>tax credits</w:t>
      </w:r>
      <w:r w:rsidRPr="00BA0E39">
        <w:rPr>
          <w:rFonts w:cs="Times New Roman"/>
        </w:rPr>
        <w:t>/</w:t>
      </w:r>
      <w:r w:rsidRPr="00F25BF9">
        <w:rPr>
          <w:rStyle w:val="Emphasis"/>
          <w:highlight w:val="cyan"/>
        </w:rPr>
        <w:t>grants</w:t>
      </w:r>
      <w:r w:rsidRPr="00BA0E39">
        <w:rPr>
          <w:rFonts w:cs="Times New Roman"/>
        </w:rPr>
        <w:t xml:space="preserve"> appear to</w:t>
      </w:r>
      <w:r w:rsidR="00032B04">
        <w:rPr>
          <w:rFonts w:cs="Times New Roman"/>
        </w:rPr>
        <w:t xml:space="preserve"> </w:t>
      </w:r>
      <w:r w:rsidRPr="00BD4FC2">
        <w:rPr>
          <w:rStyle w:val="Emphasis"/>
          <w:rFonts w:cs="Times New Roman"/>
          <w:highlight w:val="cyan"/>
        </w:rPr>
        <w:t>qualify as “federal</w:t>
      </w:r>
      <w:r w:rsidRPr="00BA0E39">
        <w:rPr>
          <w:rStyle w:val="Emphasis"/>
          <w:rFonts w:cs="Times New Roman"/>
        </w:rPr>
        <w:t>”</w:t>
      </w:r>
      <w:r w:rsidRPr="00BA0E39">
        <w:rPr>
          <w:rFonts w:cs="Times New Roman"/>
        </w:rPr>
        <w:t xml:space="preserve"> projects. Without the federal tax credit/grant, renewable energy projects would not be financially attractive for investors. This would </w:t>
      </w:r>
      <w:proofErr w:type="gramStart"/>
      <w:r w:rsidRPr="00BA0E39">
        <w:rPr>
          <w:rFonts w:cs="Times New Roman"/>
        </w:rPr>
        <w:t xml:space="preserve">lead </w:t>
      </w:r>
      <w:r w:rsidRPr="00BA0E39">
        <w:rPr>
          <w:rFonts w:cs="Times New Roman"/>
          <w:sz w:val="12"/>
        </w:rPr>
        <w:t xml:space="preserve"> </w:t>
      </w:r>
      <w:r w:rsidRPr="00BA0E39">
        <w:rPr>
          <w:rFonts w:cs="Times New Roman"/>
        </w:rPr>
        <w:t>to</w:t>
      </w:r>
      <w:proofErr w:type="gramEnd"/>
      <w:r w:rsidRPr="00BA0E39">
        <w:rPr>
          <w:rFonts w:cs="Times New Roman"/>
        </w:rPr>
        <w:t xml:space="preserve"> a lack of sufficient funding for renewable energy construction. Therefore, the federal government affects the outcome of renewable energy development</w:t>
      </w:r>
      <w:r w:rsidRPr="00BA0E39">
        <w:rPr>
          <w:rFonts w:cs="Times New Roman"/>
          <w:sz w:val="12"/>
        </w:rPr>
        <w:t xml:space="preserve"> </w:t>
      </w:r>
      <w:r w:rsidRPr="00BA0E39">
        <w:rPr>
          <w:rFonts w:cs="Times New Roman"/>
        </w:rPr>
        <w:t xml:space="preserve">through the availability of tax credits/grants. Hence, </w:t>
      </w:r>
      <w:r w:rsidRPr="00BA0E39">
        <w:rPr>
          <w:rStyle w:val="TitleChar"/>
          <w:rFonts w:cs="Times New Roman"/>
        </w:rPr>
        <w:t>when the federal</w:t>
      </w:r>
      <w:r w:rsidRPr="00BA0E39">
        <w:rPr>
          <w:rFonts w:cs="Times New Roman"/>
          <w:sz w:val="12"/>
        </w:rPr>
        <w:t xml:space="preserve"> </w:t>
      </w:r>
      <w:r w:rsidRPr="00BA0E39">
        <w:rPr>
          <w:rStyle w:val="TitleChar"/>
          <w:rFonts w:cs="Times New Roman"/>
        </w:rPr>
        <w:t xml:space="preserve">government provides a </w:t>
      </w:r>
      <w:r w:rsidRPr="00A765AE">
        <w:t>tax credit/</w:t>
      </w:r>
      <w:r w:rsidRPr="00A765AE">
        <w:rPr>
          <w:rStyle w:val="StyleUnderline"/>
        </w:rPr>
        <w:t xml:space="preserve">grant </w:t>
      </w:r>
      <w:r w:rsidRPr="00BA0E39">
        <w:rPr>
          <w:rStyle w:val="TitleChar"/>
          <w:rFonts w:cs="Times New Roman"/>
        </w:rPr>
        <w:t xml:space="preserve">for a renewable energy project, </w:t>
      </w:r>
      <w:proofErr w:type="gramStart"/>
      <w:r w:rsidRPr="00BA0E39">
        <w:rPr>
          <w:rStyle w:val="TitleChar"/>
          <w:rFonts w:cs="Times New Roman"/>
        </w:rPr>
        <w:t>the</w:t>
      </w:r>
      <w:r w:rsidRPr="00BA0E39">
        <w:rPr>
          <w:rFonts w:cs="Times New Roman"/>
        </w:rPr>
        <w:t xml:space="preserve"> </w:t>
      </w:r>
      <w:r w:rsidRPr="00BA0E39">
        <w:rPr>
          <w:rFonts w:cs="Times New Roman"/>
          <w:sz w:val="12"/>
        </w:rPr>
        <w:t xml:space="preserve"> </w:t>
      </w:r>
      <w:r w:rsidRPr="00BA0E39">
        <w:rPr>
          <w:rStyle w:val="TitleChar"/>
          <w:rFonts w:cs="Times New Roman"/>
        </w:rPr>
        <w:t>project</w:t>
      </w:r>
      <w:proofErr w:type="gramEnd"/>
      <w:r w:rsidRPr="00BA0E39">
        <w:rPr>
          <w:rStyle w:val="TitleChar"/>
          <w:rFonts w:cs="Times New Roman"/>
        </w:rPr>
        <w:t xml:space="preserve"> qualifies as a “federal” project</w:t>
      </w:r>
      <w:r w:rsidRPr="00BA0E39">
        <w:rPr>
          <w:rFonts w:cs="Times New Roman"/>
        </w:rPr>
        <w:t>.</w:t>
      </w:r>
    </w:p>
    <w:p w14:paraId="5461F3FD" w14:textId="77777777" w:rsidR="005D5A4C" w:rsidRDefault="005D5A4C" w:rsidP="005D5A4C">
      <w:pPr>
        <w:pStyle w:val="Heading4"/>
      </w:pPr>
      <w:r>
        <w:t xml:space="preserve">Federal funding and approval </w:t>
      </w:r>
      <w:proofErr w:type="gramStart"/>
      <w:r>
        <w:t>makes</w:t>
      </w:r>
      <w:proofErr w:type="gramEnd"/>
      <w:r>
        <w:t xml:space="preserve"> it a federal action</w:t>
      </w:r>
    </w:p>
    <w:p w14:paraId="4CDA0A13" w14:textId="77777777" w:rsidR="005D5A4C" w:rsidRDefault="005D5A4C" w:rsidP="005D5A4C">
      <w:r>
        <w:t xml:space="preserve">Martin </w:t>
      </w:r>
      <w:r w:rsidRPr="005F7886">
        <w:rPr>
          <w:rStyle w:val="Style13ptBold"/>
        </w:rPr>
        <w:t>Lockman,</w:t>
      </w:r>
      <w:r>
        <w:t xml:space="preserve"> 20</w:t>
      </w:r>
      <w:r w:rsidRPr="005F7886">
        <w:rPr>
          <w:rStyle w:val="Style13ptBold"/>
        </w:rPr>
        <w:t>23</w:t>
      </w:r>
      <w:r>
        <w:t xml:space="preserve"> - Columbia Law School, Sabin Center for Climate Change Law, “Permitting CO2 Pipelines” (Sept. 2023). Available at: </w:t>
      </w:r>
      <w:proofErr w:type="gramStart"/>
      <w:r>
        <w:t>https://scholarship.law.columbia.edu/sabin_climate_change/207  /</w:t>
      </w:r>
      <w:proofErr w:type="gramEnd"/>
      <w:r>
        <w:t>/DH</w:t>
      </w:r>
    </w:p>
    <w:p w14:paraId="63C15A95" w14:textId="77777777" w:rsidR="005D5A4C" w:rsidRPr="003434BF" w:rsidRDefault="005D5A4C" w:rsidP="005D5A4C"/>
    <w:p w14:paraId="0BBD049D" w14:textId="77777777" w:rsidR="005D5A4C" w:rsidRDefault="005D5A4C" w:rsidP="005D5A4C">
      <w:r>
        <w:t>Permitting decisions by the Army Corps of Engineers under either CWA or the Rivers and Harbors Act are themselves subject to environmental review under the National Environmental Policy Act (NEPA). NEPA mandates preparation of an environmental impact statement (EIS) for any “major Federal actions significantly affecting the quality of the human environment.”184 “</w:t>
      </w:r>
      <w:r w:rsidRPr="00530611">
        <w:rPr>
          <w:rStyle w:val="StyleUnderline"/>
        </w:rPr>
        <w:t>Major Federal actions” include “projects and programs entirely or partly financed</w:t>
      </w:r>
      <w:r>
        <w:t xml:space="preserve">, assisted, conducted, regulated, </w:t>
      </w:r>
      <w:r w:rsidRPr="00530611">
        <w:rPr>
          <w:rStyle w:val="StyleUnderline"/>
        </w:rPr>
        <w:t>or approved by federal agencies,” even if those projects are primarily conducted by private parties</w:t>
      </w:r>
      <w:r>
        <w:t xml:space="preserve">.185 NEPA requires the Army Corps of Engineers to review the environmental impact of its permits under CWA and the Rivers and Harbors Act, but other actions by federal agencies may also trigger NEPA review. While actions by CO2 pipeline regulators that do not issue discretionary permits, like PHMSA, will not implicate NEPA,186 more discretionary functions, like BLM’s issuance of pipeline rights-of-way, often will.187 However, “NEPA is a procedural statute only; it makes no substantive demands on the federal agencies” and “mandates no particular result from the consideration of environmental impacts, but only that those impacts be identified and considered.”188 </w:t>
      </w:r>
    </w:p>
    <w:p w14:paraId="6D669F86" w14:textId="77777777" w:rsidR="005D5A4C" w:rsidRDefault="005D5A4C" w:rsidP="005D5A4C">
      <w:pPr>
        <w:pStyle w:val="Heading4"/>
      </w:pPr>
      <w:r>
        <w:t xml:space="preserve">Authorization and funding </w:t>
      </w:r>
      <w:proofErr w:type="gramStart"/>
      <w:r>
        <w:t>makes</w:t>
      </w:r>
      <w:proofErr w:type="gramEnd"/>
      <w:r>
        <w:t xml:space="preserve"> an action “federal”</w:t>
      </w:r>
    </w:p>
    <w:p w14:paraId="1502C321" w14:textId="77777777" w:rsidR="005D5A4C" w:rsidRDefault="005D5A4C" w:rsidP="005D5A4C">
      <w:r>
        <w:t xml:space="preserve">Romany M. </w:t>
      </w:r>
      <w:r w:rsidRPr="00D437CE">
        <w:rPr>
          <w:rStyle w:val="Style13ptBold"/>
        </w:rPr>
        <w:t xml:space="preserve">Webb, </w:t>
      </w:r>
      <w:r>
        <w:t>20</w:t>
      </w:r>
      <w:r w:rsidRPr="00D437CE">
        <w:rPr>
          <w:rStyle w:val="Style13ptBold"/>
        </w:rPr>
        <w:t>20</w:t>
      </w:r>
      <w:r>
        <w:t xml:space="preserve"> - is an Associate Research Scholar at Columbia Law School and Senior Fellow at the Sabin Center for Climate Change Law. “CLIMATE CHANGE, FERC, AND NATURAL GAS PIPELINES: THE LEGAL BASIS FOR CONSIDERING GREENHOUSE GAS EMISSIONS UNDER SECTION 7 OF THE NATURAL GAS ACT” N.Y.U. ENVIRONMENTAL LAW JOURNAL Volume 28 , </w:t>
      </w:r>
      <w:hyperlink r:id="rId73" w:history="1">
        <w:r w:rsidRPr="00EB1E0A">
          <w:rPr>
            <w:rStyle w:val="Hyperlink"/>
          </w:rPr>
          <w:t>https://climate.law.columbia.edu/sites/climate.law.columbia.edu/files/content/Webb_Climate%20Change,%20FERC%20&amp;%20Natural%20Gas%20Pipelines.pdf</w:t>
        </w:r>
      </w:hyperlink>
      <w:r>
        <w:t xml:space="preserve"> //DH</w:t>
      </w:r>
    </w:p>
    <w:p w14:paraId="26048EC0" w14:textId="77777777" w:rsidR="005D5A4C" w:rsidRDefault="005D5A4C" w:rsidP="005D5A4C"/>
    <w:p w14:paraId="17E51359" w14:textId="77777777" w:rsidR="005D5A4C" w:rsidRDefault="005D5A4C" w:rsidP="005D5A4C">
      <w:r>
        <w:t xml:space="preserve">120 </w:t>
      </w:r>
      <w:r w:rsidRPr="00D437CE">
        <w:rPr>
          <w:rStyle w:val="StyleUnderline"/>
        </w:rPr>
        <w:t>The term “federal action” includes any action that is undertaken, authorized, or funded by a federal agency.</w:t>
      </w:r>
      <w:r>
        <w:t xml:space="preserve"> See Major Federal Actions, 40 C.F.R. § 1508.18 (2010) (</w:t>
      </w:r>
      <w:r w:rsidRPr="00D437CE">
        <w:rPr>
          <w:rStyle w:val="StyleUnderline"/>
        </w:rPr>
        <w:t>defining the term “[m]</w:t>
      </w:r>
      <w:proofErr w:type="spellStart"/>
      <w:r w:rsidRPr="00D437CE">
        <w:rPr>
          <w:rStyle w:val="StyleUnderline"/>
        </w:rPr>
        <w:t>ajor</w:t>
      </w:r>
      <w:proofErr w:type="spellEnd"/>
      <w:r w:rsidRPr="00D437CE">
        <w:rPr>
          <w:rStyle w:val="StyleUnderline"/>
        </w:rPr>
        <w:t xml:space="preserve"> federal action” to include “actions with effects</w:t>
      </w:r>
      <w:r>
        <w:t xml:space="preserve"> that may be major and which are potentially </w:t>
      </w:r>
      <w:r w:rsidRPr="00D437CE">
        <w:rPr>
          <w:rStyle w:val="StyleUnderline"/>
        </w:rPr>
        <w:t>subject to Federal control and responsibility</w:t>
      </w:r>
      <w:r>
        <w:t xml:space="preserve"> . . . Federal actions tend to fall within one of the following categories: (a) Adoption of official policy, such as rules, regulations, and interpretations . . . (b) Adoption of formal plans, such as official documents prepared or approved by federal agencies which guide or prescribe alternative uses of Federal resources . . . (c) Adoption of programs, such as a group of concerted actions to implement a specific policy or plan . . . (d) Approval of specific projects, such as construction or management activities.”).</w:t>
      </w:r>
    </w:p>
    <w:p w14:paraId="06CB79F0" w14:textId="77777777" w:rsidR="005D5A4C" w:rsidRDefault="005D5A4C" w:rsidP="005D5A4C"/>
    <w:p w14:paraId="5FCCF1B7" w14:textId="77777777" w:rsidR="005D5A4C" w:rsidRPr="005D5A4C" w:rsidRDefault="005D5A4C" w:rsidP="005D5A4C"/>
    <w:p w14:paraId="07414AD5" w14:textId="77777777" w:rsidR="0054613B" w:rsidRDefault="0054613B" w:rsidP="00FA5519"/>
    <w:p w14:paraId="208A2787" w14:textId="651C98BC" w:rsidR="00522CCF" w:rsidRDefault="00621F38" w:rsidP="00621F38">
      <w:pPr>
        <w:pStyle w:val="Heading3"/>
      </w:pPr>
      <w:r>
        <w:t xml:space="preserve">Its </w:t>
      </w:r>
      <w:proofErr w:type="gramStart"/>
      <w:r>
        <w:t>means</w:t>
      </w:r>
      <w:proofErr w:type="gramEnd"/>
      <w:r>
        <w:t xml:space="preserve"> associated with</w:t>
      </w:r>
    </w:p>
    <w:p w14:paraId="1BE0E272" w14:textId="77777777" w:rsidR="00621F38" w:rsidRDefault="00621F38" w:rsidP="00621F38">
      <w:pPr>
        <w:pStyle w:val="Heading4"/>
      </w:pPr>
      <w:r>
        <w:t>Its means associated with, not just ownership</w:t>
      </w:r>
    </w:p>
    <w:p w14:paraId="1D5BFDB7" w14:textId="77777777" w:rsidR="00621F38" w:rsidRDefault="00621F38" w:rsidP="00621F38">
      <w:r w:rsidRPr="00EE2B1D">
        <w:rPr>
          <w:rStyle w:val="Style13ptBold"/>
        </w:rPr>
        <w:t>Chamberlin</w:t>
      </w:r>
      <w:r>
        <w:t>, 20</w:t>
      </w:r>
      <w:r w:rsidRPr="00EE2B1D">
        <w:rPr>
          <w:rStyle w:val="Style13ptBold"/>
        </w:rPr>
        <w:t>19</w:t>
      </w:r>
      <w:r>
        <w:t xml:space="preserve"> - Justice, for the Supreme Court of Mississippi, majority opinion. Araujo v. Bryant, 283 So. 3d 73, 79-80, 2019 Miss. LEXIS 313, *13, 2019 WL 4198778 (Miss. September 5, 2019). Nexis Uni, Accessed via University of Michigan //DH</w:t>
      </w:r>
    </w:p>
    <w:p w14:paraId="6D212833" w14:textId="77777777" w:rsidR="00621F38" w:rsidRDefault="00621F38" w:rsidP="00621F38"/>
    <w:p w14:paraId="2C101AC0" w14:textId="77777777" w:rsidR="00621F38" w:rsidRDefault="00621F38" w:rsidP="00621F38">
      <w:r>
        <w:t xml:space="preserve">P21. At the outset of our analysis, we note our disagreement with the dissent's narrow interpretation of the phrase "its schools" in Article 8, Section 206. Miss. Const. art. 8, § 206. While "its" is a possessive-case pronoun that refers to the antecedent "county or separate school district," the dissent's interpretation unnecessarily restricts the meaning of "its" in Article 8, Section 206. First, </w:t>
      </w:r>
      <w:r w:rsidRPr="00EE2B1D">
        <w:rPr>
          <w:rStyle w:val="StyleUnderline"/>
        </w:rPr>
        <w:t>possessive-case pronouns convey more than mere possession.</w:t>
      </w:r>
      <w:r>
        <w:t xml:space="preserve"> Bryan A. Garner, The Redbook: A Manual on Legal Style § 10.17, at 186 (3d ed. 2013) ("Use the possessive case of a pronoun to show ownership, attribution, measure, or some similar relationship."). [**13</w:t>
      </w:r>
      <w:proofErr w:type="gramStart"/>
      <w:r>
        <w:t>]  Second</w:t>
      </w:r>
      <w:proofErr w:type="gramEnd"/>
      <w:r>
        <w:t>, "</w:t>
      </w:r>
      <w:r w:rsidRPr="004B4E91">
        <w:rPr>
          <w:rStyle w:val="StyleUnderline"/>
          <w:highlight w:val="cyan"/>
        </w:rPr>
        <w:t>its" is defined as "[b]</w:t>
      </w:r>
      <w:proofErr w:type="spellStart"/>
      <w:r w:rsidRPr="004B4E91">
        <w:rPr>
          <w:rStyle w:val="StyleUnderline"/>
          <w:highlight w:val="cyan"/>
        </w:rPr>
        <w:t>elonging</w:t>
      </w:r>
      <w:proofErr w:type="spellEnd"/>
      <w:r w:rsidRPr="004B4E91">
        <w:rPr>
          <w:rStyle w:val="StyleUnderline"/>
          <w:highlight w:val="cyan"/>
        </w:rPr>
        <w:t xml:space="preserve"> to or associated</w:t>
      </w:r>
      <w:r w:rsidRPr="00D41E37">
        <w:rPr>
          <w:rStyle w:val="StyleUnderline"/>
        </w:rPr>
        <w:t xml:space="preserve"> </w:t>
      </w:r>
      <w:r w:rsidRPr="00D41E37">
        <w:rPr>
          <w:rStyle w:val="StyleUnderline"/>
          <w:highlight w:val="cyan"/>
        </w:rPr>
        <w:t>with</w:t>
      </w:r>
      <w:r w:rsidRPr="003740AD">
        <w:rPr>
          <w:rStyle w:val="StyleUnderline"/>
        </w:rPr>
        <w:t xml:space="preserve"> a thing previously mentioned</w:t>
      </w:r>
      <w:r>
        <w:t xml:space="preserve"> or easily identified."3 Its, Lexico.com, https://www.lexico.com/en/definition/its (last visited Aug. 8, 2019) (Lexico.com is a collaboration between Dictionary.com and the Oxford University Press).</w:t>
      </w:r>
    </w:p>
    <w:p w14:paraId="7D6CB7F6" w14:textId="5DACB890" w:rsidR="00522CCF" w:rsidRPr="00541BCA" w:rsidRDefault="00621F38" w:rsidP="00522CCF">
      <w:pPr>
        <w:rPr>
          <w:u w:val="single"/>
        </w:rPr>
      </w:pPr>
      <w:r>
        <w:t xml:space="preserve">P22. Within the context of the broad grant of authority given to the Legislature under Article 8, Section 201, and </w:t>
      </w:r>
      <w:r w:rsidRPr="00EE2B1D">
        <w:rPr>
          <w:rStyle w:val="StyleUnderline"/>
        </w:rPr>
        <w:t>given the plain definition of the word "its," the phrase "its schools" conveys a broader meaning than simple</w:t>
      </w:r>
      <w:r>
        <w:t xml:space="preserve"> possession or </w:t>
      </w:r>
      <w:r w:rsidRPr="00EE2B1D">
        <w:rPr>
          <w:rStyle w:val="StyleUnderline"/>
        </w:rPr>
        <w:t>ownership of the schools by the school district</w:t>
      </w:r>
      <w:r>
        <w:t xml:space="preserve">. See Dye v. State ex rel. Hale, 507 So. 2d 332, 342 (Miss. 1987) (citing St. Louis &amp; San Francisco Ry. Co. v. Benton </w:t>
      </w:r>
      <w:proofErr w:type="spellStart"/>
      <w:r>
        <w:t>Cty</w:t>
      </w:r>
      <w:proofErr w:type="spellEnd"/>
      <w:r>
        <w:t xml:space="preserve">., 132 Miss. 325, 330, 96 So. 689, 690 (1923)) </w:t>
      </w:r>
      <w:proofErr w:type="gramStart"/>
      <w:r>
        <w:t>( "</w:t>
      </w:r>
      <w:proofErr w:type="gramEnd"/>
      <w:r>
        <w:t>[C]</w:t>
      </w:r>
      <w:proofErr w:type="spellStart"/>
      <w:r>
        <w:t>onstitutional</w:t>
      </w:r>
      <w:proofErr w:type="spellEnd"/>
      <w:r>
        <w:t xml:space="preserve"> provisions should be read so that each is given maximum effect and a meaning in harmony with that of each other.") </w:t>
      </w:r>
      <w:r w:rsidRPr="004B4E91">
        <w:rPr>
          <w:rStyle w:val="StyleUnderline"/>
          <w:highlight w:val="cyan"/>
        </w:rPr>
        <w:t>The phrase "its schools</w:t>
      </w:r>
      <w:r w:rsidRPr="00EE2B1D">
        <w:rPr>
          <w:rStyle w:val="StyleUnderline"/>
        </w:rPr>
        <w:t>"</w:t>
      </w:r>
      <w:r>
        <w:t xml:space="preserve"> in Article 8, Section 206, </w:t>
      </w:r>
      <w:r w:rsidRPr="00EE2B1D">
        <w:rPr>
          <w:rStyle w:val="StyleUnderline"/>
        </w:rPr>
        <w:t xml:space="preserve">includes the </w:t>
      </w:r>
      <w:proofErr w:type="gramStart"/>
      <w:r w:rsidRPr="004B4E91">
        <w:rPr>
          <w:rStyle w:val="StyleUnderline"/>
          <w:highlight w:val="cyan"/>
        </w:rPr>
        <w:t>schools</w:t>
      </w:r>
      <w:r>
        <w:t xml:space="preserve">  [</w:t>
      </w:r>
      <w:proofErr w:type="gramEnd"/>
      <w:r>
        <w:t>*80</w:t>
      </w:r>
      <w:proofErr w:type="gramStart"/>
      <w:r>
        <w:t xml:space="preserve">]  </w:t>
      </w:r>
      <w:r w:rsidRPr="004B4E91">
        <w:rPr>
          <w:rStyle w:val="StyleUnderline"/>
          <w:highlight w:val="cyan"/>
        </w:rPr>
        <w:t>that</w:t>
      </w:r>
      <w:proofErr w:type="gramEnd"/>
      <w:r w:rsidRPr="004B4E91">
        <w:rPr>
          <w:rStyle w:val="StyleUnderline"/>
          <w:highlight w:val="cyan"/>
        </w:rPr>
        <w:t xml:space="preserve"> belong to the school district </w:t>
      </w:r>
      <w:r w:rsidRPr="004B4E91">
        <w:rPr>
          <w:rStyle w:val="Emphasis"/>
          <w:highlight w:val="cyan"/>
        </w:rPr>
        <w:t>and are in association with</w:t>
      </w:r>
      <w:r w:rsidRPr="004B4E91">
        <w:rPr>
          <w:rStyle w:val="StyleUnderline"/>
          <w:highlight w:val="cyan"/>
        </w:rPr>
        <w:t xml:space="preserve"> the school district</w:t>
      </w:r>
      <w:r>
        <w:rPr>
          <w:rStyle w:val="StyleUnderline"/>
        </w:rPr>
        <w:t>.</w:t>
      </w:r>
    </w:p>
    <w:p w14:paraId="10E64E21" w14:textId="4376CF54" w:rsidR="00541BCA" w:rsidRDefault="00541BCA" w:rsidP="00541BCA">
      <w:pPr>
        <w:pStyle w:val="Heading4"/>
      </w:pPr>
      <w:r>
        <w:t>Ownership can legally be ‘indirect’</w:t>
      </w:r>
    </w:p>
    <w:p w14:paraId="6E4FFB9D" w14:textId="77777777" w:rsidR="00541BCA" w:rsidRDefault="00541BCA" w:rsidP="00541BCA">
      <w:r w:rsidRPr="00F50C8F">
        <w:rPr>
          <w:rStyle w:val="Style13ptBold"/>
        </w:rPr>
        <w:t>O'Connor,</w:t>
      </w:r>
      <w:r>
        <w:t xml:space="preserve"> 19</w:t>
      </w:r>
      <w:r w:rsidRPr="00F50C8F">
        <w:rPr>
          <w:rStyle w:val="Style13ptBold"/>
        </w:rPr>
        <w:t>94</w:t>
      </w:r>
      <w:r>
        <w:t xml:space="preserve"> – Judge, Massachusetts Supreme Court. South Boston Sav. Bank v. Commissioner of Revenue, 418 Mass. 695, 3/7, Nexis Uni, Accessed via University of Michigan //DH</w:t>
      </w:r>
    </w:p>
    <w:p w14:paraId="0D7495A6" w14:textId="77777777" w:rsidR="00541BCA" w:rsidRPr="009D1899" w:rsidRDefault="00541BCA" w:rsidP="00541BCA"/>
    <w:p w14:paraId="4C9DAC17" w14:textId="77777777" w:rsidR="00541BCA" w:rsidRDefault="00541BCA" w:rsidP="00541BCA">
      <w:r>
        <w:t>Under the statutory requirements for exemption, it is not enough that the taxpayer's [***12</w:t>
      </w:r>
      <w:proofErr w:type="gramStart"/>
      <w:r>
        <w:t>]  investments</w:t>
      </w:r>
      <w:proofErr w:type="gramEnd"/>
      <w:r>
        <w:t xml:space="preserve"> were "loans secured by the mortgage of real estate." The investments must also have been its -- that is, the taxpayer's -- loans. </w:t>
      </w:r>
      <w:r w:rsidRPr="00F50C8F">
        <w:rPr>
          <w:rStyle w:val="StyleUnderline"/>
        </w:rPr>
        <w:t xml:space="preserve">The Commissioner </w:t>
      </w:r>
      <w:r>
        <w:t xml:space="preserve">apparently </w:t>
      </w:r>
      <w:r w:rsidRPr="00F50C8F">
        <w:rPr>
          <w:rStyle w:val="StyleUnderline"/>
        </w:rPr>
        <w:t xml:space="preserve">would have us </w:t>
      </w:r>
      <w:proofErr w:type="gramStart"/>
      <w:r w:rsidRPr="00F50C8F">
        <w:rPr>
          <w:rStyle w:val="StyleUnderline"/>
        </w:rPr>
        <w:t>construe</w:t>
      </w:r>
      <w:proofErr w:type="gramEnd"/>
      <w:r w:rsidRPr="00F50C8F">
        <w:rPr>
          <w:rStyle w:val="StyleUnderline"/>
        </w:rPr>
        <w:t xml:space="preserve"> the term "its" as requiring direct legal ownership</w:t>
      </w:r>
      <w:r>
        <w:t xml:space="preserve">, </w:t>
      </w:r>
      <w:r w:rsidRPr="00F50C8F">
        <w:rPr>
          <w:rStyle w:val="StyleUnderline"/>
        </w:rPr>
        <w:t>but</w:t>
      </w:r>
      <w:r>
        <w:t xml:space="preserve"> we think </w:t>
      </w:r>
      <w:r w:rsidRPr="00F50C8F">
        <w:rPr>
          <w:rStyle w:val="StyleUnderline"/>
        </w:rPr>
        <w:t>the plain and ordinary meaning of the term "its" does not support such an interpretation</w:t>
      </w:r>
      <w:r>
        <w:t xml:space="preserve">. A bank may come into possession of a mortgage loan either by directly issuing a loan secured by the mortgage of real estate or by acquiring a loan previously issued by another lender. See, e.g., G. L. c. 167E, § 2(A), as appearing in St. 1982, c. 155, § 9 (a bank "may make, acquire by purchase, participate in or service first mortgage real estate loans of [certain] classes"). Similarly, a bank's ownership of a mortgage loan may be legal or equitable. See, e.g., G. L. c. 167E, § 2(B)(12), as appearing in St. 1982, c. </w:t>
      </w:r>
      <w:proofErr w:type="gramStart"/>
      <w:r>
        <w:t>155,  [</w:t>
      </w:r>
      <w:proofErr w:type="gramEnd"/>
      <w:r>
        <w:t>**467</w:t>
      </w:r>
      <w:proofErr w:type="gramStart"/>
      <w:r>
        <w:t>]  §</w:t>
      </w:r>
      <w:proofErr w:type="gramEnd"/>
      <w:r>
        <w:t xml:space="preserve"> 9 (authorizing participation loans in which the participating entities enter into a written agreement including "provisions for the custody of the note and mortgage in the commonwealth and for the servicing and foreclosure thereof"). </w:t>
      </w:r>
      <w:r w:rsidRPr="00F50C8F">
        <w:rPr>
          <w:rStyle w:val="StyleUnderline"/>
        </w:rPr>
        <w:t>The term "its"</w:t>
      </w:r>
      <w:r>
        <w:t xml:space="preserve"> certainly </w:t>
      </w:r>
      <w:r w:rsidRPr="00F50C8F">
        <w:rPr>
          <w:rStyle w:val="StyleUnderline"/>
        </w:rPr>
        <w:t xml:space="preserve">connotates </w:t>
      </w:r>
      <w:proofErr w:type="gramStart"/>
      <w:r w:rsidRPr="00F50C8F">
        <w:rPr>
          <w:rStyle w:val="StyleUnderline"/>
        </w:rPr>
        <w:t>ownership, but</w:t>
      </w:r>
      <w:proofErr w:type="gramEnd"/>
      <w:r w:rsidRPr="00F50C8F">
        <w:rPr>
          <w:rStyle w:val="StyleUnderline"/>
        </w:rPr>
        <w:t xml:space="preserve"> does not itself provide a basis for distinguishing</w:t>
      </w:r>
      <w:r>
        <w:t xml:space="preserve"> [***13</w:t>
      </w:r>
      <w:proofErr w:type="gramStart"/>
      <w:r>
        <w:t xml:space="preserve">]  </w:t>
      </w:r>
      <w:r w:rsidRPr="00F50C8F">
        <w:rPr>
          <w:rStyle w:val="StyleUnderline"/>
        </w:rPr>
        <w:t>between</w:t>
      </w:r>
      <w:proofErr w:type="gramEnd"/>
      <w:r w:rsidRPr="00F50C8F">
        <w:rPr>
          <w:rStyle w:val="StyleUnderline"/>
        </w:rPr>
        <w:t xml:space="preserve"> direct and indirect</w:t>
      </w:r>
      <w:r>
        <w:t xml:space="preserve"> or between legal and equitable </w:t>
      </w:r>
      <w:r w:rsidRPr="00F50C8F">
        <w:rPr>
          <w:rStyle w:val="StyleUnderline"/>
        </w:rPr>
        <w:t>ownership</w:t>
      </w:r>
      <w:r>
        <w:t>.</w:t>
      </w:r>
    </w:p>
    <w:p w14:paraId="7DADD58C" w14:textId="77777777" w:rsidR="00541BCA" w:rsidRPr="00522CCF" w:rsidRDefault="00541BCA" w:rsidP="00522CCF"/>
    <w:p w14:paraId="5691E95D" w14:textId="4AFAF066" w:rsidR="00543031" w:rsidRDefault="00543031" w:rsidP="00543031">
      <w:pPr>
        <w:pStyle w:val="Heading2"/>
      </w:pPr>
      <w:r>
        <w:t>Extra-topicality</w:t>
      </w:r>
    </w:p>
    <w:p w14:paraId="556778D1" w14:textId="77777777" w:rsidR="00543031" w:rsidRDefault="00543031" w:rsidP="00543031"/>
    <w:p w14:paraId="04241FE9" w14:textId="57223505" w:rsidR="00372EDB" w:rsidRDefault="00543031" w:rsidP="002768A2">
      <w:pPr>
        <w:pStyle w:val="Heading3"/>
      </w:pPr>
      <w:r>
        <w:t>2ac – at: cooperation is extra-T</w:t>
      </w:r>
    </w:p>
    <w:p w14:paraId="04B76930" w14:textId="77777777" w:rsidR="00372EDB" w:rsidRPr="00F936AF" w:rsidRDefault="00372EDB" w:rsidP="00372EDB">
      <w:pPr>
        <w:pStyle w:val="Heading4"/>
        <w:rPr>
          <w:u w:val="single"/>
        </w:rPr>
      </w:pPr>
      <w:proofErr w:type="gramStart"/>
      <w:r>
        <w:t>‘its’</w:t>
      </w:r>
      <w:proofErr w:type="gramEnd"/>
      <w:r>
        <w:t xml:space="preserve"> means federally </w:t>
      </w:r>
      <w:r w:rsidRPr="00F936AF">
        <w:rPr>
          <w:u w:val="single"/>
        </w:rPr>
        <w:t>controlled</w:t>
      </w:r>
    </w:p>
    <w:p w14:paraId="0B4AF6F6" w14:textId="77777777" w:rsidR="00372EDB" w:rsidRDefault="00372EDB" w:rsidP="00372EDB">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//DH</w:t>
      </w:r>
    </w:p>
    <w:p w14:paraId="55F0E866" w14:textId="77777777" w:rsidR="00372EDB" w:rsidRPr="006E269D" w:rsidRDefault="00372EDB" w:rsidP="00372EDB"/>
    <w:p w14:paraId="1ABAA0CC" w14:textId="59E41B17" w:rsidR="00372EDB" w:rsidRPr="00372EDB" w:rsidRDefault="00372EDB" w:rsidP="00372EDB">
      <w:r>
        <w:t xml:space="preserve">P52. "Any county or separate school district may levy an additional tax, as prescribed by general law, to maintain its schools."6 Miss. Const. art. 8, § 206 (emphasis added). </w:t>
      </w:r>
      <w:r w:rsidRPr="0027633A">
        <w:rPr>
          <w:rStyle w:val="StyleUnderline"/>
          <w:highlight w:val="cyan"/>
        </w:rPr>
        <w:t>"Its" is a possessive pronoun</w:t>
      </w:r>
      <w:r w:rsidRPr="00F80FB1">
        <w:rPr>
          <w:rStyle w:val="StyleUnderline"/>
        </w:rPr>
        <w:t xml:space="preserve"> </w:t>
      </w:r>
      <w:r>
        <w:t>that modifies and qualifies the noun "schools." William Strunk, Jr. &amp; [**33</w:t>
      </w:r>
      <w:proofErr w:type="gramStart"/>
      <w:r>
        <w:t>]  E.B.</w:t>
      </w:r>
      <w:proofErr w:type="gramEnd"/>
      <w:r>
        <w:t xml:space="preserve"> White, The Elements of Style, at 12 (4th ed. 2014); The Chicago Manual of Style ¶ 5.49 (17th ed. 2017). "The possessive case of pronouns is used to show ownership." Strunk &amp; White, supra, at 12. Possessive pronouns are "used as limiting adjectives to qualify nouns." The Chicago Manual of Style, supra, ¶ 5.49 (emphases added). "Possessive" is defined as "[t]</w:t>
      </w:r>
      <w:proofErr w:type="gramStart"/>
      <w:r>
        <w:t>he</w:t>
      </w:r>
      <w:proofErr w:type="gramEnd"/>
      <w:r>
        <w:t xml:space="preserve"> case of nouns that indicates ownership or possession[.]" Strunk &amp; White, supra, at 93. </w:t>
      </w:r>
      <w:r w:rsidRPr="00F80FB1">
        <w:rPr>
          <w:rStyle w:val="StyleUnderline"/>
        </w:rPr>
        <w:t>"</w:t>
      </w:r>
      <w:r w:rsidRPr="0027633A">
        <w:rPr>
          <w:rStyle w:val="StyleUnderline"/>
          <w:highlight w:val="cyan"/>
        </w:rPr>
        <w:t xml:space="preserve">Possess" means "[t]o </w:t>
      </w:r>
      <w:r w:rsidRPr="00910298">
        <w:rPr>
          <w:rStyle w:val="StyleUnderline"/>
        </w:rPr>
        <w:t xml:space="preserve">have in one's actual </w:t>
      </w:r>
      <w:r w:rsidRPr="0027633A">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27633A">
        <w:rPr>
          <w:rStyle w:val="StyleUnderline"/>
          <w:highlight w:val="cyan"/>
        </w:rPr>
        <w:t>its schools</w:t>
      </w:r>
      <w:r w:rsidRPr="00F80FB1">
        <w:rPr>
          <w:rStyle w:val="StyleUnderline"/>
        </w:rPr>
        <w:t>"</w:t>
      </w:r>
      <w:r>
        <w:t xml:space="preserve"> in Article 8, Section 206, </w:t>
      </w:r>
      <w:r w:rsidRPr="0027633A">
        <w:rPr>
          <w:rStyle w:val="StyleUnderline"/>
          <w:highlight w:val="cyan"/>
        </w:rPr>
        <w:t>refers to schools</w:t>
      </w:r>
      <w:r w:rsidRPr="00F80FB1">
        <w:rPr>
          <w:rStyle w:val="StyleUnderline"/>
        </w:rPr>
        <w:t xml:space="preserve"> that </w:t>
      </w:r>
      <w:r w:rsidRPr="0027633A">
        <w:rPr>
          <w:rStyle w:val="StyleUnderline"/>
          <w:highlight w:val="cyan"/>
        </w:rPr>
        <w:t>the</w:t>
      </w:r>
      <w:r w:rsidRPr="00F80FB1">
        <w:rPr>
          <w:rStyle w:val="StyleUnderline"/>
        </w:rPr>
        <w:t xml:space="preserve"> county or school </w:t>
      </w:r>
      <w:r w:rsidRPr="0027633A">
        <w:rPr>
          <w:rStyle w:val="StyleUnderline"/>
          <w:highlight w:val="cyan"/>
        </w:rPr>
        <w:t>district</w:t>
      </w:r>
      <w:r>
        <w:t xml:space="preserve"> possesses, </w:t>
      </w:r>
      <w:r w:rsidRPr="0027633A">
        <w:rPr>
          <w:rStyle w:val="StyleUnderline"/>
          <w:highlight w:val="cyan"/>
        </w:rPr>
        <w:t>controls</w:t>
      </w:r>
      <w:r>
        <w:t>, and/</w:t>
      </w:r>
      <w:r w:rsidRPr="00621F38">
        <w:rPr>
          <w:rStyle w:val="Emphasis"/>
          <w:highlight w:val="cyan"/>
        </w:rPr>
        <w:t>or</w:t>
      </w:r>
      <w:r w:rsidRPr="000D25E1">
        <w:t xml:space="preserve"> </w:t>
      </w:r>
      <w:r w:rsidRPr="00522CCF">
        <w:rPr>
          <w:rStyle w:val="StyleUnderline"/>
          <w:highlight w:val="cyan"/>
        </w:rPr>
        <w:t>owns</w:t>
      </w:r>
      <w:r>
        <w:t>.</w:t>
      </w:r>
    </w:p>
    <w:p w14:paraId="651726BB" w14:textId="7D179CAA" w:rsidR="00543031" w:rsidRPr="00632AD0" w:rsidRDefault="000D25E1" w:rsidP="00543031">
      <w:pPr>
        <w:pStyle w:val="Heading4"/>
      </w:pPr>
      <w:r>
        <w:t>US</w:t>
      </w:r>
      <w:r w:rsidR="00092AB4">
        <w:t xml:space="preserve"> cooperation</w:t>
      </w:r>
      <w:r w:rsidR="00F05F88">
        <w:t xml:space="preserve"> through the Arctic Science Agreement</w:t>
      </w:r>
      <w:r w:rsidR="00A41FEB">
        <w:t xml:space="preserve"> is</w:t>
      </w:r>
      <w:r w:rsidR="00632AD0">
        <w:t xml:space="preserve"> </w:t>
      </w:r>
      <w:r w:rsidR="00632AD0">
        <w:rPr>
          <w:u w:val="single"/>
        </w:rPr>
        <w:t xml:space="preserve">federally </w:t>
      </w:r>
      <w:r w:rsidR="003F1703">
        <w:rPr>
          <w:u w:val="single"/>
        </w:rPr>
        <w:t>controlled</w:t>
      </w:r>
      <w:r w:rsidR="00632AD0">
        <w:t xml:space="preserve"> </w:t>
      </w:r>
    </w:p>
    <w:p w14:paraId="4435C48D" w14:textId="77777777" w:rsidR="00543031" w:rsidRDefault="00543031" w:rsidP="00543031">
      <w:r w:rsidRPr="00074E4A">
        <w:rPr>
          <w:rStyle w:val="Style13ptBold"/>
        </w:rPr>
        <w:t xml:space="preserve">USARC, </w:t>
      </w:r>
      <w:r w:rsidRPr="00074E4A">
        <w:t>20</w:t>
      </w:r>
      <w:r w:rsidRPr="00074E4A">
        <w:rPr>
          <w:rStyle w:val="Style13ptBold"/>
        </w:rPr>
        <w:t>23</w:t>
      </w:r>
      <w:r>
        <w:rPr>
          <w:b/>
          <w:bCs/>
        </w:rPr>
        <w:t xml:space="preserve"> </w:t>
      </w:r>
      <w:r>
        <w:t xml:space="preserve">– US Arctic Research Commission, “report on the Goals and Objectives for Arctic Research 2023-2024 for the us arctic research program plan” </w:t>
      </w:r>
      <w:hyperlink r:id="rId74" w:history="1">
        <w:r w:rsidRPr="00D50EE8">
          <w:rPr>
            <w:rStyle w:val="Hyperlink"/>
          </w:rPr>
          <w:t>https://www.arctic.gov/uploads/assets/arctic-research-2023-2024.pdf</w:t>
        </w:r>
      </w:hyperlink>
      <w:r>
        <w:t xml:space="preserve"> //DH</w:t>
      </w:r>
    </w:p>
    <w:p w14:paraId="5DC22F49" w14:textId="77777777" w:rsidR="00543031" w:rsidRPr="00A0403B" w:rsidRDefault="00543031" w:rsidP="00543031"/>
    <w:p w14:paraId="7D9CEA18" w14:textId="77777777" w:rsidR="00543031" w:rsidRDefault="00543031" w:rsidP="00543031">
      <w:r>
        <w:t>THE US ARCTIC RESEARCH COMMISSION</w:t>
      </w:r>
    </w:p>
    <w:p w14:paraId="07CD8E1D" w14:textId="77777777" w:rsidR="00543031" w:rsidRDefault="00543031" w:rsidP="00543031">
      <w:r w:rsidRPr="001502F3">
        <w:rPr>
          <w:rStyle w:val="StyleUnderline"/>
        </w:rPr>
        <w:t>The US Arctic Research Commission</w:t>
      </w:r>
      <w:r>
        <w:t xml:space="preserve"> (</w:t>
      </w:r>
      <w:r w:rsidRPr="00543031">
        <w:rPr>
          <w:rStyle w:val="StyleUnderline"/>
          <w:highlight w:val="cyan"/>
        </w:rPr>
        <w:t>USARC</w:t>
      </w:r>
      <w:r>
        <w:t xml:space="preserve">) </w:t>
      </w:r>
      <w:r w:rsidRPr="00543031">
        <w:rPr>
          <w:rStyle w:val="StyleUnderline"/>
          <w:highlight w:val="cyan"/>
        </w:rPr>
        <w:t>is a</w:t>
      </w:r>
      <w:r w:rsidRPr="001502F3">
        <w:rPr>
          <w:rStyle w:val="StyleUnderline"/>
        </w:rPr>
        <w:t xml:space="preserve">n independent </w:t>
      </w:r>
      <w:r w:rsidRPr="00543031">
        <w:rPr>
          <w:rStyle w:val="StyleUnderline"/>
          <w:highlight w:val="cyan"/>
        </w:rPr>
        <w:t>federal agency</w:t>
      </w:r>
      <w:r w:rsidRPr="001502F3">
        <w:rPr>
          <w:rStyle w:val="StyleUnderline"/>
        </w:rPr>
        <w:t xml:space="preserve"> </w:t>
      </w:r>
      <w:r>
        <w:t xml:space="preserve">created by the Arctic Research and Policy Act of 1984 and assigned specific duties therein. The Commission is a </w:t>
      </w:r>
      <w:proofErr w:type="spellStart"/>
      <w:r>
        <w:t>presiden</w:t>
      </w:r>
      <w:proofErr w:type="spellEnd"/>
      <w:r>
        <w:t xml:space="preserve">- </w:t>
      </w:r>
      <w:proofErr w:type="spellStart"/>
      <w:r>
        <w:t>tially</w:t>
      </w:r>
      <w:proofErr w:type="spellEnd"/>
      <w:r>
        <w:t xml:space="preserve"> appointed advisory body supported by staff in offices in Arlington, Virginia, and in Anchorage, Alaska. In addition to establishing the goals in this report, </w:t>
      </w:r>
      <w:r w:rsidRPr="00543031">
        <w:rPr>
          <w:rStyle w:val="StyleUnderline"/>
          <w:highlight w:val="cyan"/>
        </w:rPr>
        <w:t>the Commission</w:t>
      </w:r>
      <w:r w:rsidRPr="00543031">
        <w:rPr>
          <w:highlight w:val="cyan"/>
        </w:rPr>
        <w:t xml:space="preserve"> </w:t>
      </w:r>
      <w:r w:rsidRPr="00543031">
        <w:rPr>
          <w:rStyle w:val="StyleUnderline"/>
          <w:highlight w:val="cyan"/>
        </w:rPr>
        <w:t>develops</w:t>
      </w:r>
      <w:r>
        <w:t xml:space="preserve"> and recommends </w:t>
      </w:r>
      <w:r w:rsidRPr="001502F3">
        <w:rPr>
          <w:rStyle w:val="StyleUnderline"/>
        </w:rPr>
        <w:t>an integrated</w:t>
      </w:r>
      <w:r w:rsidRPr="00A41FEB">
        <w:rPr>
          <w:rStyle w:val="StyleUnderline"/>
        </w:rPr>
        <w:t xml:space="preserve"> </w:t>
      </w:r>
      <w:r w:rsidRPr="000A5E5D">
        <w:rPr>
          <w:rStyle w:val="Emphasis"/>
          <w:highlight w:val="cyan"/>
        </w:rPr>
        <w:t>national</w:t>
      </w:r>
      <w:r w:rsidRPr="00A41FEB">
        <w:rPr>
          <w:rStyle w:val="StyleUnderline"/>
          <w:highlight w:val="cyan"/>
        </w:rPr>
        <w:t xml:space="preserve"> </w:t>
      </w:r>
      <w:r w:rsidRPr="00543031">
        <w:rPr>
          <w:rStyle w:val="StyleUnderline"/>
          <w:highlight w:val="cyan"/>
        </w:rPr>
        <w:t>Arctic research policy and builds cooperative links</w:t>
      </w:r>
      <w:r w:rsidRPr="001502F3">
        <w:rPr>
          <w:rStyle w:val="StyleUnderline"/>
        </w:rPr>
        <w:t xml:space="preserve"> </w:t>
      </w:r>
      <w:r w:rsidRPr="00A41FEB">
        <w:rPr>
          <w:rStyle w:val="StyleUnderline"/>
        </w:rPr>
        <w:t>in Arctic research</w:t>
      </w:r>
      <w:r>
        <w:t xml:space="preserve"> within the federal government, with the State of Alaska, with Tribes and ANOs, and </w:t>
      </w:r>
      <w:r w:rsidRPr="00543031">
        <w:rPr>
          <w:rStyle w:val="Emphasis"/>
          <w:highlight w:val="cyan"/>
        </w:rPr>
        <w:t>with international partners</w:t>
      </w:r>
      <w:r>
        <w:t>. The law also requires the Commission to review the Arctic research budget "crosscut* in the President's annual budget request and report to Congress on how the crosscut adheres to the five- year Arctic Research Plan produced by the Interagency Arctic Research Policy Committee (IARPC).</w:t>
      </w:r>
    </w:p>
    <w:p w14:paraId="7B4A1BBD" w14:textId="114870AF" w:rsidR="00543031" w:rsidRDefault="00543031" w:rsidP="00543031">
      <w:r w:rsidRPr="00A3302E">
        <w:rPr>
          <w:rStyle w:val="StyleUnderline"/>
        </w:rPr>
        <w:t xml:space="preserve">USARC plays a significant role in planning and implementing </w:t>
      </w:r>
      <w:r>
        <w:t xml:space="preserve">international Arctic Science Ministerial meetings and other </w:t>
      </w:r>
      <w:r w:rsidRPr="00A3302E">
        <w:rPr>
          <w:rStyle w:val="StyleUnderline"/>
        </w:rPr>
        <w:t>international Arctic science initiatives and has been involved in the</w:t>
      </w:r>
      <w:r>
        <w:rPr>
          <w:rStyle w:val="StyleUnderline"/>
        </w:rPr>
        <w:t xml:space="preserve"> </w:t>
      </w:r>
      <w:r w:rsidRPr="00A3302E">
        <w:rPr>
          <w:rStyle w:val="StyleUnderline"/>
        </w:rPr>
        <w:t>Arctic Council since its inception</w:t>
      </w:r>
      <w:r>
        <w:t xml:space="preserve">. </w:t>
      </w:r>
      <w:r w:rsidRPr="00543031">
        <w:rPr>
          <w:rStyle w:val="StyleUnderline"/>
          <w:highlight w:val="cyan"/>
        </w:rPr>
        <w:t>USARC serves as the "</w:t>
      </w:r>
      <w:r w:rsidRPr="00543031">
        <w:rPr>
          <w:rStyle w:val="Emphasis"/>
          <w:highlight w:val="cyan"/>
        </w:rPr>
        <w:t>competent national authority</w:t>
      </w:r>
      <w:r w:rsidRPr="00A3302E">
        <w:rPr>
          <w:rStyle w:val="StyleUnderline"/>
        </w:rPr>
        <w:t xml:space="preserve">" </w:t>
      </w:r>
      <w:r w:rsidRPr="00543031">
        <w:rPr>
          <w:rStyle w:val="StyleUnderline"/>
          <w:highlight w:val="cyan"/>
        </w:rPr>
        <w:t xml:space="preserve">in implementing the </w:t>
      </w:r>
      <w:r w:rsidRPr="002171E1">
        <w:rPr>
          <w:rStyle w:val="StyleUnderline"/>
        </w:rPr>
        <w:t xml:space="preserve">legally binding </w:t>
      </w:r>
      <w:r w:rsidRPr="00543031">
        <w:rPr>
          <w:rStyle w:val="StyleUnderline"/>
          <w:highlight w:val="cyan"/>
        </w:rPr>
        <w:t>"Agreement on</w:t>
      </w:r>
      <w:r w:rsidRPr="00A3302E">
        <w:rPr>
          <w:rStyle w:val="StyleUnderline"/>
        </w:rPr>
        <w:t xml:space="preserve"> Enhancing International </w:t>
      </w:r>
      <w:r w:rsidRPr="00543031">
        <w:rPr>
          <w:rStyle w:val="StyleUnderline"/>
          <w:highlight w:val="cyan"/>
        </w:rPr>
        <w:t>Arctic Scientific Cooperation</w:t>
      </w:r>
      <w:r w:rsidRPr="00A3302E">
        <w:rPr>
          <w:rStyle w:val="StyleUnderline"/>
        </w:rPr>
        <w:t>"</w:t>
      </w:r>
      <w:r>
        <w:rPr>
          <w:rStyle w:val="StyleUnderline"/>
        </w:rPr>
        <w:t xml:space="preserve"> </w:t>
      </w:r>
      <w:r>
        <w:t>(see https:/ Avww.arctic.gov/agreement-on-enhancing-international-arctic-scientific-cooperation/).</w:t>
      </w:r>
    </w:p>
    <w:p w14:paraId="70F948AE" w14:textId="62796246" w:rsidR="001D7118" w:rsidRDefault="001D7118" w:rsidP="001D7118">
      <w:pPr>
        <w:pStyle w:val="Heading4"/>
      </w:pPr>
      <w:r>
        <w:t xml:space="preserve">Cooperation is </w:t>
      </w:r>
      <w:r w:rsidR="002171E1">
        <w:t>a</w:t>
      </w:r>
      <w:r>
        <w:t xml:space="preserve"> </w:t>
      </w:r>
      <w:r w:rsidRPr="00AF4623">
        <w:rPr>
          <w:u w:val="single"/>
        </w:rPr>
        <w:t>necessary component</w:t>
      </w:r>
      <w:r>
        <w:t xml:space="preserve"> of Arctic exploration</w:t>
      </w:r>
    </w:p>
    <w:p w14:paraId="266638DE" w14:textId="77777777" w:rsidR="001D7118" w:rsidRDefault="001D7118" w:rsidP="001D7118">
      <w:r>
        <w:t xml:space="preserve">Olga </w:t>
      </w:r>
      <w:r w:rsidRPr="00EA1654">
        <w:rPr>
          <w:rStyle w:val="Style13ptBold"/>
        </w:rPr>
        <w:t xml:space="preserve">Pasko </w:t>
      </w:r>
      <w:r>
        <w:t>et al, 20</w:t>
      </w:r>
      <w:r w:rsidRPr="00EA1654">
        <w:rPr>
          <w:rStyle w:val="Style13ptBold"/>
        </w:rPr>
        <w:t>19</w:t>
      </w:r>
      <w:r>
        <w:t xml:space="preserve"> – Professor of Geology, Tomsk Polytechnic University, Russia “History of International Collaboration on the Exploration and Development of the Arctic” in </w:t>
      </w:r>
      <w:r w:rsidRPr="00B67EB7">
        <w:rPr>
          <w:u w:val="single"/>
        </w:rPr>
        <w:t>Handbook of Research</w:t>
      </w:r>
      <w:r>
        <w:rPr>
          <w:u w:val="single"/>
        </w:rPr>
        <w:t xml:space="preserve"> </w:t>
      </w:r>
      <w:r w:rsidRPr="00B67EB7">
        <w:rPr>
          <w:u w:val="single"/>
        </w:rPr>
        <w:t>on International</w:t>
      </w:r>
      <w:r>
        <w:rPr>
          <w:u w:val="single"/>
        </w:rPr>
        <w:t xml:space="preserve"> </w:t>
      </w:r>
      <w:r w:rsidRPr="00B67EB7">
        <w:rPr>
          <w:u w:val="single"/>
        </w:rPr>
        <w:t>Collaboration, Economic</w:t>
      </w:r>
      <w:r>
        <w:rPr>
          <w:u w:val="single"/>
        </w:rPr>
        <w:t xml:space="preserve"> </w:t>
      </w:r>
      <w:r w:rsidRPr="00B67EB7">
        <w:rPr>
          <w:u w:val="single"/>
        </w:rPr>
        <w:t>Development, and</w:t>
      </w:r>
      <w:r>
        <w:rPr>
          <w:u w:val="single"/>
        </w:rPr>
        <w:t xml:space="preserve"> </w:t>
      </w:r>
      <w:r w:rsidRPr="00B67EB7">
        <w:rPr>
          <w:u w:val="single"/>
        </w:rPr>
        <w:t>Sustainability in the Arctic</w:t>
      </w:r>
      <w:r>
        <w:t>, IGI Global database, accessed via University of Michigan //DH</w:t>
      </w:r>
    </w:p>
    <w:p w14:paraId="3AA067A7" w14:textId="77777777" w:rsidR="001D7118" w:rsidRDefault="001D7118" w:rsidP="001D7118"/>
    <w:p w14:paraId="36B544B0" w14:textId="77777777" w:rsidR="001D7118" w:rsidRDefault="001D7118" w:rsidP="001D7118">
      <w:r>
        <w:t>Exploration</w:t>
      </w:r>
    </w:p>
    <w:p w14:paraId="6318F7AA" w14:textId="77777777" w:rsidR="001D7118" w:rsidRDefault="001D7118" w:rsidP="001D7118">
      <w:r>
        <w:t xml:space="preserve">Nowadays, </w:t>
      </w:r>
      <w:r w:rsidRPr="00AF4623">
        <w:rPr>
          <w:rStyle w:val="StyleUnderline"/>
          <w:highlight w:val="cyan"/>
        </w:rPr>
        <w:t xml:space="preserve">international cooperation is a </w:t>
      </w:r>
      <w:r w:rsidRPr="00AF4623">
        <w:rPr>
          <w:rStyle w:val="Emphasis"/>
          <w:highlight w:val="cyan"/>
        </w:rPr>
        <w:t>necessary principle</w:t>
      </w:r>
      <w:r w:rsidRPr="00AF4623">
        <w:rPr>
          <w:rStyle w:val="StyleUnderline"/>
          <w:highlight w:val="cyan"/>
        </w:rPr>
        <w:t xml:space="preserve"> in the </w:t>
      </w:r>
      <w:r w:rsidRPr="00AF4623">
        <w:rPr>
          <w:rStyle w:val="Emphasis"/>
          <w:highlight w:val="cyan"/>
        </w:rPr>
        <w:t>exploration</w:t>
      </w:r>
      <w:r w:rsidRPr="00AF4623">
        <w:rPr>
          <w:rStyle w:val="StyleUnderline"/>
          <w:highlight w:val="cyan"/>
        </w:rPr>
        <w:t xml:space="preserve"> of the </w:t>
      </w:r>
      <w:r w:rsidRPr="00AF4623">
        <w:rPr>
          <w:rStyle w:val="Emphasis"/>
          <w:highlight w:val="cyan"/>
        </w:rPr>
        <w:t>Arctic</w:t>
      </w:r>
      <w:r>
        <w:t xml:space="preserve"> (Rennison, 2014; Novikov, 2016). </w:t>
      </w:r>
      <w:r w:rsidRPr="00AF4623">
        <w:rPr>
          <w:rStyle w:val="StyleUnderline"/>
          <w:highlight w:val="cyan"/>
        </w:rPr>
        <w:t xml:space="preserve">Involvement of all </w:t>
      </w:r>
      <w:r w:rsidRPr="00AF4623">
        <w:rPr>
          <w:rStyle w:val="StyleUnderline"/>
        </w:rPr>
        <w:t>available</w:t>
      </w:r>
      <w:r w:rsidRPr="00AF4623">
        <w:rPr>
          <w:rStyle w:val="StyleUnderline"/>
          <w:highlight w:val="cyan"/>
        </w:rPr>
        <w:t xml:space="preserve"> resources accelerates</w:t>
      </w:r>
      <w:r w:rsidRPr="00783D31">
        <w:rPr>
          <w:rStyle w:val="StyleUnderline"/>
        </w:rPr>
        <w:t xml:space="preserve"> the process of obtaining </w:t>
      </w:r>
      <w:r w:rsidRPr="00AF4623">
        <w:rPr>
          <w:rStyle w:val="Emphasis"/>
          <w:highlight w:val="cyan"/>
        </w:rPr>
        <w:t>scientific results</w:t>
      </w:r>
      <w:r w:rsidRPr="00AF4623">
        <w:rPr>
          <w:rStyle w:val="StyleUnderline"/>
          <w:highlight w:val="cyan"/>
        </w:rPr>
        <w:t xml:space="preserve"> and improves the </w:t>
      </w:r>
      <w:r w:rsidRPr="00AF4623">
        <w:rPr>
          <w:rStyle w:val="Emphasis"/>
          <w:highlight w:val="cyan"/>
        </w:rPr>
        <w:t>quality of research</w:t>
      </w:r>
      <w:r w:rsidRPr="00783D31">
        <w:rPr>
          <w:rStyle w:val="Emphasis"/>
        </w:rPr>
        <w:t xml:space="preserve"> </w:t>
      </w:r>
      <w:r>
        <w:t>(Noble &amp; Maddock, 2015; Henderson &amp; Loe, 2014). In 2003, the Russian Ministry of Natural Resources and Ecology and the Russian Federal Agency of Mineral Resources initiated cooperation on a series of Circum-Arctic geological and geophysical maps. In 2005, the key Arctic states such as Canada, Denmark, Finland, Norway, Russia, Sweden, and the USA signed the agreement. After three years of teamwork, the first results were gained (Government of Finland, 2013).</w:t>
      </w:r>
    </w:p>
    <w:p w14:paraId="181822BC" w14:textId="77777777" w:rsidR="001D7118" w:rsidRPr="00543031" w:rsidRDefault="001D7118" w:rsidP="00543031"/>
    <w:p w14:paraId="1096C5F1" w14:textId="77777777" w:rsidR="00CE6632" w:rsidRDefault="00CE6632" w:rsidP="00CE6632"/>
    <w:p w14:paraId="067C660E" w14:textId="779ED92D" w:rsidR="00AF4623" w:rsidRDefault="00AF4623" w:rsidP="000A5E5D">
      <w:pPr>
        <w:pStyle w:val="Heading3"/>
      </w:pPr>
      <w:r>
        <w:t>1ar – ‘exploration’ requires cooperation</w:t>
      </w:r>
    </w:p>
    <w:p w14:paraId="1148F47B" w14:textId="77777777" w:rsidR="001D7118" w:rsidRPr="00AF4623" w:rsidRDefault="001D7118" w:rsidP="001D7118">
      <w:pPr>
        <w:pStyle w:val="Heading4"/>
      </w:pPr>
      <w:r>
        <w:t xml:space="preserve">It's the </w:t>
      </w:r>
      <w:r>
        <w:rPr>
          <w:u w:val="single"/>
        </w:rPr>
        <w:t>core</w:t>
      </w:r>
      <w:r>
        <w:t xml:space="preserve"> of the literature base</w:t>
      </w:r>
    </w:p>
    <w:p w14:paraId="36D7CB68" w14:textId="77777777" w:rsidR="001D7118" w:rsidRDefault="001D7118" w:rsidP="001D7118">
      <w:r>
        <w:t xml:space="preserve">Olga </w:t>
      </w:r>
      <w:r w:rsidRPr="00EA1654">
        <w:rPr>
          <w:rStyle w:val="Style13ptBold"/>
        </w:rPr>
        <w:t xml:space="preserve">Pasko </w:t>
      </w:r>
      <w:r>
        <w:t>et al, 20</w:t>
      </w:r>
      <w:r w:rsidRPr="00EA1654">
        <w:rPr>
          <w:rStyle w:val="Style13ptBold"/>
        </w:rPr>
        <w:t>19</w:t>
      </w:r>
      <w:r>
        <w:t xml:space="preserve"> – Professor of Geology, Tomsk Polytechnic University, Russia “History of International Collaboration on the Exploration and Development of the Arctic” in </w:t>
      </w:r>
      <w:r w:rsidRPr="00B67EB7">
        <w:rPr>
          <w:u w:val="single"/>
        </w:rPr>
        <w:t>Handbook of Research</w:t>
      </w:r>
      <w:r>
        <w:rPr>
          <w:u w:val="single"/>
        </w:rPr>
        <w:t xml:space="preserve"> </w:t>
      </w:r>
      <w:r w:rsidRPr="00B67EB7">
        <w:rPr>
          <w:u w:val="single"/>
        </w:rPr>
        <w:t>on International</w:t>
      </w:r>
      <w:r>
        <w:rPr>
          <w:u w:val="single"/>
        </w:rPr>
        <w:t xml:space="preserve"> </w:t>
      </w:r>
      <w:r w:rsidRPr="00B67EB7">
        <w:rPr>
          <w:u w:val="single"/>
        </w:rPr>
        <w:t>Collaboration, Economic</w:t>
      </w:r>
      <w:r>
        <w:rPr>
          <w:u w:val="single"/>
        </w:rPr>
        <w:t xml:space="preserve"> </w:t>
      </w:r>
      <w:r w:rsidRPr="00B67EB7">
        <w:rPr>
          <w:u w:val="single"/>
        </w:rPr>
        <w:t>Development, and</w:t>
      </w:r>
      <w:r>
        <w:rPr>
          <w:u w:val="single"/>
        </w:rPr>
        <w:t xml:space="preserve"> </w:t>
      </w:r>
      <w:r w:rsidRPr="00B67EB7">
        <w:rPr>
          <w:u w:val="single"/>
        </w:rPr>
        <w:t>Sustainability in the Arctic</w:t>
      </w:r>
      <w:r>
        <w:t>, IGI Global database, accessed via University of Michigan //DH</w:t>
      </w:r>
    </w:p>
    <w:p w14:paraId="0FA31B84" w14:textId="77777777" w:rsidR="001D7118" w:rsidRPr="00CF4C05" w:rsidRDefault="001D7118" w:rsidP="001D7118"/>
    <w:p w14:paraId="5F09AD44" w14:textId="127292B3" w:rsidR="001D7118" w:rsidRDefault="001D7118" w:rsidP="00AF4623">
      <w:r w:rsidRPr="00AF4623">
        <w:rPr>
          <w:rStyle w:val="StyleUnderline"/>
          <w:highlight w:val="cyan"/>
        </w:rPr>
        <w:t>The chapter discusses</w:t>
      </w:r>
      <w:r w:rsidRPr="00EA1654">
        <w:rPr>
          <w:rStyle w:val="StyleUnderline"/>
        </w:rPr>
        <w:t xml:space="preserve"> the key lines of </w:t>
      </w:r>
      <w:r w:rsidRPr="00AF4623">
        <w:rPr>
          <w:rStyle w:val="StyleUnderline"/>
          <w:highlight w:val="cyan"/>
        </w:rPr>
        <w:t>international collaboration in</w:t>
      </w:r>
      <w:r>
        <w:t xml:space="preserve"> the fields of </w:t>
      </w:r>
      <w:r w:rsidRPr="007B0FE6">
        <w:rPr>
          <w:rStyle w:val="Emphasis"/>
          <w:highlight w:val="cyan"/>
        </w:rPr>
        <w:t>exploration</w:t>
      </w:r>
      <w:r w:rsidRPr="007B0FE6">
        <w:rPr>
          <w:rStyle w:val="Emphasis"/>
        </w:rPr>
        <w:t xml:space="preserve"> </w:t>
      </w:r>
      <w:r>
        <w:t xml:space="preserve">and development </w:t>
      </w:r>
      <w:r w:rsidRPr="00AF4623">
        <w:rPr>
          <w:rStyle w:val="StyleUnderline"/>
          <w:highlight w:val="cyan"/>
        </w:rPr>
        <w:t>of the Arctic</w:t>
      </w:r>
      <w:r w:rsidRPr="00EA1654">
        <w:rPr>
          <w:rStyle w:val="StyleUnderline"/>
        </w:rPr>
        <w:t>, from the</w:t>
      </w:r>
      <w:r>
        <w:t xml:space="preserve"> </w:t>
      </w:r>
      <w:r w:rsidRPr="00EA1654">
        <w:rPr>
          <w:rStyle w:val="StyleUnderline"/>
        </w:rPr>
        <w:t>first autonomous expeditions</w:t>
      </w:r>
      <w:r>
        <w:t xml:space="preserve"> of the late 19th century </w:t>
      </w:r>
      <w:r w:rsidRPr="00AF4623">
        <w:rPr>
          <w:rStyle w:val="StyleUnderline"/>
          <w:highlight w:val="cyan"/>
        </w:rPr>
        <w:t>to the</w:t>
      </w:r>
      <w:r w:rsidRPr="00EA1654">
        <w:rPr>
          <w:rStyle w:val="StyleUnderline"/>
        </w:rPr>
        <w:t xml:space="preserve"> powerful long-standing </w:t>
      </w:r>
      <w:r w:rsidRPr="00AF4623">
        <w:rPr>
          <w:rStyle w:val="Emphasis"/>
          <w:highlight w:val="cyan"/>
        </w:rPr>
        <w:t>joint research</w:t>
      </w:r>
      <w:r w:rsidRPr="00AF4623">
        <w:rPr>
          <w:rStyle w:val="StyleUnderline"/>
          <w:highlight w:val="cyan"/>
        </w:rPr>
        <w:t xml:space="preserve"> conducted </w:t>
      </w:r>
      <w:r w:rsidRPr="007B0FE6">
        <w:rPr>
          <w:rStyle w:val="StyleUnderline"/>
          <w:highlight w:val="cyan"/>
        </w:rPr>
        <w:t>by thousands of</w:t>
      </w:r>
      <w:r>
        <w:t xml:space="preserve"> </w:t>
      </w:r>
      <w:r w:rsidRPr="00AF4623">
        <w:rPr>
          <w:rStyle w:val="StyleUnderline"/>
          <w:highlight w:val="cyan"/>
        </w:rPr>
        <w:t>scholars</w:t>
      </w:r>
      <w:r w:rsidRPr="00EA1654">
        <w:rPr>
          <w:rStyle w:val="StyleUnderline"/>
        </w:rPr>
        <w:t xml:space="preserve"> </w:t>
      </w:r>
      <w:r>
        <w:t xml:space="preserve">from </w:t>
      </w:r>
      <w:r w:rsidRPr="007B0FE6">
        <w:rPr>
          <w:rStyle w:val="StyleUnderline"/>
          <w:highlight w:val="cyan"/>
        </w:rPr>
        <w:t>all over the world</w:t>
      </w:r>
      <w:r>
        <w:t xml:space="preserve">. The chapter outlines the key trends of international cooperation within the framework of the exploration of the Arctic, as well as forecasts its development in the future. It is expected that the long-standing comprehensive studies of the Arctic will be continued due to the specific importance of this region for the future of </w:t>
      </w:r>
      <w:proofErr w:type="gramStart"/>
      <w:r>
        <w:t>the mankind</w:t>
      </w:r>
      <w:proofErr w:type="gramEnd"/>
      <w:r>
        <w:t xml:space="preserve">. Robotic marine expeditions will start a new era in the exploration of the Arctic Ocean. </w:t>
      </w:r>
      <w:proofErr w:type="gramStart"/>
      <w:r>
        <w:t>Taking into account</w:t>
      </w:r>
      <w:proofErr w:type="gramEnd"/>
      <w:r>
        <w:t xml:space="preserve"> the complexity and high costs of polar studies and the growing interest of many countries to the High North, </w:t>
      </w:r>
      <w:proofErr w:type="gramStart"/>
      <w:r>
        <w:t>the international</w:t>
      </w:r>
      <w:proofErr w:type="gramEnd"/>
      <w:r>
        <w:t xml:space="preserve"> collaboration in the Arctic is expected to grow.</w:t>
      </w:r>
    </w:p>
    <w:p w14:paraId="5D9588E0" w14:textId="3C8DC925" w:rsidR="001D7118" w:rsidRPr="001D7118" w:rsidRDefault="001D7118" w:rsidP="001D7118">
      <w:pPr>
        <w:pStyle w:val="Heading4"/>
      </w:pPr>
      <w:r>
        <w:t xml:space="preserve">Science partnerships </w:t>
      </w:r>
      <w:r w:rsidR="000A5E5D">
        <w:t>are</w:t>
      </w:r>
      <w:r>
        <w:t xml:space="preserve"> the </w:t>
      </w:r>
      <w:r>
        <w:rPr>
          <w:u w:val="single"/>
        </w:rPr>
        <w:t>fundamental</w:t>
      </w:r>
      <w:r>
        <w:t xml:space="preserve"> component of what exploration requires</w:t>
      </w:r>
    </w:p>
    <w:p w14:paraId="4CB0E4BF" w14:textId="77777777" w:rsidR="001D7118" w:rsidRDefault="001D7118" w:rsidP="001D7118">
      <w:r>
        <w:t xml:space="preserve">Eli </w:t>
      </w:r>
      <w:proofErr w:type="spellStart"/>
      <w:r w:rsidRPr="00F736DC">
        <w:rPr>
          <w:rStyle w:val="Style13ptBold"/>
        </w:rPr>
        <w:t>Kintisch</w:t>
      </w:r>
      <w:proofErr w:type="spellEnd"/>
      <w:r>
        <w:t>, 20</w:t>
      </w:r>
      <w:r w:rsidRPr="00F736DC">
        <w:rPr>
          <w:rStyle w:val="Style13ptBold"/>
        </w:rPr>
        <w:t>15</w:t>
      </w:r>
      <w:r>
        <w:t xml:space="preserve"> - is a contributing correspondent for </w:t>
      </w:r>
      <w:proofErr w:type="gramStart"/>
      <w:r>
        <w:t>Science</w:t>
      </w:r>
      <w:proofErr w:type="gramEnd"/>
      <w:r>
        <w:t xml:space="preserve">. “Cold War in a Warming Place: Can Eastern and Western Scientists Effectively Partner in the Arctic?” Science &amp; Diplomacy, 12/16, </w:t>
      </w:r>
      <w:hyperlink r:id="rId75" w:anchor=":~:text=Science%20partnerships%20have%20been%20a,the%20roadblocks%20to%20successful%20collaboration" w:history="1">
        <w:r w:rsidRPr="00494F56">
          <w:rPr>
            <w:rStyle w:val="Hyperlink"/>
          </w:rPr>
          <w:t>https://www.sciencediplomacy.org/article/2015/cold-war-in-warming-place#:~:text=Science%20partnerships%20have%20been%20a,the%20roadblocks%20to%20successful%20collaboration</w:t>
        </w:r>
      </w:hyperlink>
      <w:r>
        <w:t>. //DH</w:t>
      </w:r>
    </w:p>
    <w:p w14:paraId="39445864" w14:textId="77777777" w:rsidR="001D7118" w:rsidRDefault="001D7118" w:rsidP="001D7118"/>
    <w:p w14:paraId="0DFFC87A" w14:textId="77777777" w:rsidR="001D7118" w:rsidRDefault="001D7118" w:rsidP="001D7118">
      <w:r>
        <w:t xml:space="preserve">This essay explores how </w:t>
      </w:r>
      <w:r w:rsidRPr="004202A3">
        <w:rPr>
          <w:rStyle w:val="StyleUnderline"/>
          <w:highlight w:val="cyan"/>
        </w:rPr>
        <w:t>research in the Arctic</w:t>
      </w:r>
      <w:r>
        <w:t xml:space="preserve">, </w:t>
      </w:r>
      <w:r w:rsidRPr="002B4F81">
        <w:rPr>
          <w:rStyle w:val="StyleUnderline"/>
        </w:rPr>
        <w:t>so much of it</w:t>
      </w:r>
      <w:r>
        <w:t xml:space="preserve"> international in nature and </w:t>
      </w:r>
      <w:r w:rsidRPr="002B4F81">
        <w:rPr>
          <w:rStyle w:val="StyleUnderline"/>
        </w:rPr>
        <w:t xml:space="preserve">collaborative in practice, has </w:t>
      </w:r>
      <w:r w:rsidRPr="004202A3">
        <w:rPr>
          <w:rStyle w:val="StyleUnderline"/>
          <w:highlight w:val="cyan"/>
        </w:rPr>
        <w:t>evolved in</w:t>
      </w:r>
      <w:r>
        <w:t xml:space="preserve"> terms of </w:t>
      </w:r>
      <w:r w:rsidRPr="004202A3">
        <w:rPr>
          <w:rStyle w:val="StyleUnderline"/>
          <w:highlight w:val="cyan"/>
        </w:rPr>
        <w:t>cooperation</w:t>
      </w:r>
      <w:r w:rsidRPr="002B4F81">
        <w:rPr>
          <w:rStyle w:val="StyleUnderline"/>
        </w:rPr>
        <w:t xml:space="preserve"> </w:t>
      </w:r>
      <w:r>
        <w:t xml:space="preserve">between East and West. </w:t>
      </w:r>
      <w:r w:rsidRPr="004202A3">
        <w:rPr>
          <w:rStyle w:val="StyleUnderline"/>
          <w:highlight w:val="cyan"/>
        </w:rPr>
        <w:t xml:space="preserve">Science partnerships have been a </w:t>
      </w:r>
      <w:r w:rsidRPr="004202A3">
        <w:rPr>
          <w:rStyle w:val="Emphasis"/>
          <w:highlight w:val="cyan"/>
        </w:rPr>
        <w:t xml:space="preserve">fundamental part </w:t>
      </w:r>
      <w:r w:rsidRPr="004202A3">
        <w:rPr>
          <w:rStyle w:val="StyleUnderline"/>
          <w:highlight w:val="cyan"/>
        </w:rPr>
        <w:t xml:space="preserve">of </w:t>
      </w:r>
      <w:r w:rsidRPr="004202A3">
        <w:rPr>
          <w:rStyle w:val="Emphasis"/>
          <w:highlight w:val="cyan"/>
        </w:rPr>
        <w:t>Arctic exploration</w:t>
      </w:r>
      <w:r w:rsidRPr="004202A3">
        <w:rPr>
          <w:rStyle w:val="StyleUnderline"/>
          <w:highlight w:val="cyan"/>
        </w:rPr>
        <w:t xml:space="preserve"> for centuries</w:t>
      </w:r>
      <w:r w:rsidRPr="002B4F81">
        <w:t>. Expanding</w:t>
      </w:r>
      <w:r>
        <w:t xml:space="preserve"> the size and scope of these partnerships can bring benefits to the many nations that have interests in the Arctic. But it requires thoughtful reflection on the roadblocks to successful collaboration. What barriers exist to effective international partnerships in the Arctic? How can scientists and governments forge closer ties, and what lessons can successful collaborations provide? Answering these questions will shed light on important issues that will affect research in the High North for decades to come.</w:t>
      </w:r>
    </w:p>
    <w:p w14:paraId="0B0518D0" w14:textId="77777777" w:rsidR="001D7118" w:rsidRDefault="001D7118" w:rsidP="00AF4623"/>
    <w:p w14:paraId="18A401FC" w14:textId="77777777" w:rsidR="00AF4623" w:rsidRDefault="00AF4623" w:rsidP="00AF4623"/>
    <w:p w14:paraId="2D373BCB" w14:textId="77777777" w:rsidR="00AF4623" w:rsidRPr="00AF4623" w:rsidRDefault="00AF4623" w:rsidP="00AF4623"/>
    <w:p w14:paraId="0E0FAA6C" w14:textId="77777777" w:rsidR="003F1703" w:rsidRDefault="003F1703" w:rsidP="00CE6632"/>
    <w:p w14:paraId="016D774A" w14:textId="0F8C5305" w:rsidR="003F1703" w:rsidRDefault="003F1703" w:rsidP="00121066">
      <w:pPr>
        <w:pStyle w:val="Heading3"/>
      </w:pPr>
      <w:r>
        <w:t>1ar – at: Arctic Council not T</w:t>
      </w:r>
    </w:p>
    <w:p w14:paraId="27A58B11" w14:textId="42E0F2A4" w:rsidR="003F1703" w:rsidRDefault="003F1703" w:rsidP="003F1703">
      <w:pPr>
        <w:pStyle w:val="Heading4"/>
        <w:rPr>
          <w:u w:val="single"/>
        </w:rPr>
      </w:pPr>
      <w:r>
        <w:t xml:space="preserve">The </w:t>
      </w:r>
      <w:r>
        <w:rPr>
          <w:u w:val="single"/>
        </w:rPr>
        <w:t>policy work</w:t>
      </w:r>
      <w:r>
        <w:t xml:space="preserve"> is US </w:t>
      </w:r>
      <w:r w:rsidRPr="00121066">
        <w:rPr>
          <w:u w:val="single"/>
        </w:rPr>
        <w:t>controlled</w:t>
      </w:r>
      <w:r>
        <w:t xml:space="preserve"> – </w:t>
      </w:r>
      <w:r w:rsidR="00121066">
        <w:t>it’s</w:t>
      </w:r>
      <w:r>
        <w:t xml:space="preserve"> directed by </w:t>
      </w:r>
      <w:r w:rsidR="00121066">
        <w:t>USARC</w:t>
      </w:r>
    </w:p>
    <w:p w14:paraId="14D4E22C" w14:textId="77777777" w:rsidR="003F1703" w:rsidRDefault="003F1703" w:rsidP="003F1703">
      <w:r>
        <w:t xml:space="preserve">Fran </w:t>
      </w:r>
      <w:r w:rsidRPr="00FD24C6">
        <w:rPr>
          <w:rStyle w:val="Style13ptBold"/>
        </w:rPr>
        <w:t>Ulmer and</w:t>
      </w:r>
      <w:r>
        <w:t xml:space="preserve"> Mead </w:t>
      </w:r>
      <w:r w:rsidRPr="00FD24C6">
        <w:rPr>
          <w:rStyle w:val="Style13ptBold"/>
        </w:rPr>
        <w:t>Treadwell</w:t>
      </w:r>
      <w:r>
        <w:t>, 20</w:t>
      </w:r>
      <w:r w:rsidRPr="00FD24C6">
        <w:rPr>
          <w:rStyle w:val="Style13ptBold"/>
        </w:rPr>
        <w:t>24</w:t>
      </w:r>
      <w:r>
        <w:t xml:space="preserve"> – both are former commissioners on the US Arctic Research Commission “40 years of innovation in Arctic research” Anchorage Daily News, 8/22, </w:t>
      </w:r>
      <w:hyperlink r:id="rId76" w:anchor=":~:text=The%20USARC%20also%20had%20a,the%20eight%20Arctic%20governments%20to" w:history="1">
        <w:r w:rsidRPr="00D50EE8">
          <w:rPr>
            <w:rStyle w:val="Hyperlink"/>
          </w:rPr>
          <w:t>https://www.adn.com/opinions/2024/08/22/opinion-40-years-of-innovation-in-arctic-research/#:~:text=The%20USARC%20also%20had%20a,the%20eight%20Arctic%20governments%20to</w:t>
        </w:r>
      </w:hyperlink>
      <w:r>
        <w:t xml:space="preserve"> //DH</w:t>
      </w:r>
    </w:p>
    <w:p w14:paraId="45F5610A" w14:textId="77777777" w:rsidR="003F1703" w:rsidRPr="003164E9" w:rsidRDefault="003F1703" w:rsidP="003F1703">
      <w:pPr>
        <w:rPr>
          <w:b/>
          <w:bCs/>
        </w:rPr>
      </w:pPr>
      <w:r>
        <w:rPr>
          <w:b/>
          <w:bCs/>
        </w:rPr>
        <w:t>USARC = US Arctic Research Commission</w:t>
      </w:r>
    </w:p>
    <w:p w14:paraId="7198992B" w14:textId="77777777" w:rsidR="003F1703" w:rsidRDefault="003F1703" w:rsidP="003F1703"/>
    <w:p w14:paraId="0638ECFA" w14:textId="77777777" w:rsidR="003F1703" w:rsidRPr="00D66D16" w:rsidRDefault="003F1703" w:rsidP="003F1703">
      <w:pPr>
        <w:rPr>
          <w:rStyle w:val="StyleUnderline"/>
        </w:rPr>
      </w:pPr>
      <w:r w:rsidRPr="00AA18B4">
        <w:rPr>
          <w:rStyle w:val="StyleUnderline"/>
          <w:highlight w:val="cyan"/>
        </w:rPr>
        <w:t>The commission</w:t>
      </w:r>
      <w:r>
        <w:t xml:space="preserve"> has also </w:t>
      </w:r>
      <w:r w:rsidRPr="00AA18B4">
        <w:rPr>
          <w:rStyle w:val="StyleUnderline"/>
          <w:highlight w:val="cyan"/>
        </w:rPr>
        <w:t>worked with</w:t>
      </w:r>
      <w:r w:rsidRPr="00470190">
        <w:rPr>
          <w:rStyle w:val="StyleUnderline"/>
        </w:rPr>
        <w:t xml:space="preserve"> the </w:t>
      </w:r>
      <w:r w:rsidRPr="00AA18B4">
        <w:rPr>
          <w:rStyle w:val="StyleUnderline"/>
          <w:highlight w:val="cyan"/>
        </w:rPr>
        <w:t>State</w:t>
      </w:r>
      <w:r w:rsidRPr="00470190">
        <w:rPr>
          <w:rStyle w:val="StyleUnderline"/>
        </w:rPr>
        <w:t xml:space="preserve"> Department </w:t>
      </w:r>
      <w:r w:rsidRPr="00AA18B4">
        <w:rPr>
          <w:rStyle w:val="StyleUnderline"/>
          <w:highlight w:val="cyan"/>
        </w:rPr>
        <w:t>to foster international cooperation in Arctic research</w:t>
      </w:r>
      <w:r>
        <w:t xml:space="preserve">. For example, in 2016, </w:t>
      </w:r>
      <w:r w:rsidRPr="009D7EE3">
        <w:rPr>
          <w:rStyle w:val="StyleUnderline"/>
          <w:highlight w:val="cyan"/>
        </w:rPr>
        <w:t>the commission organized</w:t>
      </w:r>
      <w:r>
        <w:t xml:space="preserve"> and helped conduct </w:t>
      </w:r>
      <w:r w:rsidRPr="009D7EE3">
        <w:rPr>
          <w:rStyle w:val="StyleUnderline"/>
          <w:highlight w:val="cyan"/>
        </w:rPr>
        <w:t>the</w:t>
      </w:r>
      <w:r w:rsidRPr="00470190">
        <w:rPr>
          <w:rStyle w:val="StyleUnderline"/>
        </w:rPr>
        <w:t xml:space="preserve"> </w:t>
      </w:r>
      <w:r>
        <w:t xml:space="preserve">inaugural, biennial </w:t>
      </w:r>
      <w:r w:rsidRPr="009D7EE3">
        <w:rPr>
          <w:rStyle w:val="StyleUnderline"/>
          <w:highlight w:val="cyan"/>
        </w:rPr>
        <w:t xml:space="preserve">Arctic Science Ministerial meeting, on </w:t>
      </w:r>
      <w:r w:rsidRPr="009D7EE3">
        <w:rPr>
          <w:rStyle w:val="Emphasis"/>
          <w:highlight w:val="cyan"/>
        </w:rPr>
        <w:t>behalf of the White House</w:t>
      </w:r>
      <w:r w:rsidRPr="00470190">
        <w:rPr>
          <w:rStyle w:val="StyleUnderline"/>
        </w:rPr>
        <w:t>.</w:t>
      </w:r>
      <w:r>
        <w:t xml:space="preserve"> This meeting involved senior officials from over two dozen nations and from Arctic Indigenous peoples’ organizations. </w:t>
      </w:r>
      <w:r w:rsidRPr="00470190">
        <w:rPr>
          <w:rStyle w:val="StyleUnderline"/>
        </w:rPr>
        <w:t xml:space="preserve">The </w:t>
      </w:r>
      <w:r w:rsidRPr="009D7EE3">
        <w:rPr>
          <w:rStyle w:val="StyleUnderline"/>
          <w:highlight w:val="cyan"/>
        </w:rPr>
        <w:t>USARC</w:t>
      </w:r>
      <w:r w:rsidRPr="00470190">
        <w:rPr>
          <w:rStyle w:val="StyleUnderline"/>
        </w:rPr>
        <w:t xml:space="preserve"> has supported and </w:t>
      </w:r>
      <w:r w:rsidRPr="009D7EE3">
        <w:rPr>
          <w:rStyle w:val="StyleUnderline"/>
          <w:highlight w:val="cyan"/>
        </w:rPr>
        <w:t>helped</w:t>
      </w:r>
      <w:r w:rsidRPr="00470190">
        <w:rPr>
          <w:rStyle w:val="StyleUnderline"/>
        </w:rPr>
        <w:t xml:space="preserve"> shape the agendas of international partnerships</w:t>
      </w:r>
      <w:r>
        <w:t xml:space="preserve"> </w:t>
      </w:r>
      <w:r w:rsidRPr="00D66D16">
        <w:rPr>
          <w:rStyle w:val="StyleUnderline"/>
        </w:rPr>
        <w:t>like the</w:t>
      </w:r>
      <w:r>
        <w:t xml:space="preserve"> 2007-09 International Polar Year, and </w:t>
      </w:r>
      <w:r w:rsidRPr="003D496F">
        <w:rPr>
          <w:rStyle w:val="StyleUnderline"/>
          <w:highlight w:val="cyan"/>
        </w:rPr>
        <w:t>the creation of</w:t>
      </w:r>
      <w:r w:rsidRPr="00D66D16">
        <w:rPr>
          <w:rStyle w:val="StyleUnderline"/>
        </w:rPr>
        <w:t xml:space="preserve"> </w:t>
      </w:r>
      <w:r w:rsidRPr="009D7EE3">
        <w:rPr>
          <w:rStyle w:val="StyleUnderline"/>
          <w:highlight w:val="cyan"/>
        </w:rPr>
        <w:t>the International Arctic Research Center</w:t>
      </w:r>
      <w:r>
        <w:t xml:space="preserve">, a U.S.-Japan initiative at the University of Alaska Fairbanks. </w:t>
      </w:r>
      <w:r w:rsidRPr="00D66D16">
        <w:rPr>
          <w:rStyle w:val="StyleUnderline"/>
        </w:rPr>
        <w:t xml:space="preserve">Much of </w:t>
      </w:r>
      <w:r w:rsidRPr="005708A2">
        <w:rPr>
          <w:rStyle w:val="StyleUnderline"/>
          <w:highlight w:val="cyan"/>
        </w:rPr>
        <w:t xml:space="preserve">the </w:t>
      </w:r>
      <w:r w:rsidRPr="00220A8A">
        <w:rPr>
          <w:rStyle w:val="Emphasis"/>
          <w:highlight w:val="cyan"/>
        </w:rPr>
        <w:t>policy work</w:t>
      </w:r>
      <w:r w:rsidRPr="005708A2">
        <w:rPr>
          <w:rStyle w:val="StyleUnderline"/>
          <w:highlight w:val="cyan"/>
        </w:rPr>
        <w:t xml:space="preserve"> of</w:t>
      </w:r>
      <w:r w:rsidRPr="00D66D16">
        <w:rPr>
          <w:rStyle w:val="StyleUnderline"/>
        </w:rPr>
        <w:t xml:space="preserve"> </w:t>
      </w:r>
      <w:r w:rsidRPr="005708A2">
        <w:rPr>
          <w:rStyle w:val="StyleUnderline"/>
          <w:highlight w:val="cyan"/>
        </w:rPr>
        <w:t>the</w:t>
      </w:r>
      <w:r>
        <w:t xml:space="preserve"> international </w:t>
      </w:r>
      <w:r w:rsidRPr="005708A2">
        <w:rPr>
          <w:rStyle w:val="StyleUnderline"/>
          <w:highlight w:val="cyan"/>
        </w:rPr>
        <w:t>Arctic Council,</w:t>
      </w:r>
      <w:r>
        <w:t xml:space="preserve"> formed a decade after ARPA, </w:t>
      </w:r>
      <w:r w:rsidRPr="005708A2">
        <w:rPr>
          <w:rStyle w:val="StyleUnderline"/>
          <w:highlight w:val="cyan"/>
        </w:rPr>
        <w:t>is informed by coordinated Arctic research</w:t>
      </w:r>
      <w:r w:rsidRPr="00D66D16">
        <w:rPr>
          <w:rStyle w:val="StyleUnderline"/>
        </w:rPr>
        <w:t xml:space="preserve"> and monitoring.</w:t>
      </w:r>
    </w:p>
    <w:p w14:paraId="6C32BB01" w14:textId="6182DEDC" w:rsidR="003F1703" w:rsidRDefault="003F1703" w:rsidP="003F1703">
      <w:r>
        <w:t xml:space="preserve">The </w:t>
      </w:r>
      <w:r w:rsidRPr="00D66D16">
        <w:rPr>
          <w:rStyle w:val="StyleUnderline"/>
        </w:rPr>
        <w:t>USARC</w:t>
      </w:r>
      <w:r>
        <w:t xml:space="preserve"> also </w:t>
      </w:r>
      <w:r w:rsidRPr="00D66D16">
        <w:rPr>
          <w:rStyle w:val="StyleUnderline"/>
        </w:rPr>
        <w:t>had a leading role in the drafting and formal adoption of the Agreement on Enhancing International Arctic Science Cooperation</w:t>
      </w:r>
      <w:r>
        <w:t xml:space="preserve"> in 2017, </w:t>
      </w:r>
      <w:r w:rsidRPr="00D66D16">
        <w:rPr>
          <w:rStyle w:val="StyleUnderline"/>
        </w:rPr>
        <w:t>for which USARC continues to serve as our nation’s “</w:t>
      </w:r>
      <w:r w:rsidRPr="00D66D16">
        <w:rPr>
          <w:rStyle w:val="Emphasis"/>
        </w:rPr>
        <w:t>competent national authority</w:t>
      </w:r>
      <w:r w:rsidRPr="00D66D16">
        <w:rPr>
          <w:rStyle w:val="StyleUnderline"/>
        </w:rPr>
        <w:t>.</w:t>
      </w:r>
      <w:r>
        <w:t xml:space="preserve">” </w:t>
      </w:r>
      <w:r w:rsidRPr="00D66D16">
        <w:rPr>
          <w:rStyle w:val="StyleUnderline"/>
        </w:rPr>
        <w:t>The agreement facilitates access by scientists of the eight Arctic governments to Arctic areas that each government has identified</w:t>
      </w:r>
      <w:r>
        <w:t>, including entry and exit of persons, equipment, and materials; access to research infrastructure and facilities; and access to data. The agreement also calls for the parties to promote education, career development, and training opportunities, and encourages activities associated with traditional and local knowledge.</w:t>
      </w:r>
    </w:p>
    <w:p w14:paraId="7D5F3DF6" w14:textId="3C31DD81" w:rsidR="009D34C3" w:rsidRDefault="00DF0DB1" w:rsidP="009D34C3">
      <w:pPr>
        <w:pStyle w:val="Heading4"/>
      </w:pPr>
      <w:r>
        <w:t xml:space="preserve">US actions pursuant to the science cooperation agreement </w:t>
      </w:r>
      <w:r w:rsidR="00C8285D">
        <w:t xml:space="preserve">are </w:t>
      </w:r>
      <w:r w:rsidR="00C72E37">
        <w:t xml:space="preserve">legally </w:t>
      </w:r>
      <w:r w:rsidR="00C8285D">
        <w:t>under the auspices of the Arctic Council</w:t>
      </w:r>
    </w:p>
    <w:p w14:paraId="49D90392" w14:textId="77777777" w:rsidR="009D34C3" w:rsidRDefault="009D34C3" w:rsidP="009D34C3">
      <w:r>
        <w:t xml:space="preserve">John </w:t>
      </w:r>
      <w:r w:rsidRPr="000E57F0">
        <w:rPr>
          <w:rStyle w:val="Style13ptBold"/>
        </w:rPr>
        <w:t>Farrell,</w:t>
      </w:r>
      <w:r>
        <w:t xml:space="preserve"> 20</w:t>
      </w:r>
      <w:r w:rsidRPr="000E57F0">
        <w:rPr>
          <w:rStyle w:val="Style13ptBold"/>
        </w:rPr>
        <w:t>17</w:t>
      </w:r>
      <w:r>
        <w:t xml:space="preserve"> - is the Executive Director of the U.S. Arctic Research Commission “New Agreement to Enhance International Arctic Scientific Cooperation” October, </w:t>
      </w:r>
      <w:hyperlink r:id="rId77" w:history="1">
        <w:r w:rsidRPr="00D50EE8">
          <w:rPr>
            <w:rStyle w:val="Hyperlink"/>
          </w:rPr>
          <w:t>https://www.arcus.org/witness-the-arctic/2017/2/article/27780</w:t>
        </w:r>
      </w:hyperlink>
      <w:r>
        <w:t xml:space="preserve"> //DH</w:t>
      </w:r>
    </w:p>
    <w:p w14:paraId="256AE5F6" w14:textId="77777777" w:rsidR="009D34C3" w:rsidRDefault="009D34C3" w:rsidP="009D34C3"/>
    <w:p w14:paraId="1104D3C1" w14:textId="77777777" w:rsidR="009D34C3" w:rsidRDefault="009D34C3" w:rsidP="009D34C3">
      <w:r w:rsidRPr="00634B7F">
        <w:rPr>
          <w:rStyle w:val="StyleUnderline"/>
        </w:rPr>
        <w:t xml:space="preserve">The eight </w:t>
      </w:r>
      <w:r w:rsidRPr="00417855">
        <w:rPr>
          <w:rStyle w:val="StyleUnderline"/>
        </w:rPr>
        <w:t>member states of the Arctic Council vowed to improve cooperation on Arctic science via a legally binding agreement</w:t>
      </w:r>
      <w:r>
        <w:t>, entitled "</w:t>
      </w:r>
      <w:r w:rsidRPr="00417855">
        <w:rPr>
          <w:rStyle w:val="StyleUnderline"/>
          <w:highlight w:val="cyan"/>
        </w:rPr>
        <w:t>Agreement</w:t>
      </w:r>
      <w:r w:rsidRPr="00417855">
        <w:rPr>
          <w:rStyle w:val="StyleUnderline"/>
        </w:rPr>
        <w:t xml:space="preserve"> </w:t>
      </w:r>
      <w:r w:rsidRPr="00DF0DB1">
        <w:rPr>
          <w:rStyle w:val="StyleUnderline"/>
          <w:highlight w:val="cyan"/>
        </w:rPr>
        <w:t>on</w:t>
      </w:r>
      <w:r>
        <w:t xml:space="preserve"> Enhancing International </w:t>
      </w:r>
      <w:r w:rsidRPr="00DF0DB1">
        <w:rPr>
          <w:rStyle w:val="StyleUnderline"/>
          <w:highlight w:val="cyan"/>
        </w:rPr>
        <w:t>Arctic Scientific Cooperation</w:t>
      </w:r>
      <w:r>
        <w:t>" signed on 11 May 2017 at the Arctic Council Ministerial meeting in Fairbanks, Alaska. This was the third binding agreement initiated in the 20-year history of the Arctic Council. The first two focused on search-and-rescue and on oil-spill response.</w:t>
      </w:r>
    </w:p>
    <w:p w14:paraId="013C4E3C" w14:textId="77777777" w:rsidR="009D34C3" w:rsidRDefault="009D34C3" w:rsidP="009D34C3">
      <w:r>
        <w:t xml:space="preserve">In short, the goal of this science agreement is to facilitate access, whether to territory and research areas, platforms, infrastructure, facilities, materials, samples, data, or equipment. In the words of Secretary of State Rex Tillerson, </w:t>
      </w:r>
      <w:r w:rsidRPr="00417855">
        <w:rPr>
          <w:rStyle w:val="StyleUnderline"/>
        </w:rPr>
        <w:t xml:space="preserve">the document </w:t>
      </w:r>
      <w:r w:rsidRPr="00A717AD">
        <w:rPr>
          <w:rStyle w:val="StyleUnderline"/>
          <w:highlight w:val="cyan"/>
        </w:rPr>
        <w:t>promises to ease "the movement of scientists, scientific equipment and</w:t>
      </w:r>
      <w:r w:rsidRPr="00634B7F">
        <w:rPr>
          <w:rStyle w:val="StyleUnderline"/>
        </w:rPr>
        <w:t>,</w:t>
      </w:r>
      <w:r>
        <w:t xml:space="preserve"> importantly, </w:t>
      </w:r>
      <w:r w:rsidRPr="00A717AD">
        <w:rPr>
          <w:rStyle w:val="StyleUnderline"/>
          <w:highlight w:val="cyan"/>
        </w:rPr>
        <w:t>data sharing"</w:t>
      </w:r>
      <w:r>
        <w:t xml:space="preserve"> across the North. </w:t>
      </w:r>
      <w:r w:rsidRPr="00634B7F">
        <w:rPr>
          <w:rStyle w:val="StyleUnderline"/>
        </w:rPr>
        <w:t>Barriers to research, such as denied visas, the inability to carry equipment and samples across national borders, or denial of access to data, preclude scientific investigation, slow progress, increase cost, and retard the growth of knowledge</w:t>
      </w:r>
      <w:r>
        <w:t>.</w:t>
      </w:r>
    </w:p>
    <w:p w14:paraId="01921357" w14:textId="77777777" w:rsidR="009D34C3" w:rsidRDefault="009D34C3" w:rsidP="009D34C3">
      <w:r>
        <w:t>In addition to access, the agreement, which was designed to be inclusive, contains articles that discuss education, career development and training, traditional and local knowledge, and cooperation with parties other than the eight Arctic nations.</w:t>
      </w:r>
    </w:p>
    <w:p w14:paraId="5BFCA548" w14:textId="77777777" w:rsidR="009D34C3" w:rsidRDefault="009D34C3" w:rsidP="009D34C3">
      <w:r w:rsidRPr="00A717AD">
        <w:rPr>
          <w:rStyle w:val="StyleUnderline"/>
          <w:highlight w:val="cyan"/>
        </w:rPr>
        <w:t>The U.S. and Russia</w:t>
      </w:r>
      <w:r w:rsidRPr="00854F8A">
        <w:rPr>
          <w:rStyle w:val="StyleUnderline"/>
        </w:rPr>
        <w:t xml:space="preserve"> successfully </w:t>
      </w:r>
      <w:r w:rsidRPr="00A717AD">
        <w:rPr>
          <w:rStyle w:val="StyleUnderline"/>
          <w:highlight w:val="cyan"/>
        </w:rPr>
        <w:t>co-led the effort to reach this agreement</w:t>
      </w:r>
      <w:r>
        <w:t xml:space="preserve">, which required several years of discussion and negotiation </w:t>
      </w:r>
      <w:r w:rsidRPr="00A717AD">
        <w:rPr>
          <w:rStyle w:val="Emphasis"/>
          <w:highlight w:val="cyan"/>
        </w:rPr>
        <w:t>under the auspices of</w:t>
      </w:r>
      <w:r>
        <w:t xml:space="preserve"> an </w:t>
      </w:r>
      <w:r w:rsidRPr="00A717AD">
        <w:rPr>
          <w:rStyle w:val="Emphasis"/>
          <w:highlight w:val="cyan"/>
        </w:rPr>
        <w:t>Arctic Council</w:t>
      </w:r>
      <w:r>
        <w:t xml:space="preserve"> Task Force. This cooperative effort was an uncommon bright light in a currently dark chapter of U.S.-Russia relations. This agreement, and the Arctic Science Ministerial meeting held at the White House on 28 September 2016, are examples of how science and research across borders can advance diplomatic efforts through soft power, rather than coercion. Paul Berkman and co-authors published a paper on this agreement titled, "The Arctic Science Agreement propels science diplomacy" in the 3 November 2017 issue of Science.</w:t>
      </w:r>
    </w:p>
    <w:p w14:paraId="065D94BC" w14:textId="77777777" w:rsidR="009D34C3" w:rsidRDefault="009D34C3" w:rsidP="009D34C3">
      <w:r>
        <w:t>Although signed, the agreement will not "enter into force" until 30 days after all eight parties have indicated that they have completed all necessary internal procedures required to enforce the agreement. At the time of this publication, the U.S., Sweden, Norway, and Finland have informed Denmark, the "depositary" for the agreement, that they have completed the steps necessary to implement the agreement. The final four signatories (Russia, Canada, Iceland, and Denmark) have yet to inform the depositary.</w:t>
      </w:r>
    </w:p>
    <w:p w14:paraId="4F1FA5CC" w14:textId="77777777" w:rsidR="009D34C3" w:rsidRDefault="009D34C3" w:rsidP="009D34C3">
      <w:r>
        <w:t>Each party identified geographic areas over which the agreement pertains. These are contained in an annex to the agreement. The U.S. Department of State has created a map that graphically displays these areas (see Figure 1).</w:t>
      </w:r>
    </w:p>
    <w:p w14:paraId="0C28511D" w14:textId="77777777" w:rsidR="009D34C3" w:rsidRDefault="009D34C3" w:rsidP="009D34C3">
      <w:r>
        <w:t>For the U.S., the area is the Arctic region as defined in the Arctic Research and Policy Act of 1984 as amended, and is "All United States territory north of the Arctic Circle and north and west of the boundary formed by the Porcupine, Yukon, and Kuskokwim Rivers; the Aleutian chain; and adjacent marine areas in the Arctic Ocean and the Beaufort, Bering, and Chukchi Seas." Maps of the U.S. Arctic may be found on the U.S. Arctic Research Commission (USARC) website.</w:t>
      </w:r>
    </w:p>
    <w:p w14:paraId="01BC7C63" w14:textId="77777777" w:rsidR="009D34C3" w:rsidRDefault="009D34C3" w:rsidP="009D34C3">
      <w:r>
        <w:t>In practice, will this agreement enhance Arctic scientific cooperation? While the intent is positive, some question whether it will do so, as the document has several escape clauses.</w:t>
      </w:r>
    </w:p>
    <w:p w14:paraId="36FC93F1" w14:textId="77777777" w:rsidR="009D34C3" w:rsidRDefault="009D34C3" w:rsidP="009D34C3">
      <w:r>
        <w:t>For example, the agreement includes phrases such as, "…shall use their best efforts…," and "Implementation of this Agreement shall be subject to the availability of relevant resources." And Article 10 reads, "Activities and obligations under this Agreement shall be conducted subject to applicable international law and the applicable laws, regulations, procedures, and policies of the Parties concerned. For those Parties that have subnational governments, the applicable laws, regulations, procedures, and policies include those of their subnational governments."</w:t>
      </w:r>
    </w:p>
    <w:p w14:paraId="12C46451" w14:textId="77777777" w:rsidR="009D34C3" w:rsidRDefault="009D34C3" w:rsidP="009D34C3">
      <w:r>
        <w:t>So, it remains possible to deny access despite best efforts that fail, or to insufficient resources to facilitate access, or to existing procedures or policies that run counter to the goals of the agreement.</w:t>
      </w:r>
    </w:p>
    <w:p w14:paraId="134920CA" w14:textId="77777777" w:rsidR="009D34C3" w:rsidRDefault="009D34C3" w:rsidP="009D34C3">
      <w:r>
        <w:t>In essence, the validity of the agreement will only be determined when it is exercised. If denials of access and other challenges can be overcome through discussion and negotiation facilitated under this agreement, then it will have merit. The proof will be in the pudding.</w:t>
      </w:r>
    </w:p>
    <w:p w14:paraId="777BA30C" w14:textId="77777777" w:rsidR="009D34C3" w:rsidRDefault="009D34C3" w:rsidP="009D34C3">
      <w:r>
        <w:t>The parties to the agreement are currently in the process of establishing specific procedures and processes necessary to implement the agreement, and a Terms of Reference may be established.</w:t>
      </w:r>
    </w:p>
    <w:p w14:paraId="5D2AF001" w14:textId="77777777" w:rsidR="009D34C3" w:rsidRDefault="009D34C3" w:rsidP="009D34C3">
      <w:proofErr w:type="gramStart"/>
      <w:r>
        <w:t>Generally speaking, Arctic</w:t>
      </w:r>
      <w:proofErr w:type="gramEnd"/>
      <w:r>
        <w:t xml:space="preserve"> researchers have benefitted from good access to the pan-Arctic region, but this is not always the case. For example, entering the Russian Federation has sometimes proven difficult. Between 1990 and 2014, </w:t>
      </w:r>
      <w:r w:rsidRPr="00C8285D">
        <w:rPr>
          <w:rStyle w:val="StyleUnderline"/>
          <w:highlight w:val="cyan"/>
        </w:rPr>
        <w:t>the</w:t>
      </w:r>
      <w:r>
        <w:t xml:space="preserve"> U.S. </w:t>
      </w:r>
      <w:r w:rsidRPr="00C8285D">
        <w:rPr>
          <w:rStyle w:val="StyleUnderline"/>
          <w:highlight w:val="cyan"/>
        </w:rPr>
        <w:t>Department of</w:t>
      </w:r>
      <w:r w:rsidRPr="008F40F3">
        <w:rPr>
          <w:rStyle w:val="StyleUnderline"/>
        </w:rPr>
        <w:t xml:space="preserve"> </w:t>
      </w:r>
      <w:r w:rsidRPr="00A717AD">
        <w:rPr>
          <w:rStyle w:val="StyleUnderline"/>
          <w:highlight w:val="cyan"/>
        </w:rPr>
        <w:t>State submitted 48 requests to Russia for U.S. vessels to conduct marine scientific research in the Russian Exclusive Economic Zone</w:t>
      </w:r>
      <w:r>
        <w:t>. Of those requests, 20, representing 42%, were either denied or elicited no response, which the State Department considers to be denial of access (See Figure 2).</w:t>
      </w:r>
    </w:p>
    <w:p w14:paraId="53463EE3" w14:textId="77777777" w:rsidR="009D34C3" w:rsidRDefault="009D34C3" w:rsidP="009D34C3">
      <w:r w:rsidRPr="002C2CE6">
        <w:rPr>
          <w:rStyle w:val="StyleUnderline"/>
        </w:rPr>
        <w:t xml:space="preserve">In the agreement, each party designated an entity to serve as </w:t>
      </w:r>
      <w:r w:rsidRPr="00A717AD">
        <w:rPr>
          <w:rStyle w:val="StyleUnderline"/>
          <w:highlight w:val="cyan"/>
        </w:rPr>
        <w:t>the "competent national authority" as the</w:t>
      </w:r>
      <w:r w:rsidRPr="002C2CE6">
        <w:rPr>
          <w:rStyle w:val="StyleUnderline"/>
        </w:rPr>
        <w:t xml:space="preserve"> responsible point of contact </w:t>
      </w:r>
      <w:r>
        <w:t xml:space="preserve">for the agreement. </w:t>
      </w:r>
      <w:r w:rsidRPr="002C2CE6">
        <w:rPr>
          <w:rStyle w:val="StyleUnderline"/>
        </w:rPr>
        <w:t xml:space="preserve">The United States selected the </w:t>
      </w:r>
      <w:r w:rsidRPr="00A717AD">
        <w:rPr>
          <w:rStyle w:val="StyleUnderline"/>
          <w:highlight w:val="cyan"/>
        </w:rPr>
        <w:t>U.S. Arctic Research Commission</w:t>
      </w:r>
      <w:r>
        <w:t>. Projecting forward, we look forward to exercising the optimism and enthusiasm for cooperation displayed in the effort to reach this agreement and to facilitating research for the greater good.</w:t>
      </w:r>
    </w:p>
    <w:p w14:paraId="708D721A" w14:textId="77777777" w:rsidR="009D34C3" w:rsidRDefault="009D34C3" w:rsidP="003F1703"/>
    <w:p w14:paraId="31BC80CA" w14:textId="6137A51D" w:rsidR="003F1703" w:rsidRPr="003F1703" w:rsidRDefault="00C72E37" w:rsidP="00C72E37">
      <w:pPr>
        <w:pStyle w:val="Heading2"/>
      </w:pPr>
      <w:r>
        <w:t>Exploration</w:t>
      </w:r>
    </w:p>
    <w:p w14:paraId="64496681" w14:textId="77777777" w:rsidR="0026112F" w:rsidRDefault="0026112F" w:rsidP="00FA5519"/>
    <w:p w14:paraId="782E5476" w14:textId="2D4BEA29" w:rsidR="00FA5519" w:rsidRDefault="00835AE6" w:rsidP="00835AE6">
      <w:pPr>
        <w:pStyle w:val="Heading3"/>
      </w:pPr>
      <w:r>
        <w:t>2ac – T exploration is research</w:t>
      </w:r>
    </w:p>
    <w:p w14:paraId="7892F771" w14:textId="77777777" w:rsidR="003340A6" w:rsidRDefault="003340A6" w:rsidP="003340A6">
      <w:pPr>
        <w:pStyle w:val="Heading4"/>
      </w:pPr>
      <w:r>
        <w:t xml:space="preserve">Arctic exploration means </w:t>
      </w:r>
      <w:r w:rsidRPr="003340A6">
        <w:rPr>
          <w:u w:val="single"/>
        </w:rPr>
        <w:t>discovery of the unknown</w:t>
      </w:r>
      <w:r>
        <w:t xml:space="preserve"> – that’s either </w:t>
      </w:r>
      <w:r w:rsidRPr="00731358">
        <w:rPr>
          <w:u w:val="single"/>
        </w:rPr>
        <w:t>research</w:t>
      </w:r>
      <w:r>
        <w:t xml:space="preserve"> or </w:t>
      </w:r>
      <w:r w:rsidRPr="00731358">
        <w:rPr>
          <w:u w:val="single"/>
        </w:rPr>
        <w:t>resources</w:t>
      </w:r>
    </w:p>
    <w:p w14:paraId="392BB558" w14:textId="77777777" w:rsidR="003340A6" w:rsidRDefault="003340A6" w:rsidP="003340A6">
      <w:r>
        <w:t xml:space="preserve">Eda </w:t>
      </w:r>
      <w:proofErr w:type="spellStart"/>
      <w:r w:rsidRPr="00281602">
        <w:rPr>
          <w:rStyle w:val="Style13ptBold"/>
        </w:rPr>
        <w:t>Ayaydin</w:t>
      </w:r>
      <w:proofErr w:type="spellEnd"/>
      <w:r w:rsidRPr="00281602">
        <w:rPr>
          <w:rStyle w:val="Style13ptBold"/>
        </w:rPr>
        <w:t>,</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t>Decisionmaking</w:t>
      </w:r>
      <w:proofErr w:type="spellEnd"/>
      <w:r>
        <w:t xml:space="preserve"> for Sustainability, </w:t>
      </w:r>
      <w:hyperlink r:id="rId78" w:history="1">
        <w:r w:rsidRPr="00EB1E0A">
          <w:rPr>
            <w:rStyle w:val="Hyperlink"/>
          </w:rPr>
          <w:t>https://doi.org/10.1007/978-3-030-89312-5_15</w:t>
        </w:r>
      </w:hyperlink>
      <w:r>
        <w:t xml:space="preserve">  Accessed via Springer Nature Link at University of Michigan //DH</w:t>
      </w:r>
    </w:p>
    <w:p w14:paraId="5CD8BE38" w14:textId="77777777" w:rsidR="003340A6" w:rsidRDefault="003340A6" w:rsidP="003340A6"/>
    <w:p w14:paraId="02064E9A" w14:textId="77777777" w:rsidR="003340A6" w:rsidRDefault="003340A6" w:rsidP="003340A6">
      <w:r w:rsidRPr="003340A6">
        <w:rPr>
          <w:rStyle w:val="StyleUnderline"/>
          <w:highlight w:val="cyan"/>
        </w:rPr>
        <w:t>Exploration might be</w:t>
      </w:r>
      <w:r w:rsidRPr="0005401A">
        <w:rPr>
          <w:rStyle w:val="StyleUnderline"/>
        </w:rPr>
        <w:t xml:space="preserve"> an act of </w:t>
      </w:r>
      <w:r w:rsidRPr="003340A6">
        <w:rPr>
          <w:rStyle w:val="StyleUnderline"/>
          <w:highlight w:val="cyan"/>
        </w:rPr>
        <w:t xml:space="preserve">discovering an </w:t>
      </w:r>
      <w:r w:rsidRPr="0055599F">
        <w:rPr>
          <w:rStyle w:val="Emphasis"/>
          <w:highlight w:val="cyan"/>
        </w:rPr>
        <w:t>unexplored place</w:t>
      </w:r>
      <w:r w:rsidRPr="003340A6">
        <w:rPr>
          <w:rStyle w:val="StyleUnderline"/>
          <w:highlight w:val="cyan"/>
        </w:rPr>
        <w:t xml:space="preserve"> </w:t>
      </w:r>
      <w:r w:rsidRPr="0055599F">
        <w:rPr>
          <w:rStyle w:val="Emphasis"/>
          <w:highlight w:val="cyan"/>
        </w:rPr>
        <w:t>or</w:t>
      </w:r>
      <w:r w:rsidRPr="003340A6">
        <w:rPr>
          <w:rStyle w:val="StyleUnderline"/>
          <w:highlight w:val="cyan"/>
        </w:rPr>
        <w:t xml:space="preserve"> </w:t>
      </w:r>
      <w:r w:rsidRPr="0055599F">
        <w:rPr>
          <w:rStyle w:val="StyleUnderline"/>
        </w:rPr>
        <w:t>discovering</w:t>
      </w:r>
      <w:r w:rsidRPr="003340A6">
        <w:rPr>
          <w:rStyle w:val="StyleUnderline"/>
          <w:highlight w:val="cyan"/>
        </w:rPr>
        <w:t xml:space="preserve"> </w:t>
      </w:r>
      <w:r w:rsidRPr="0055599F">
        <w:rPr>
          <w:rStyle w:val="Emphasis"/>
          <w:highlight w:val="cyan"/>
        </w:rPr>
        <w:t>an unfamiliar subject</w:t>
      </w:r>
      <w:r w:rsidRPr="003340A6">
        <w:rPr>
          <w:rStyle w:val="StyleUnderline"/>
          <w:highlight w:val="cyan"/>
        </w:rPr>
        <w:t>; in both</w:t>
      </w:r>
      <w:r w:rsidRPr="0005401A">
        <w:rPr>
          <w:rStyle w:val="StyleUnderline"/>
        </w:rPr>
        <w:t xml:space="preserve"> cases, </w:t>
      </w:r>
      <w:r w:rsidRPr="003340A6">
        <w:rPr>
          <w:rStyle w:val="Emphasis"/>
          <w:highlight w:val="cyan"/>
        </w:rPr>
        <w:t>an “unknown” is required</w:t>
      </w:r>
      <w:r>
        <w:t>. John Franklin sought to sail through an unknown passage; Robert Peary and Frederick Cook tried to reach the mythic North Pole. Explorers made the imaginary Thule real.</w:t>
      </w:r>
    </w:p>
    <w:p w14:paraId="47021EC5" w14:textId="77777777" w:rsidR="003340A6" w:rsidRDefault="003340A6" w:rsidP="003340A6">
      <w:r>
        <w:t xml:space="preserve">Depending on the era of exploration, </w:t>
      </w:r>
      <w:r w:rsidRPr="0005401A">
        <w:rPr>
          <w:rStyle w:val="StyleUnderline"/>
        </w:rPr>
        <w:t xml:space="preserve">the principal actors in the Arctic have changed </w:t>
      </w:r>
      <w:r>
        <w:t xml:space="preserve">over the centuries. Until the start of the twenty-first century, traditional “explorers” acted in the Arctic. Compared to the explorations in the previous centuries, </w:t>
      </w:r>
      <w:r w:rsidRPr="003340A6">
        <w:rPr>
          <w:rStyle w:val="StyleUnderline"/>
          <w:highlight w:val="cyan"/>
        </w:rPr>
        <w:t xml:space="preserve">contemporary efforts to explore the Arctic originate from </w:t>
      </w:r>
      <w:r w:rsidRPr="003340A6">
        <w:rPr>
          <w:rStyle w:val="Emphasis"/>
          <w:highlight w:val="cyan"/>
        </w:rPr>
        <w:t>oil</w:t>
      </w:r>
      <w:r w:rsidRPr="0005401A">
        <w:rPr>
          <w:rStyle w:val="StyleUnderline"/>
        </w:rPr>
        <w:t xml:space="preserve"> and gas </w:t>
      </w:r>
      <w:r w:rsidRPr="003340A6">
        <w:rPr>
          <w:rStyle w:val="Emphasis"/>
          <w:highlight w:val="cyan"/>
        </w:rPr>
        <w:t xml:space="preserve">companies </w:t>
      </w:r>
      <w:r w:rsidRPr="003340A6">
        <w:rPr>
          <w:rStyle w:val="StyleUnderline"/>
          <w:highlight w:val="cyan"/>
        </w:rPr>
        <w:t xml:space="preserve">and </w:t>
      </w:r>
      <w:r w:rsidRPr="003340A6">
        <w:rPr>
          <w:rStyle w:val="Emphasis"/>
          <w:highlight w:val="cyan"/>
        </w:rPr>
        <w:t>scientists</w:t>
      </w:r>
      <w:r w:rsidRPr="003340A6">
        <w:rPr>
          <w:rStyle w:val="Emphasis"/>
        </w:rPr>
        <w:t>,</w:t>
      </w:r>
      <w:r>
        <w:t xml:space="preserve"> </w:t>
      </w:r>
      <w:r w:rsidRPr="003340A6">
        <w:rPr>
          <w:rStyle w:val="StyleUnderline"/>
          <w:highlight w:val="cyan"/>
        </w:rPr>
        <w:t>who</w:t>
      </w:r>
      <w:r>
        <w:t xml:space="preserve"> employ different methods and techniques and </w:t>
      </w:r>
      <w:r w:rsidRPr="003340A6">
        <w:rPr>
          <w:rStyle w:val="StyleUnderline"/>
          <w:highlight w:val="cyan"/>
        </w:rPr>
        <w:t>have different motives for exploration</w:t>
      </w:r>
      <w:r>
        <w:t xml:space="preserve">. Consequently, </w:t>
      </w:r>
      <w:r w:rsidRPr="00746B07">
        <w:rPr>
          <w:rStyle w:val="StyleUnderline"/>
          <w:highlight w:val="cyan"/>
        </w:rPr>
        <w:t>as the “unknown” elements of the Arctic</w:t>
      </w:r>
      <w:r>
        <w:t xml:space="preserve"> have evolved and </w:t>
      </w:r>
      <w:r w:rsidRPr="00746B07">
        <w:rPr>
          <w:rStyle w:val="StyleUnderline"/>
          <w:highlight w:val="cyan"/>
        </w:rPr>
        <w:t>changed</w:t>
      </w:r>
      <w:r>
        <w:t xml:space="preserve">, so has </w:t>
      </w:r>
      <w:r w:rsidRPr="00746B07">
        <w:rPr>
          <w:rStyle w:val="StyleUnderline"/>
          <w:highlight w:val="cyan"/>
        </w:rPr>
        <w:t>the “subject” of exploration transformed as well.</w:t>
      </w:r>
    </w:p>
    <w:p w14:paraId="37634795" w14:textId="77777777" w:rsidR="003340A6" w:rsidRDefault="003340A6" w:rsidP="003340A6">
      <w: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76BDEBB4" w14:textId="77777777" w:rsidR="003340A6" w:rsidRDefault="003340A6" w:rsidP="003340A6">
      <w:r>
        <w:t xml:space="preserve">Early economic and scientific explorations were financed by states primarily to promote their interests in expanding their reach in the areas of the </w:t>
      </w:r>
      <w:proofErr w:type="gramStart"/>
      <w:r>
        <w:t>Arctic</w:t>
      </w:r>
      <w:proofErr w:type="gramEnd"/>
      <w:r>
        <w:t xml:space="preserve">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6F084AA7" w14:textId="77777777" w:rsidR="003340A6" w:rsidRDefault="003340A6" w:rsidP="003340A6">
      <w:r w:rsidRPr="003340A6">
        <w:rPr>
          <w:rStyle w:val="StyleUnderline"/>
          <w:highlight w:val="cyan"/>
        </w:rPr>
        <w:t>Climate change has become</w:t>
      </w:r>
      <w:r>
        <w:t xml:space="preserve"> one of </w:t>
      </w:r>
      <w:r w:rsidRPr="003340A6">
        <w:rPr>
          <w:rStyle w:val="StyleUnderline"/>
          <w:highlight w:val="cyan"/>
        </w:rPr>
        <w:t>the most important</w:t>
      </w:r>
      <w:r w:rsidRPr="00A10F6D">
        <w:rPr>
          <w:rStyle w:val="StyleUnderline"/>
        </w:rPr>
        <w:t xml:space="preserve"> </w:t>
      </w:r>
      <w:r w:rsidRPr="003340A6">
        <w:rPr>
          <w:rStyle w:val="StyleUnderline"/>
          <w:highlight w:val="cyan"/>
        </w:rPr>
        <w:t>motive</w:t>
      </w:r>
      <w:r w:rsidRPr="00A10F6D">
        <w:rPr>
          <w:rStyle w:val="StyleUnderline"/>
        </w:rPr>
        <w:t xml:space="preserve">s </w:t>
      </w:r>
      <w:r w:rsidRPr="003340A6">
        <w:rPr>
          <w:rStyle w:val="StyleUnderline"/>
          <w:highlight w:val="cyan"/>
        </w:rPr>
        <w:t>for scientific exploration</w:t>
      </w:r>
      <w:r w:rsidRPr="00A10F6D">
        <w:rPr>
          <w:rStyle w:val="StyleUnderline"/>
        </w:rPr>
        <w:t>,</w:t>
      </w:r>
      <w:r>
        <w:t xml:space="preserve"> as we seek to understand the causes and impacts of the warming Arctic</w:t>
      </w:r>
      <w:r w:rsidRPr="00A10F6D">
        <w:rPr>
          <w:rStyle w:val="StyleUnderline"/>
        </w:rPr>
        <w:t xml:space="preserve">. </w:t>
      </w:r>
      <w:r w:rsidRPr="003340A6">
        <w:rPr>
          <w:rStyle w:val="StyleUnderline"/>
          <w:highlight w:val="cyan"/>
        </w:rPr>
        <w:t>These explorations are</w:t>
      </w:r>
      <w:r>
        <w:t xml:space="preserve"> not only </w:t>
      </w:r>
      <w:r w:rsidRPr="003340A6">
        <w:rPr>
          <w:rStyle w:val="StyleUnderline"/>
          <w:highlight w:val="cyan"/>
        </w:rPr>
        <w:t>financed by states</w:t>
      </w:r>
      <w:r>
        <w:t xml:space="preserve"> but also by NGOs, private companies or international organizations. Scientists, Indigenous peoples and other Arctic residents also take part in these projects.</w:t>
      </w:r>
    </w:p>
    <w:p w14:paraId="11ABFA73" w14:textId="77777777" w:rsidR="00FA5519" w:rsidRDefault="00FA5519" w:rsidP="00FA5519"/>
    <w:p w14:paraId="0770548C" w14:textId="26F9EE8F" w:rsidR="0055599F" w:rsidRDefault="0055599F" w:rsidP="00A8467F">
      <w:pPr>
        <w:pStyle w:val="Heading3"/>
      </w:pPr>
      <w:r>
        <w:t>1ar – exploration is research</w:t>
      </w:r>
    </w:p>
    <w:p w14:paraId="6F758F24" w14:textId="77777777" w:rsidR="00B625F4" w:rsidRDefault="00B625F4" w:rsidP="00B625F4">
      <w:pPr>
        <w:pStyle w:val="Heading4"/>
      </w:pPr>
      <w:r>
        <w:t xml:space="preserve">Exploration means </w:t>
      </w:r>
      <w:r w:rsidRPr="00B625F4">
        <w:rPr>
          <w:u w:val="single"/>
        </w:rPr>
        <w:t>scientific</w:t>
      </w:r>
      <w:r>
        <w:t xml:space="preserve"> or </w:t>
      </w:r>
      <w:r w:rsidRPr="00B625F4">
        <w:rPr>
          <w:u w:val="single"/>
        </w:rPr>
        <w:t>economic</w:t>
      </w:r>
      <w:r>
        <w:t xml:space="preserve"> discovery</w:t>
      </w:r>
    </w:p>
    <w:p w14:paraId="0C0150CB" w14:textId="77777777" w:rsidR="00B625F4" w:rsidRDefault="00B625F4" w:rsidP="00B625F4">
      <w:r>
        <w:t xml:space="preserve">Eda </w:t>
      </w:r>
      <w:proofErr w:type="spellStart"/>
      <w:r w:rsidRPr="00281602">
        <w:rPr>
          <w:rStyle w:val="Style13ptBold"/>
        </w:rPr>
        <w:t>Ayaydin</w:t>
      </w:r>
      <w:proofErr w:type="spellEnd"/>
      <w:r w:rsidRPr="00281602">
        <w:rPr>
          <w:rStyle w:val="Style13ptBold"/>
        </w:rPr>
        <w:t>,</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t>Decisionmaking</w:t>
      </w:r>
      <w:proofErr w:type="spellEnd"/>
      <w:r>
        <w:t xml:space="preserve"> for Sustainability, </w:t>
      </w:r>
      <w:hyperlink r:id="rId79" w:history="1">
        <w:r w:rsidRPr="00EB1E0A">
          <w:rPr>
            <w:rStyle w:val="Hyperlink"/>
          </w:rPr>
          <w:t>https://doi.org/10.1007/978-3-030-89312-5_15</w:t>
        </w:r>
      </w:hyperlink>
      <w:r>
        <w:t xml:space="preserve">  Accessed via Springer Nature Link at University of Michigan //DH</w:t>
      </w:r>
    </w:p>
    <w:p w14:paraId="298520D6" w14:textId="77777777" w:rsidR="00B625F4" w:rsidRPr="0023275B" w:rsidRDefault="00B625F4" w:rsidP="00B625F4"/>
    <w:p w14:paraId="73498835" w14:textId="77777777" w:rsidR="00B625F4" w:rsidRDefault="00B625F4" w:rsidP="00B625F4">
      <w:r w:rsidRPr="00CF5422">
        <w:rPr>
          <w:rStyle w:val="StyleUnderline"/>
        </w:rPr>
        <w:t xml:space="preserve">The nature of </w:t>
      </w:r>
      <w:r w:rsidRPr="00B625F4">
        <w:rPr>
          <w:rStyle w:val="StyleUnderline"/>
          <w:highlight w:val="cyan"/>
        </w:rPr>
        <w:t>exploration in the Arctic has changed</w:t>
      </w:r>
      <w:r w:rsidRPr="00CF5422">
        <w:rPr>
          <w:rStyle w:val="StyleUnderline"/>
        </w:rPr>
        <w:t xml:space="preserve"> in the twenty-first century </w:t>
      </w:r>
      <w:r w:rsidRPr="00B50455">
        <w:rPr>
          <w:rStyle w:val="StyleUnderline"/>
          <w:highlight w:val="cyan"/>
        </w:rPr>
        <w:t>because of</w:t>
      </w:r>
      <w:r>
        <w:t xml:space="preserve"> the increasing effects of </w:t>
      </w:r>
      <w:r w:rsidRPr="00B50455">
        <w:rPr>
          <w:rStyle w:val="StyleUnderline"/>
          <w:highlight w:val="cyan"/>
        </w:rPr>
        <w:t>climate change</w:t>
      </w:r>
      <w:r>
        <w:t>, which has created a new political and economic Arctic agenda in terms of physical changes of the ocean, easier access to oil and gas deposits, new shipping routes, new fishing areas and growing global interest in the Arctic Council. Climate change has also magnified the effect of globalization in the Arctic as a new global phenomenon. Thus, the Arctic is attracting the attention of non-Arctic world.</w:t>
      </w:r>
    </w:p>
    <w:p w14:paraId="66FB4A9E" w14:textId="77777777" w:rsidR="00B625F4" w:rsidRDefault="00B625F4" w:rsidP="00B625F4">
      <w:r w:rsidRPr="0023275B">
        <w:rPr>
          <w:rStyle w:val="StyleUnderline"/>
        </w:rPr>
        <w:t xml:space="preserve">During this new era in the Arctic, </w:t>
      </w:r>
      <w:r w:rsidRPr="00B50455">
        <w:rPr>
          <w:rStyle w:val="StyleUnderline"/>
          <w:highlight w:val="cyan"/>
        </w:rPr>
        <w:t>scientific and economic exploration go hand in hand</w:t>
      </w:r>
      <w:r>
        <w:t xml:space="preserve"> for some Arctic states such as Russia, where including scientists in economic exploration efforts is compulsory. Scientists from Russia interviewed for this chapter indicate that they joined several explorations with Rosneft and conducted their own scientific research on sea ice.4 In Norway, Equinor has always cooperated with universities and other research institutions. Ørjan Birkeland5 says that it is expected that the industry creates sustainable ripple effects in the societies in which they work, and this also implies engagement of universities. Equinor has agreements and sponsorship programs with several universities and supports research programs in their areas of interest, such as geology and energy distribution; sometimes the company sponsors independent research projects of universities (e.g., from Norway, United Kingdom, Germany and other countries). In other situations, Equinor funds research projects to examine a specific issue that it wants to be analyzed. In these ways, scientific involvement on the part of private companies is implemented on different levels.6</w:t>
      </w:r>
    </w:p>
    <w:p w14:paraId="7F112441" w14:textId="31B7FFBC" w:rsidR="00B625F4" w:rsidRDefault="00B625F4" w:rsidP="00B625F4">
      <w:r>
        <w:t xml:space="preserve">On the other hand, oil and gas exploration involves very different methods and means from the type of exploration undertaken in previous times. </w:t>
      </w:r>
      <w:r w:rsidRPr="006036E1">
        <w:rPr>
          <w:rStyle w:val="StyleUnderline"/>
        </w:rPr>
        <w:t>Modern efforts related to oil and gas development require expertise in geology and seismology</w:t>
      </w:r>
      <w:r w:rsidRPr="006036E1">
        <w:t xml:space="preserve"> a</w:t>
      </w:r>
      <w:r>
        <w:t xml:space="preserve">nd in related technological fields. Oil and gas companies must plan their explorations years in </w:t>
      </w:r>
      <w:proofErr w:type="gramStart"/>
      <w:r>
        <w:t>advance, and</w:t>
      </w:r>
      <w:proofErr w:type="gramEnd"/>
      <w:r>
        <w:t xml:space="preserve"> sometimes face failure. For example, Norway conducted an important oil exploration in Barents Sea in 2017 with disappointing results. However, the chief executive of Statoil (by 2018 Equinor) stated that the government-controlled company was “very patient” when it came to exploring new areas and that it would return to the Norwegian and Barents Seas the following year with “optimism but realism” (Milne, 2017). Indeed, Statoil resumed exploration between 2017 and 2019 in the Barents Sea, developing exploration wells in the areas of </w:t>
      </w:r>
      <w:proofErr w:type="spellStart"/>
      <w:r>
        <w:t>Jøkåsen</w:t>
      </w:r>
      <w:proofErr w:type="spellEnd"/>
      <w:r>
        <w:t xml:space="preserve">, </w:t>
      </w:r>
      <w:proofErr w:type="spellStart"/>
      <w:r>
        <w:t>Gjøkåsen</w:t>
      </w:r>
      <w:proofErr w:type="spellEnd"/>
      <w:r>
        <w:t xml:space="preserve"> Deep, </w:t>
      </w:r>
      <w:proofErr w:type="spellStart"/>
      <w:r>
        <w:t>Korpfjell</w:t>
      </w:r>
      <w:proofErr w:type="spellEnd"/>
      <w:r>
        <w:t xml:space="preserve"> Deep, Sputnik and Mist.7 The “exploration” page of the Norwegian state-owned company Equinor’s website displays its purpose as: “Inspiration from a history of explorers. Building on a heritage of adventurers, Equinor has become a world-leading explorer for oil and gas.”8 It is obvious that </w:t>
      </w:r>
      <w:r w:rsidRPr="00B625F4">
        <w:rPr>
          <w:rStyle w:val="Emphasis"/>
          <w:highlight w:val="cyan"/>
        </w:rPr>
        <w:t>scientific exploration</w:t>
      </w:r>
      <w:r w:rsidRPr="0023275B">
        <w:rPr>
          <w:rStyle w:val="StyleUnderline"/>
        </w:rPr>
        <w:t xml:space="preserve"> </w:t>
      </w:r>
      <w:r w:rsidRPr="00B625F4">
        <w:rPr>
          <w:rStyle w:val="StyleUnderline"/>
          <w:highlight w:val="cyan"/>
        </w:rPr>
        <w:t xml:space="preserve">and </w:t>
      </w:r>
      <w:r w:rsidRPr="00B625F4">
        <w:rPr>
          <w:rStyle w:val="Emphasis"/>
          <w:highlight w:val="cyan"/>
        </w:rPr>
        <w:t>economic exploration</w:t>
      </w:r>
      <w:r w:rsidRPr="00B625F4">
        <w:rPr>
          <w:rStyle w:val="StyleUnderline"/>
          <w:highlight w:val="cyan"/>
        </w:rPr>
        <w:t xml:space="preserve"> methods differ greatly, but the notion of “exploration” is fundamental in this new era</w:t>
      </w:r>
      <w:r>
        <w:t>.</w:t>
      </w:r>
    </w:p>
    <w:p w14:paraId="19D99E74" w14:textId="77777777" w:rsidR="00A8467F" w:rsidRDefault="00A8467F" w:rsidP="00A8467F">
      <w:pPr>
        <w:pStyle w:val="Heading4"/>
      </w:pPr>
      <w:r>
        <w:t>US funding of Arctic science is exploration</w:t>
      </w:r>
    </w:p>
    <w:p w14:paraId="4CA08B5A" w14:textId="77777777" w:rsidR="00A8467F" w:rsidRDefault="00A8467F" w:rsidP="00A8467F">
      <w:r>
        <w:t xml:space="preserve">Eda </w:t>
      </w:r>
      <w:proofErr w:type="spellStart"/>
      <w:r w:rsidRPr="00281602">
        <w:rPr>
          <w:rStyle w:val="Style13ptBold"/>
        </w:rPr>
        <w:t>Ayaydin</w:t>
      </w:r>
      <w:proofErr w:type="spellEnd"/>
      <w:r w:rsidRPr="00281602">
        <w:rPr>
          <w:rStyle w:val="Style13ptBold"/>
        </w:rPr>
        <w:t>,</w:t>
      </w:r>
      <w:r>
        <w:t xml:space="preserve"> 20</w:t>
      </w:r>
      <w:r w:rsidRPr="00281602">
        <w:rPr>
          <w:rStyle w:val="Style13ptBold"/>
        </w:rPr>
        <w:t>22</w:t>
      </w:r>
      <w:r>
        <w:t xml:space="preserve"> -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t>Decisionmaking</w:t>
      </w:r>
      <w:proofErr w:type="spellEnd"/>
      <w:r>
        <w:t xml:space="preserve"> for Sustainability, </w:t>
      </w:r>
      <w:hyperlink r:id="rId80" w:history="1">
        <w:r w:rsidRPr="00EB1E0A">
          <w:rPr>
            <w:rStyle w:val="Hyperlink"/>
          </w:rPr>
          <w:t>https://doi.org/10.1007/978-3-030-89312-5_15</w:t>
        </w:r>
      </w:hyperlink>
      <w:r>
        <w:t xml:space="preserve">  Accessed via Springer Nature Link at University of Michigan //DH</w:t>
      </w:r>
    </w:p>
    <w:p w14:paraId="460ED2E9" w14:textId="77777777" w:rsidR="00A8467F" w:rsidRPr="004C56BF" w:rsidRDefault="00A8467F" w:rsidP="00A8467F"/>
    <w:p w14:paraId="0CC1520E" w14:textId="6415BA7C" w:rsidR="00B625F4" w:rsidRDefault="00A8467F" w:rsidP="0055599F">
      <w:r w:rsidRPr="004C56BF">
        <w:rPr>
          <w:rStyle w:val="StyleUnderline"/>
        </w:rPr>
        <w:t xml:space="preserve">Conducting </w:t>
      </w:r>
      <w:r w:rsidRPr="00091CDA">
        <w:rPr>
          <w:rStyle w:val="Emphasis"/>
          <w:highlight w:val="cyan"/>
        </w:rPr>
        <w:t>science-based explorations</w:t>
      </w:r>
      <w:r>
        <w:t xml:space="preserve"> </w:t>
      </w:r>
      <w:proofErr w:type="gramStart"/>
      <w:r>
        <w:t xml:space="preserve">in order </w:t>
      </w:r>
      <w:r w:rsidRPr="00091CDA">
        <w:rPr>
          <w:rStyle w:val="StyleUnderline"/>
          <w:highlight w:val="cyan"/>
        </w:rPr>
        <w:t>to</w:t>
      </w:r>
      <w:proofErr w:type="gramEnd"/>
      <w:r w:rsidRPr="00091CDA">
        <w:rPr>
          <w:rStyle w:val="StyleUnderline"/>
          <w:highlight w:val="cyan"/>
        </w:rPr>
        <w:t xml:space="preserve"> understand</w:t>
      </w:r>
      <w:r>
        <w:t xml:space="preserve"> the how and whys of </w:t>
      </w:r>
      <w:r w:rsidRPr="00091CDA">
        <w:rPr>
          <w:rStyle w:val="StyleUnderline"/>
          <w:highlight w:val="cyan"/>
        </w:rPr>
        <w:t>climate change is necessary</w:t>
      </w:r>
      <w:r>
        <w:t xml:space="preserve"> to mitigate its effects. However, if the United States, as a superpower, remains unsupportive of these kinds of scientific endeavors, it would have significant economic and symbolic impacts. First, the conduct of long-term or short-term </w:t>
      </w:r>
      <w:r w:rsidRPr="00091CDA">
        <w:rPr>
          <w:rStyle w:val="StyleUnderline"/>
          <w:highlight w:val="cyan"/>
        </w:rPr>
        <w:t>scientific exploration in the Arctic is very expensive</w:t>
      </w:r>
      <w:r w:rsidRPr="004C56BF">
        <w:rPr>
          <w:rStyle w:val="StyleUnderline"/>
        </w:rPr>
        <w:t xml:space="preserve"> because of</w:t>
      </w:r>
      <w:r>
        <w:rPr>
          <w:rStyle w:val="StyleUnderline"/>
        </w:rPr>
        <w:t xml:space="preserve"> </w:t>
      </w:r>
      <w:r w:rsidRPr="004C56BF">
        <w:rPr>
          <w:rStyle w:val="StyleUnderline"/>
        </w:rPr>
        <w:t>the remoteness</w:t>
      </w:r>
      <w:r>
        <w:t xml:space="preserve"> of the region. Therefore, </w:t>
      </w:r>
      <w:r w:rsidRPr="00091CDA">
        <w:rPr>
          <w:rStyle w:val="StyleUnderline"/>
          <w:highlight w:val="cyan"/>
        </w:rPr>
        <w:t>U.S. financial aid is crucial</w:t>
      </w:r>
      <w:r>
        <w:t xml:space="preserve">. Second, the contribution and presence of one of the great powers of the Arctic symbolically enhances the significance of scientific efforts. The Third International Polar Year was organized in 1957 in the middle of the Cold War and suffered from political tensions. The bipolar world of those days undermined both eastern and western scientific effort. Ironically, in today’s multipolar era, science </w:t>
      </w:r>
      <w:proofErr w:type="gramStart"/>
      <w:r>
        <w:t>suffers</w:t>
      </w:r>
      <w:proofErr w:type="gramEnd"/>
      <w:r>
        <w:t xml:space="preserve"> again because of power politics.</w:t>
      </w:r>
    </w:p>
    <w:p w14:paraId="60FEF69A" w14:textId="77777777" w:rsidR="007A13D4" w:rsidRPr="00E23575" w:rsidRDefault="007A13D4" w:rsidP="007A13D4">
      <w:pPr>
        <w:pStyle w:val="Heading4"/>
      </w:pPr>
      <w:r>
        <w:t xml:space="preserve">Our definition best reflects </w:t>
      </w:r>
      <w:r>
        <w:rPr>
          <w:u w:val="single"/>
        </w:rPr>
        <w:t>contemporary</w:t>
      </w:r>
      <w:r>
        <w:t xml:space="preserve"> exploration of the Arctic</w:t>
      </w:r>
    </w:p>
    <w:p w14:paraId="30476B41" w14:textId="77777777" w:rsidR="007A13D4" w:rsidRDefault="007A13D4" w:rsidP="007A13D4">
      <w:r>
        <w:t xml:space="preserve">Thor B. </w:t>
      </w:r>
      <w:r w:rsidRPr="00C377BB">
        <w:rPr>
          <w:rStyle w:val="Style13ptBold"/>
        </w:rPr>
        <w:t>Arlov</w:t>
      </w:r>
      <w:r>
        <w:t>, 2</w:t>
      </w:r>
      <w:r w:rsidRPr="00C377BB">
        <w:rPr>
          <w:rStyle w:val="Style13ptBold"/>
        </w:rPr>
        <w:t>023</w:t>
      </w:r>
      <w:r>
        <w:t xml:space="preserve"> – Assistant Professor of History, University Centre Svalbard. Instructor-provided lecture summary of lecture 5 for the course “The History of Svalbard”</w:t>
      </w:r>
    </w:p>
    <w:p w14:paraId="3EEA7960" w14:textId="77777777" w:rsidR="007A13D4" w:rsidRDefault="007A13D4" w:rsidP="007A13D4">
      <w:hyperlink r:id="rId81" w:history="1">
        <w:r w:rsidRPr="00EB1E0A">
          <w:rPr>
            <w:rStyle w:val="Hyperlink"/>
          </w:rPr>
          <w:t>https://www.unis.no/wp-content/uploads/2023/02/summary05.pdf</w:t>
        </w:r>
      </w:hyperlink>
    </w:p>
    <w:p w14:paraId="443F2CC5" w14:textId="77777777" w:rsidR="007A13D4" w:rsidRDefault="007A13D4" w:rsidP="007A13D4"/>
    <w:p w14:paraId="46A553B0" w14:textId="77777777" w:rsidR="007A13D4" w:rsidRDefault="007A13D4" w:rsidP="007A13D4">
      <w:r>
        <w:t xml:space="preserve">The concepts “research” </w:t>
      </w:r>
      <w:r w:rsidRPr="00A66377">
        <w:t>and “exploration”</w:t>
      </w:r>
      <w:r>
        <w:t xml:space="preserve"> are often used indiscriminately about scientific or science related activities in the past. </w:t>
      </w:r>
      <w:r w:rsidRPr="00E23575">
        <w:rPr>
          <w:rStyle w:val="StyleUnderline"/>
          <w:highlight w:val="cyan"/>
        </w:rPr>
        <w:t>Though we might like to think of</w:t>
      </w:r>
      <w:r>
        <w:t xml:space="preserve"> research as systematic, scientific studies and </w:t>
      </w:r>
      <w:proofErr w:type="gramStart"/>
      <w:r w:rsidRPr="00E23575">
        <w:rPr>
          <w:rStyle w:val="StyleUnderline"/>
          <w:highlight w:val="cyan"/>
        </w:rPr>
        <w:t>exploration</w:t>
      </w:r>
      <w:r w:rsidRPr="00A66377">
        <w:rPr>
          <w:rStyle w:val="StyleUnderline"/>
        </w:rPr>
        <w:t xml:space="preserve"> </w:t>
      </w:r>
      <w:r>
        <w:t>rather</w:t>
      </w:r>
      <w:proofErr w:type="gramEnd"/>
      <w:r>
        <w:t xml:space="preserve"> </w:t>
      </w:r>
      <w:r w:rsidRPr="00E23575">
        <w:rPr>
          <w:rStyle w:val="StyleUnderline"/>
          <w:highlight w:val="cyan"/>
        </w:rPr>
        <w:t>as</w:t>
      </w:r>
      <w:r w:rsidRPr="00A66377">
        <w:rPr>
          <w:rStyle w:val="StyleUnderline"/>
        </w:rPr>
        <w:t xml:space="preserve"> the process of </w:t>
      </w:r>
      <w:r w:rsidRPr="00E23575">
        <w:rPr>
          <w:rStyle w:val="StyleUnderline"/>
          <w:highlight w:val="cyan"/>
        </w:rPr>
        <w:t>discovering new territories</w:t>
      </w:r>
      <w:r>
        <w:t xml:space="preserve">, </w:t>
      </w:r>
      <w:r w:rsidRPr="00E23575">
        <w:rPr>
          <w:rStyle w:val="StyleUnderline"/>
          <w:highlight w:val="cyan"/>
        </w:rPr>
        <w:t>it</w:t>
      </w:r>
      <w:r w:rsidRPr="00E23575">
        <w:rPr>
          <w:rStyle w:val="StyleUnderline"/>
        </w:rPr>
        <w:t xml:space="preserve"> </w:t>
      </w:r>
      <w:r w:rsidRPr="00E23575">
        <w:rPr>
          <w:rStyle w:val="StyleUnderline"/>
          <w:highlight w:val="cyan"/>
        </w:rPr>
        <w:t>is important to interpret</w:t>
      </w:r>
      <w:r w:rsidRPr="00E23575">
        <w:rPr>
          <w:highlight w:val="cyan"/>
        </w:rPr>
        <w:t xml:space="preserve"> </w:t>
      </w:r>
      <w:r w:rsidRPr="00E23575">
        <w:rPr>
          <w:rStyle w:val="StyleUnderline"/>
          <w:highlight w:val="cyan"/>
        </w:rPr>
        <w:t>the</w:t>
      </w:r>
      <w:r>
        <w:t xml:space="preserve"> two </w:t>
      </w:r>
      <w:r w:rsidRPr="00A66377">
        <w:rPr>
          <w:rStyle w:val="StyleUnderline"/>
        </w:rPr>
        <w:t>c</w:t>
      </w:r>
      <w:r w:rsidRPr="00E23575">
        <w:rPr>
          <w:rStyle w:val="StyleUnderline"/>
          <w:highlight w:val="cyan"/>
        </w:rPr>
        <w:t>oncept</w:t>
      </w:r>
      <w:r>
        <w:t xml:space="preserve">s </w:t>
      </w:r>
      <w:r w:rsidRPr="00E23575">
        <w:rPr>
          <w:rStyle w:val="StyleUnderline"/>
          <w:highlight w:val="cyan"/>
        </w:rPr>
        <w:t>in</w:t>
      </w:r>
      <w:r>
        <w:t xml:space="preserve"> their </w:t>
      </w:r>
      <w:r w:rsidRPr="00E23575">
        <w:rPr>
          <w:rStyle w:val="Emphasis"/>
          <w:highlight w:val="cyan"/>
        </w:rPr>
        <w:t>contemporary context</w:t>
      </w:r>
      <w:r>
        <w:t>. What we may regard today as a pure discovery expedition might have been viewed in the past as advanced science.</w:t>
      </w:r>
    </w:p>
    <w:p w14:paraId="4F8863C6" w14:textId="77777777" w:rsidR="007A13D4" w:rsidRDefault="007A13D4" w:rsidP="007A13D4">
      <w:r>
        <w:t>Polar research as a specific term probably originated in Germany in the 19th century – “</w:t>
      </w:r>
      <w:proofErr w:type="spellStart"/>
      <w:r>
        <w:t>Polarforschung</w:t>
      </w:r>
      <w:proofErr w:type="spellEnd"/>
      <w:r>
        <w:t>” became a scientific discipline. Today, however, we realize that polar research is not defined as a particular discipline but is a geographical definition: research that is dedicated to polar areas of the world. Typically, it is field based, multidisciplinary, international, and very expensive. It is also typical that polar research is motivated by more than scientific curiosity – individual and national prestige, economic and political interests are also important. Nonetheless, international cooperation is prevalent in polar research.</w:t>
      </w:r>
    </w:p>
    <w:p w14:paraId="3E687ECB" w14:textId="77777777" w:rsidR="007A13D4" w:rsidRDefault="007A13D4" w:rsidP="007A13D4">
      <w:r>
        <w:t xml:space="preserve">Karl </w:t>
      </w:r>
      <w:proofErr w:type="spellStart"/>
      <w:r>
        <w:t>Weyprecht</w:t>
      </w:r>
      <w:proofErr w:type="spellEnd"/>
      <w:r>
        <w:t xml:space="preserve"> and Georg von Neumayer’s initiative in the 1870s to organize the first International Polar Year (1882–83) was a turning point in making polar research more </w:t>
      </w:r>
      <w:proofErr w:type="spellStart"/>
      <w:r>
        <w:t>focussed</w:t>
      </w:r>
      <w:proofErr w:type="spellEnd"/>
      <w:r>
        <w:t xml:space="preserve"> on science, less on heroic exploration and discovery. On Svalbard the Swedes manned the IPY station at Kapp Thordsen, with great success.</w:t>
      </w:r>
    </w:p>
    <w:p w14:paraId="49D4FFBF" w14:textId="77777777" w:rsidR="007A13D4" w:rsidRDefault="007A13D4" w:rsidP="007A13D4">
      <w:r>
        <w:t xml:space="preserve">The </w:t>
      </w:r>
      <w:r w:rsidRPr="00F90889">
        <w:rPr>
          <w:rStyle w:val="StyleUnderline"/>
        </w:rPr>
        <w:t>(</w:t>
      </w:r>
      <w:r w:rsidRPr="00E23575">
        <w:rPr>
          <w:rStyle w:val="StyleUnderline"/>
          <w:highlight w:val="cyan"/>
        </w:rPr>
        <w:t>scientific) exploration of Svalbard may be divided into different phases</w:t>
      </w:r>
      <w:r>
        <w:t xml:space="preserve">, for example: </w:t>
      </w:r>
    </w:p>
    <w:p w14:paraId="0B641F9A" w14:textId="77777777" w:rsidR="007A13D4" w:rsidRDefault="007A13D4" w:rsidP="007A13D4">
      <w:r>
        <w:t>• 1596–</w:t>
      </w:r>
      <w:r w:rsidRPr="009D4531">
        <w:rPr>
          <w:rStyle w:val="StyleUnderline"/>
          <w:highlight w:val="cyan"/>
        </w:rPr>
        <w:t>1720: First discovery, geographical exploration</w:t>
      </w:r>
      <w:r>
        <w:t xml:space="preserve">, mapping </w:t>
      </w:r>
    </w:p>
    <w:p w14:paraId="1B1D08ED" w14:textId="77777777" w:rsidR="007A13D4" w:rsidRDefault="007A13D4" w:rsidP="007A13D4">
      <w:proofErr w:type="gramStart"/>
      <w:r>
        <w:t>• 1720–1850</w:t>
      </w:r>
      <w:proofErr w:type="gramEnd"/>
      <w:r>
        <w:t xml:space="preserve">: Development of natural science, North Pole expeditions </w:t>
      </w:r>
    </w:p>
    <w:p w14:paraId="43EC257E" w14:textId="77777777" w:rsidR="007A13D4" w:rsidRDefault="007A13D4" w:rsidP="007A13D4">
      <w:r>
        <w:t xml:space="preserve">• 1850–1900: First “golden age” of Svalbard science; Swedish hegemony </w:t>
      </w:r>
    </w:p>
    <w:p w14:paraId="556731DB" w14:textId="77777777" w:rsidR="007A13D4" w:rsidRDefault="007A13D4" w:rsidP="007A13D4">
      <w:r>
        <w:t xml:space="preserve">• 1900–1945: Geology and land claims; Norwegian hegemony; economic crisis </w:t>
      </w:r>
    </w:p>
    <w:p w14:paraId="72F08BA7" w14:textId="77777777" w:rsidR="007A13D4" w:rsidRDefault="007A13D4" w:rsidP="007A13D4">
      <w:r>
        <w:t>• 1945–</w:t>
      </w:r>
      <w:r w:rsidRPr="00E23575">
        <w:rPr>
          <w:rStyle w:val="Emphasis"/>
          <w:highlight w:val="cyan"/>
        </w:rPr>
        <w:t>today</w:t>
      </w:r>
      <w:r w:rsidRPr="00F90889">
        <w:rPr>
          <w:rStyle w:val="StyleUnderline"/>
        </w:rPr>
        <w:t xml:space="preserve">: </w:t>
      </w:r>
      <w:r w:rsidRPr="00E23575">
        <w:rPr>
          <w:rStyle w:val="StyleUnderline"/>
          <w:highlight w:val="cyan"/>
        </w:rPr>
        <w:t>International research</w:t>
      </w:r>
      <w:r>
        <w:t xml:space="preserve"> platform, “</w:t>
      </w:r>
      <w:r w:rsidRPr="00E23575">
        <w:rPr>
          <w:rStyle w:val="StyleUnderline"/>
          <w:highlight w:val="cyan"/>
        </w:rPr>
        <w:t>big science”, environmental research</w:t>
      </w:r>
    </w:p>
    <w:p w14:paraId="659C9337" w14:textId="77777777" w:rsidR="0055599F" w:rsidRPr="0055599F" w:rsidRDefault="0055599F" w:rsidP="0055599F"/>
    <w:p w14:paraId="0DB3CEE5" w14:textId="40AB410F" w:rsidR="00FA5519" w:rsidRDefault="00FA5519" w:rsidP="009009E2">
      <w:pPr>
        <w:tabs>
          <w:tab w:val="left" w:pos="1573"/>
        </w:tabs>
      </w:pPr>
    </w:p>
    <w:p w14:paraId="2B26A31A" w14:textId="77777777" w:rsidR="00B1215E" w:rsidRDefault="00B1215E" w:rsidP="00B1215E"/>
    <w:p w14:paraId="044BF58A" w14:textId="77777777" w:rsidR="00B1215E" w:rsidRDefault="00B1215E" w:rsidP="00B1215E"/>
    <w:p w14:paraId="6010B9D3" w14:textId="77777777" w:rsidR="00B1215E" w:rsidRDefault="00B1215E" w:rsidP="009009E2">
      <w:pPr>
        <w:tabs>
          <w:tab w:val="left" w:pos="1573"/>
        </w:tabs>
      </w:pPr>
    </w:p>
    <w:p w14:paraId="77CE5167" w14:textId="4D1D7F64" w:rsidR="00FA5519" w:rsidRDefault="00845497" w:rsidP="00845497">
      <w:pPr>
        <w:pStyle w:val="Heading1"/>
      </w:pPr>
      <w:r>
        <w:t>Russia DA</w:t>
      </w:r>
    </w:p>
    <w:p w14:paraId="40148043" w14:textId="77777777" w:rsidR="00845497" w:rsidRDefault="00845497" w:rsidP="00845497"/>
    <w:p w14:paraId="6D89508C" w14:textId="77777777" w:rsidR="00845497" w:rsidRDefault="00845497" w:rsidP="00845497">
      <w:pPr>
        <w:pStyle w:val="Heading3"/>
      </w:pPr>
      <w:r>
        <w:t>2ac – cooperation thumper</w:t>
      </w:r>
    </w:p>
    <w:p w14:paraId="47E3EC44" w14:textId="77777777" w:rsidR="00845497" w:rsidRDefault="00845497" w:rsidP="00845497"/>
    <w:p w14:paraId="0DEBCBA4" w14:textId="77777777" w:rsidR="00845497" w:rsidRDefault="00845497" w:rsidP="00845497">
      <w:pPr>
        <w:pStyle w:val="Heading4"/>
      </w:pPr>
      <w:r>
        <w:t>Current working group cooperation thumps</w:t>
      </w:r>
    </w:p>
    <w:p w14:paraId="29F00B60" w14:textId="77777777" w:rsidR="00845497" w:rsidRPr="007743D6" w:rsidRDefault="00845497" w:rsidP="00845497">
      <w:r>
        <w:t xml:space="preserve">Gwladys </w:t>
      </w:r>
      <w:r w:rsidRPr="008001E0">
        <w:rPr>
          <w:rStyle w:val="Style13ptBold"/>
        </w:rPr>
        <w:t>Fouche,</w:t>
      </w:r>
      <w:r>
        <w:t xml:space="preserve"> 20</w:t>
      </w:r>
      <w:r w:rsidRPr="008001E0">
        <w:rPr>
          <w:rStyle w:val="Style13ptBold"/>
        </w:rPr>
        <w:t>24</w:t>
      </w:r>
      <w:r>
        <w:t xml:space="preserve"> – “West, Russia manage limited cooperation in Arctic despite chill in ties” Reuters, 5/14, </w:t>
      </w:r>
      <w:hyperlink r:id="rId82" w:history="1">
        <w:r w:rsidRPr="00DC3C04">
          <w:rPr>
            <w:rStyle w:val="Hyperlink"/>
          </w:rPr>
          <w:t>https://www.reuters.com/world/west-russia-manage-limited-cooperation-arctic-despite-chill-ties-2024-05-14/</w:t>
        </w:r>
      </w:hyperlink>
      <w:r>
        <w:t xml:space="preserve"> //DH</w:t>
      </w:r>
    </w:p>
    <w:p w14:paraId="78F12F93" w14:textId="77777777" w:rsidR="00845497" w:rsidRDefault="00845497" w:rsidP="00845497">
      <w:r>
        <w:t xml:space="preserve">However, </w:t>
      </w:r>
      <w:r w:rsidRPr="007743D6">
        <w:rPr>
          <w:rStyle w:val="StyleUnderline"/>
        </w:rPr>
        <w:t>the Arctic Council</w:t>
      </w:r>
      <w:r>
        <w:t xml:space="preserve">'s secretariat </w:t>
      </w:r>
      <w:r w:rsidRPr="007743D6">
        <w:rPr>
          <w:rStyle w:val="StyleUnderline"/>
        </w:rPr>
        <w:t>said</w:t>
      </w:r>
      <w:r>
        <w:t xml:space="preserve"> in February </w:t>
      </w:r>
      <w:r w:rsidRPr="007743D6">
        <w:rPr>
          <w:rStyle w:val="Emphasis"/>
        </w:rPr>
        <w:t>it would resume working group meetings</w:t>
      </w:r>
      <w:r>
        <w:t xml:space="preserve"> on environmental and safety issues </w:t>
      </w:r>
      <w:r w:rsidRPr="007743D6">
        <w:rPr>
          <w:rStyle w:val="StyleUnderline"/>
        </w:rPr>
        <w:t xml:space="preserve">in a virtual format, </w:t>
      </w:r>
      <w:r w:rsidRPr="007743D6">
        <w:rPr>
          <w:rStyle w:val="Emphasis"/>
        </w:rPr>
        <w:t>with Russia at the table</w:t>
      </w:r>
      <w:r w:rsidRPr="007743D6">
        <w:rPr>
          <w:rStyle w:val="StyleUnderline"/>
        </w:rPr>
        <w:t xml:space="preserve">, </w:t>
      </w:r>
      <w:r>
        <w:t>and some analysts saw grounds for hope.</w:t>
      </w:r>
    </w:p>
    <w:p w14:paraId="57BB021A" w14:textId="77777777" w:rsidR="00845497" w:rsidRDefault="00845497" w:rsidP="00845497">
      <w:r>
        <w:t xml:space="preserve">"What we're seeing </w:t>
      </w:r>
      <w:r w:rsidRPr="007743D6">
        <w:rPr>
          <w:rStyle w:val="StyleUnderline"/>
        </w:rPr>
        <w:t xml:space="preserve">during Norway's </w:t>
      </w:r>
      <w:proofErr w:type="spellStart"/>
      <w:r w:rsidRPr="007743D6">
        <w:rPr>
          <w:rStyle w:val="StyleUnderline"/>
        </w:rPr>
        <w:t>chairship</w:t>
      </w:r>
      <w:proofErr w:type="spellEnd"/>
      <w:r w:rsidRPr="007743D6">
        <w:rPr>
          <w:rStyle w:val="StyleUnderline"/>
        </w:rPr>
        <w:t xml:space="preserve"> shows that cooperation is still possible</w:t>
      </w:r>
      <w:r>
        <w:t xml:space="preserve">," said Pavel </w:t>
      </w:r>
      <w:proofErr w:type="spellStart"/>
      <w:r>
        <w:t>Devyatkin</w:t>
      </w:r>
      <w:proofErr w:type="spellEnd"/>
      <w:r>
        <w:t xml:space="preserve">, a Moscow-based researcher with the U.S. think </w:t>
      </w:r>
      <w:proofErr w:type="gramStart"/>
      <w:r>
        <w:t>tank</w:t>
      </w:r>
      <w:proofErr w:type="gramEnd"/>
      <w:r>
        <w:t xml:space="preserve"> the Arctic Institute.</w:t>
      </w:r>
    </w:p>
    <w:p w14:paraId="3C4C8845" w14:textId="77777777" w:rsidR="00845497" w:rsidRDefault="00845497" w:rsidP="00845497">
      <w:r w:rsidRPr="007743D6">
        <w:rPr>
          <w:rStyle w:val="StyleUnderline"/>
        </w:rPr>
        <w:t>The Council working group</w:t>
      </w:r>
      <w:r>
        <w:t xml:space="preserve"> dedicated to monitoring the region's climate and environment </w:t>
      </w:r>
      <w:r w:rsidRPr="007743D6">
        <w:rPr>
          <w:rStyle w:val="StyleUnderline"/>
        </w:rPr>
        <w:t>will soon publish three reports</w:t>
      </w:r>
      <w:r>
        <w:t xml:space="preserve"> — on changes to the Arctic climate, microplastic pollution and radioactivity — that had been delayed by the Ukraine war.</w:t>
      </w:r>
    </w:p>
    <w:p w14:paraId="5F149D53" w14:textId="77777777" w:rsidR="00845497" w:rsidRDefault="00845497" w:rsidP="00845497">
      <w:r w:rsidRPr="007743D6">
        <w:rPr>
          <w:rStyle w:val="StyleUnderline"/>
        </w:rPr>
        <w:t>The radioactivity report required significant input from Moscow</w:t>
      </w:r>
      <w:r>
        <w:t xml:space="preserve"> as it has a Russian co-lead author and includes extensive Russian data, said Rolf </w:t>
      </w:r>
      <w:proofErr w:type="spellStart"/>
      <w:r>
        <w:t>Roedven</w:t>
      </w:r>
      <w:proofErr w:type="spellEnd"/>
      <w:r>
        <w:t xml:space="preserve">, executive secretary of the Arctic Monitoring and Assessment </w:t>
      </w:r>
      <w:proofErr w:type="spellStart"/>
      <w:r>
        <w:t>Programme</w:t>
      </w:r>
      <w:proofErr w:type="spellEnd"/>
      <w:r>
        <w:t xml:space="preserve"> working group.</w:t>
      </w:r>
    </w:p>
    <w:p w14:paraId="34E46653" w14:textId="77777777" w:rsidR="00845497" w:rsidRDefault="00845497" w:rsidP="00845497">
      <w:r>
        <w:t xml:space="preserve">Norway and Russia share an Arctic </w:t>
      </w:r>
      <w:proofErr w:type="gramStart"/>
      <w:r>
        <w:t>border, and</w:t>
      </w:r>
      <w:proofErr w:type="gramEnd"/>
      <w:r>
        <w:t xml:space="preserve"> collaborate on practical issues such as managing fisheries in the Barents Sea — work which has continued since the invasion of Ukraine.</w:t>
      </w:r>
    </w:p>
    <w:p w14:paraId="39364A94" w14:textId="77777777" w:rsidR="00845497" w:rsidRDefault="00845497" w:rsidP="00845497">
      <w:r w:rsidRPr="00F242F5">
        <w:rPr>
          <w:rStyle w:val="StyleUnderline"/>
        </w:rPr>
        <w:t>Pragmatic cooperation at the technical or scientific level may be the way to go, but contacts at the political level on the Council are unthinkable</w:t>
      </w:r>
      <w:r>
        <w:t xml:space="preserve"> while the war continues, officials said.</w:t>
      </w:r>
    </w:p>
    <w:p w14:paraId="72D7F418" w14:textId="77777777" w:rsidR="00845497" w:rsidRDefault="00845497" w:rsidP="00845497">
      <w:r>
        <w:t xml:space="preserve">"We have to adapt to a new reality," </w:t>
      </w:r>
      <w:proofErr w:type="spellStart"/>
      <w:r>
        <w:t>Hoeglund</w:t>
      </w:r>
      <w:proofErr w:type="spellEnd"/>
      <w:r>
        <w:t xml:space="preserve"> said. "We have to accept ... that this is a different reality than it was four years ago. It is certainly not going to be anything resembling what it was back then".</w:t>
      </w:r>
    </w:p>
    <w:p w14:paraId="61BC1EE0" w14:textId="77777777" w:rsidR="00845497" w:rsidRPr="0008279E" w:rsidRDefault="00845497" w:rsidP="00845497"/>
    <w:p w14:paraId="08F94F6B" w14:textId="77777777" w:rsidR="00845497" w:rsidRDefault="00845497" w:rsidP="00845497">
      <w:pPr>
        <w:pStyle w:val="Heading3"/>
      </w:pPr>
      <w:r>
        <w:t>2ac – stalemate fails</w:t>
      </w:r>
    </w:p>
    <w:p w14:paraId="5F687FC1" w14:textId="77777777" w:rsidR="00845497" w:rsidRDefault="00845497" w:rsidP="00845497">
      <w:pPr>
        <w:pStyle w:val="Heading4"/>
      </w:pPr>
      <w:r>
        <w:t>Stalemate won’t solve – it means Ukraine loses</w:t>
      </w:r>
    </w:p>
    <w:p w14:paraId="46F9FEAE" w14:textId="77777777" w:rsidR="00845497" w:rsidRDefault="00845497" w:rsidP="00845497">
      <w:r>
        <w:t xml:space="preserve">Elkhan </w:t>
      </w:r>
      <w:r w:rsidRPr="002D5B34">
        <w:rPr>
          <w:rStyle w:val="Style13ptBold"/>
        </w:rPr>
        <w:t>Nuriyev</w:t>
      </w:r>
      <w:r>
        <w:t>, 20</w:t>
      </w:r>
      <w:r w:rsidRPr="002D5B34">
        <w:rPr>
          <w:rStyle w:val="Style13ptBold"/>
        </w:rPr>
        <w:t>25</w:t>
      </w:r>
      <w:r>
        <w:t xml:space="preserve"> - is a senior fellow with the Alexander von Humboldt Foundation. He is a global energy associate at the Brussels Energy Club and a senior expert on Russia, Eastern Europe and Central Asia at LM Political Risk and Strategy Advisory in </w:t>
      </w:r>
      <w:proofErr w:type="spellStart"/>
      <w:r>
        <w:t>Vienna.”West</w:t>
      </w:r>
      <w:proofErr w:type="spellEnd"/>
      <w:r>
        <w:t xml:space="preserve"> can’t help Ukraine win the war — but it could help end it” Politico, 6/17, </w:t>
      </w:r>
      <w:hyperlink r:id="rId83" w:history="1">
        <w:r w:rsidRPr="005D631B">
          <w:rPr>
            <w:rStyle w:val="Hyperlink"/>
          </w:rPr>
          <w:t>https://www.politico.eu/article/west-ukraine-war-military-victory-stalemate-kyiv-russia/</w:t>
        </w:r>
      </w:hyperlink>
      <w:r>
        <w:t xml:space="preserve">  //DH</w:t>
      </w:r>
    </w:p>
    <w:p w14:paraId="7FAC44CE" w14:textId="77777777" w:rsidR="00845497" w:rsidRDefault="00845497" w:rsidP="00845497"/>
    <w:p w14:paraId="0ED88CBF" w14:textId="77777777" w:rsidR="00845497" w:rsidRDefault="00845497" w:rsidP="00845497">
      <w:r>
        <w:t xml:space="preserve">Rather, </w:t>
      </w:r>
      <w:r w:rsidRPr="006016F8">
        <w:rPr>
          <w:rStyle w:val="StyleUnderline"/>
        </w:rPr>
        <w:t>the war is hardening into a grinding stalemate</w:t>
      </w:r>
      <w:r>
        <w:t xml:space="preserve"> — one </w:t>
      </w:r>
      <w:r w:rsidRPr="006016F8">
        <w:rPr>
          <w:rStyle w:val="StyleUnderline"/>
        </w:rPr>
        <w:t xml:space="preserve">that threatens to </w:t>
      </w:r>
      <w:r w:rsidRPr="006016F8">
        <w:rPr>
          <w:rStyle w:val="Emphasis"/>
        </w:rPr>
        <w:t>exhaust Ukraine</w:t>
      </w:r>
      <w:r>
        <w:t xml:space="preserve">, </w:t>
      </w:r>
      <w:r w:rsidRPr="006016F8">
        <w:rPr>
          <w:rStyle w:val="Emphasis"/>
        </w:rPr>
        <w:t>fracture Western unity</w:t>
      </w:r>
      <w:r w:rsidRPr="006016F8">
        <w:rPr>
          <w:rStyle w:val="StyleUnderline"/>
        </w:rPr>
        <w:t xml:space="preserve"> and </w:t>
      </w:r>
      <w:r w:rsidRPr="006016F8">
        <w:rPr>
          <w:rStyle w:val="Emphasis"/>
        </w:rPr>
        <w:t>empower</w:t>
      </w:r>
      <w:r w:rsidRPr="006016F8">
        <w:rPr>
          <w:rStyle w:val="StyleUnderline"/>
        </w:rPr>
        <w:t xml:space="preserve"> the</w:t>
      </w:r>
      <w:r>
        <w:t xml:space="preserve"> very </w:t>
      </w:r>
      <w:r w:rsidRPr="006016F8">
        <w:rPr>
          <w:rStyle w:val="Emphasis"/>
        </w:rPr>
        <w:t>regime it was meant to weaken</w:t>
      </w:r>
      <w:r>
        <w:t>. The question Western policymakers must now confront is not whether Ukraine deserves support, but whether the current strategy is helping it win, or simply helping it survive long enough to lose more slowly.</w:t>
      </w:r>
    </w:p>
    <w:p w14:paraId="249C433F" w14:textId="77777777" w:rsidR="00845497" w:rsidRDefault="00845497" w:rsidP="00845497">
      <w:r>
        <w:t>This doesn’t mean Ukraine should surrender, nor does it mean abandoning Western support. It does, however, demand an honest reckoning</w:t>
      </w:r>
      <w:r w:rsidRPr="006016F8">
        <w:rPr>
          <w:rStyle w:val="StyleUnderline"/>
        </w:rPr>
        <w:t>: There is no pathway to</w:t>
      </w:r>
      <w:r>
        <w:t xml:space="preserve"> total </w:t>
      </w:r>
      <w:r w:rsidRPr="006016F8">
        <w:rPr>
          <w:rStyle w:val="StyleUnderline"/>
        </w:rPr>
        <w:t>Ukrainian victor</w:t>
      </w:r>
      <w:r>
        <w:t>y — and pretending otherwise is no substitute for strategy.</w:t>
      </w:r>
    </w:p>
    <w:p w14:paraId="19CC82C8" w14:textId="77777777" w:rsidR="00845497" w:rsidRDefault="00845497" w:rsidP="00845497">
      <w:r>
        <w:t>Where we are today, preserving Ukraine’s sovereignty and stabilizing Europe may depend less on weapons than on diplomacy.</w:t>
      </w:r>
    </w:p>
    <w:p w14:paraId="55C203A7" w14:textId="77777777" w:rsidR="00845497" w:rsidRDefault="00845497" w:rsidP="00845497">
      <w:r>
        <w:t xml:space="preserve">On paper, the West is still backing Ukraine robustly. The latest $61 billion U.S. aid package passed after months of political gridlock; European countries are slowly scaling up defense production; and NATO continues to signal resolve. But </w:t>
      </w:r>
      <w:r w:rsidRPr="006016F8">
        <w:rPr>
          <w:rStyle w:val="StyleUnderline"/>
        </w:rPr>
        <w:t>the military reality is more sobering than many Western headlines suggest</w:t>
      </w:r>
      <w:r>
        <w:t>.</w:t>
      </w:r>
    </w:p>
    <w:p w14:paraId="0F130513" w14:textId="77777777" w:rsidR="00845497" w:rsidRPr="006016F8" w:rsidRDefault="00845497" w:rsidP="00845497">
      <w:pPr>
        <w:rPr>
          <w:u w:val="single"/>
        </w:rPr>
      </w:pPr>
      <w:r>
        <w:t xml:space="preserve">Firstly, </w:t>
      </w:r>
      <w:r w:rsidRPr="006016F8">
        <w:rPr>
          <w:rStyle w:val="StyleUnderline"/>
        </w:rPr>
        <w:t>Ukraine faces a demographic cliff</w:t>
      </w:r>
      <w:r>
        <w:t xml:space="preserve">: According to its own defense ministry, </w:t>
      </w:r>
      <w:r w:rsidRPr="006016F8">
        <w:rPr>
          <w:rStyle w:val="StyleUnderline"/>
        </w:rPr>
        <w:t>over 30 percent of conscripts are failing to report for duty</w:t>
      </w:r>
      <w:r>
        <w:t xml:space="preserve">. New mobilization laws are lowering the draft age to 25, but recruitment shortfalls persist. And </w:t>
      </w:r>
      <w:r w:rsidRPr="006016F8">
        <w:rPr>
          <w:rStyle w:val="StyleUnderline"/>
        </w:rPr>
        <w:t>the country’s population is shrinking due to emigration and war casualties.</w:t>
      </w:r>
    </w:p>
    <w:p w14:paraId="67B6507D" w14:textId="77777777" w:rsidR="00845497" w:rsidRDefault="00845497" w:rsidP="00845497">
      <w:r>
        <w:t xml:space="preserve">Additionally, </w:t>
      </w:r>
      <w:r w:rsidRPr="006016F8">
        <w:rPr>
          <w:rStyle w:val="StyleUnderline"/>
        </w:rPr>
        <w:t>the economy has suffered a severe contraction from the war</w:t>
      </w:r>
      <w:r>
        <w:t xml:space="preserve">, greatly impacting infrastructure, industry and livelihoods. With emergency powers wearing thin and frustration mounting over corruption and mismanagement, </w:t>
      </w:r>
      <w:r w:rsidRPr="006016F8">
        <w:rPr>
          <w:rStyle w:val="Emphasis"/>
        </w:rPr>
        <w:t>political tensions are rising in Kyiv</w:t>
      </w:r>
      <w:r>
        <w:t>.</w:t>
      </w:r>
    </w:p>
    <w:p w14:paraId="583ABA27" w14:textId="77777777" w:rsidR="00845497" w:rsidRDefault="00845497" w:rsidP="00845497">
      <w:r w:rsidRPr="006016F8">
        <w:rPr>
          <w:rStyle w:val="StyleUnderline"/>
        </w:rPr>
        <w:t>Russia</w:t>
      </w:r>
      <w:r>
        <w:t>, meanwhile</w:t>
      </w:r>
      <w:r w:rsidRPr="006016F8">
        <w:rPr>
          <w:rStyle w:val="StyleUnderline"/>
        </w:rPr>
        <w:t>, has adapted. Its economy is now on a war footing; its defense industry is outproducing the West</w:t>
      </w:r>
      <w:r>
        <w:t xml:space="preserve"> in artillery shells</w:t>
      </w:r>
      <w:r w:rsidRPr="006016F8">
        <w:rPr>
          <w:rStyle w:val="StyleUnderline"/>
        </w:rPr>
        <w:t>; and its military</w:t>
      </w:r>
      <w:r>
        <w:t xml:space="preserve"> — though inefficient and brutal — </w:t>
      </w:r>
      <w:r w:rsidRPr="006016F8">
        <w:rPr>
          <w:rStyle w:val="StyleUnderline"/>
        </w:rPr>
        <w:t>maintains the advantage</w:t>
      </w:r>
      <w:r>
        <w:t xml:space="preserve"> in manpower and strategic depth</w:t>
      </w:r>
      <w:r w:rsidRPr="006016F8">
        <w:rPr>
          <w:rStyle w:val="StyleUnderline"/>
        </w:rPr>
        <w:t>. Its political leadership has also internalized long-term costs in pursuit of minimal territorial gains</w:t>
      </w:r>
      <w:r>
        <w:t>.</w:t>
      </w:r>
    </w:p>
    <w:p w14:paraId="600455D7" w14:textId="77777777" w:rsidR="00845497" w:rsidRDefault="00845497" w:rsidP="00845497"/>
    <w:p w14:paraId="215DF39F" w14:textId="77777777" w:rsidR="00845497" w:rsidRDefault="00845497" w:rsidP="00845497">
      <w:pPr>
        <w:pStyle w:val="Heading3"/>
      </w:pPr>
      <w:r>
        <w:t>1ar – stalemate fails</w:t>
      </w:r>
    </w:p>
    <w:p w14:paraId="2C57DE6C" w14:textId="77777777" w:rsidR="00845497" w:rsidRDefault="00845497" w:rsidP="00845497">
      <w:pPr>
        <w:pStyle w:val="Heading4"/>
      </w:pPr>
      <w:r>
        <w:t>Ukraine is losing badly</w:t>
      </w:r>
    </w:p>
    <w:p w14:paraId="41FCAFE6" w14:textId="77777777" w:rsidR="00845497" w:rsidRDefault="00845497" w:rsidP="00845497">
      <w:r>
        <w:t xml:space="preserve">Andrew </w:t>
      </w:r>
      <w:r w:rsidRPr="000F7A62">
        <w:rPr>
          <w:rStyle w:val="Style13ptBold"/>
        </w:rPr>
        <w:t>Latham</w:t>
      </w:r>
      <w:r>
        <w:t>, 20</w:t>
      </w:r>
      <w:r w:rsidRPr="000F7A62">
        <w:rPr>
          <w:rStyle w:val="Style13ptBold"/>
        </w:rPr>
        <w:t xml:space="preserve">25 </w:t>
      </w:r>
      <w:r>
        <w:t xml:space="preserve">– non-resident fellow at Defense Priorities and a professor of international relations and political theory at Macalester College “Russia Has Won the Ukraine War and ‘Defeated’ NATO” National Security Journal, 6/11, </w:t>
      </w:r>
      <w:hyperlink r:id="rId84" w:history="1">
        <w:r w:rsidRPr="005D631B">
          <w:rPr>
            <w:rStyle w:val="Hyperlink"/>
          </w:rPr>
          <w:t>https://nationalsecurityjournal.org/russia-has-won-the-ukraine-war-and-defeated-nato/</w:t>
        </w:r>
      </w:hyperlink>
      <w:r>
        <w:t xml:space="preserve">   //DH</w:t>
      </w:r>
    </w:p>
    <w:p w14:paraId="15F4DC28" w14:textId="77777777" w:rsidR="00845497" w:rsidRDefault="00845497" w:rsidP="00845497"/>
    <w:p w14:paraId="6DAE9696" w14:textId="77777777" w:rsidR="00845497" w:rsidRDefault="00845497" w:rsidP="00845497">
      <w:r w:rsidRPr="0005620F">
        <w:rPr>
          <w:rStyle w:val="StyleUnderline"/>
        </w:rPr>
        <w:t>The idea that Russia might still lose</w:t>
      </w:r>
      <w:r>
        <w:t xml:space="preserve"> the war in Ukraine </w:t>
      </w:r>
      <w:r w:rsidRPr="0005620F">
        <w:rPr>
          <w:rStyle w:val="StyleUnderline"/>
        </w:rPr>
        <w:t>has become a</w:t>
      </w:r>
      <w:r>
        <w:t xml:space="preserve"> kind of security blanket for Western elites – </w:t>
      </w:r>
      <w:r w:rsidRPr="0005620F">
        <w:rPr>
          <w:rStyle w:val="StyleUnderline"/>
        </w:rPr>
        <w:t>a comforting illusion clutched in think tanks</w:t>
      </w:r>
      <w:r>
        <w:t xml:space="preserve">, editorial pages, and official briefings </w:t>
      </w:r>
      <w:r w:rsidRPr="0005620F">
        <w:rPr>
          <w:rStyle w:val="StyleUnderline"/>
        </w:rPr>
        <w:t>long after the battlefield realities have changed</w:t>
      </w:r>
      <w:r>
        <w:t xml:space="preserve">. We are now well past the phase where optimism could be excused as ignorance. The facts are in. </w:t>
      </w:r>
      <w:r w:rsidRPr="0005620F">
        <w:rPr>
          <w:rStyle w:val="Emphasis"/>
        </w:rPr>
        <w:t>Ukraine is exhausted.</w:t>
      </w:r>
      <w:r>
        <w:t xml:space="preserve"> </w:t>
      </w:r>
      <w:r w:rsidRPr="0005620F">
        <w:rPr>
          <w:rStyle w:val="StyleUnderline"/>
        </w:rPr>
        <w:t>The West is demoralized. And Russia</w:t>
      </w:r>
      <w:r>
        <w:t xml:space="preserve">, despite its many internal challenges, </w:t>
      </w:r>
      <w:r w:rsidRPr="0005620F">
        <w:rPr>
          <w:rStyle w:val="StyleUnderline"/>
        </w:rPr>
        <w:t>is grinding toward its war aims</w:t>
      </w:r>
      <w:r>
        <w:t xml:space="preserve"> with brutal consistency.</w:t>
      </w:r>
    </w:p>
    <w:p w14:paraId="5DD3F133" w14:textId="77777777" w:rsidR="00845497" w:rsidRDefault="00845497" w:rsidP="00845497">
      <w:r>
        <w:t xml:space="preserve">Let’s be clear: if by “lose” we mean military defeat on the battlefield, collapse of the Russian economy, or regime implosion in Moscow, then no – Russia is not going to lose. Not this year, and not under the current trajectory. </w:t>
      </w:r>
      <w:r w:rsidRPr="0005620F">
        <w:rPr>
          <w:rStyle w:val="StyleUnderline"/>
        </w:rPr>
        <w:t>All the major structural forces – military, economic, political—are now moving in Russia’s favor</w:t>
      </w:r>
      <w:r>
        <w:t>. The war is not over, but the outcome is no longer up for grabs.</w:t>
      </w:r>
    </w:p>
    <w:p w14:paraId="26D92358" w14:textId="77777777" w:rsidR="00845497" w:rsidRDefault="00845497" w:rsidP="00845497">
      <w:r>
        <w:t xml:space="preserve">Start with the military situation, because that’s the foundation of everything else. On the ground, </w:t>
      </w:r>
      <w:r w:rsidRPr="0005620F">
        <w:rPr>
          <w:rStyle w:val="StyleUnderline"/>
        </w:rPr>
        <w:t>Ukraine’s strategic position is deteriorating by the month</w:t>
      </w:r>
      <w:r>
        <w:t xml:space="preserve">. Mobilization efforts have stalled. </w:t>
      </w:r>
      <w:r w:rsidRPr="00725020">
        <w:rPr>
          <w:rStyle w:val="StyleUnderline"/>
        </w:rPr>
        <w:t>Recruitment has collapsed</w:t>
      </w:r>
      <w:r>
        <w:t xml:space="preserve">. The average age of a frontline soldier is now </w:t>
      </w:r>
      <w:proofErr w:type="gramStart"/>
      <w:r>
        <w:t>nearing</w:t>
      </w:r>
      <w:proofErr w:type="gramEnd"/>
      <w:r>
        <w:t xml:space="preserve"> 45. Desertion and draft-dodging are spreading, </w:t>
      </w:r>
      <w:r w:rsidRPr="00725020">
        <w:rPr>
          <w:rStyle w:val="StyleUnderline"/>
        </w:rPr>
        <w:t>and Western aid</w:t>
      </w:r>
      <w:r>
        <w:t xml:space="preserve"> – though still flowing – is </w:t>
      </w:r>
      <w:r w:rsidRPr="00725020">
        <w:rPr>
          <w:rStyle w:val="StyleUnderline"/>
        </w:rPr>
        <w:t>increasingly mismatched to Ukraine’s real needs</w:t>
      </w:r>
      <w:r>
        <w:t>. You can send as many artillery shells and drone kits as you like, but you cannot manufacture trained infantry out of nothing. And that’s what Ukraine is short of: not resolve, not hardware, but men.</w:t>
      </w:r>
    </w:p>
    <w:p w14:paraId="732DBD6F" w14:textId="77777777" w:rsidR="00845497" w:rsidRDefault="00845497" w:rsidP="00845497">
      <w:r>
        <w:t xml:space="preserve">Meanwhile, </w:t>
      </w:r>
      <w:r w:rsidRPr="00725020">
        <w:rPr>
          <w:rStyle w:val="StyleUnderline"/>
        </w:rPr>
        <w:t>Russia’s army</w:t>
      </w:r>
      <w:r>
        <w:t xml:space="preserve"> has evolved. It’s no longer the chaotic, overstretched force that stumbled out into Ukraine in February 2022. It has absorbed its losses, adapted to the terrain, and </w:t>
      </w:r>
      <w:r w:rsidRPr="00725020">
        <w:rPr>
          <w:rStyle w:val="StyleUnderline"/>
        </w:rPr>
        <w:t>reverted to what it does best: attritional warfare, backed by overwhelming firepower and deep reserves</w:t>
      </w:r>
      <w:r>
        <w:t xml:space="preserve"> of manpower. Russia doesn’t need to stage flashy counter-offensives or overrun all of Ukraine. It only needs to advance slowly, dig in, and bleed Ukraine white – while maintaining pressure long enough to outlast Western political will. And that’s exactly what it’s doing.</w:t>
      </w:r>
    </w:p>
    <w:p w14:paraId="3CC93CB1" w14:textId="77777777" w:rsidR="00845497" w:rsidRDefault="00845497" w:rsidP="00845497">
      <w:r>
        <w:t xml:space="preserve">Which brings us to the economic front. </w:t>
      </w:r>
      <w:r w:rsidRPr="00A5277A">
        <w:rPr>
          <w:rStyle w:val="StyleUnderline"/>
        </w:rPr>
        <w:t>There’s a persistent myth in Western capitals that Russia is teetering under the weight of sanctions</w:t>
      </w:r>
      <w:r>
        <w:t xml:space="preserve"> –that the ruble is crumbling, the oligarchs are restless, and the economy is one shock away from implosion. </w:t>
      </w:r>
      <w:r w:rsidRPr="00A5277A">
        <w:rPr>
          <w:rStyle w:val="StyleUnderline"/>
        </w:rPr>
        <w:t>This is wishful thinking.</w:t>
      </w:r>
      <w:r>
        <w:t xml:space="preserve"> Sanctions have hurt, yes, but they have also catalyzed a strategic decoupling from the West that was probably inevitable anyway. </w:t>
      </w:r>
      <w:r w:rsidRPr="00A5277A">
        <w:rPr>
          <w:rStyle w:val="StyleUnderline"/>
        </w:rPr>
        <w:t>Russia has reoriented its economy toward Asia</w:t>
      </w:r>
      <w:r>
        <w:t xml:space="preserve">. It’s selling oil to India, natural gas to China, and arms to anyone willing to pay in non-Western currencies. The parallel financial system is crude but functional. And </w:t>
      </w:r>
      <w:r w:rsidRPr="00A5277A">
        <w:rPr>
          <w:rStyle w:val="StyleUnderline"/>
        </w:rPr>
        <w:t>the state is compensating for consumer losses with heavy military-industrial spending</w:t>
      </w:r>
      <w:r>
        <w:t xml:space="preserve"> – spending that, unlike in the West, is tied directly to battlefield outcomes and regime survival.</w:t>
      </w:r>
    </w:p>
    <w:p w14:paraId="0F2A2566" w14:textId="77777777" w:rsidR="00845497" w:rsidRDefault="00845497" w:rsidP="00845497">
      <w:r>
        <w:t>The IMF projects modest growth for Russia in 2025. Inflation is high, but not catastrophic. Unemployment is low. And industrial output – especially in arms production – is booming. Yes, living standards have declined. But the state has managed the pain selectively, shielding key groups – soldiers, pensioners, the security apparatus – while letting the rest of society absorb the shock. It’s crude economic triage. But it works. And it buys time.</w:t>
      </w:r>
    </w:p>
    <w:p w14:paraId="5EE97E63" w14:textId="77777777" w:rsidR="00845497" w:rsidRDefault="00845497" w:rsidP="00845497"/>
    <w:p w14:paraId="3EA28EFB" w14:textId="77777777" w:rsidR="00845497" w:rsidRDefault="00845497" w:rsidP="00845497">
      <w:pPr>
        <w:pStyle w:val="Heading4"/>
      </w:pPr>
      <w:r>
        <w:t>Russia can outlast Ukraine in a stalemate</w:t>
      </w:r>
    </w:p>
    <w:p w14:paraId="7D54060D" w14:textId="77777777" w:rsidR="00845497" w:rsidRDefault="00845497" w:rsidP="00845497">
      <w:r>
        <w:t xml:space="preserve">George </w:t>
      </w:r>
      <w:r w:rsidRPr="009C58E4">
        <w:rPr>
          <w:rStyle w:val="Style13ptBold"/>
        </w:rPr>
        <w:t>Beebe,</w:t>
      </w:r>
      <w:r>
        <w:t xml:space="preserve"> 20</w:t>
      </w:r>
      <w:r w:rsidRPr="009C58E4">
        <w:rPr>
          <w:rStyle w:val="Style13ptBold"/>
        </w:rPr>
        <w:t xml:space="preserve">25 </w:t>
      </w:r>
      <w:r>
        <w:t xml:space="preserve">- is a former director of Russia analysis at the Central Intelligence Agency and a former staff advisor to Vice President Cheney on Russia and on intelligence matters. He is Director of Grand Strategy at the Quincy Institute for Responsible Statecraft.  “Why Trump Must Not Walk Away from Ukraine War Talks” The American Conservative, 5/30, </w:t>
      </w:r>
      <w:hyperlink r:id="rId85" w:history="1">
        <w:r w:rsidRPr="005D631B">
          <w:rPr>
            <w:rStyle w:val="Hyperlink"/>
          </w:rPr>
          <w:t>https://www.theamericanconservative.com/why-trump-must-not-walk-away-from-ukraine-war-talks/</w:t>
        </w:r>
      </w:hyperlink>
      <w:r>
        <w:t xml:space="preserve">  //DH</w:t>
      </w:r>
    </w:p>
    <w:p w14:paraId="1B791CE2" w14:textId="77777777" w:rsidR="00845497" w:rsidRPr="00906C35" w:rsidRDefault="00845497" w:rsidP="00845497"/>
    <w:p w14:paraId="1055BCD5" w14:textId="77777777" w:rsidR="00845497" w:rsidRPr="00EF63FF" w:rsidRDefault="00845497" w:rsidP="00845497">
      <w:pPr>
        <w:rPr>
          <w:rStyle w:val="StyleUnderline"/>
        </w:rPr>
      </w:pPr>
      <w:r>
        <w:t xml:space="preserve">Opting to sustain or even increase current levels of U.S. military and intelligence aid to Ukraine would delay </w:t>
      </w:r>
      <w:proofErr w:type="gramStart"/>
      <w:r>
        <w:t>defeat, but</w:t>
      </w:r>
      <w:proofErr w:type="gramEnd"/>
      <w:r>
        <w:t xml:space="preserve"> not prevent it. </w:t>
      </w:r>
      <w:r w:rsidRPr="00EF63FF">
        <w:rPr>
          <w:rStyle w:val="StyleUnderline"/>
        </w:rPr>
        <w:t>Many point to the slow pace of Russia’s advance along the front line as a sign that Ukraine can sustain a stalemate</w:t>
      </w:r>
      <w:r>
        <w:t xml:space="preserve"> with sufficient Western political will. But gauging Ukraine’s fortunes by tracking Russia’s progress on the map is misleading. </w:t>
      </w:r>
      <w:r w:rsidRPr="00EF63FF">
        <w:rPr>
          <w:rStyle w:val="StyleUnderline"/>
        </w:rPr>
        <w:t>In a war of attrition, progress is measured not by battlefield breakthroughs, but by how many</w:t>
      </w:r>
      <w:r>
        <w:t xml:space="preserve"> well-trained and well-equipped </w:t>
      </w:r>
      <w:r w:rsidRPr="00EF63FF">
        <w:rPr>
          <w:rStyle w:val="StyleUnderline"/>
        </w:rPr>
        <w:t xml:space="preserve">troops each side can put in the field. </w:t>
      </w:r>
    </w:p>
    <w:p w14:paraId="4439E9BB" w14:textId="77777777" w:rsidR="00845497" w:rsidRDefault="00845497" w:rsidP="00845497">
      <w:r w:rsidRPr="00EF63FF">
        <w:rPr>
          <w:rStyle w:val="StyleUnderline"/>
        </w:rPr>
        <w:t>By this metric, Ukraine is in big trouble</w:t>
      </w:r>
      <w:r>
        <w:t xml:space="preserve">. </w:t>
      </w:r>
      <w:r w:rsidRPr="00EF63FF">
        <w:rPr>
          <w:rStyle w:val="StyleUnderline"/>
        </w:rPr>
        <w:t>Russia’s defense industry is greatly outproducing U.S. and European military factories in such critical munitions as artillery shells, and it is assembling attack missiles at a faster rate than the West can produce air defense missiles</w:t>
      </w:r>
      <w:r>
        <w:t xml:space="preserve">. At least </w:t>
      </w:r>
      <w:r w:rsidRPr="00EF63FF">
        <w:rPr>
          <w:rStyle w:val="StyleUnderline"/>
        </w:rPr>
        <w:t>a million Ukrainians have been killed or wounded</w:t>
      </w:r>
      <w:r>
        <w:t xml:space="preserve"> on the battlefield; many millions more have fled the fighting for Europe, Russia, and beyond. </w:t>
      </w:r>
    </w:p>
    <w:p w14:paraId="7CC8872B" w14:textId="77777777" w:rsidR="00845497" w:rsidRDefault="00845497" w:rsidP="00845497">
      <w:r w:rsidRPr="00EF63FF">
        <w:rPr>
          <w:rStyle w:val="StyleUnderline"/>
        </w:rPr>
        <w:t>Although Russia has also suffered great casualties, it has five times Ukraine’s</w:t>
      </w:r>
      <w:r>
        <w:t xml:space="preserve"> current </w:t>
      </w:r>
      <w:r w:rsidRPr="00EF63FF">
        <w:rPr>
          <w:rStyle w:val="StyleUnderline"/>
        </w:rPr>
        <w:t>population and has employed sound approaches to training and replenishing its forces</w:t>
      </w:r>
      <w:r>
        <w:t xml:space="preserve">. </w:t>
      </w:r>
      <w:r w:rsidRPr="00EF63FF">
        <w:rPr>
          <w:rStyle w:val="StyleUnderline"/>
        </w:rPr>
        <w:t>These trends point not to a</w:t>
      </w:r>
      <w:r>
        <w:t xml:space="preserve"> long-term </w:t>
      </w:r>
      <w:r w:rsidRPr="00EF63FF">
        <w:rPr>
          <w:rStyle w:val="StyleUnderline"/>
        </w:rPr>
        <w:t>stalemate, but to a</w:t>
      </w:r>
      <w:r>
        <w:t xml:space="preserve"> World War I-style </w:t>
      </w:r>
      <w:r w:rsidRPr="00EF63FF">
        <w:rPr>
          <w:rStyle w:val="Emphasis"/>
        </w:rPr>
        <w:t>Ukrainian implosion</w:t>
      </w:r>
      <w:r>
        <w:t xml:space="preserve"> sooner or later, probably during Trump’s term in office.   </w:t>
      </w:r>
    </w:p>
    <w:p w14:paraId="33F66D77" w14:textId="77777777" w:rsidR="00845497" w:rsidRDefault="00845497" w:rsidP="00845497"/>
    <w:p w14:paraId="0FD236FD" w14:textId="77777777" w:rsidR="00845497" w:rsidRDefault="00845497" w:rsidP="00845497">
      <w:pPr>
        <w:pStyle w:val="Heading4"/>
      </w:pPr>
      <w:r>
        <w:t>It’s not a stalemate, Ukraine will lose now</w:t>
      </w:r>
    </w:p>
    <w:p w14:paraId="0E9449B3" w14:textId="77777777" w:rsidR="00845497" w:rsidRDefault="00845497" w:rsidP="00845497">
      <w:r>
        <w:t xml:space="preserve">Daniel </w:t>
      </w:r>
      <w:r w:rsidRPr="00F60DCB">
        <w:rPr>
          <w:rStyle w:val="Style13ptBold"/>
        </w:rPr>
        <w:t>Davis</w:t>
      </w:r>
      <w:r>
        <w:t>, 20</w:t>
      </w:r>
      <w:r w:rsidRPr="00F60DCB">
        <w:rPr>
          <w:rStyle w:val="Style13ptBold"/>
        </w:rPr>
        <w:t>25</w:t>
      </w:r>
      <w:r>
        <w:t xml:space="preserve"> – Senior Fellow for Defense Priorities and a former Lt. Col. in the U.S. Army  “Ukraine Faces A Growing Risk of Outright Military Collapse If No Deal Struck” 19FortyFive,5/21, </w:t>
      </w:r>
      <w:hyperlink r:id="rId86" w:history="1">
        <w:r w:rsidRPr="005D631B">
          <w:rPr>
            <w:rStyle w:val="Hyperlink"/>
          </w:rPr>
          <w:t>https://www.19fortyfive.com/2025/05/ukraine-faces-a-growing-risk-of-outright-military-collapse-if-no-deal-struck/</w:t>
        </w:r>
      </w:hyperlink>
      <w:r>
        <w:t xml:space="preserve"> //DH</w:t>
      </w:r>
    </w:p>
    <w:p w14:paraId="69DC1DEF" w14:textId="77777777" w:rsidR="00845497" w:rsidRDefault="00845497" w:rsidP="00845497"/>
    <w:p w14:paraId="3C7545B9" w14:textId="77777777" w:rsidR="00845497" w:rsidRDefault="00845497" w:rsidP="00845497">
      <w:r>
        <w:t xml:space="preserve">In a stalemate? No, </w:t>
      </w:r>
      <w:r w:rsidRPr="004273CD">
        <w:rPr>
          <w:rStyle w:val="StyleUnderline"/>
        </w:rPr>
        <w:t>the war is not in a stalemate, but the Russians continue winning on the ground</w:t>
      </w:r>
      <w:r>
        <w:t xml:space="preserve">. Last week </w:t>
      </w:r>
      <w:r w:rsidRPr="004273CD">
        <w:rPr>
          <w:rStyle w:val="StyleUnderline"/>
        </w:rPr>
        <w:t>the New York Times revealed that in the previous 16 months, the Russians had captured 1,826 square miles of Ukrainian territory</w:t>
      </w:r>
      <w:r>
        <w:t xml:space="preserve">. The article conceded that the Ukrainian casualties could have a catastrophic consequence, noting that in “wars of attrition, </w:t>
      </w:r>
      <w:r w:rsidRPr="004273CD">
        <w:rPr>
          <w:rStyle w:val="StyleUnderline"/>
        </w:rPr>
        <w:t>incremental gains can presage a breakthrough, if the losing side runs out of troops and ammunition and its defensive lines finally collapse</w:t>
      </w:r>
      <w:r>
        <w:t>.”</w:t>
      </w:r>
    </w:p>
    <w:p w14:paraId="7A009342" w14:textId="77777777" w:rsidR="00845497" w:rsidRDefault="00845497" w:rsidP="00845497">
      <w:r>
        <w:t xml:space="preserve">This is on top of the October 2024 New York Times story that reported that </w:t>
      </w:r>
      <w:r w:rsidRPr="004273CD">
        <w:rPr>
          <w:rStyle w:val="StyleUnderline"/>
        </w:rPr>
        <w:t>Russia had been seizing Ukrainian territory every month since November 2022</w:t>
      </w:r>
      <w:r>
        <w:t xml:space="preserve">. In recent days, the commander of the elite 47th Mechanized Brigade in Ukraine had quit his post because “the stupid loss of people, trembling in front of a stupid generals, leads to nothing but failures.” while the Ukrainian leadership fired the commander of the 59th Brigade. </w:t>
      </w:r>
    </w:p>
    <w:p w14:paraId="031E4F01" w14:textId="77777777" w:rsidR="00845497" w:rsidRDefault="00845497" w:rsidP="00845497">
      <w:r>
        <w:t>If Zelensky and his European backers believe that the beleaguered Ukrainian Army can continue to fight, indefinitely, losing thousands of troops every month, and there will never be a break in the lines – or a revolt from the troops – they are playing, pardon the pun, Russian Roulette. No one can suffer those kinds of losses and fight like robots forever.</w:t>
      </w:r>
    </w:p>
    <w:p w14:paraId="3CC98EF0" w14:textId="77777777" w:rsidR="00845497" w:rsidRDefault="00845497" w:rsidP="00845497">
      <w:r>
        <w:t xml:space="preserve">Consider also that the fact that after Biden’s $61 billion aid package from May 2024 runs out, there is no more American aid coming. </w:t>
      </w:r>
      <w:r w:rsidRPr="00A03849">
        <w:rPr>
          <w:rStyle w:val="StyleUnderline"/>
        </w:rPr>
        <w:t>Europe clearly cannot make up the absence of American military aid on its own</w:t>
      </w:r>
      <w:r>
        <w:t xml:space="preserve">. Therefore, potentially </w:t>
      </w:r>
      <w:r w:rsidRPr="00A03849">
        <w:rPr>
          <w:rStyle w:val="StyleUnderline"/>
        </w:rPr>
        <w:t>within months, battlefield math will start to increasingly weigh against the Ukraine side, while Russia will only continue getting stronger</w:t>
      </w:r>
      <w:r>
        <w:t xml:space="preserve"> and bigger militarily.</w:t>
      </w:r>
    </w:p>
    <w:p w14:paraId="1B7D6229" w14:textId="77777777" w:rsidR="00845497" w:rsidRDefault="00845497" w:rsidP="00845497"/>
    <w:p w14:paraId="342B88A0" w14:textId="77777777" w:rsidR="00845497" w:rsidRDefault="00845497" w:rsidP="00845497">
      <w:pPr>
        <w:pStyle w:val="Heading3"/>
      </w:pPr>
      <w:r>
        <w:t>2ac – appeasement now</w:t>
      </w:r>
    </w:p>
    <w:p w14:paraId="052531C7" w14:textId="77777777" w:rsidR="00845497" w:rsidRDefault="00845497" w:rsidP="00845497">
      <w:pPr>
        <w:pStyle w:val="Heading4"/>
      </w:pPr>
      <w:r>
        <w:t>Trump’s backing Putin over Ukraine in negotiations now</w:t>
      </w:r>
    </w:p>
    <w:p w14:paraId="7EF355FD" w14:textId="77777777" w:rsidR="00845497" w:rsidRDefault="00845497" w:rsidP="00845497">
      <w:r>
        <w:t xml:space="preserve">Mark </w:t>
      </w:r>
      <w:r w:rsidRPr="0039413E">
        <w:rPr>
          <w:rStyle w:val="Style13ptBold"/>
        </w:rPr>
        <w:t>MacKinnon</w:t>
      </w:r>
      <w:r>
        <w:t>, 20</w:t>
      </w:r>
      <w:r w:rsidRPr="0039413E">
        <w:rPr>
          <w:rStyle w:val="Style13ptBold"/>
        </w:rPr>
        <w:t>25</w:t>
      </w:r>
      <w:r>
        <w:t xml:space="preserve"> – journalist “When Ukraine lost a seat at its own table” The Globe and Mail, 2/21 </w:t>
      </w:r>
      <w:hyperlink r:id="rId87" w:history="1">
        <w:r w:rsidRPr="00E25D9A">
          <w:rPr>
            <w:rStyle w:val="Hyperlink"/>
          </w:rPr>
          <w:t>https://www.theglobeandmail.com/world/article-zelensky-loses-a-seat-at-his-own-table-as-trump-and-putin-decide/</w:t>
        </w:r>
      </w:hyperlink>
      <w:r>
        <w:t xml:space="preserve">  //DH</w:t>
      </w:r>
    </w:p>
    <w:p w14:paraId="5836BBAD" w14:textId="77777777" w:rsidR="00845497" w:rsidRDefault="00845497" w:rsidP="00845497"/>
    <w:p w14:paraId="46CAC3EC" w14:textId="77777777" w:rsidR="00845497" w:rsidRDefault="00845497" w:rsidP="00845497">
      <w:r>
        <w:t xml:space="preserve">Three years after Russian President Vladimir Putin launched the full-scale invasion of Ukraine – declaring he wanted to alter the country’s borders, change the government in Kyiv and drive back the frontiers of the NATO alliance – U.S. President Donald </w:t>
      </w:r>
      <w:r w:rsidRPr="008A1A57">
        <w:rPr>
          <w:rStyle w:val="StyleUnderline"/>
        </w:rPr>
        <w:t>Trump appears to be pushing for a peace deal that would give the Russian leader</w:t>
      </w:r>
      <w:r>
        <w:t xml:space="preserve"> almost </w:t>
      </w:r>
      <w:r w:rsidRPr="008A1A57">
        <w:rPr>
          <w:rStyle w:val="StyleUnderline"/>
        </w:rPr>
        <w:t>everything he’s been seeking</w:t>
      </w:r>
      <w:r>
        <w:t>.</w:t>
      </w:r>
    </w:p>
    <w:p w14:paraId="6BCB1A09" w14:textId="77777777" w:rsidR="00845497" w:rsidRDefault="00845497" w:rsidP="00845497">
      <w:r w:rsidRPr="008A1A57">
        <w:rPr>
          <w:rStyle w:val="StyleUnderline"/>
        </w:rPr>
        <w:t>The defenestration of previous U.S. policies toward</w:t>
      </w:r>
      <w:r>
        <w:t xml:space="preserve"> Russia and </w:t>
      </w:r>
      <w:r w:rsidRPr="008A1A57">
        <w:rPr>
          <w:rStyle w:val="StyleUnderline"/>
        </w:rPr>
        <w:t>Ukraine was swift</w:t>
      </w:r>
      <w:r>
        <w:t xml:space="preserve"> and chaotic. </w:t>
      </w:r>
      <w:r w:rsidRPr="008A1A57">
        <w:rPr>
          <w:rStyle w:val="StyleUnderline"/>
        </w:rPr>
        <w:t>First, it was</w:t>
      </w:r>
      <w:r>
        <w:t xml:space="preserve"> U.S. Secretary of </w:t>
      </w:r>
      <w:proofErr w:type="spellStart"/>
      <w:r>
        <w:t>Defence</w:t>
      </w:r>
      <w:proofErr w:type="spellEnd"/>
      <w:r>
        <w:t xml:space="preserve">, Pete </w:t>
      </w:r>
      <w:r w:rsidRPr="008A1A57">
        <w:rPr>
          <w:rStyle w:val="StyleUnderline"/>
        </w:rPr>
        <w:t>Hegseth, telling</w:t>
      </w:r>
      <w:r>
        <w:t xml:space="preserve"> what was supposed to be a gathering of Ukraine’s </w:t>
      </w:r>
      <w:r w:rsidRPr="008A1A57">
        <w:rPr>
          <w:rStyle w:val="StyleUnderline"/>
        </w:rPr>
        <w:t>allies</w:t>
      </w:r>
      <w:r>
        <w:t xml:space="preserve"> in Brussels on Feb. 12 </w:t>
      </w:r>
      <w:r w:rsidRPr="008A1A57">
        <w:rPr>
          <w:rStyle w:val="StyleUnderline"/>
        </w:rPr>
        <w:t>that Kyiv’s main goals in any peace settlement</w:t>
      </w:r>
      <w:r>
        <w:t xml:space="preserve"> – restoring the country’s territorial integrity and securing North Atlantic Treaty Organization protection against a future Russian attack – </w:t>
      </w:r>
      <w:r w:rsidRPr="008A1A57">
        <w:rPr>
          <w:rStyle w:val="StyleUnderline"/>
        </w:rPr>
        <w:t>were “unrealistic</w:t>
      </w:r>
      <w:r>
        <w:t>.” This one speech from Mr. Hegseth, less than three weeks into his job, upended more than a decade of Western promises and support for Ukraine.</w:t>
      </w:r>
    </w:p>
    <w:p w14:paraId="69B2BB49" w14:textId="77777777" w:rsidR="00845497" w:rsidRDefault="00845497" w:rsidP="00845497">
      <w:r w:rsidRPr="00D9636D">
        <w:rPr>
          <w:rStyle w:val="StyleUnderline"/>
        </w:rPr>
        <w:t>Next it was</w:t>
      </w:r>
      <w:r>
        <w:t xml:space="preserve"> Mr. </w:t>
      </w:r>
      <w:r w:rsidRPr="00D9636D">
        <w:rPr>
          <w:rStyle w:val="StyleUnderline"/>
        </w:rPr>
        <w:t>Trump</w:t>
      </w:r>
      <w:r>
        <w:t xml:space="preserve"> himself </w:t>
      </w:r>
      <w:r w:rsidRPr="00D9636D">
        <w:rPr>
          <w:rStyle w:val="StyleUnderline"/>
        </w:rPr>
        <w:t>launching a stunning broadside against</w:t>
      </w:r>
      <w:r>
        <w:t xml:space="preserve"> Ukrainian President Volodymyr </w:t>
      </w:r>
      <w:r w:rsidRPr="00D9636D">
        <w:rPr>
          <w:rStyle w:val="StyleUnderline"/>
        </w:rPr>
        <w:t>Zelensky</w:t>
      </w:r>
      <w:r>
        <w:t>, saying the leader had only 4 per cent support (even as a poll taken this week found 57 per cent of Ukrainians trusted their President). When Mr. Zelensky pushed back by suggesting Mr. Trump must have gotten his numbers from a made-in-Moscow “disinformation sphere,” Mr. Trump escalated to falsely calling Mr. Zelensky “a dictator without elections.”</w:t>
      </w:r>
    </w:p>
    <w:p w14:paraId="08C7CEA4" w14:textId="77777777" w:rsidR="00845497" w:rsidRDefault="00845497" w:rsidP="00845497">
      <w:r>
        <w:t xml:space="preserve">Mr. </w:t>
      </w:r>
      <w:r w:rsidRPr="00BF3FE4">
        <w:rPr>
          <w:rStyle w:val="StyleUnderline"/>
        </w:rPr>
        <w:t>Trump’s suggestion that</w:t>
      </w:r>
      <w:r>
        <w:t xml:space="preserve"> Mr. </w:t>
      </w:r>
      <w:r w:rsidRPr="00BF3FE4">
        <w:rPr>
          <w:rStyle w:val="StyleUnderline"/>
        </w:rPr>
        <w:t>Zelensky</w:t>
      </w:r>
      <w:r>
        <w:t xml:space="preserve"> – who won election in 2019 with 75 per cent of the </w:t>
      </w:r>
      <w:proofErr w:type="gramStart"/>
      <w:r>
        <w:t>vote, but</w:t>
      </w:r>
      <w:proofErr w:type="gramEnd"/>
      <w:r>
        <w:t xml:space="preserve"> postponed a scheduled 2024 election because of the Russian invasion </w:t>
      </w:r>
      <w:r w:rsidRPr="00BF3FE4">
        <w:rPr>
          <w:rStyle w:val="StyleUnderline"/>
        </w:rPr>
        <w:t>– was</w:t>
      </w:r>
      <w:r>
        <w:t xml:space="preserve"> somehow </w:t>
      </w:r>
      <w:r w:rsidRPr="00BF3FE4">
        <w:rPr>
          <w:rStyle w:val="StyleUnderline"/>
        </w:rPr>
        <w:t>an illegitimate leader could have been written by the Kremlin</w:t>
      </w:r>
      <w:r>
        <w:t>, which has been pushing the same theme through its propaganda outlets since Mr. Zelensky’s official term expired last April. Tellingly, Mr. Trump had no qualms dealing with Mr. Putin, despite the Kremlin not having allowed anything like a competitive election for more than two decades.</w:t>
      </w:r>
    </w:p>
    <w:p w14:paraId="744F2B5D" w14:textId="77777777" w:rsidR="00845497" w:rsidRDefault="00845497" w:rsidP="00845497">
      <w:r>
        <w:t>Suddenly, Ukraine, a country that for the past three years has been the largest recipient of U.S. military and economic assistance, is at odds with its biggest patron. Mr. Trump appears to want Ukraine to accept a peace deal that it will have no hand in negotiating. And the heavy suggestion is that if Mr. Zelensky doesn’t play along, Ukraine may be forced to fight on without U.S. help.</w:t>
      </w:r>
    </w:p>
    <w:p w14:paraId="1C3F7B0F" w14:textId="77777777" w:rsidR="00845497" w:rsidRDefault="00845497" w:rsidP="00845497">
      <w:r>
        <w:t xml:space="preserve">“Zelensky better move </w:t>
      </w:r>
      <w:proofErr w:type="gramStart"/>
      <w:r>
        <w:t>fast</w:t>
      </w:r>
      <w:proofErr w:type="gramEnd"/>
      <w:r>
        <w:t xml:space="preserve"> or he is not going to have a Country left,” Mr. Trump posted Wednesday on his Truth Social account. “In the meantime, we are successfully negotiating an end to the War with Russia.”</w:t>
      </w:r>
    </w:p>
    <w:p w14:paraId="4A60B40F" w14:textId="77777777" w:rsidR="00845497" w:rsidRDefault="00845497" w:rsidP="00845497">
      <w:r>
        <w:t>Those negotiations began Tuesday in the Saudi capital of Riyadh, as U.S. Secretary of State Marco Rubio met Russian Foreign Minister Sergey Lavrov, with Ukraine not at the table but clearly on the menu.</w:t>
      </w:r>
    </w:p>
    <w:p w14:paraId="7AE87378" w14:textId="77777777" w:rsidR="00845497" w:rsidRDefault="00845497" w:rsidP="00845497">
      <w:r>
        <w:t>One supposed version of the deal being contemplated, published on social media by Fox News journalists travelling with Mr. Rubio, envisions a three-stage plan that calls for an immediate ceasefire, followed by elections in Ukraine. Only then would negotiations begin toward a longer-term peace deal.</w:t>
      </w:r>
    </w:p>
    <w:p w14:paraId="42A2C27F" w14:textId="77777777" w:rsidR="00845497" w:rsidRDefault="00845497" w:rsidP="00845497">
      <w:r>
        <w:t xml:space="preserve">It’s the second phase – Ukrainian elections, called for not by President Zelensky, but by Mr. Trump and Mr. Putin – that had jaws dropping in Kyiv, and among Ukraine’s remaining allies in the West. Such a vote would require Ukraine to suspend martial law before the war was over, </w:t>
      </w:r>
      <w:proofErr w:type="spellStart"/>
      <w:r>
        <w:t>imperilling</w:t>
      </w:r>
      <w:proofErr w:type="spellEnd"/>
      <w:r>
        <w:t xml:space="preserve"> the country’s mobilization drive and igniting political infighting the Kremlin could take advantage of.</w:t>
      </w:r>
    </w:p>
    <w:p w14:paraId="790C5E5F" w14:textId="77777777" w:rsidR="00845497" w:rsidRDefault="00845497" w:rsidP="00845497">
      <w:r>
        <w:t xml:space="preserve">Mr. </w:t>
      </w:r>
      <w:r w:rsidRPr="00B20B67">
        <w:rPr>
          <w:rStyle w:val="StyleUnderline"/>
        </w:rPr>
        <w:t>Trump’s willingness to bully Kyiv while making nice with Moscow has shocked</w:t>
      </w:r>
      <w:r>
        <w:t xml:space="preserve"> long-standing </w:t>
      </w:r>
      <w:r w:rsidRPr="00B20B67">
        <w:rPr>
          <w:rStyle w:val="StyleUnderline"/>
        </w:rPr>
        <w:t>U.S. allies</w:t>
      </w:r>
      <w:r>
        <w:t>, including Prime Minister Justin Trudeau, British Prime Minister Keir Starmer, French President Emmanuel Macron and German Chancellor Olaf Scholz, all of whom pushed back at Mr. Trump’s suggestion that Mr. Zelensky was anything other than Ukraine’s legitimately elected leader.</w:t>
      </w:r>
    </w:p>
    <w:p w14:paraId="6A8D535A" w14:textId="77777777" w:rsidR="00845497" w:rsidRDefault="00845497" w:rsidP="00845497">
      <w:r>
        <w:t>Supporters of Ukraine wonder why Mr. Trump – who claims to be a master negotiator – has already given Mr. Putin a major concession by ending three years of U.S.-led efforts to isolate Moscow, while getting nothing in return so far.</w:t>
      </w:r>
    </w:p>
    <w:p w14:paraId="4AC392D0" w14:textId="77777777" w:rsidR="00845497" w:rsidRDefault="00845497" w:rsidP="00845497">
      <w:r>
        <w:t xml:space="preserve">“So far, we’re seeing some sort of discussion, bilateral negotiations of some kind, playing out entirely on the terms of an autocratic state that is the main aggressor in a war of aggression against a European </w:t>
      </w:r>
      <w:proofErr w:type="spellStart"/>
      <w:r>
        <w:t>neighbour</w:t>
      </w:r>
      <w:proofErr w:type="spellEnd"/>
      <w:r>
        <w:t xml:space="preserve">,” said Olga </w:t>
      </w:r>
      <w:proofErr w:type="spellStart"/>
      <w:r>
        <w:t>Onuch</w:t>
      </w:r>
      <w:proofErr w:type="spellEnd"/>
      <w:r>
        <w:t>, professor of Ukrainian politics at the University of Manchester. “</w:t>
      </w:r>
      <w:r w:rsidRPr="00B20B67">
        <w:rPr>
          <w:rStyle w:val="StyleUnderline"/>
        </w:rPr>
        <w:t xml:space="preserve">I would think the Kremlin is saying, ‘This new administration in the United States is a </w:t>
      </w:r>
      <w:r w:rsidRPr="00B20B67">
        <w:rPr>
          <w:rStyle w:val="Emphasis"/>
        </w:rPr>
        <w:t>great deal weaker than we thought</w:t>
      </w:r>
      <w:r>
        <w:t xml:space="preserve">, </w:t>
      </w:r>
      <w:r w:rsidRPr="00B20B67">
        <w:rPr>
          <w:rStyle w:val="StyleUnderline"/>
        </w:rPr>
        <w:t xml:space="preserve">they are doing exactly what we would like </w:t>
      </w:r>
      <w:r>
        <w:t>to see happen.’ But peace, the Russians aren’t interested in peace.”</w:t>
      </w:r>
    </w:p>
    <w:p w14:paraId="4BE41DB6" w14:textId="77777777" w:rsidR="00845497" w:rsidRDefault="00845497" w:rsidP="00845497"/>
    <w:p w14:paraId="0954BB64" w14:textId="77777777" w:rsidR="00845497" w:rsidRDefault="00845497" w:rsidP="00845497">
      <w:pPr>
        <w:pStyle w:val="Heading3"/>
      </w:pPr>
      <w:r>
        <w:t>1ar – appeasement now</w:t>
      </w:r>
    </w:p>
    <w:p w14:paraId="12A5B0DD" w14:textId="77777777" w:rsidR="00845497" w:rsidRDefault="00845497" w:rsidP="00845497">
      <w:pPr>
        <w:pStyle w:val="Heading4"/>
      </w:pPr>
      <w:r>
        <w:t>Current appeasement threatens the rules-based international order</w:t>
      </w:r>
    </w:p>
    <w:p w14:paraId="797ED756" w14:textId="77777777" w:rsidR="00845497" w:rsidRPr="002D5BE8" w:rsidRDefault="00845497" w:rsidP="00845497">
      <w:r>
        <w:t xml:space="preserve">Michael </w:t>
      </w:r>
      <w:proofErr w:type="spellStart"/>
      <w:r w:rsidRPr="006D54D5">
        <w:rPr>
          <w:rStyle w:val="Style13ptBold"/>
        </w:rPr>
        <w:t>Bociurkiw</w:t>
      </w:r>
      <w:proofErr w:type="spellEnd"/>
      <w:r>
        <w:t>, 20</w:t>
      </w:r>
      <w:r w:rsidRPr="006D54D5">
        <w:rPr>
          <w:rStyle w:val="Style13ptBold"/>
        </w:rPr>
        <w:t xml:space="preserve">25 </w:t>
      </w:r>
      <w:r>
        <w:t>- is a global affairs analyst and senior fellow at the Atlantic Council. “What will ‘peace’ even mean for Ukraine?” The Globe and Mail, 2/18,</w:t>
      </w:r>
    </w:p>
    <w:p w14:paraId="12180245" w14:textId="77777777" w:rsidR="00845497" w:rsidRDefault="00845497" w:rsidP="00845497">
      <w:hyperlink r:id="rId88" w:history="1">
        <w:r w:rsidRPr="00E25D9A">
          <w:rPr>
            <w:rStyle w:val="Hyperlink"/>
          </w:rPr>
          <w:t>https://www.theglobeandmail.com/opinion/article-what-will-peace-even-mean-for-ukraine/</w:t>
        </w:r>
      </w:hyperlink>
      <w:r>
        <w:t xml:space="preserve">  //DH</w:t>
      </w:r>
    </w:p>
    <w:p w14:paraId="3E1BC6A4" w14:textId="77777777" w:rsidR="00845497" w:rsidRDefault="00845497" w:rsidP="00845497"/>
    <w:p w14:paraId="4AA0568C" w14:textId="77777777" w:rsidR="00845497" w:rsidRDefault="00845497" w:rsidP="00845497">
      <w:r>
        <w:t>Donald</w:t>
      </w:r>
      <w:r w:rsidRPr="006F0F50">
        <w:rPr>
          <w:rStyle w:val="StyleUnderline"/>
        </w:rPr>
        <w:t xml:space="preserve"> Trump</w:t>
      </w:r>
      <w:r>
        <w:t xml:space="preserve"> and his circle </w:t>
      </w:r>
      <w:r w:rsidRPr="006F0F50">
        <w:rPr>
          <w:rStyle w:val="StyleUnderline"/>
        </w:rPr>
        <w:t>continue to paint</w:t>
      </w:r>
      <w:r>
        <w:t xml:space="preserve"> Vladimir </w:t>
      </w:r>
      <w:r w:rsidRPr="006F0F50">
        <w:rPr>
          <w:rStyle w:val="StyleUnderline"/>
        </w:rPr>
        <w:t xml:space="preserve">Putin as a man yearning for peace, gifting the Russian President the geopolitical optics of the </w:t>
      </w:r>
      <w:r w:rsidRPr="006F0F50">
        <w:rPr>
          <w:rStyle w:val="Emphasis"/>
        </w:rPr>
        <w:t>first high-level bilateral meeting</w:t>
      </w:r>
      <w:r w:rsidRPr="006F0F50">
        <w:rPr>
          <w:rStyle w:val="StyleUnderline"/>
        </w:rPr>
        <w:t xml:space="preserve"> since 2021</w:t>
      </w:r>
      <w:r>
        <w:t xml:space="preserve"> on Tuesday. But </w:t>
      </w:r>
      <w:r w:rsidRPr="006F0F50">
        <w:rPr>
          <w:rStyle w:val="StyleUnderline"/>
        </w:rPr>
        <w:t>it is also a door-opening for</w:t>
      </w:r>
      <w:r>
        <w:t xml:space="preserve"> Mr. </w:t>
      </w:r>
      <w:r w:rsidRPr="006F0F50">
        <w:rPr>
          <w:rStyle w:val="StyleUnderline"/>
        </w:rPr>
        <w:t>Putin to press for a smorgasbord of concessions</w:t>
      </w:r>
      <w:r>
        <w:t xml:space="preserve"> that would have been unthinkable just a few weeks ago; already, </w:t>
      </w:r>
      <w:r w:rsidRPr="006F0F50">
        <w:rPr>
          <w:rStyle w:val="StyleUnderline"/>
        </w:rPr>
        <w:t>Moscow appears to have been granted its wish for restrictions to be lifted on its diplomatic mission in the</w:t>
      </w:r>
      <w:r>
        <w:t xml:space="preserve"> </w:t>
      </w:r>
      <w:r w:rsidRPr="006F0F50">
        <w:rPr>
          <w:rStyle w:val="StyleUnderline"/>
        </w:rPr>
        <w:t>U</w:t>
      </w:r>
      <w:r>
        <w:t xml:space="preserve">nited </w:t>
      </w:r>
      <w:r w:rsidRPr="006F0F50">
        <w:rPr>
          <w:rStyle w:val="StyleUnderline"/>
        </w:rPr>
        <w:t>S</w:t>
      </w:r>
      <w:r>
        <w:t>tates.</w:t>
      </w:r>
    </w:p>
    <w:p w14:paraId="042511F4" w14:textId="77777777" w:rsidR="00845497" w:rsidRDefault="00845497" w:rsidP="00845497">
      <w:r>
        <w:t xml:space="preserve">The Kremlin’s conditions for ending its so-called “special military operation” in Ukraine include a freeze of current borders, allowing Russia to retain two partly occupied oblasts; the lifting of Western sanctions; a block on Ukraine’s NATO bid; and recognition of Crimea as Russian. His asks could even extend to unfreezing more than </w:t>
      </w:r>
      <w:proofErr w:type="gramStart"/>
      <w:r>
        <w:t>US$300-billion</w:t>
      </w:r>
      <w:proofErr w:type="gramEnd"/>
      <w:r>
        <w:t xml:space="preserve"> of Russian central bank assets and the withdrawal of NATO forces from front line countries.</w:t>
      </w:r>
    </w:p>
    <w:p w14:paraId="1D2E6FFF" w14:textId="77777777" w:rsidR="00845497" w:rsidRDefault="00845497" w:rsidP="00845497">
      <w:r>
        <w:t>So far little has come out of Tuesday’s summit, led by U.S. Secretary of State Marco Rubio and Russian Foreign Minister Sergei Lavrov. (Putin aide Yuri Ushakov summed up the 4.5 hours of talks in Riyadh as “not bad, not bad.”) But the U.S. delegation confirmed that territory and security guarantees will be on the table in future negotiations.</w:t>
      </w:r>
    </w:p>
    <w:p w14:paraId="198B3F83" w14:textId="77777777" w:rsidR="00845497" w:rsidRDefault="00845497" w:rsidP="00845497">
      <w:r>
        <w:t>Meanwhile, as talks proceed without Kyiv’s participation, Ukraine sees no sign that the man that Mr. Trump is making out to be a peacemaker will halt his daily missile and drone attacks in the bloodiest European conflict since 1945. Mykolaiv Oblast, near Odesa, was hit by drones over the weekend, cutting off power and heating for 100,000 people amid a brutal cold snap.</w:t>
      </w:r>
    </w:p>
    <w:p w14:paraId="0E104F12" w14:textId="77777777" w:rsidR="00845497" w:rsidRDefault="00845497" w:rsidP="00845497">
      <w:r>
        <w:t xml:space="preserve">Ukrainians </w:t>
      </w:r>
      <w:proofErr w:type="gramStart"/>
      <w:r>
        <w:t>are well aware that</w:t>
      </w:r>
      <w:proofErr w:type="gramEnd"/>
      <w:r>
        <w:t xml:space="preserve"> a transactional Mr. Trump is eager for a big win around Ukraine. After all, this is an image-obsessed man – he promised to end the war in 24 hours, though he later extended that timeline by several months – who racked up failures in North Korea, Afghanistan and the Middle East.</w:t>
      </w:r>
    </w:p>
    <w:p w14:paraId="22B62E26" w14:textId="77777777" w:rsidR="00845497" w:rsidRDefault="00845497" w:rsidP="00845497">
      <w:r>
        <w:t>The question is: What price will Ukraine ultimately pay for Mr. Trump’s schoolyard-bully diplomacy?</w:t>
      </w:r>
    </w:p>
    <w:p w14:paraId="42151BA8" w14:textId="77777777" w:rsidR="00845497" w:rsidRDefault="00845497" w:rsidP="00845497">
      <w:r>
        <w:t xml:space="preserve">Ukrainian President Volodymyr Zelensky said his country would not recognize any agreements made without its involvement. “We want everything to be fair and so that nobody decides anything behind our back,” he said on Tuesday. However, if the U.S. and Russia decide on a truce and Kyiv refuses to accept it, Ukraine has little leverage. Mr. Trump, who has said Ukraine “may be Russian </w:t>
      </w:r>
      <w:proofErr w:type="spellStart"/>
      <w:r>
        <w:t>some day</w:t>
      </w:r>
      <w:proofErr w:type="spellEnd"/>
      <w:r>
        <w:t xml:space="preserve">,” could cut off Kyiv’s access to vital intelligence and targeting </w:t>
      </w:r>
      <w:proofErr w:type="gramStart"/>
      <w:r>
        <w:t>information, or</w:t>
      </w:r>
      <w:proofErr w:type="gramEnd"/>
      <w:r>
        <w:t xml:space="preserve"> even disable the Patriot missile </w:t>
      </w:r>
      <w:proofErr w:type="spellStart"/>
      <w:r>
        <w:t>defence</w:t>
      </w:r>
      <w:proofErr w:type="spellEnd"/>
      <w:r>
        <w:t xml:space="preserve"> systems protecting Ukrainian cities. Mr. Trump’s approach to Ukraine resembles that of a slumlord: he is reportedly demanding repayment (up to half a trillion U.S. dollars for U.S. aid) without offering any security guarantees, which Mr. Zelensky has already rejected. One source described Mr. Trump’s approach as “pay us first, then feed your children.”</w:t>
      </w:r>
    </w:p>
    <w:p w14:paraId="3ED2CA2F" w14:textId="77777777" w:rsidR="00845497" w:rsidRDefault="00845497" w:rsidP="00845497">
      <w:r>
        <w:t xml:space="preserve">Looming over Washington’s outsized influence to decide Ukraine’s fate is the negligence of leaders in Britain, Canada and Europe to up their </w:t>
      </w:r>
      <w:proofErr w:type="spellStart"/>
      <w:r>
        <w:t>defence</w:t>
      </w:r>
      <w:proofErr w:type="spellEnd"/>
      <w:r>
        <w:t xml:space="preserve"> spending to this point and wean themselves off American largesse. If the U.S. were to abandon Ukraine tomorrow, European allies would be in no position to pick up the slack. It now appears Russia would face few headwinds should it decide to expand its conflict westward.</w:t>
      </w:r>
    </w:p>
    <w:p w14:paraId="37A331DC" w14:textId="77777777" w:rsidR="00845497" w:rsidRDefault="00845497" w:rsidP="00845497">
      <w:r>
        <w:t xml:space="preserve">Even if Britain raised its </w:t>
      </w:r>
      <w:proofErr w:type="spellStart"/>
      <w:r>
        <w:t>defence</w:t>
      </w:r>
      <w:proofErr w:type="spellEnd"/>
      <w:r>
        <w:t xml:space="preserve"> spending to 2.5 per cent of its GDP, it would cost the country billions. Sending a credible peacekeeping force to Ukraine would require at least 30,000 soldiers, with 10,000 stationed on an enduring basis, according to British military analyst Sean Bell.</w:t>
      </w:r>
    </w:p>
    <w:p w14:paraId="0ABC9506" w14:textId="77777777" w:rsidR="00845497" w:rsidRDefault="00845497" w:rsidP="00845497">
      <w:r>
        <w:t>There are many questions ahead, including whether European leaders will follow British Prime Minister Keir Starmer’s recent pledge to send peacekeepers to Ukraine, a proposal that has already been met with resistance in Berlin and Warsaw. Will Mr. Putin, who launched the war, in part, because he alleged that NATO was expanding unchecked, tolerate NATO troops on Ukrainian soil? (Unlikely.) And can NATO countries even field the tens of thousands of soldiers required to staff an effective peacekeeping force?</w:t>
      </w:r>
    </w:p>
    <w:p w14:paraId="7FADC152" w14:textId="77777777" w:rsidR="00845497" w:rsidRDefault="00845497" w:rsidP="00845497">
      <w:r>
        <w:t>In the three-plus years I’ve spent on the ground in Ukraine, the mood has never been darker. Fatigue, deep wounds from spilled blood and a sense of betrayal are weighing heavily on citizens and soldiers alike. From the beginning, they’ve seen themselves not just as defending their homeland, but also protecting the West from further Russian advances.</w:t>
      </w:r>
    </w:p>
    <w:p w14:paraId="47DE6531" w14:textId="77777777" w:rsidR="00845497" w:rsidRDefault="00845497" w:rsidP="00845497">
      <w:r w:rsidRPr="006F0F50">
        <w:rPr>
          <w:rStyle w:val="StyleUnderline"/>
        </w:rPr>
        <w:t>Even in the best-case scenario, Ukrainians may have to sacrifice significant portions of their land</w:t>
      </w:r>
      <w:r>
        <w:t>. Europe hasn’t been this vulnerable to a leader’s expansionist ambitions since the Second World War.</w:t>
      </w:r>
    </w:p>
    <w:p w14:paraId="39DCF320" w14:textId="77777777" w:rsidR="00845497" w:rsidRDefault="00845497" w:rsidP="00845497">
      <w:r w:rsidRPr="006F0F50">
        <w:rPr>
          <w:rStyle w:val="StyleUnderline"/>
        </w:rPr>
        <w:t>This is an enormous tragedy, playing out</w:t>
      </w:r>
      <w:r>
        <w:t xml:space="preserve"> in slow motion – not just for Ukraine, but </w:t>
      </w:r>
      <w:r w:rsidRPr="006F0F50">
        <w:rPr>
          <w:rStyle w:val="Emphasis"/>
        </w:rPr>
        <w:t>for the entire rules-based international order</w:t>
      </w:r>
      <w:r>
        <w:t>.</w:t>
      </w:r>
    </w:p>
    <w:p w14:paraId="6C67E2CC" w14:textId="77777777" w:rsidR="00845497" w:rsidRDefault="00845497" w:rsidP="00845497"/>
    <w:p w14:paraId="68749395" w14:textId="77777777" w:rsidR="00845497" w:rsidRDefault="00845497" w:rsidP="00845497">
      <w:pPr>
        <w:pStyle w:val="Heading4"/>
      </w:pPr>
      <w:r>
        <w:t>Trump is threatening Ukraine and making concessions to Russia just to get them to the table</w:t>
      </w:r>
    </w:p>
    <w:p w14:paraId="5B4EB57C" w14:textId="77777777" w:rsidR="00845497" w:rsidRDefault="00845497" w:rsidP="00845497">
      <w:r>
        <w:t xml:space="preserve">Célia </w:t>
      </w:r>
      <w:r w:rsidRPr="00A412D5">
        <w:rPr>
          <w:rStyle w:val="Style13ptBold"/>
        </w:rPr>
        <w:t>Belin</w:t>
      </w:r>
      <w:r>
        <w:t xml:space="preserve"> et al, 20</w:t>
      </w:r>
      <w:r w:rsidRPr="00A412D5">
        <w:rPr>
          <w:rStyle w:val="Style13ptBold"/>
        </w:rPr>
        <w:t>25</w:t>
      </w:r>
      <w:r>
        <w:t xml:space="preserve"> - Head, ECFR Paris Senior Policy Fellow “The art of the peace deal: What the Trump administration wants from the Russia-Ukraine negotiations” European Council on Foreign Relations, 4/3,  </w:t>
      </w:r>
      <w:hyperlink r:id="rId89" w:history="1">
        <w:r w:rsidRPr="00E25D9A">
          <w:rPr>
            <w:rStyle w:val="Hyperlink"/>
          </w:rPr>
          <w:t>https://ecfr.eu/article/the-art-of-the-peace-deal-what-the-trump-administration-wants-from-the-russia-ukraine-negotiations/</w:t>
        </w:r>
      </w:hyperlink>
      <w:r>
        <w:t xml:space="preserve">  //DH</w:t>
      </w:r>
    </w:p>
    <w:p w14:paraId="759547A3" w14:textId="77777777" w:rsidR="00845497" w:rsidRDefault="00845497" w:rsidP="00845497"/>
    <w:p w14:paraId="7AEA2023" w14:textId="77777777" w:rsidR="00845497" w:rsidRDefault="00845497" w:rsidP="00845497">
      <w:r>
        <w:t xml:space="preserve">Beyond the aura of peace, </w:t>
      </w:r>
      <w:r w:rsidRPr="00080233">
        <w:rPr>
          <w:rStyle w:val="StyleUnderline"/>
        </w:rPr>
        <w:t>the administration has another goal in mind for these talks.</w:t>
      </w:r>
      <w:r>
        <w:t xml:space="preserve"> In their first meeting with the Russians in Riyadh in February, US secretary of state Marco </w:t>
      </w:r>
      <w:r w:rsidRPr="00080233">
        <w:rPr>
          <w:rStyle w:val="StyleUnderline"/>
        </w:rPr>
        <w:t>Rubio and</w:t>
      </w:r>
      <w:r>
        <w:t xml:space="preserve"> national security advisor Mike </w:t>
      </w:r>
      <w:r w:rsidRPr="00080233">
        <w:rPr>
          <w:rStyle w:val="StyleUnderline"/>
        </w:rPr>
        <w:t>Waltz began laying the groundwork for a larger geopolitical deal that would go beyond the war in Ukraine.</w:t>
      </w:r>
      <w:r>
        <w:t xml:space="preserve"> The </w:t>
      </w:r>
      <w:r w:rsidRPr="00080233">
        <w:rPr>
          <w:rStyle w:val="StyleUnderline"/>
        </w:rPr>
        <w:t>Trump</w:t>
      </w:r>
      <w:r>
        <w:t xml:space="preserve"> administration </w:t>
      </w:r>
      <w:r w:rsidRPr="00080233">
        <w:rPr>
          <w:rStyle w:val="StyleUnderline"/>
        </w:rPr>
        <w:t>seems to want to trade Ukraine—</w:t>
      </w:r>
      <w:r>
        <w:t>and even the US role in European security—</w:t>
      </w:r>
      <w:r w:rsidRPr="00080233">
        <w:rPr>
          <w:rStyle w:val="StyleUnderline"/>
        </w:rPr>
        <w:t>for Russian cooperation on</w:t>
      </w:r>
      <w:r>
        <w:t xml:space="preserve"> a variety of </w:t>
      </w:r>
      <w:r w:rsidRPr="00080233">
        <w:rPr>
          <w:rStyle w:val="StyleUnderline"/>
        </w:rPr>
        <w:t>extra-European issues, including Arctic resources, nuclear weapons negotiations, Iran, North Korea and Syria.</w:t>
      </w:r>
      <w:r>
        <w:t xml:space="preserve"> Some in the administration even dream of the fabled “reverse Kissinger” in which a new US relationship with Russia could eventually drive a wedge between Russia and China.</w:t>
      </w:r>
    </w:p>
    <w:p w14:paraId="02DFDC86" w14:textId="77777777" w:rsidR="00845497" w:rsidRDefault="00845497" w:rsidP="00845497">
      <w:r>
        <w:t>This potential future relationship with Russia is an additional factor in Trump’s desire to end the war quickly. There is a faction within Trump’s political base who view Russia not just as a geopolitical partner, but as a culturally conservative ally that serves as a bastion of anti-woke, “Christian” values. This domestic ideological influence helps explain the administration’s herculean efforts to blame Ukraine for starting this war and the reluctance to hold Russia or Putin accountable for their crimes.</w:t>
      </w:r>
    </w:p>
    <w:p w14:paraId="611BB341" w14:textId="77777777" w:rsidR="00845497" w:rsidRDefault="00845497" w:rsidP="00845497">
      <w:r>
        <w:t>The new generation in the room</w:t>
      </w:r>
    </w:p>
    <w:p w14:paraId="7EB8B5C1" w14:textId="77777777" w:rsidR="00845497" w:rsidRDefault="00845497" w:rsidP="00845497">
      <w:r>
        <w:t xml:space="preserve">Unlike in the first term, the people in Trump’s administration are unlikely to moderate his views on either Ukraine or European security. On the contrary, a new generation of policymakers surrounding the vice president, J.D. Vance, and the secretary of </w:t>
      </w:r>
      <w:proofErr w:type="spellStart"/>
      <w:r>
        <w:t>defence</w:t>
      </w:r>
      <w:proofErr w:type="spellEnd"/>
      <w:r>
        <w:t xml:space="preserve">, Pete Hegseth, believe in urgently shifting resources away from Ukraine and Europe to Asia—or back to the Western hemisphere. They argue that America is not ready for a war with China, has a massive security problem on its own southern border, and cannot continue shouldering the burden of Europe’s </w:t>
      </w:r>
      <w:proofErr w:type="spellStart"/>
      <w:r>
        <w:t>defence</w:t>
      </w:r>
      <w:proofErr w:type="spellEnd"/>
      <w:r>
        <w:t>, let alone Ukraine’s.</w:t>
      </w:r>
    </w:p>
    <w:p w14:paraId="0F21A899" w14:textId="77777777" w:rsidR="00845497" w:rsidRDefault="00845497" w:rsidP="00845497">
      <w:r>
        <w:t xml:space="preserve">The US government will likely withdraw some of its troops from Europe and ship away weapons systems or offload them to allies. There is even appetite to hand over the role of NATO Supreme Allied Commander Europe to Europeans. To deter China from invading Taiwan or even just push back on China’s ambitions, the US would need to shift key assets to the Asian theatre: submarines; air and missile </w:t>
      </w:r>
      <w:proofErr w:type="spellStart"/>
      <w:r>
        <w:t>defences</w:t>
      </w:r>
      <w:proofErr w:type="spellEnd"/>
      <w:r>
        <w:t>; heavy bombers; fighter, patrol, and early warning aircraft; certain ground-based long-range fires; and critical munitions for air, naval, and ground platforms. It will also need critical enablers, such as airlift, sealift, and intelligence, surveillance and reconnaissance assets. The administration seems even ready to “assume risk on other theatres” for the overall goal of reorienting these assets to Asia.</w:t>
      </w:r>
    </w:p>
    <w:p w14:paraId="194DB63F" w14:textId="77777777" w:rsidR="00845497" w:rsidRDefault="00845497" w:rsidP="00845497">
      <w:r>
        <w:t xml:space="preserve">A new emphasis on defending the southern US border and talk of military intervention against cartels in Mexico may create separate demands on the US army. It may need to provide forces for broad-area surveillance, direct action against high-value targets, and even </w:t>
      </w:r>
      <w:proofErr w:type="spellStart"/>
      <w:r>
        <w:t>armoured</w:t>
      </w:r>
      <w:proofErr w:type="spellEnd"/>
      <w:r>
        <w:t xml:space="preserve"> vehicles such as </w:t>
      </w:r>
      <w:proofErr w:type="spellStart"/>
      <w:r>
        <w:t>Strykers</w:t>
      </w:r>
      <w:proofErr w:type="spellEnd"/>
      <w:r>
        <w:t xml:space="preserve"> for more sustained incursions. These forces and equipment would likely come from Europe, perhaps including the light infantry deployed to Romania.</w:t>
      </w:r>
    </w:p>
    <w:p w14:paraId="55555F5C" w14:textId="77777777" w:rsidR="00845497" w:rsidRDefault="00845497" w:rsidP="00845497">
      <w:r>
        <w:t>Sticks for Ukraine, carrots for Russia</w:t>
      </w:r>
    </w:p>
    <w:p w14:paraId="47382968" w14:textId="77777777" w:rsidR="00845497" w:rsidRDefault="00845497" w:rsidP="00845497">
      <w:r>
        <w:t xml:space="preserve">Ultimately, </w:t>
      </w:r>
      <w:r w:rsidRPr="00563262">
        <w:rPr>
          <w:rStyle w:val="StyleUnderline"/>
        </w:rPr>
        <w:t>the tactics used</w:t>
      </w:r>
      <w:r>
        <w:t xml:space="preserve"> by the Trump administration towards the Ukrainians and the Russians—in essence, </w:t>
      </w:r>
      <w:r w:rsidRPr="00563262">
        <w:rPr>
          <w:rStyle w:val="StyleUnderline"/>
        </w:rPr>
        <w:t>sticks for Ukraine and carrots for Russia—clearly illustrate the preference given to</w:t>
      </w:r>
      <w:r>
        <w:t xml:space="preserve"> ending the war and </w:t>
      </w:r>
      <w:r w:rsidRPr="00563262">
        <w:rPr>
          <w:rStyle w:val="StyleUnderline"/>
        </w:rPr>
        <w:t>offering a reset to Russia. In the week after the public argument between</w:t>
      </w:r>
      <w:r>
        <w:t xml:space="preserve"> Ukrainian president Volodymyr </w:t>
      </w:r>
      <w:r w:rsidRPr="00563262">
        <w:rPr>
          <w:rStyle w:val="StyleUnderline"/>
        </w:rPr>
        <w:t>Zelensky and Trump</w:t>
      </w:r>
      <w:r>
        <w:t xml:space="preserve"> in February, </w:t>
      </w:r>
      <w:r w:rsidRPr="00563262">
        <w:rPr>
          <w:rStyle w:val="StyleUnderline"/>
        </w:rPr>
        <w:t>the US paused all shipments of military aid and halted intelligence sharing with Ukraine.</w:t>
      </w:r>
      <w:r>
        <w:t xml:space="preserve"> This retaliatory move, motivated by Zelensky’s supposed ingratitude, had immediate negative consequences for Ukraine on the battlefield. </w:t>
      </w:r>
      <w:r w:rsidRPr="00563262">
        <w:rPr>
          <w:rStyle w:val="StyleUnderline"/>
        </w:rPr>
        <w:t xml:space="preserve">This stick drove the Ukrainians to the table. </w:t>
      </w:r>
      <w:r>
        <w:t>To regain US assistance, the Ukrainian government not only verbally agreed to a mercenary critical mineral deal but also announced its acceptance of a 30-day ceasefire.</w:t>
      </w:r>
    </w:p>
    <w:p w14:paraId="50996494" w14:textId="77777777" w:rsidR="00845497" w:rsidRDefault="00845497" w:rsidP="00845497">
      <w:r>
        <w:t xml:space="preserve">Following Ukraine’s concession, the Americans are working on bringing Russia to the table, but the method for exercising leverage appears totally different than with the Ukrainians. Trump increased the rhetorical pressure on Russia, saying “if Russia and I are unable to make a deal on stopping the bloodshed in Ukraine, and if I think it was Russia’s fault—which it might not be—but if I think it was Russia’s fault, I am going to put secondary tariffs on oil, on all oil coming out of Russia”. However, the Trump administration has shown little willingness to </w:t>
      </w:r>
      <w:proofErr w:type="gramStart"/>
      <w:r>
        <w:t>actually coerce</w:t>
      </w:r>
      <w:proofErr w:type="gramEnd"/>
      <w:r>
        <w:t xml:space="preserve"> Russia into negotiations. Worse still, the most salient threat—increased military aid and support for Ukraine—remains strikingly absent.</w:t>
      </w:r>
    </w:p>
    <w:p w14:paraId="27B46DE4" w14:textId="77777777" w:rsidR="00845497" w:rsidRDefault="00845497" w:rsidP="00845497">
      <w:r>
        <w:t>Instead, they have consistently chosen flattery. Trump himself often uses positive language when discussing Russia’s participation in the war, suggesting it “may be easier dealing with Russia” than Ukraine and repeatedly stating his belief that Vladimir Putin wants peace. Even the administration’s lead negotiator, US special envoy Steve Witkoff, told political commentator Tucker Carlson, “I don’t regard Putin as a bad guy.” Trump’s conciliatory tone implies he prefers to entice Putin to the table with the carrot instead of the stick.</w:t>
      </w:r>
    </w:p>
    <w:p w14:paraId="4FE87B6D" w14:textId="77777777" w:rsidR="00845497" w:rsidRDefault="00845497" w:rsidP="00845497">
      <w:r w:rsidRPr="00A435ED">
        <w:rPr>
          <w:rStyle w:val="StyleUnderline"/>
        </w:rPr>
        <w:t>The US kneecapped Ukraine’s military and intelligence capabilities to bring them to the table but offered Russia sanctions relief and economic incentives in exchange for a temporary ceasefire</w:t>
      </w:r>
      <w:r>
        <w:t>. It remains to be seen whether the carrot approach will work with Russia; regardless, it says a lot about what the US is trying to achieve. America is not looking to make the world safe for democracy, protect Ukrainian sovereignty or seek a new transatlantic balance in providing for European security. It is pursuing an aura of peace and a new deal with Russia.</w:t>
      </w:r>
    </w:p>
    <w:p w14:paraId="24D3D5E6" w14:textId="77777777" w:rsidR="00845497" w:rsidRDefault="00845497" w:rsidP="00845497">
      <w:pPr>
        <w:pStyle w:val="Heading4"/>
      </w:pPr>
      <w:r>
        <w:t>Trump’s appeasing Russia now over Ukraine</w:t>
      </w:r>
    </w:p>
    <w:p w14:paraId="6DC18F1A" w14:textId="77777777" w:rsidR="00845497" w:rsidRDefault="00845497" w:rsidP="00845497">
      <w:r>
        <w:t xml:space="preserve">Alexander </w:t>
      </w:r>
      <w:r w:rsidRPr="00933741">
        <w:rPr>
          <w:rStyle w:val="Style13ptBold"/>
        </w:rPr>
        <w:t xml:space="preserve">Smith, </w:t>
      </w:r>
      <w:r>
        <w:t>20</w:t>
      </w:r>
      <w:r w:rsidRPr="00933741">
        <w:rPr>
          <w:rStyle w:val="Style13ptBold"/>
        </w:rPr>
        <w:t>25</w:t>
      </w:r>
      <w:r>
        <w:t xml:space="preserve"> – reporter “ Trump backs off meeting with Putin, calls for direct Ukraine-Russia talks” NBC, 5/19, </w:t>
      </w:r>
      <w:hyperlink r:id="rId90" w:history="1">
        <w:r w:rsidRPr="00E25D9A">
          <w:rPr>
            <w:rStyle w:val="Hyperlink"/>
          </w:rPr>
          <w:t>https://www.nbcnews.com/world/russia/trump-set-implore-putin-end-bloodbath-ukraine-high-stakes-phone-call-rcna207612</w:t>
        </w:r>
      </w:hyperlink>
      <w:r>
        <w:t xml:space="preserve"> //DH</w:t>
      </w:r>
    </w:p>
    <w:p w14:paraId="359BBB47" w14:textId="77777777" w:rsidR="00845497" w:rsidRPr="00FF4BDB" w:rsidRDefault="00845497" w:rsidP="00845497"/>
    <w:p w14:paraId="326C5CC0" w14:textId="77777777" w:rsidR="00845497" w:rsidRDefault="00845497" w:rsidP="00845497">
      <w:r w:rsidRPr="00DC1E29">
        <w:rPr>
          <w:rStyle w:val="StyleUnderline"/>
        </w:rPr>
        <w:t>Trump has been widely criticized for appearing to offer concessions to Russia while demanding sacrifices from Ukraine. Those voices were joined</w:t>
      </w:r>
      <w:r>
        <w:t xml:space="preserve"> last week </w:t>
      </w:r>
      <w:r w:rsidRPr="00DC1E29">
        <w:rPr>
          <w:rStyle w:val="StyleUnderline"/>
        </w:rPr>
        <w:t>by former U.S. Ambassador to Ukraine</w:t>
      </w:r>
      <w:r>
        <w:t xml:space="preserve"> Bridget </w:t>
      </w:r>
      <w:r w:rsidRPr="00DC1E29">
        <w:rPr>
          <w:rStyle w:val="StyleUnderline"/>
        </w:rPr>
        <w:t>Brink</w:t>
      </w:r>
      <w:r>
        <w:t>, who gave details of why she stepped down last month.</w:t>
      </w:r>
    </w:p>
    <w:p w14:paraId="022EEFF2" w14:textId="77777777" w:rsidR="00845497" w:rsidRDefault="00845497" w:rsidP="00845497">
      <w:r>
        <w:t>“</w:t>
      </w:r>
      <w:r w:rsidRPr="00DC1E29">
        <w:rPr>
          <w:rStyle w:val="StyleUnderline"/>
        </w:rPr>
        <w:t>The policy since the beginning of the Trump administration has been to put pressure on the victim, Ukraine, rather than on the aggressor, Russia,</w:t>
      </w:r>
      <w:r>
        <w:t>” she wrote in an opinion piece Friday for the Detroit Free Press.</w:t>
      </w:r>
    </w:p>
    <w:p w14:paraId="5DB7C13F" w14:textId="77777777" w:rsidR="00845497" w:rsidRDefault="00845497" w:rsidP="00845497">
      <w:r>
        <w:t>“</w:t>
      </w:r>
      <w:r w:rsidRPr="00DC1E29">
        <w:rPr>
          <w:rStyle w:val="StyleUnderline"/>
        </w:rPr>
        <w:t>Peace at any price is not peace at all ― it is appeasement</w:t>
      </w:r>
      <w:r>
        <w:t>,” she said, adding that “we must show leadership in the face of aggression, not weakness or complicity.”</w:t>
      </w:r>
    </w:p>
    <w:p w14:paraId="6D7D7FC7" w14:textId="77777777" w:rsidR="00845497" w:rsidRPr="009D11FA" w:rsidRDefault="00845497" w:rsidP="00845497"/>
    <w:p w14:paraId="029BE9BC" w14:textId="77777777" w:rsidR="00845497" w:rsidRDefault="00845497" w:rsidP="00845497">
      <w:pPr>
        <w:pStyle w:val="Heading3"/>
      </w:pPr>
      <w:r>
        <w:t>2ac – Polar Council turn</w:t>
      </w:r>
    </w:p>
    <w:p w14:paraId="32628F44" w14:textId="77777777" w:rsidR="00845497" w:rsidRDefault="00845497" w:rsidP="00845497">
      <w:pPr>
        <w:pStyle w:val="Heading4"/>
      </w:pPr>
      <w:r>
        <w:t xml:space="preserve">Turn – plan stops a US-Moscow </w:t>
      </w:r>
      <w:r w:rsidRPr="00CE4A42">
        <w:rPr>
          <w:u w:val="single"/>
        </w:rPr>
        <w:t>bilateral</w:t>
      </w:r>
      <w:r>
        <w:t xml:space="preserve"> track and a new Polar Council that fractures the Western Arctic strategy and creates Russian gains</w:t>
      </w:r>
    </w:p>
    <w:p w14:paraId="0A1EDF80" w14:textId="77777777" w:rsidR="00845497" w:rsidRDefault="00845497" w:rsidP="00845497">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91" w:history="1">
        <w:r w:rsidRPr="00FF71B1">
          <w:rPr>
            <w:rStyle w:val="Hyperlink"/>
          </w:rPr>
          <w:t>https://ecfr.eu/publication/the-bear-beneath-the-ice-russias-ambitions-in-the-arctic/</w:t>
        </w:r>
      </w:hyperlink>
      <w:r>
        <w:t xml:space="preserve"> //DH</w:t>
      </w:r>
    </w:p>
    <w:p w14:paraId="5D70FA07" w14:textId="77777777" w:rsidR="00845497" w:rsidRPr="00706D00" w:rsidRDefault="00845497" w:rsidP="00845497"/>
    <w:p w14:paraId="5234D827" w14:textId="77777777" w:rsidR="00845497" w:rsidRDefault="00845497" w:rsidP="00845497">
      <w:r>
        <w:t>Maintain limited and structured engagement with Russia in the Arctic Council</w:t>
      </w:r>
    </w:p>
    <w:p w14:paraId="50552270" w14:textId="77777777" w:rsidR="00845497" w:rsidRDefault="00845497" w:rsidP="00845497">
      <w:r w:rsidRPr="00ED76C6">
        <w:rPr>
          <w:rStyle w:val="StyleUnderline"/>
          <w:highlight w:val="cyan"/>
        </w:rPr>
        <w:t>Despite the</w:t>
      </w:r>
      <w:r>
        <w:t xml:space="preserve"> rupture in relations following Russia’s full-scale invasion of Ukraine, including the </w:t>
      </w:r>
      <w:r w:rsidRPr="00ED76C6">
        <w:rPr>
          <w:rStyle w:val="StyleUnderline"/>
          <w:highlight w:val="cyan"/>
        </w:rPr>
        <w:t>near collapse of the Arctic Council</w:t>
      </w:r>
      <w:r w:rsidRPr="00ED76C6">
        <w:rPr>
          <w:highlight w:val="cyan"/>
        </w:rPr>
        <w:t xml:space="preserve">, </w:t>
      </w:r>
      <w:r w:rsidRPr="00ED76C6">
        <w:rPr>
          <w:rStyle w:val="StyleUnderline"/>
          <w:highlight w:val="cyan"/>
        </w:rPr>
        <w:t>it remains in Europeans’ interest to preserve a functional channel of communication with Russia through the council</w:t>
      </w:r>
      <w:r w:rsidRPr="00706D00">
        <w:rPr>
          <w:rStyle w:val="StyleUnderline"/>
        </w:rPr>
        <w:t xml:space="preserve"> to help prevent its withdrawal.</w:t>
      </w:r>
      <w:r>
        <w:t xml:space="preserve">  With the Kingdom of </w:t>
      </w:r>
      <w:r w:rsidRPr="00706D00">
        <w:rPr>
          <w:rStyle w:val="StyleUnderline"/>
        </w:rPr>
        <w:t>Denmark</w:t>
      </w:r>
      <w:r>
        <w:t xml:space="preserve"> taking over the </w:t>
      </w:r>
      <w:proofErr w:type="spellStart"/>
      <w:r>
        <w:t>chairship</w:t>
      </w:r>
      <w:proofErr w:type="spellEnd"/>
      <w:r>
        <w:t xml:space="preserve"> in May 2025, it </w:t>
      </w:r>
      <w:r w:rsidRPr="00706D00">
        <w:rPr>
          <w:rStyle w:val="StyleUnderline"/>
        </w:rPr>
        <w:t xml:space="preserve">should aim to replicate Norway’s cautious strategy: keeping Russia engaged in selected formats without full </w:t>
      </w:r>
      <w:proofErr w:type="spellStart"/>
      <w:r w:rsidRPr="00706D00">
        <w:rPr>
          <w:rStyle w:val="StyleUnderline"/>
        </w:rPr>
        <w:t>normalisation</w:t>
      </w:r>
      <w:proofErr w:type="spellEnd"/>
      <w:r w:rsidRPr="00706D00">
        <w:rPr>
          <w:rStyle w:val="StyleUnderline"/>
        </w:rPr>
        <w:t xml:space="preserve"> until the war in Ukraine is over</w:t>
      </w:r>
      <w:r>
        <w:t xml:space="preserve">. </w:t>
      </w:r>
      <w:proofErr w:type="gramStart"/>
      <w:r>
        <w:t>And,</w:t>
      </w:r>
      <w:proofErr w:type="gramEnd"/>
      <w:r>
        <w:t xml:space="preserve"> given Moscow’s appointment of Nikolai </w:t>
      </w:r>
      <w:proofErr w:type="spellStart"/>
      <w:r>
        <w:t>Korchunov</w:t>
      </w:r>
      <w:proofErr w:type="spellEnd"/>
      <w:r>
        <w:t xml:space="preserve"> as its ambassador in Oslo, Norway is well placed to play an intermediary role between Russia and Europe on Arctic policy.</w:t>
      </w:r>
    </w:p>
    <w:p w14:paraId="6D170D75" w14:textId="77777777" w:rsidR="00845497" w:rsidRDefault="00845497" w:rsidP="00845497">
      <w:r>
        <w:t>More importantly</w:t>
      </w:r>
      <w:r w:rsidRPr="00A76AC5">
        <w:t xml:space="preserve">, </w:t>
      </w:r>
      <w:r w:rsidRPr="00A76AC5">
        <w:rPr>
          <w:rStyle w:val="StyleUnderline"/>
        </w:rPr>
        <w:t xml:space="preserve">some </w:t>
      </w:r>
      <w:r w:rsidRPr="00ED76C6">
        <w:rPr>
          <w:rStyle w:val="StyleUnderline"/>
          <w:highlight w:val="cyan"/>
        </w:rPr>
        <w:t xml:space="preserve">engagement with Russia in the Arctic Council may </w:t>
      </w:r>
      <w:r w:rsidRPr="00ED76C6">
        <w:rPr>
          <w:rStyle w:val="Emphasis"/>
          <w:highlight w:val="cyan"/>
        </w:rPr>
        <w:t>dissuade Washington from establishing a parallel bilateral Arctic track</w:t>
      </w:r>
      <w:r w:rsidRPr="00ED76C6">
        <w:rPr>
          <w:highlight w:val="cyan"/>
        </w:rPr>
        <w:t xml:space="preserve"> </w:t>
      </w:r>
      <w:r w:rsidRPr="00ED76C6">
        <w:rPr>
          <w:rStyle w:val="StyleUnderline"/>
          <w:highlight w:val="cyan"/>
        </w:rPr>
        <w:t>with Moscow or allowing a temporary US-Russia thaw under Trump to take institutional form</w:t>
      </w:r>
      <w:r>
        <w:t xml:space="preserve">. </w:t>
      </w:r>
      <w:r w:rsidRPr="00ED76C6">
        <w:rPr>
          <w:rStyle w:val="StyleUnderline"/>
          <w:highlight w:val="cyan"/>
        </w:rPr>
        <w:t xml:space="preserve">If such a channel </w:t>
      </w:r>
      <w:proofErr w:type="spellStart"/>
      <w:r w:rsidRPr="00ED76C6">
        <w:rPr>
          <w:rStyle w:val="StyleUnderline"/>
          <w:highlight w:val="cyan"/>
        </w:rPr>
        <w:t>materialised</w:t>
      </w:r>
      <w:proofErr w:type="spellEnd"/>
      <w:r w:rsidRPr="00ED76C6">
        <w:rPr>
          <w:rStyle w:val="StyleUnderline"/>
          <w:highlight w:val="cyan"/>
        </w:rPr>
        <w:t>, it could strengthen Moscow’s efforts to build a real “Polar Council”</w:t>
      </w:r>
      <w:r w:rsidRPr="00706D00">
        <w:rPr>
          <w:rStyle w:val="StyleUnderline"/>
        </w:rPr>
        <w:t xml:space="preserve"> </w:t>
      </w:r>
      <w:r w:rsidRPr="00ED76C6">
        <w:rPr>
          <w:rStyle w:val="StyleUnderline"/>
          <w:highlight w:val="cyan"/>
        </w:rPr>
        <w:t>that</w:t>
      </w:r>
      <w:r w:rsidRPr="00706D00">
        <w:rPr>
          <w:rStyle w:val="StyleUnderline"/>
        </w:rPr>
        <w:t xml:space="preserve"> includes non-Western states and the US and </w:t>
      </w:r>
      <w:r w:rsidRPr="00ED76C6">
        <w:rPr>
          <w:rStyle w:val="StyleUnderline"/>
          <w:highlight w:val="cyan"/>
        </w:rPr>
        <w:t>excludes European countries and Canada</w:t>
      </w:r>
      <w:r w:rsidRPr="00ED76C6">
        <w:rPr>
          <w:highlight w:val="cyan"/>
        </w:rPr>
        <w:t>,</w:t>
      </w:r>
      <w:r>
        <w:t xml:space="preserve"> turning a Potemkin construct into a viable alternative. </w:t>
      </w:r>
      <w:r w:rsidRPr="00ED76C6">
        <w:rPr>
          <w:rStyle w:val="StyleUnderline"/>
          <w:highlight w:val="cyan"/>
        </w:rPr>
        <w:t>Such a deal—driven by the imperial ambitions of both Washington and Moscow—would further erode Europe’s influence</w:t>
      </w:r>
      <w:r w:rsidRPr="00706D00">
        <w:rPr>
          <w:rStyle w:val="StyleUnderline"/>
        </w:rPr>
        <w:t xml:space="preserve"> in the region </w:t>
      </w:r>
      <w:r w:rsidRPr="00ED76C6">
        <w:rPr>
          <w:rStyle w:val="StyleUnderline"/>
          <w:highlight w:val="cyan"/>
        </w:rPr>
        <w:t xml:space="preserve">and </w:t>
      </w:r>
      <w:r w:rsidRPr="00697A5B">
        <w:rPr>
          <w:rStyle w:val="Emphasis"/>
          <w:highlight w:val="cyan"/>
        </w:rPr>
        <w:t>undermine the cohesion of Western Arctic strategy</w:t>
      </w:r>
      <w:r>
        <w:t>.</w:t>
      </w:r>
    </w:p>
    <w:p w14:paraId="286C3B7D" w14:textId="77777777" w:rsidR="00845497" w:rsidRDefault="00845497" w:rsidP="00845497"/>
    <w:p w14:paraId="5B32F929" w14:textId="77777777" w:rsidR="00845497" w:rsidRDefault="00845497" w:rsidP="00845497"/>
    <w:p w14:paraId="4D8D7010" w14:textId="77777777" w:rsidR="00845497" w:rsidRDefault="00845497" w:rsidP="00845497"/>
    <w:p w14:paraId="4610EB4E" w14:textId="77777777" w:rsidR="00845497" w:rsidRDefault="00845497" w:rsidP="00845497">
      <w:pPr>
        <w:pStyle w:val="Heading3"/>
      </w:pPr>
      <w:r>
        <w:t>1ar – Polar Council turn</w:t>
      </w:r>
    </w:p>
    <w:p w14:paraId="121FF2D8" w14:textId="77777777" w:rsidR="00845497" w:rsidRDefault="00845497" w:rsidP="00845497"/>
    <w:p w14:paraId="6EB40455" w14:textId="77777777" w:rsidR="00845497" w:rsidRDefault="00845497" w:rsidP="00845497">
      <w:pPr>
        <w:pStyle w:val="Heading4"/>
      </w:pPr>
      <w:r>
        <w:t xml:space="preserve">The turn </w:t>
      </w:r>
      <w:proofErr w:type="gramStart"/>
      <w:r>
        <w:rPr>
          <w:u w:val="single"/>
        </w:rPr>
        <w:t>ends</w:t>
      </w:r>
      <w:proofErr w:type="gramEnd"/>
      <w:r>
        <w:rPr>
          <w:u w:val="single"/>
        </w:rPr>
        <w:t xml:space="preserve"> the Arctic Council</w:t>
      </w:r>
      <w:r>
        <w:t xml:space="preserve"> and the liberal world order. Failure to engage Russia causes widespread defections from BRICS and the establishment of </w:t>
      </w:r>
      <w:r>
        <w:rPr>
          <w:u w:val="single"/>
        </w:rPr>
        <w:t>alternate</w:t>
      </w:r>
      <w:r>
        <w:t xml:space="preserve"> Arctic institutions</w:t>
      </w:r>
    </w:p>
    <w:p w14:paraId="0B17361B" w14:textId="77777777" w:rsidR="00845497" w:rsidRDefault="00845497" w:rsidP="00845497">
      <w:r>
        <w:t xml:space="preserve">Irina A. </w:t>
      </w:r>
      <w:proofErr w:type="spellStart"/>
      <w:r w:rsidRPr="00087C4C">
        <w:rPr>
          <w:rStyle w:val="Style13ptBold"/>
        </w:rPr>
        <w:t>Strelnikova</w:t>
      </w:r>
      <w:proofErr w:type="spellEnd"/>
      <w:r>
        <w:t>, et al, 20</w:t>
      </w:r>
      <w:r w:rsidRPr="00087C4C">
        <w:rPr>
          <w:rStyle w:val="Style13ptBold"/>
        </w:rPr>
        <w:t>25</w:t>
      </w:r>
      <w: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1/4, </w:t>
      </w:r>
      <w:hyperlink r:id="rId92" w:history="1">
        <w:r w:rsidRPr="00DC3C04">
          <w:rPr>
            <w:rStyle w:val="Hyperlink"/>
          </w:rPr>
          <w:t>https://eng.globalaffairs.ru/articles/arctic-strelnikova-chistikov-chistikova/</w:t>
        </w:r>
      </w:hyperlink>
      <w:r>
        <w:t xml:space="preserve"> //DH</w:t>
      </w:r>
    </w:p>
    <w:p w14:paraId="14835BCA" w14:textId="77777777" w:rsidR="00845497" w:rsidRDefault="00845497" w:rsidP="00845497"/>
    <w:p w14:paraId="0E650DC8" w14:textId="77777777" w:rsidR="00845497" w:rsidRDefault="00845497" w:rsidP="00845497">
      <w:r w:rsidRPr="00AD1D59">
        <w:rPr>
          <w:rStyle w:val="StyleUnderline"/>
        </w:rPr>
        <w:t xml:space="preserve">In 2022, the West </w:t>
      </w:r>
      <w:r>
        <w:t xml:space="preserve">again </w:t>
      </w:r>
      <w:r w:rsidRPr="00AD1D59">
        <w:rPr>
          <w:rStyle w:val="StyleUnderline"/>
        </w:rPr>
        <w:t>led the dismantling of cooperation</w:t>
      </w:r>
      <w:r>
        <w:t xml:space="preserve">. On 3 and 4 March 2022, Western countries suspended interaction with Russia </w:t>
      </w:r>
      <w:r w:rsidRPr="00AD1D59">
        <w:rPr>
          <w:rStyle w:val="StyleUnderline"/>
        </w:rPr>
        <w:t>in the Arctic Council</w:t>
      </w:r>
      <w:r>
        <w:t xml:space="preserve"> (USDS, 2022) and BEAC (BEAC, 2022). Russia tried to carry on its duties as chair of the Arctic Council (Zhuravel and Timoshenko, 2023) and officially withdrew from the BEAC only when Finland refused to transfer chairmanship to Moscow as scheduled.</w:t>
      </w:r>
    </w:p>
    <w:p w14:paraId="55CE6A60" w14:textId="77777777" w:rsidR="00845497" w:rsidRDefault="00845497" w:rsidP="00845497">
      <w:r w:rsidRPr="00AD1D59">
        <w:rPr>
          <w:rStyle w:val="StyleUnderline"/>
        </w:rPr>
        <w:t>Russia was not interested in reforming Arctic institutions because, until 2022, it held an important position in them</w:t>
      </w:r>
      <w:r>
        <w:t xml:space="preserve">. This reflected the reality that half of Arctic land, and half of the Arctic’s population, are Russian. Regardless of the state of Russia’s economy or international politics, </w:t>
      </w:r>
      <w:r w:rsidRPr="00AD1D59">
        <w:rPr>
          <w:rStyle w:val="Emphasis"/>
        </w:rPr>
        <w:t>Russia’s role in the Arctic is key</w:t>
      </w:r>
      <w:r>
        <w:t>.</w:t>
      </w:r>
    </w:p>
    <w:p w14:paraId="6AD3D1F8" w14:textId="77777777" w:rsidR="00845497" w:rsidRDefault="00845497" w:rsidP="00845497">
      <w:r>
        <w:t>The Arctic generates approximately 10% of Russian GDP, 20% of Russian exports (Karaganov, 2021), 80% of Russian gas, and 90% of Russian nickel and cobalt, as well as other resources of key significance for the Russian and global economies (Likhacheva and Stepanov, 2021). The enormous importance of the Arctic for Russia made it a prime target for the West: it seized the opportunity to “punish” Russia for revisionist behavior, seeking to uphold the international status quo at the expense of the Arctic status quo.</w:t>
      </w:r>
    </w:p>
    <w:p w14:paraId="5B2B02EA" w14:textId="77777777" w:rsidR="00845497" w:rsidRDefault="00845497" w:rsidP="00845497">
      <w:r>
        <w:t xml:space="preserve">Timo </w:t>
      </w:r>
      <w:proofErr w:type="spellStart"/>
      <w:r>
        <w:t>Koivurova</w:t>
      </w:r>
      <w:proofErr w:type="spellEnd"/>
      <w:r>
        <w:t xml:space="preserve"> and Akiho Shibata (2023) note that binding-treaty-based Arctic institutions have proven more stable than soft-law-based regimes. The reason is that the Vienna Convention on the Law of Treaties, which relates only to the first group of regimes, permits the termination of an international agreement </w:t>
      </w:r>
      <w:proofErr w:type="gramStart"/>
      <w:r>
        <w:t>with regard to</w:t>
      </w:r>
      <w:proofErr w:type="gramEnd"/>
      <w:r>
        <w:t xml:space="preserve"> one of its parties only if such party has violated some provisions of the agreement. Russia did not violate any Arctic norms, for which reason the Western countries had no formal grounds to terminate interaction with it within these institutions.</w:t>
      </w:r>
    </w:p>
    <w:p w14:paraId="1C1BB389" w14:textId="77777777" w:rsidR="00845497" w:rsidRDefault="00845497" w:rsidP="00845497">
      <w:r>
        <w:t>At the same time, the Arctic Council and BEAC based on ‘soft law’ turned out to be seriously deformed by the Western countries’ actions. For example, Western countries decided to suspend cooperation with Russia in the Arctic Council and the BEAC. Although some activities within the Arctic Council resumed in 2023-2024, seven Western countries refused to resume full cooperation (Arctic Council, 2023). And even before Russia left the BEAC, Western officials had started speaking about a renaissance of cooperation within the BEAC framework without Russia (Edvardsen, 2023).</w:t>
      </w:r>
    </w:p>
    <w:p w14:paraId="6DC35127" w14:textId="77777777" w:rsidR="00845497" w:rsidRDefault="00845497" w:rsidP="00845497">
      <w:proofErr w:type="spellStart"/>
      <w:r>
        <w:t>Koivurova</w:t>
      </w:r>
      <w:proofErr w:type="spellEnd"/>
      <w:r>
        <w:t xml:space="preserve"> and Shibata examine the reasons for the stability of some regimes and the vulnerability of others, proceeding from purely legal considerations and emphasizing the importance of the Vienna Convention for international treaties. In our view, the Western Arctic countries opted to leave some key regimes intact </w:t>
      </w:r>
      <w:proofErr w:type="gramStart"/>
      <w:r>
        <w:t>in order to</w:t>
      </w:r>
      <w:proofErr w:type="gramEnd"/>
      <w:r>
        <w:t xml:space="preserve"> preserve the general system of international relations.</w:t>
      </w:r>
    </w:p>
    <w:p w14:paraId="790D42D2" w14:textId="77777777" w:rsidR="00845497" w:rsidRDefault="00845497" w:rsidP="00845497">
      <w:r>
        <w:t>Western dismantling of Arctic cooperation has created two contradictions.</w:t>
      </w:r>
    </w:p>
    <w:p w14:paraId="0CC963A9" w14:textId="77777777" w:rsidR="00845497" w:rsidRDefault="00845497" w:rsidP="00845497">
      <w:r>
        <w:t xml:space="preserve">Firstly, Western countries already have numerous channels for cooperation amongst themselves, outside </w:t>
      </w:r>
      <w:r w:rsidRPr="00F95B98">
        <w:rPr>
          <w:rStyle w:val="StyleUnderline"/>
        </w:rPr>
        <w:t xml:space="preserve">the Arctic Council </w:t>
      </w:r>
      <w:r>
        <w:t xml:space="preserve">and the BEAC; those institutions </w:t>
      </w:r>
      <w:r w:rsidRPr="00F95B98">
        <w:rPr>
          <w:rStyle w:val="StyleUnderline"/>
        </w:rPr>
        <w:t>were designed</w:t>
      </w:r>
      <w:r>
        <w:t xml:space="preserve"> specifically </w:t>
      </w:r>
      <w:r w:rsidRPr="00F95B98">
        <w:rPr>
          <w:rStyle w:val="StyleUnderline"/>
        </w:rPr>
        <w:t xml:space="preserve">for dialogue with </w:t>
      </w:r>
      <w:proofErr w:type="gramStart"/>
      <w:r w:rsidRPr="00F95B98">
        <w:rPr>
          <w:rStyle w:val="StyleUnderline"/>
        </w:rPr>
        <w:t>Russia, and</w:t>
      </w:r>
      <w:proofErr w:type="gramEnd"/>
      <w:r>
        <w:t xml:space="preserve"> are thus </w:t>
      </w:r>
      <w:r w:rsidRPr="00F95B98">
        <w:rPr>
          <w:rStyle w:val="Emphasis"/>
        </w:rPr>
        <w:t>rendered pointless if Russia is squeezed out</w:t>
      </w:r>
      <w:r>
        <w:t xml:space="preserve"> of them.</w:t>
      </w:r>
    </w:p>
    <w:p w14:paraId="2500F721" w14:textId="77777777" w:rsidR="00845497" w:rsidRDefault="00845497" w:rsidP="00845497">
      <w:r>
        <w:t xml:space="preserve">Secondly, </w:t>
      </w:r>
      <w:r w:rsidRPr="00F95B98">
        <w:rPr>
          <w:rStyle w:val="StyleUnderline"/>
        </w:rPr>
        <w:t xml:space="preserve">by dismantling the Arctic order in defense of the liberal world order, the West has </w:t>
      </w:r>
      <w:proofErr w:type="gramStart"/>
      <w:r w:rsidRPr="00F95B98">
        <w:rPr>
          <w:rStyle w:val="StyleUnderline"/>
        </w:rPr>
        <w:t>actually only</w:t>
      </w:r>
      <w:proofErr w:type="gramEnd"/>
      <w:r w:rsidRPr="00F95B98">
        <w:rPr>
          <w:rStyle w:val="StyleUnderline"/>
        </w:rPr>
        <w:t xml:space="preserve"> accelerated the collapse of the latter</w:t>
      </w:r>
      <w:r>
        <w:t>.</w:t>
      </w:r>
    </w:p>
    <w:p w14:paraId="31157153" w14:textId="77777777" w:rsidR="00845497" w:rsidRDefault="00845497" w:rsidP="00845497">
      <w:r>
        <w:t>The South: Keeping a Low Profile</w:t>
      </w:r>
    </w:p>
    <w:p w14:paraId="1EA949CE" w14:textId="77777777" w:rsidR="00845497" w:rsidRDefault="00845497" w:rsidP="00845497">
      <w:r>
        <w:t xml:space="preserve">Historically, the Arctic countries formed a club with exclusive </w:t>
      </w:r>
      <w:proofErr w:type="gramStart"/>
      <w:r>
        <w:t>right</w:t>
      </w:r>
      <w:proofErr w:type="gramEnd"/>
      <w:r>
        <w:t xml:space="preserve"> to govern the region, based on two factors:</w:t>
      </w:r>
    </w:p>
    <w:p w14:paraId="5F8136B4" w14:textId="77777777" w:rsidR="00845497" w:rsidRDefault="00845497" w:rsidP="00845497">
      <w:r>
        <w:t xml:space="preserve">Firstly, the specific history of the Arctic’s exploration and development </w:t>
      </w:r>
      <w:proofErr w:type="gramStart"/>
      <w:r>
        <w:t>have</w:t>
      </w:r>
      <w:proofErr w:type="gramEnd"/>
      <w:r>
        <w:t xml:space="preserve"> formed a special attitude towards it among the peoples and leaders of the Arctic countries. Unlike outer space, Antarctica, or the world’s oceans, the Arctic and the North have become an important part of the cultures, national identities, and national myths of Russia, Canada, and the Nordic countries.</w:t>
      </w:r>
    </w:p>
    <w:p w14:paraId="7B1C938B" w14:textId="77777777" w:rsidR="00845497" w:rsidRDefault="00845497" w:rsidP="00845497">
      <w:r>
        <w:t>Secondly, the Arctic has an extremely vulnerable and fragile ecosystem, and any man-made environmental disasters could take a heavy toll on the local population and nature. As a result, the Arctic countries were skeptical of outsiders unaware of the complexity of local problems.</w:t>
      </w:r>
    </w:p>
    <w:p w14:paraId="12553AE1" w14:textId="77777777" w:rsidR="00845497" w:rsidRDefault="00845497" w:rsidP="00845497">
      <w:r>
        <w:t>Club-type institutions, such as the Arctic Council, the BEAC or the Arctic Five, did not endow their members with any special status, they have made the international community view them as indisputable “masters” of the region, and non-Arctic countries could hope only for observer status. Granting such a status required members’ consensus, and before 2014, the Arctic countries might even align with one another rather than with members of their own blocs. For example, Canada once joined Russia in opposing observer status for the EU (</w:t>
      </w:r>
      <w:proofErr w:type="spellStart"/>
      <w:r>
        <w:t>Kirgizov</w:t>
      </w:r>
      <w:proofErr w:type="spellEnd"/>
      <w:r>
        <w:t>-Barsky, 2021).</w:t>
      </w:r>
    </w:p>
    <w:p w14:paraId="6AC0751F" w14:textId="77777777" w:rsidR="00845497" w:rsidRDefault="00845497" w:rsidP="00845497">
      <w:r>
        <w:t>The first steps to engage non-Arctic countries in regional affairs were taken long before 2022, but not at the governmental level. For example, Russian and Chinese companies began mining minerals together in the Russian Arctic in 2013 (</w:t>
      </w:r>
      <w:proofErr w:type="spellStart"/>
      <w:r>
        <w:t>Leksyutina</w:t>
      </w:r>
      <w:proofErr w:type="spellEnd"/>
      <w:r>
        <w:t xml:space="preserve"> and Zhou, 2022), and Russian universities and research centers cooperate with scientists and experts from China and other non-Arctic countries (</w:t>
      </w:r>
      <w:proofErr w:type="spellStart"/>
      <w:r>
        <w:t>Gutenev</w:t>
      </w:r>
      <w:proofErr w:type="spellEnd"/>
      <w:r>
        <w:t xml:space="preserve"> et al., 2023a; </w:t>
      </w:r>
      <w:proofErr w:type="spellStart"/>
      <w:r>
        <w:t>Gutenev</w:t>
      </w:r>
      <w:proofErr w:type="spellEnd"/>
      <w:r>
        <w:t xml:space="preserve"> et al., 2023b).</w:t>
      </w:r>
    </w:p>
    <w:p w14:paraId="745A069E" w14:textId="77777777" w:rsidR="00845497" w:rsidRPr="00D82414" w:rsidRDefault="00845497" w:rsidP="00845497">
      <w:r w:rsidRPr="00D82414">
        <w:t>However, in 2022, the Arctic powers could no longer stand together, and the bloc solidarity of Western countries began to outweigh their purely Arctic interests. The Arctic club collapsed, seeming to create favorable conditions for extra-regional countries interested in enlarging their role in the Arctic.</w:t>
      </w:r>
    </w:p>
    <w:p w14:paraId="3CBCCBDE" w14:textId="77777777" w:rsidR="00845497" w:rsidRDefault="00845497" w:rsidP="00845497">
      <w:r w:rsidRPr="00D82414">
        <w:t>Yet there is no sign of their increased activity in the region’s institutions, as those institutions’ legitimacy and usefulness have collapsed due to Russia’s exclusion. For example, in the fall of 2022, amidst discussions</w:t>
      </w:r>
      <w:r>
        <w:t xml:space="preserve"> of unilaterally transferring chairmanship of the Arctic Council to Norway, China warned it would not recognize the institution if Russia were excluded from it (The High North News, 2022).</w:t>
      </w:r>
    </w:p>
    <w:p w14:paraId="31E5CFDA" w14:textId="77777777" w:rsidR="00845497" w:rsidRDefault="00845497" w:rsidP="00845497">
      <w:r>
        <w:t xml:space="preserve">Moreover, </w:t>
      </w:r>
      <w:r w:rsidRPr="00D82414">
        <w:rPr>
          <w:rStyle w:val="StyleUnderline"/>
        </w:rPr>
        <w:t>the East and South, increasingly dissatisfied with the West’s liberal world order</w:t>
      </w:r>
      <w:r>
        <w:t xml:space="preserve">, which does not permit them to realize their development goals, </w:t>
      </w:r>
      <w:r w:rsidRPr="00D82414">
        <w:rPr>
          <w:rStyle w:val="StyleUnderline"/>
        </w:rPr>
        <w:t>are</w:t>
      </w:r>
      <w:r>
        <w:t xml:space="preserve"> themselves </w:t>
      </w:r>
      <w:r w:rsidRPr="00D82414">
        <w:rPr>
          <w:rStyle w:val="StyleUnderline"/>
        </w:rPr>
        <w:t xml:space="preserve">becoming </w:t>
      </w:r>
      <w:r w:rsidRPr="00D82414">
        <w:rPr>
          <w:rStyle w:val="Emphasis"/>
        </w:rPr>
        <w:t>increasingly revisionist</w:t>
      </w:r>
      <w:r w:rsidRPr="00D82414">
        <w:rPr>
          <w:rStyle w:val="StyleUnderline"/>
        </w:rPr>
        <w:t xml:space="preserve"> and</w:t>
      </w:r>
      <w:r>
        <w:t xml:space="preserve"> thus </w:t>
      </w:r>
      <w:r w:rsidRPr="00D82414">
        <w:rPr>
          <w:rStyle w:val="Emphasis"/>
        </w:rPr>
        <w:t>aligned with Russia</w:t>
      </w:r>
      <w:r>
        <w:t>.</w:t>
      </w:r>
    </w:p>
    <w:p w14:paraId="5863AD9E" w14:textId="77777777" w:rsidR="00845497" w:rsidRDefault="00845497" w:rsidP="00845497">
      <w:r w:rsidRPr="00AB46BB">
        <w:rPr>
          <w:rStyle w:val="StyleUnderline"/>
        </w:rPr>
        <w:t>Global dynamics are drawing</w:t>
      </w:r>
      <w:r>
        <w:t xml:space="preserve"> leading BRICS members—Russia, India, and China—</w:t>
      </w:r>
      <w:r w:rsidRPr="00AB46BB">
        <w:rPr>
          <w:rStyle w:val="StyleUnderline"/>
        </w:rPr>
        <w:t>together, making them natural partners in the Arctic</w:t>
      </w:r>
      <w:r>
        <w:t xml:space="preserve">. These countries seek to strengthen their positions in the region and have a similar vision of global processes. The events of the last few years and the countries’ current plans </w:t>
      </w:r>
      <w:proofErr w:type="gramStart"/>
      <w:r>
        <w:t>with regard to</w:t>
      </w:r>
      <w:proofErr w:type="gramEnd"/>
      <w:r>
        <w:t xml:space="preserve"> the Arctic confirm this assumption. Specifically, BRICS countries are planning to open a joint scientific center in Svalbard (Interfax, 2024); Russia and China are strengthening cooperation in sea management (RIA Novosti, 2023); Russia and India are strengthening cooperation on the Northern Sea Route (</w:t>
      </w:r>
      <w:proofErr w:type="spellStart"/>
      <w:r>
        <w:t>Korabel</w:t>
      </w:r>
      <w:proofErr w:type="spellEnd"/>
      <w:r>
        <w:t xml:space="preserve">, 2023; Arguments and Facts, 2023). Russia’s 2023 Foreign Policy Concept calls for cooperation in the Arctic with friendly extra-regional countries. Nevertheless, China and India are not motivated by an anti-Western ideology and remain open to cooperation with the West when it is in their national interests. Both China and India remain present at major Western expert conferences on the Arctic, such as the Arctic Circle Forums (Pedersen and </w:t>
      </w:r>
      <w:proofErr w:type="spellStart"/>
      <w:r>
        <w:t>Steinveg</w:t>
      </w:r>
      <w:proofErr w:type="spellEnd"/>
      <w:r>
        <w:t>, 2024); in 2023, India and the U.S. held joint military exercises in Alaska (Bye, 2023).</w:t>
      </w:r>
    </w:p>
    <w:p w14:paraId="030874EC" w14:textId="77777777" w:rsidR="00845497" w:rsidRDefault="00845497" w:rsidP="00845497"/>
    <w:p w14:paraId="767A3223" w14:textId="77777777" w:rsidR="00845497" w:rsidRPr="00FD0B22" w:rsidRDefault="00845497" w:rsidP="00845497"/>
    <w:p w14:paraId="48E24F98" w14:textId="77777777" w:rsidR="00845497" w:rsidRDefault="00845497" w:rsidP="00845497">
      <w:pPr>
        <w:pStyle w:val="Heading4"/>
      </w:pPr>
      <w:r>
        <w:t>A refusal to engage Russia means it will form a Polar Council for BRICS+ countries</w:t>
      </w:r>
    </w:p>
    <w:p w14:paraId="2D1453C2" w14:textId="77777777" w:rsidR="00845497" w:rsidRDefault="00845497" w:rsidP="00845497">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93" w:history="1">
        <w:r w:rsidRPr="00FF71B1">
          <w:rPr>
            <w:rStyle w:val="Hyperlink"/>
          </w:rPr>
          <w:t>https://ecfr.eu/publication/the-bear-beneath-the-ice-russias-ambitions-in-the-arctic/</w:t>
        </w:r>
      </w:hyperlink>
      <w:r>
        <w:t xml:space="preserve"> //DH</w:t>
      </w:r>
    </w:p>
    <w:p w14:paraId="7FDE15A3" w14:textId="77777777" w:rsidR="00845497" w:rsidRDefault="00845497" w:rsidP="00845497"/>
    <w:p w14:paraId="05F0F818" w14:textId="77777777" w:rsidR="00845497" w:rsidRDefault="00845497" w:rsidP="00845497">
      <w:r w:rsidRPr="00714A43">
        <w:rPr>
          <w:rStyle w:val="StyleUnderline"/>
        </w:rPr>
        <w:t>The second pillar of Russia’s Arctic foreign policy is its creation of alternative international cooperation platforms</w:t>
      </w:r>
      <w:r>
        <w:t xml:space="preserve">—notably </w:t>
      </w:r>
      <w:r w:rsidRPr="00714A43">
        <w:rPr>
          <w:rStyle w:val="StyleUnderline"/>
        </w:rPr>
        <w:t>with BRICS+ countries— aimed at pressuring the West into restoring Russia’s participation in existing Arctic institutions</w:t>
      </w:r>
      <w:r>
        <w:t>, according to two Russian official respondents.[7]</w:t>
      </w:r>
    </w:p>
    <w:p w14:paraId="086A5729" w14:textId="77777777" w:rsidR="00845497" w:rsidRDefault="00845497" w:rsidP="00845497">
      <w:r>
        <w:t xml:space="preserve">Russia’s </w:t>
      </w:r>
      <w:proofErr w:type="spellStart"/>
      <w:r>
        <w:t>chairship</w:t>
      </w:r>
      <w:proofErr w:type="spellEnd"/>
      <w:r>
        <w:t xml:space="preserve"> of the Arctic Council, which began in 2021 with high hopes, came to an abrupt halt after its full-scale invasion of Ukraine. In 2022, the seven Western member states suspended cooperation with Russia over which Moscow has expressed repeated frustration. Nonetheless, in 2023, Russia peacefully handed the </w:t>
      </w:r>
      <w:proofErr w:type="spellStart"/>
      <w:r>
        <w:t>chairship</w:t>
      </w:r>
      <w:proofErr w:type="spellEnd"/>
      <w:r>
        <w:t xml:space="preserve"> over to Norway, which resumed minimal, technical-level engagement with Moscow. In early 2024, however</w:t>
      </w:r>
      <w:r w:rsidRPr="00714A43">
        <w:rPr>
          <w:rStyle w:val="StyleUnderline"/>
        </w:rPr>
        <w:t xml:space="preserve">, </w:t>
      </w:r>
      <w:r w:rsidRPr="001B59D2">
        <w:rPr>
          <w:rStyle w:val="StyleUnderline"/>
          <w:highlight w:val="cyan"/>
        </w:rPr>
        <w:t>Russia suspended its financial contributions to the Arctic Council and hinted at a possible withdrawal, if the council “become an unfriendly structure”,</w:t>
      </w:r>
      <w:r>
        <w:t xml:space="preserve"> referring to Moscow’s list of “unfriendly states”.</w:t>
      </w:r>
    </w:p>
    <w:p w14:paraId="729E7A56" w14:textId="77777777" w:rsidR="00845497" w:rsidRDefault="00845497" w:rsidP="00845497">
      <w:r w:rsidRPr="00714A43">
        <w:rPr>
          <w:rStyle w:val="StyleUnderline"/>
        </w:rPr>
        <w:t>According to several Russian officials interviewed</w:t>
      </w:r>
      <w:r>
        <w:t xml:space="preserve"> for this brief, </w:t>
      </w:r>
      <w:r w:rsidRPr="001B59D2">
        <w:rPr>
          <w:rStyle w:val="StyleUnderline"/>
          <w:highlight w:val="cyan"/>
        </w:rPr>
        <w:t>such gestures stemmed from internal discussions</w:t>
      </w:r>
      <w:r>
        <w:t xml:space="preserve"> starting in 2022 </w:t>
      </w:r>
      <w:r w:rsidRPr="001B59D2">
        <w:rPr>
          <w:rStyle w:val="StyleUnderline"/>
          <w:highlight w:val="cyan"/>
        </w:rPr>
        <w:t xml:space="preserve">about forming an alternative international Arctic institution </w:t>
      </w:r>
      <w:r w:rsidRPr="001B59D2">
        <w:rPr>
          <w:rStyle w:val="Emphasis"/>
          <w:highlight w:val="cyan"/>
        </w:rPr>
        <w:t>led by the Kremlin</w:t>
      </w:r>
      <w:r>
        <w:t xml:space="preserve">.[8] In April 2023, state-affiliated think-tanks started publicly promoting this idea, which was also non-publicly discussed in government bodies, including the ministry of emergency situations and the presidential administration. </w:t>
      </w:r>
      <w:r w:rsidRPr="00234383">
        <w:rPr>
          <w:rStyle w:val="StyleUnderline"/>
        </w:rPr>
        <w:t>The proposed format involved announcing</w:t>
      </w:r>
      <w:r>
        <w:t xml:space="preserve">, during the 2024 BRICS+ summit in Kazan, a “group for closer cooperation” on Arctic climate, resource and scientific issues, which could eventually evolve into </w:t>
      </w:r>
      <w:r w:rsidRPr="001B59D2">
        <w:rPr>
          <w:rStyle w:val="StyleUnderline"/>
          <w:highlight w:val="cyan"/>
        </w:rPr>
        <w:t>a “Polar Council</w:t>
      </w:r>
      <w:r w:rsidRPr="001B59D2">
        <w:rPr>
          <w:highlight w:val="cyan"/>
        </w:rPr>
        <w:t>”</w:t>
      </w:r>
      <w:r>
        <w:t xml:space="preserve"> with formal membership.</w:t>
      </w:r>
    </w:p>
    <w:p w14:paraId="44C82928" w14:textId="77777777" w:rsidR="00845497" w:rsidRDefault="00845497" w:rsidP="00845497">
      <w:r>
        <w:t>The term “</w:t>
      </w:r>
      <w:r w:rsidRPr="00234383">
        <w:rPr>
          <w:rStyle w:val="StyleUnderline"/>
        </w:rPr>
        <w:t xml:space="preserve">polar” </w:t>
      </w:r>
      <w:r w:rsidRPr="001B59D2">
        <w:rPr>
          <w:rStyle w:val="StyleUnderline"/>
          <w:highlight w:val="cyan"/>
        </w:rPr>
        <w:t>was</w:t>
      </w:r>
      <w:r>
        <w:t xml:space="preserve"> deliberately </w:t>
      </w:r>
      <w:r w:rsidRPr="001B59D2">
        <w:rPr>
          <w:rStyle w:val="StyleUnderline"/>
          <w:highlight w:val="cyan"/>
        </w:rPr>
        <w:t>chosen to broaden the scope beyond the Arctic to include the Antarctic. This allowed Russia to pitch participation to countries like Brazil and South Africa, in addition to China and India</w:t>
      </w:r>
      <w:r w:rsidRPr="001B59D2">
        <w:rPr>
          <w:highlight w:val="cyan"/>
        </w:rPr>
        <w:t>,</w:t>
      </w:r>
      <w:r>
        <w:t xml:space="preserve"> while avoiding direct competition and deflecting procedural challenges from the Arctic Council.</w:t>
      </w:r>
    </w:p>
    <w:p w14:paraId="4DDFBD5F" w14:textId="77777777" w:rsidR="00845497" w:rsidRDefault="00845497" w:rsidP="00845497">
      <w:r>
        <w:t xml:space="preserve">Despite Moscow’s public emphasis on BRICS+ interest in Arctic cooperation between 2023 and 2024, neither the Polar Council nor the smaller coordination group appeared in the </w:t>
      </w:r>
      <w:proofErr w:type="gramStart"/>
      <w:r>
        <w:t>final outcome</w:t>
      </w:r>
      <w:proofErr w:type="gramEnd"/>
      <w:r>
        <w:t xml:space="preserve"> documents of the Kazan summit. The final declaration made no mention of the Arctic and the newly established platforms on climate issues were framed in the most neutral terms possible. The only initiative that continued to develop was the “BRICS+ Working Group on Cooperation in the Oceanic and Polar Research Zones”, which had been created prior to 2022.</w:t>
      </w:r>
    </w:p>
    <w:p w14:paraId="1B70B730" w14:textId="77777777" w:rsidR="00845497" w:rsidRDefault="00845497" w:rsidP="00845497">
      <w:r w:rsidRPr="00234383">
        <w:rPr>
          <w:rStyle w:val="StyleUnderline"/>
        </w:rPr>
        <w:t>One Russian official interviewed for this brief attributed the lack of progress to a “refusal” of support from the Russian ministry of foreign affairs</w:t>
      </w:r>
      <w:r>
        <w:t xml:space="preserve">.[9] According to him, </w:t>
      </w:r>
      <w:r w:rsidRPr="00234383">
        <w:rPr>
          <w:rStyle w:val="StyleUnderline"/>
        </w:rPr>
        <w:t>ministry officials feared that the announcement of a new institution “could trigger a broader unravelling of key Arctic cooperation frameworks</w:t>
      </w:r>
      <w:r>
        <w:t xml:space="preserve">”. Another respondent, Andrey Todorov, formerly of the ministry’s legal department, </w:t>
      </w:r>
      <w:proofErr w:type="gramStart"/>
      <w:r>
        <w:t>explained[</w:t>
      </w:r>
      <w:proofErr w:type="gramEnd"/>
      <w:r>
        <w:t>10] that Russia benefits from multilateral agreements brokered within the Arctic Council, including the 2011 search-and-rescue accord and the 2013 agreement on oil-spill response. These frameworks, he noted, Russia would really hate to lose.</w:t>
      </w:r>
    </w:p>
    <w:p w14:paraId="4E305F77" w14:textId="77777777" w:rsidR="00845497" w:rsidRDefault="00845497" w:rsidP="00845497">
      <w:r>
        <w:t xml:space="preserve">For now, </w:t>
      </w:r>
      <w:r w:rsidRPr="001B59D2">
        <w:rPr>
          <w:rStyle w:val="StyleUnderline"/>
          <w:highlight w:val="cyan"/>
        </w:rPr>
        <w:t>the Kremlin appears to have shelved the “Potemkin-style” idea of a new Polar Council</w:t>
      </w:r>
      <w:r>
        <w:t xml:space="preserve">. </w:t>
      </w:r>
      <w:r w:rsidRPr="00A0553B">
        <w:rPr>
          <w:rStyle w:val="StyleUnderline"/>
        </w:rPr>
        <w:t xml:space="preserve">Instead, </w:t>
      </w:r>
      <w:r w:rsidRPr="001B59D2">
        <w:rPr>
          <w:rStyle w:val="StyleUnderline"/>
          <w:highlight w:val="cyan"/>
        </w:rPr>
        <w:t>it is using symbolic acts of disengagement</w:t>
      </w:r>
      <w:r w:rsidRPr="00A0553B">
        <w:rPr>
          <w:rStyle w:val="StyleUnderline"/>
        </w:rPr>
        <w:t>—such as withholding dues and threatening to withdraw from the Arctic Council—</w:t>
      </w:r>
      <w:r w:rsidRPr="001B59D2">
        <w:rPr>
          <w:rStyle w:val="StyleUnderline"/>
          <w:highlight w:val="cyan"/>
        </w:rPr>
        <w:t>as leverage</w:t>
      </w:r>
      <w:r w:rsidRPr="00A0553B">
        <w:rPr>
          <w:rStyle w:val="StyleUnderline"/>
        </w:rPr>
        <w:t>, while publicly exaggerating its bilateral Arctic cooperation with BRICS+ states</w:t>
      </w:r>
      <w:r>
        <w:t xml:space="preserve">. But </w:t>
      </w:r>
      <w:r w:rsidRPr="001B59D2">
        <w:rPr>
          <w:rStyle w:val="StyleUnderline"/>
          <w:highlight w:val="cyan"/>
        </w:rPr>
        <w:t>if this strategy proves insufficient to pressure Western actors into re-engagement, a new Polar Council may well return</w:t>
      </w:r>
      <w:r>
        <w:t>, especially as some Russian actors remain keen.</w:t>
      </w:r>
    </w:p>
    <w:p w14:paraId="30CB2675" w14:textId="77777777" w:rsidR="00845497" w:rsidRDefault="00845497" w:rsidP="00845497">
      <w:pPr>
        <w:pStyle w:val="Heading4"/>
      </w:pPr>
      <w:r>
        <w:t>Russia’s building a BRICs alliance now because it’s shut out</w:t>
      </w:r>
    </w:p>
    <w:p w14:paraId="7C8F2241" w14:textId="77777777" w:rsidR="00845497" w:rsidRDefault="00845497" w:rsidP="00845497">
      <w:r>
        <w:t xml:space="preserve">Irina A. </w:t>
      </w:r>
      <w:proofErr w:type="spellStart"/>
      <w:r w:rsidRPr="000037B6">
        <w:rPr>
          <w:rStyle w:val="Style13ptBold"/>
        </w:rPr>
        <w:t>Strelnikova</w:t>
      </w:r>
      <w:proofErr w:type="spellEnd"/>
      <w:r w:rsidRPr="000037B6">
        <w:rPr>
          <w:rStyle w:val="Style13ptBold"/>
        </w:rPr>
        <w:t xml:space="preserve"> </w:t>
      </w:r>
      <w:r>
        <w:t>et al, 20</w:t>
      </w:r>
      <w:r w:rsidRPr="000037B6">
        <w:rPr>
          <w:rStyle w:val="Style13ptBold"/>
        </w:rPr>
        <w:t>25</w:t>
      </w:r>
      <w: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94" w:history="1">
        <w:r w:rsidRPr="00673A3B">
          <w:rPr>
            <w:rStyle w:val="Hyperlink"/>
          </w:rPr>
          <w:t>https://www.researchgate.net/publication/390366859_Will_the_Arctic_Cooperation_System_Accommodate_Global_Geopolitical_Changes</w:t>
        </w:r>
      </w:hyperlink>
      <w:r>
        <w:t xml:space="preserve"> //DH</w:t>
      </w:r>
    </w:p>
    <w:p w14:paraId="1A2209F5" w14:textId="77777777" w:rsidR="00845497" w:rsidRPr="00B709D6" w:rsidRDefault="00845497" w:rsidP="00845497"/>
    <w:p w14:paraId="26E4B6AD" w14:textId="77777777" w:rsidR="00845497" w:rsidRDefault="00845497" w:rsidP="00845497">
      <w:r w:rsidRPr="00B709D6">
        <w:rPr>
          <w:rStyle w:val="StyleUnderline"/>
        </w:rPr>
        <w:t>Global dynamics are drawing leading BRICS members</w:t>
      </w:r>
      <w:r>
        <w:t>—Russia, India, and China—</w:t>
      </w:r>
      <w:r w:rsidRPr="00B709D6">
        <w:rPr>
          <w:rStyle w:val="StyleUnderline"/>
        </w:rPr>
        <w:t>together, making them natural partners in the</w:t>
      </w:r>
      <w:r>
        <w:rPr>
          <w:rStyle w:val="StyleUnderline"/>
        </w:rPr>
        <w:t xml:space="preserve"> </w:t>
      </w:r>
      <w:r w:rsidRPr="00B709D6">
        <w:rPr>
          <w:rStyle w:val="StyleUnderline"/>
        </w:rPr>
        <w:t>Arctic</w:t>
      </w:r>
      <w:r>
        <w:t xml:space="preserve">. These countries seek to strengthen their positions in the region and have a similar vision of global processes. The events of the last few years and the countries’ current plans </w:t>
      </w:r>
      <w:proofErr w:type="gramStart"/>
      <w:r>
        <w:t>with regard to</w:t>
      </w:r>
      <w:proofErr w:type="gramEnd"/>
      <w:r>
        <w:t xml:space="preserve"> the Arctic confirm this assumption. Specifically, </w:t>
      </w:r>
      <w:r w:rsidRPr="00B709D6">
        <w:rPr>
          <w:rStyle w:val="StyleUnderline"/>
        </w:rPr>
        <w:t>BRICS countries are planning</w:t>
      </w:r>
      <w:r>
        <w:rPr>
          <w:rStyle w:val="StyleUnderline"/>
        </w:rPr>
        <w:t xml:space="preserve"> </w:t>
      </w:r>
      <w:r w:rsidRPr="00B709D6">
        <w:rPr>
          <w:rStyle w:val="StyleUnderline"/>
        </w:rPr>
        <w:t xml:space="preserve">to open a joint scientific center in Svalbard </w:t>
      </w:r>
      <w:r>
        <w:t xml:space="preserve">(Interfax, 2024); </w:t>
      </w:r>
      <w:r w:rsidRPr="00B709D6">
        <w:rPr>
          <w:rStyle w:val="StyleUnderline"/>
        </w:rPr>
        <w:t>Russia</w:t>
      </w:r>
      <w:r>
        <w:rPr>
          <w:rStyle w:val="StyleUnderline"/>
        </w:rPr>
        <w:t xml:space="preserve"> </w:t>
      </w:r>
      <w:r w:rsidRPr="00B709D6">
        <w:rPr>
          <w:rStyle w:val="StyleUnderline"/>
        </w:rPr>
        <w:t>and China are strengthening cooperation in sea managemen</w:t>
      </w:r>
      <w:r>
        <w:t xml:space="preserve">t (RIA Novosti, 2023); </w:t>
      </w:r>
      <w:r w:rsidRPr="0098485F">
        <w:rPr>
          <w:rStyle w:val="StyleUnderline"/>
        </w:rPr>
        <w:t>Russia and India are strengthening cooperation on</w:t>
      </w:r>
      <w:r>
        <w:rPr>
          <w:rStyle w:val="StyleUnderline"/>
        </w:rPr>
        <w:t xml:space="preserve"> </w:t>
      </w:r>
      <w:r w:rsidRPr="0098485F">
        <w:rPr>
          <w:rStyle w:val="StyleUnderline"/>
        </w:rPr>
        <w:t>the Northern Sea Route</w:t>
      </w:r>
      <w:r>
        <w:t xml:space="preserve"> (</w:t>
      </w:r>
      <w:proofErr w:type="spellStart"/>
      <w:r>
        <w:t>Korabel</w:t>
      </w:r>
      <w:proofErr w:type="spellEnd"/>
      <w:r>
        <w:t xml:space="preserve">, 2023; Arguments and Facts, 2023). Russia’s 2023 Foreign Policy Concept calls for cooperation in the Arctic with friendly extra-regional countries. Nevertheless, China and India are not motivated by an anti-Western ideology and remain open to cooperation with the West when it is in their national interests. Both China and India remain present at major Western expert conferences on the Arctic, such as the Arctic Circle Forums (Pedersen and </w:t>
      </w:r>
      <w:proofErr w:type="spellStart"/>
      <w:r>
        <w:t>Steinveg</w:t>
      </w:r>
      <w:proofErr w:type="spellEnd"/>
      <w:r>
        <w:t>, 2024); in 2023, India and the U.S. held joint military exercises in Alaska (Bye, 2023).</w:t>
      </w:r>
    </w:p>
    <w:p w14:paraId="2F40C6F1" w14:textId="77777777" w:rsidR="00845497" w:rsidRDefault="00845497" w:rsidP="00845497">
      <w:r>
        <w:t xml:space="preserve">Thus, </w:t>
      </w:r>
      <w:r w:rsidRPr="0098485F">
        <w:rPr>
          <w:rStyle w:val="StyleUnderline"/>
        </w:rPr>
        <w:t>amid the Ukraine crisis, the leading countries of the East and</w:t>
      </w:r>
      <w:r>
        <w:rPr>
          <w:rStyle w:val="StyleUnderline"/>
        </w:rPr>
        <w:t xml:space="preserve"> </w:t>
      </w:r>
      <w:r w:rsidRPr="0098485F">
        <w:rPr>
          <w:rStyle w:val="StyleUnderline"/>
        </w:rPr>
        <w:t xml:space="preserve">the South eschew participation in Russia-excluding Arctic </w:t>
      </w:r>
      <w:proofErr w:type="gramStart"/>
      <w:r w:rsidRPr="0098485F">
        <w:rPr>
          <w:rStyle w:val="StyleUnderline"/>
        </w:rPr>
        <w:t>institutions,</w:t>
      </w:r>
      <w:r>
        <w:rPr>
          <w:rStyle w:val="StyleUnderline"/>
        </w:rPr>
        <w:t xml:space="preserve"> </w:t>
      </w:r>
      <w:r w:rsidRPr="0098485F">
        <w:rPr>
          <w:rStyle w:val="StyleUnderline"/>
        </w:rPr>
        <w:t>and</w:t>
      </w:r>
      <w:proofErr w:type="gramEnd"/>
      <w:r w:rsidRPr="0098485F">
        <w:rPr>
          <w:rStyle w:val="StyleUnderline"/>
        </w:rPr>
        <w:t xml:space="preserve"> are increasing their own cooperation with Russia in the region</w:t>
      </w:r>
      <w:r>
        <w:t>, while also maintaining cooperation with the West.</w:t>
      </w:r>
    </w:p>
    <w:p w14:paraId="631CD8F3" w14:textId="77777777" w:rsidR="00845497" w:rsidRDefault="00845497" w:rsidP="00845497">
      <w:pPr>
        <w:pStyle w:val="Heading4"/>
      </w:pPr>
      <w:r>
        <w:t>Russia is promoting scientific cooperation through BRICs</w:t>
      </w:r>
    </w:p>
    <w:p w14:paraId="64BBD477" w14:textId="77777777" w:rsidR="00845497" w:rsidRDefault="00845497" w:rsidP="00845497">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w:t>
      </w:r>
      <w:proofErr w:type="spellStart"/>
      <w:r>
        <w:t>UiT</w:t>
      </w:r>
      <w:proofErr w:type="spellEnd"/>
      <w:r>
        <w:t xml:space="preserve"> the Arctic University of Norway, Tromsø, Norway AND **School of Advanced Studies in Social Sciences, Paris, France “Fragmented Arctic science: Permafrost as a salient feature in the divergence between geopolitical and </w:t>
      </w:r>
      <w:proofErr w:type="spellStart"/>
      <w:r>
        <w:t>chronopolitical</w:t>
      </w:r>
      <w:proofErr w:type="spellEnd"/>
      <w:r>
        <w:t xml:space="preserve"> perspectives” Polar Science, 4/24, </w:t>
      </w:r>
      <w:hyperlink r:id="rId95" w:history="1">
        <w:r w:rsidRPr="007C42A9">
          <w:rPr>
            <w:rStyle w:val="Hyperlink"/>
          </w:rPr>
          <w:t>https://www.sciencedirect.com/science/article/pii/S1873965225000441</w:t>
        </w:r>
      </w:hyperlink>
      <w:r>
        <w:t xml:space="preserve">   //DH</w:t>
      </w:r>
    </w:p>
    <w:p w14:paraId="14D2D28B" w14:textId="77777777" w:rsidR="00845497" w:rsidRPr="00DE4EF6" w:rsidRDefault="00845497" w:rsidP="00845497"/>
    <w:p w14:paraId="76E3D4E4" w14:textId="77777777" w:rsidR="00845497" w:rsidRDefault="00845497" w:rsidP="00845497">
      <w:r>
        <w:t xml:space="preserve">While the annexation of Crimea and the pandemic had already had an impact on scientific cooperation in the Arctic, Russia’s full-scale invasion of Ukraine represented an unprecedented geopolitical situation since the Cold War. As </w:t>
      </w:r>
      <w:proofErr w:type="spellStart"/>
      <w:r>
        <w:t>Konyshev</w:t>
      </w:r>
      <w:proofErr w:type="spellEnd"/>
      <w:r>
        <w:t xml:space="preserve"> (2023) describes, </w:t>
      </w:r>
      <w:r w:rsidRPr="004A42BE">
        <w:rPr>
          <w:rStyle w:val="StyleUnderline"/>
        </w:rPr>
        <w:t>February 2022 marked “a spillover effect of enmity in the Arctic”,</w:t>
      </w:r>
      <w:r>
        <w:t xml:space="preserve"> which resulted in extraordinary reactions from most of the regional organizations responsible for ensuring scientific cooperation. In March 2022, </w:t>
      </w:r>
      <w:r w:rsidRPr="004A42BE">
        <w:rPr>
          <w:rStyle w:val="StyleUnderline"/>
        </w:rPr>
        <w:t>the Arctic Council</w:t>
      </w:r>
      <w:r>
        <w:t xml:space="preserve">, which had been scheduled to be chaired by the Russian Federation from 2021 to 2023, </w:t>
      </w:r>
      <w:r w:rsidRPr="004A42BE">
        <w:rPr>
          <w:rStyle w:val="StyleUnderline"/>
        </w:rPr>
        <w:t>suspended its activities</w:t>
      </w:r>
      <w:r>
        <w:t xml:space="preserve"> by decision of the seven other Arctic countries. </w:t>
      </w:r>
      <w:r w:rsidRPr="006D47F7">
        <w:t xml:space="preserve">The Council’s projects started to progressively resume under the Norwegian </w:t>
      </w:r>
      <w:proofErr w:type="spellStart"/>
      <w:r w:rsidRPr="006D47F7">
        <w:t>chairship</w:t>
      </w:r>
      <w:proofErr w:type="spellEnd"/>
      <w:r w:rsidRPr="006D47F7">
        <w:t xml:space="preserve">, but Russia remains excluded. </w:t>
      </w:r>
      <w:r>
        <w:t>At the level of academic and scientific organizations, the University of the Arctic (</w:t>
      </w:r>
      <w:proofErr w:type="spellStart"/>
      <w:r>
        <w:t>Uarctic</w:t>
      </w:r>
      <w:proofErr w:type="spellEnd"/>
      <w:r>
        <w:t>) suspended its exchanges with its Russian counterparts, while the International Arctic Science Committee (IASC) scaled back its projects with Russia</w:t>
      </w:r>
      <w:r w:rsidRPr="00DE4EF6">
        <w:rPr>
          <w:rStyle w:val="StyleUnderline"/>
        </w:rPr>
        <w:t>. In response, Russia is promoting the BRICS alliance as an alternative means of fostering scientific cooperation in the polar region</w:t>
      </w:r>
      <w:r>
        <w:t xml:space="preserve">. </w:t>
      </w:r>
      <w:r w:rsidRPr="00DE4EF6">
        <w:rPr>
          <w:rStyle w:val="StyleUnderline"/>
        </w:rPr>
        <w:t>The current institutional crisis between Western Arctic states and Russia creates opportunities for the non-Arctic states to assume a more prominent role in the region, particularly countries belonging to the BRICS, such as China</w:t>
      </w:r>
      <w:r>
        <w:t>, which is heavily involved in the Arctic Council (</w:t>
      </w:r>
      <w:proofErr w:type="spellStart"/>
      <w:r>
        <w:t>Argüello</w:t>
      </w:r>
      <w:proofErr w:type="spellEnd"/>
      <w:r>
        <w:t xml:space="preserve"> and </w:t>
      </w:r>
      <w:proofErr w:type="spellStart"/>
      <w:r>
        <w:t>Rafaly</w:t>
      </w:r>
      <w:proofErr w:type="spellEnd"/>
      <w:r>
        <w:t>, 2023).</w:t>
      </w:r>
    </w:p>
    <w:p w14:paraId="1D6B2A16" w14:textId="77777777" w:rsidR="00845497" w:rsidRDefault="00845497" w:rsidP="00845497"/>
    <w:p w14:paraId="333A6031" w14:textId="77777777" w:rsidR="00845497" w:rsidRDefault="00845497" w:rsidP="00845497">
      <w:pPr>
        <w:pStyle w:val="Heading3"/>
      </w:pPr>
      <w:r>
        <w:t>2ac – plan solves Russia</w:t>
      </w:r>
    </w:p>
    <w:p w14:paraId="6188F53E" w14:textId="77777777" w:rsidR="00845497" w:rsidRDefault="00845497" w:rsidP="00845497">
      <w:pPr>
        <w:pStyle w:val="Heading4"/>
      </w:pPr>
      <w:r>
        <w:t>Science diplomacy solves the impact – it builds trust and is a form of pressure on Russia - empirically</w:t>
      </w:r>
    </w:p>
    <w:p w14:paraId="5E352343" w14:textId="77777777" w:rsidR="00845497" w:rsidRDefault="00845497" w:rsidP="00845497">
      <w:r>
        <w:t xml:space="preserve">Luk Van </w:t>
      </w:r>
      <w:proofErr w:type="spellStart"/>
      <w:r w:rsidRPr="002A1726">
        <w:rPr>
          <w:rStyle w:val="Style13ptBold"/>
        </w:rPr>
        <w:t>Langenhove</w:t>
      </w:r>
      <w:proofErr w:type="spellEnd"/>
      <w:r>
        <w:t xml:space="preserve"> et al, 20</w:t>
      </w:r>
      <w:r w:rsidRPr="002A1726">
        <w:rPr>
          <w:rStyle w:val="Style13ptBold"/>
        </w:rPr>
        <w:t>22</w:t>
      </w:r>
      <w:r>
        <w:t xml:space="preserve"> - is a Professor at the Brussels School of Governance of the Vrije Universiteit Brussel and Professorial Fellow at the United Nations University's Institute on Comparative Regional Integration Studies “Science diplomacy in the age of war” 5/5, </w:t>
      </w:r>
      <w:hyperlink r:id="rId96" w:history="1">
        <w:r w:rsidRPr="00DC3C04">
          <w:rPr>
            <w:rStyle w:val="Hyperlink"/>
          </w:rPr>
          <w:t>https://policylabs.frontiersin.org/content/science-diplomacy-in-the-age-of-war</w:t>
        </w:r>
      </w:hyperlink>
      <w:r>
        <w:t xml:space="preserve"> //DH</w:t>
      </w:r>
    </w:p>
    <w:p w14:paraId="3796B614" w14:textId="77777777" w:rsidR="00845497" w:rsidRDefault="00845497" w:rsidP="00845497"/>
    <w:p w14:paraId="2BD3F6F5" w14:textId="77777777" w:rsidR="00845497" w:rsidRDefault="00845497" w:rsidP="00845497">
      <w:r w:rsidRPr="004D6472">
        <w:rPr>
          <w:rStyle w:val="StyleUnderline"/>
        </w:rPr>
        <w:t>Breaking ties with all Russian scientists</w:t>
      </w:r>
      <w:r>
        <w:t xml:space="preserve"> also </w:t>
      </w:r>
      <w:proofErr w:type="gramStart"/>
      <w:r w:rsidRPr="004D6472">
        <w:rPr>
          <w:rStyle w:val="StyleUnderline"/>
        </w:rPr>
        <w:t>overlooks</w:t>
      </w:r>
      <w:proofErr w:type="gramEnd"/>
      <w:r w:rsidRPr="004D6472">
        <w:rPr>
          <w:rStyle w:val="StyleUnderline"/>
        </w:rPr>
        <w:t xml:space="preserve"> the role of science diplomacy in resolving conflicts</w:t>
      </w:r>
      <w:r>
        <w:t xml:space="preserve">. Some countries, like Slovenia, have said they would “suspend [scientific] cooperation until a peace agreement in Ukraine is achieved”. Given the increasing geopolitical bifurcation, even prior to the start of the war, there is no guaranteed Russian appetite for scientific cooperation with the West once peace is achieved. </w:t>
      </w:r>
    </w:p>
    <w:p w14:paraId="7DB5D8BC" w14:textId="77777777" w:rsidR="00845497" w:rsidRDefault="00845497" w:rsidP="00845497">
      <w:r>
        <w:t xml:space="preserve">Nevertheless, </w:t>
      </w:r>
      <w:r w:rsidRPr="004D6472">
        <w:rPr>
          <w:rStyle w:val="StyleUnderline"/>
        </w:rPr>
        <w:t>maintaining certain forms of scientific cooperation with Russia throughout this war could provide a channel for eventual reconciliation</w:t>
      </w:r>
      <w:r>
        <w:t xml:space="preserve">. Remember how, </w:t>
      </w:r>
      <w:r w:rsidRPr="004D6472">
        <w:rPr>
          <w:rStyle w:val="StyleUnderline"/>
        </w:rPr>
        <w:t>at the height of the Cold War, American and Soviet scientists worked together</w:t>
      </w:r>
      <w:r>
        <w:t xml:space="preserve"> in fields like space exploration, vaccine development, and nuclear fusion, </w:t>
      </w:r>
      <w:r w:rsidRPr="004D6472">
        <w:rPr>
          <w:rStyle w:val="Emphasis"/>
        </w:rPr>
        <w:t>which helped set the mood for détente</w:t>
      </w:r>
      <w:r>
        <w:t xml:space="preserve">. Similarly, </w:t>
      </w:r>
      <w:r w:rsidRPr="004D6472">
        <w:rPr>
          <w:rStyle w:val="StyleUnderline"/>
        </w:rPr>
        <w:t>US and Cuban meteorologists were integral in normalizing relations between their countries in 2014, thanks to their longstanding collaboration</w:t>
      </w:r>
      <w:r>
        <w:t xml:space="preserve"> amidst a cold political climate. Thus, </w:t>
      </w:r>
      <w:r w:rsidRPr="004D6472">
        <w:rPr>
          <w:rStyle w:val="StyleUnderline"/>
        </w:rPr>
        <w:t>severing ties with Russia’s scientific community may destroy a channel that could one day aid the peace process</w:t>
      </w:r>
      <w:r>
        <w:t>, especially if embassies continue to downsize diplomatic staff and former president Medvedev’s comments about the pointlessness of traditional diplomatic relations with the West come to fruition.</w:t>
      </w:r>
    </w:p>
    <w:p w14:paraId="4448AC4B" w14:textId="77777777" w:rsidR="00845497" w:rsidRDefault="00845497" w:rsidP="00845497">
      <w:r>
        <w:t xml:space="preserve">As Russian bombs and rockets continue to wreak havoc on Ukrainian cities, the need to keep scientific relations alive may seem a very low priority. However, traditional diplomatic channels remain open in the interest of finding a solution. If science diplomacy is the pursuit of foreign-policy objectives through science, then scientific channels should also remain as open as possible, in pursuit of mutual trust and understanding that will be vital once the war comes to an end. </w:t>
      </w:r>
    </w:p>
    <w:p w14:paraId="330686CC" w14:textId="77777777" w:rsidR="00845497" w:rsidRDefault="00845497" w:rsidP="00845497">
      <w:r>
        <w:t xml:space="preserve">The Scientists Themselves </w:t>
      </w:r>
    </w:p>
    <w:p w14:paraId="1C6E19E0" w14:textId="77777777" w:rsidR="00845497" w:rsidRDefault="00845497" w:rsidP="00845497">
      <w:r>
        <w:t xml:space="preserve">Russian scientists are overwhelmingly horrified by the monstrous actions undertaken by their government, as can be seen in a letter condemning the war which, at the time of this writing, was signed by nearly 8,000 individuals in the Russian scientific community. Russian cosmonauts onboard the International Space Station dressed in the blue and yellow of the Ukrainian flag, in symbolic defiance. These scientists act in great peril to themselves, </w:t>
      </w:r>
      <w:proofErr w:type="gramStart"/>
      <w:r>
        <w:t>in light of</w:t>
      </w:r>
      <w:proofErr w:type="gramEnd"/>
      <w:r>
        <w:t xml:space="preserve"> the Duma’s law threatening up to 15 years in jail for those who refute the Kremlin’s “special military operation” propaganda. Cutting ties with these scientists thus leaves them in the cold, at the mercy of a regime that seems increasingly bent on crushing the freedom of inquiry that underpins their work. </w:t>
      </w:r>
    </w:p>
    <w:p w14:paraId="46E37114" w14:textId="77777777" w:rsidR="00845497" w:rsidRDefault="00845497" w:rsidP="00845497">
      <w:r>
        <w:t xml:space="preserve">For that reason, cooperation should continue as much as possible as a sign of solidarity, </w:t>
      </w:r>
      <w:proofErr w:type="gramStart"/>
      <w:r>
        <w:t>as long as</w:t>
      </w:r>
      <w:proofErr w:type="gramEnd"/>
      <w:r>
        <w:t xml:space="preserve"> it does not jeopardize the safety of the scientists or assist the Kremlin’s objectives. This sentiment has been echoed by many voices in the Western academic community, as seen in a letter from US and Canadian researchers, urging their governments to resist “shunning all Russian scientists for the actions of the Russian government”. They argue that doing so “would be a serious setback to a variety of Western and global interests and values”. Indeed, cutting Russian researchers out of the global science community completely, because they reside in a country ruled by a despicable dictator, disregards the Enlightenment principals of progress and toleration upon which Western societies are based. </w:t>
      </w:r>
    </w:p>
    <w:p w14:paraId="1E75E9C7" w14:textId="77777777" w:rsidR="00845497" w:rsidRPr="00972497" w:rsidRDefault="00845497" w:rsidP="00845497">
      <w:pPr>
        <w:rPr>
          <w:rStyle w:val="StyleUnderline"/>
        </w:rPr>
      </w:pPr>
      <w:r>
        <w:t xml:space="preserve">There is also the question of the goal of Western sanctions. </w:t>
      </w:r>
      <w:r w:rsidRPr="00972497">
        <w:rPr>
          <w:rStyle w:val="StyleUnderline"/>
        </w:rPr>
        <w:t>Sanctions seek to apply pressure on Putin</w:t>
      </w:r>
      <w:r>
        <w:t xml:space="preserve"> and his </w:t>
      </w:r>
      <w:proofErr w:type="spellStart"/>
      <w:r>
        <w:t>siloviki</w:t>
      </w:r>
      <w:proofErr w:type="spellEnd"/>
      <w:r>
        <w:t xml:space="preserve">, in hopes that they cease this horrendous war. The Russian public, which includes </w:t>
      </w:r>
      <w:r w:rsidRPr="00662B82">
        <w:rPr>
          <w:rStyle w:val="StyleUnderline"/>
        </w:rPr>
        <w:t>the scientific community, is one channel through which to deliver</w:t>
      </w:r>
      <w:r>
        <w:t xml:space="preserve"> the intended </w:t>
      </w:r>
      <w:r w:rsidRPr="00662B82">
        <w:rPr>
          <w:rStyle w:val="StyleUnderline"/>
        </w:rPr>
        <w:t>pressure</w:t>
      </w:r>
      <w:r>
        <w:t xml:space="preserve">. However, the Kremlin has viciously cracked down on instances of public dissent, crippling the public’s effectiveness in applying pressure on its government. Arguably, those opposed to the war do not feel emboldened to risk humiliation, beatings, arrest, and 15 years in </w:t>
      </w:r>
      <w:proofErr w:type="gramStart"/>
      <w:r>
        <w:t>prison—</w:t>
      </w:r>
      <w:proofErr w:type="gramEnd"/>
      <w:r>
        <w:t xml:space="preserve">especially in the absence of Western support for the pressure they could apply. </w:t>
      </w:r>
      <w:r w:rsidRPr="00972497">
        <w:rPr>
          <w:rStyle w:val="StyleUnderline"/>
        </w:rPr>
        <w:t xml:space="preserve">Retaining bridges with the Russians who stand against their government helps to maintain an effective channel for exerting anti-war pressure. </w:t>
      </w:r>
    </w:p>
    <w:p w14:paraId="2C964525" w14:textId="77777777" w:rsidR="00845497" w:rsidRDefault="00845497" w:rsidP="00845497">
      <w:r>
        <w:t>The situation of Russian scientists should be closely monitored. If it becomes impossible for these scientists to conduct collaborative work, the West should open its doors to them. The noble initiative by the European Research Council (ERC) to provide jobs for Ukrainian researchers fleeing the war could be emulated for Russian researchers facing persecution for their Western ties. Although an extreme example, we should remember the lessons from Operation Paperclip, the secret operation that relocated scientists living under the Third Reich to America.</w:t>
      </w:r>
    </w:p>
    <w:p w14:paraId="1BE76BB8" w14:textId="77777777" w:rsidR="00845497" w:rsidRDefault="00845497" w:rsidP="00845497">
      <w:r>
        <w:t>Conclusions</w:t>
      </w:r>
    </w:p>
    <w:p w14:paraId="181C2C11" w14:textId="77777777" w:rsidR="00845497" w:rsidRDefault="00845497" w:rsidP="00845497">
      <w:r>
        <w:t xml:space="preserve">War is an extremely polarizing phenomenon that divides nuances into black and white. As Russian forces rolled into Ukraine, the Western response was to shut Russia out of virtually all partnerships and areas of cooperation. It seemed a justified reaction to a country seeking to reintroduce war into Europe after decades of peace. But, as inexcusable as the actions of the Putin regime are, we risk being blind to the nuances of the situation as we respond. It is difficult to employ rationality in times of war, when emotion takes the driver’s seat, but it is nonetheless crucial to ask the following questions in assessing our response: </w:t>
      </w:r>
      <w:r w:rsidRPr="00B53C0F">
        <w:rPr>
          <w:rStyle w:val="StyleUnderline"/>
        </w:rPr>
        <w:t>Do these actions stifle the Kremlin’s war objectives? Do they help Ukraine?</w:t>
      </w:r>
      <w:r>
        <w:t xml:space="preserve"> What is the impact on humanity at large? </w:t>
      </w:r>
      <w:r w:rsidRPr="00B53C0F">
        <w:rPr>
          <w:rStyle w:val="StyleUnderline"/>
        </w:rPr>
        <w:t>Cutting ties with the Russian scientific community, when the</w:t>
      </w:r>
      <w:r>
        <w:t xml:space="preserve"> respective </w:t>
      </w:r>
      <w:r w:rsidRPr="00B53C0F">
        <w:rPr>
          <w:rStyle w:val="StyleUnderline"/>
        </w:rPr>
        <w:t>answers to those questions are “no</w:t>
      </w:r>
      <w:r>
        <w:t xml:space="preserve">”, “no”, and “negative”, </w:t>
      </w:r>
      <w:r w:rsidRPr="00B53C0F">
        <w:rPr>
          <w:rStyle w:val="StyleUnderline"/>
        </w:rPr>
        <w:t>makes one think that scientific cooperation is just another victim</w:t>
      </w:r>
      <w:r>
        <w:t xml:space="preserve"> of a pointless war. </w:t>
      </w:r>
    </w:p>
    <w:p w14:paraId="0BD340D3" w14:textId="77777777" w:rsidR="00845497" w:rsidRDefault="00845497" w:rsidP="00845497">
      <w:r>
        <w:t xml:space="preserve">A true science diplomacy approach to the situation in Ukraine and Russia is well illustrated by the statement issued by the Association of Polar Early Career Scientists (APECS). This organization expresses strong support of Ukraine and condemns Russia’s invasion. The statement also stresses that both countries are important contributors to polar research and that APECS will do everything in its power to “limit the isolation of polar early career researchers behind political borders, and encourage the continued participation of our Russian members, who may feel trapped in a situation imposed upon them”. That is indeed the way forward: we must realize that we live in the Anthropocene, and that </w:t>
      </w:r>
      <w:r w:rsidRPr="00B53C0F">
        <w:rPr>
          <w:rStyle w:val="StyleUnderline"/>
        </w:rPr>
        <w:t>humanity faces severe global crises that require</w:t>
      </w:r>
      <w:r>
        <w:t xml:space="preserve"> scientific knowledge and </w:t>
      </w:r>
      <w:r w:rsidRPr="00B53C0F">
        <w:rPr>
          <w:rStyle w:val="StyleUnderline"/>
        </w:rPr>
        <w:t>international collaboration. Polar research is one of these areas</w:t>
      </w:r>
      <w:r>
        <w:t xml:space="preserve">. The current challenge for science diplomacy is to ensure that even warring countries keep working together on common threats. This can be done by supporting international cooperation at an individual level, and by ensuring support in the post-war period, to strengthen cooperation. The bonus is that </w:t>
      </w:r>
      <w:r w:rsidRPr="00B53C0F">
        <w:rPr>
          <w:rStyle w:val="StyleUnderline"/>
        </w:rPr>
        <w:t>scientific cooperation, even between states in conflict, can contribute to the development of mutual trust</w:t>
      </w:r>
      <w:r>
        <w:t>. After all, whatever the reasons for war, the reality is that all the world’s states face common problems. It is urgent that we mobilize scientists from all over the planet to combat climate change, for example.</w:t>
      </w:r>
    </w:p>
    <w:p w14:paraId="426A9E6B" w14:textId="77777777" w:rsidR="00845497" w:rsidRDefault="00845497" w:rsidP="00845497"/>
    <w:p w14:paraId="0F4C3874" w14:textId="77777777" w:rsidR="00845497" w:rsidRPr="00B53C0F" w:rsidRDefault="00845497" w:rsidP="00845497"/>
    <w:p w14:paraId="7A1E7BD9" w14:textId="77777777" w:rsidR="00845497" w:rsidRDefault="00845497" w:rsidP="00845497">
      <w:pPr>
        <w:pStyle w:val="Heading3"/>
      </w:pPr>
      <w:r>
        <w:t>1ar – plan solves Russia</w:t>
      </w:r>
    </w:p>
    <w:p w14:paraId="7E823F7F" w14:textId="77777777" w:rsidR="00845497" w:rsidRDefault="00845497" w:rsidP="00845497"/>
    <w:p w14:paraId="65CADB27" w14:textId="77777777" w:rsidR="00845497" w:rsidRDefault="00845497" w:rsidP="00845497">
      <w:pPr>
        <w:pStyle w:val="Heading4"/>
      </w:pPr>
      <w:r>
        <w:t xml:space="preserve">Science diplomacy reduces misperception and </w:t>
      </w:r>
      <w:r w:rsidRPr="00662B82">
        <w:rPr>
          <w:u w:val="single"/>
        </w:rPr>
        <w:t>appeasement</w:t>
      </w:r>
      <w:r>
        <w:t>, causes stronger negotiations and better decision-making</w:t>
      </w:r>
    </w:p>
    <w:p w14:paraId="3246564A" w14:textId="77777777" w:rsidR="00845497" w:rsidRDefault="00845497" w:rsidP="00845497">
      <w:r>
        <w:t xml:space="preserve">Rasmus </w:t>
      </w:r>
      <w:proofErr w:type="spellStart"/>
      <w:r>
        <w:t>Gjedssø</w:t>
      </w:r>
      <w:proofErr w:type="spellEnd"/>
      <w:r>
        <w:t xml:space="preserve"> </w:t>
      </w:r>
      <w:r w:rsidRPr="004117E7">
        <w:rPr>
          <w:rStyle w:val="Style13ptBold"/>
        </w:rPr>
        <w:t>BERTELSEN</w:t>
      </w:r>
      <w:r>
        <w:t>, 20</w:t>
      </w:r>
      <w:r w:rsidRPr="004117E7">
        <w:rPr>
          <w:rStyle w:val="Style13ptBold"/>
        </w:rPr>
        <w:t xml:space="preserve">24 </w:t>
      </w:r>
      <w:r>
        <w:t xml:space="preserve">- Department of Social Sciences, </w:t>
      </w:r>
      <w:proofErr w:type="spellStart"/>
      <w:r>
        <w:t>UiT</w:t>
      </w:r>
      <w:proofErr w:type="spellEnd"/>
      <w:r>
        <w:t xml:space="preserve"> The Arctic University of Norway, Tromsø, Troms </w:t>
      </w:r>
      <w:proofErr w:type="spellStart"/>
      <w:r>
        <w:t>og</w:t>
      </w:r>
      <w:proofErr w:type="spellEnd"/>
      <w:r>
        <w:t xml:space="preserve"> </w:t>
      </w:r>
      <w:proofErr w:type="spellStart"/>
      <w:r>
        <w:t>Finnmark</w:t>
      </w:r>
      <w:proofErr w:type="spellEnd"/>
      <w:r>
        <w:t xml:space="preserve">, 9037, Norway “Social theory and science diplomacy” Open Research Europe, 1/8, </w:t>
      </w:r>
      <w:hyperlink r:id="rId97" w:history="1">
        <w:r w:rsidRPr="00DC3C04">
          <w:rPr>
            <w:rStyle w:val="Hyperlink"/>
          </w:rPr>
          <w:t>https://pmc.ncbi.nlm.nih.gov/articles/PMC10882199/</w:t>
        </w:r>
      </w:hyperlink>
      <w:r>
        <w:t xml:space="preserve"> //DH</w:t>
      </w:r>
    </w:p>
    <w:p w14:paraId="4F6916AB" w14:textId="77777777" w:rsidR="00845497" w:rsidRPr="001B188C" w:rsidRDefault="00845497" w:rsidP="00845497"/>
    <w:p w14:paraId="0D978A65" w14:textId="77777777" w:rsidR="00845497" w:rsidRDefault="00845497" w:rsidP="00845497">
      <w:r>
        <w:t>Science diplomacy, perception and misperception in international politics</w:t>
      </w:r>
    </w:p>
    <w:p w14:paraId="09A50A3A" w14:textId="77777777" w:rsidR="00845497" w:rsidRDefault="00845497" w:rsidP="00845497">
      <w:r>
        <w:t xml:space="preserve">Robert Jervis defined much of the political psychology research agenda in international politics in his classic 1976 book, Perception and Misperception in International Politics </w:t>
      </w:r>
      <w:proofErr w:type="gramStart"/>
      <w:r>
        <w:t>( Jervis</w:t>
      </w:r>
      <w:proofErr w:type="gramEnd"/>
      <w:r>
        <w:t xml:space="preserve">, 1976). </w:t>
      </w:r>
      <w:r w:rsidRPr="004117E7">
        <w:rPr>
          <w:rStyle w:val="StyleUnderline"/>
        </w:rPr>
        <w:t>Jervis discusses two possible disastrous misperceptions in international politics: overreacting to an enemy</w:t>
      </w:r>
      <w:r>
        <w:t xml:space="preserve"> with the outbreak of World War I as example, </w:t>
      </w:r>
      <w:r w:rsidRPr="004117E7">
        <w:rPr>
          <w:rStyle w:val="StyleUnderline"/>
        </w:rPr>
        <w:t>or</w:t>
      </w:r>
      <w:r>
        <w:t xml:space="preserve"> not reacting sufficiently to an enemy, where pre-World War II </w:t>
      </w:r>
      <w:r w:rsidRPr="004117E7">
        <w:rPr>
          <w:rStyle w:val="Emphasis"/>
        </w:rPr>
        <w:t>appeasement</w:t>
      </w:r>
      <w:r>
        <w:t xml:space="preserve"> of Nazi-Germany is the example forming an overly influential analogy.</w:t>
      </w:r>
    </w:p>
    <w:p w14:paraId="1B861C21" w14:textId="77777777" w:rsidR="00845497" w:rsidRDefault="00845497" w:rsidP="00845497">
      <w:r>
        <w:t xml:space="preserve">Broadly speaking, </w:t>
      </w:r>
      <w:r w:rsidRPr="004117E7">
        <w:rPr>
          <w:rStyle w:val="StyleUnderline"/>
        </w:rPr>
        <w:t>science diplomacy</w:t>
      </w:r>
      <w:r>
        <w:t xml:space="preserve"> in its main practices </w:t>
      </w:r>
      <w:r w:rsidRPr="004117E7">
        <w:rPr>
          <w:rStyle w:val="StyleUnderline"/>
        </w:rPr>
        <w:t>should</w:t>
      </w:r>
      <w:r>
        <w:t xml:space="preserve"> be expected to </w:t>
      </w:r>
      <w:r w:rsidRPr="004117E7">
        <w:rPr>
          <w:rStyle w:val="Emphasis"/>
        </w:rPr>
        <w:t>mitigate these dangers</w:t>
      </w:r>
      <w:r>
        <w:t xml:space="preserve">. </w:t>
      </w:r>
      <w:r w:rsidRPr="004117E7">
        <w:rPr>
          <w:rStyle w:val="StyleUnderline"/>
        </w:rPr>
        <w:t>More science diplomacy</w:t>
      </w:r>
      <w:r>
        <w:t xml:space="preserve"> in all three practices discussed here </w:t>
      </w:r>
      <w:r w:rsidRPr="004117E7">
        <w:rPr>
          <w:rStyle w:val="StyleUnderline"/>
        </w:rPr>
        <w:t xml:space="preserve">should familiarize states and their foreign </w:t>
      </w:r>
      <w:proofErr w:type="gramStart"/>
      <w:r w:rsidRPr="004117E7">
        <w:rPr>
          <w:rStyle w:val="StyleUnderline"/>
        </w:rPr>
        <w:t>policy-makers</w:t>
      </w:r>
      <w:proofErr w:type="gramEnd"/>
      <w:r w:rsidRPr="004117E7">
        <w:rPr>
          <w:rStyle w:val="StyleUnderline"/>
        </w:rPr>
        <w:t xml:space="preserve"> with their counterparts making for </w:t>
      </w:r>
      <w:r w:rsidRPr="004117E7">
        <w:rPr>
          <w:rStyle w:val="Emphasis"/>
        </w:rPr>
        <w:t>more accurate perception and judgment</w:t>
      </w:r>
      <w:r>
        <w:t>. Especially “science FOR diplomacy” with dense transnational epistemic communities between potential enemies should make for improved decision-making. However, key political psychology concepts caution against unfounded optimism.</w:t>
      </w:r>
    </w:p>
    <w:p w14:paraId="02F1D54A" w14:textId="77777777" w:rsidR="00845497" w:rsidRDefault="00845497" w:rsidP="00845497">
      <w:r>
        <w:t>Science diplomacy, learning and socialization</w:t>
      </w:r>
    </w:p>
    <w:p w14:paraId="12902D4F" w14:textId="77777777" w:rsidR="00845497" w:rsidRDefault="00845497" w:rsidP="00845497">
      <w:r>
        <w:t xml:space="preserve">The standard neo-classical assumption in social science is rational decision-makers with Bayesian updating of perceptions in view of new information contradicting previous beliefs. However, research shows this assumption to be unfounded, and individuals’ perceptions are disproportionately shaped by previous learning and socialization </w:t>
      </w:r>
      <w:proofErr w:type="gramStart"/>
      <w:r>
        <w:t>( Levy</w:t>
      </w:r>
      <w:proofErr w:type="gramEnd"/>
      <w:r>
        <w:t>, 2013). Science diplomacy can affect such previous learning and socialization and therefore later perception and judgment.</w:t>
      </w:r>
    </w:p>
    <w:p w14:paraId="4026F6BC" w14:textId="77777777" w:rsidR="00845497" w:rsidRDefault="00845497" w:rsidP="00845497">
      <w:r>
        <w:t xml:space="preserve">There is a long foreign policy tradition of using education of other societies’ elites as a strategic tool. </w:t>
      </w:r>
      <w:r w:rsidRPr="004117E7">
        <w:rPr>
          <w:rStyle w:val="StyleUnderline"/>
        </w:rPr>
        <w:t xml:space="preserve">Education of foreign decision-makers can be a way to </w:t>
      </w:r>
      <w:r w:rsidRPr="004117E7">
        <w:rPr>
          <w:rStyle w:val="Emphasis"/>
        </w:rPr>
        <w:t>influence their worldviews</w:t>
      </w:r>
      <w:r>
        <w:t xml:space="preserve">, </w:t>
      </w:r>
      <w:r w:rsidRPr="004117E7">
        <w:rPr>
          <w:rStyle w:val="StyleUnderline"/>
        </w:rPr>
        <w:t>or it can</w:t>
      </w:r>
      <w:r>
        <w:t xml:space="preserve"> simply be a way to </w:t>
      </w:r>
      <w:r w:rsidRPr="004117E7">
        <w:rPr>
          <w:rStyle w:val="Emphasis"/>
        </w:rPr>
        <w:t>build access and networks</w:t>
      </w:r>
      <w:r>
        <w:t>. Missionary education illustrates this approach, and state support shows how it has been and remains a foreign policy instrument. Most recently the soft power thinking post-9/11 in War on Terror and US support for American-style higher education in the Middle East reflected such thinking.</w:t>
      </w:r>
    </w:p>
    <w:p w14:paraId="31D45C45" w14:textId="77777777" w:rsidR="00845497" w:rsidRDefault="00845497" w:rsidP="00845497">
      <w:r>
        <w:t>“</w:t>
      </w:r>
      <w:r w:rsidRPr="004117E7">
        <w:rPr>
          <w:rStyle w:val="StyleUnderline"/>
        </w:rPr>
        <w:t>Science FOR diplomacy</w:t>
      </w:r>
      <w:r>
        <w:t xml:space="preserve">” with transnational epistemic communities </w:t>
      </w:r>
      <w:r w:rsidRPr="004117E7">
        <w:rPr>
          <w:rStyle w:val="Emphasis"/>
        </w:rPr>
        <w:t>socializes and shapes participants’ views</w:t>
      </w:r>
      <w:r>
        <w:t xml:space="preserve">. These views may well be unruly and frustrating for national foreign policy systems and funders; for instance, members of US Congress have been frustrated about overt anti-US and anti-Israel views among students at American universities in the Middle East receiving US federal support </w:t>
      </w:r>
      <w:proofErr w:type="gramStart"/>
      <w:r>
        <w:t>( Newsweek</w:t>
      </w:r>
      <w:proofErr w:type="gramEnd"/>
      <w:r>
        <w:t>, 1970). However, the ability to socialize and shape and direct worldviews is likely to be a long-term function of material and intellectual resources, where the US and the West in general is at significant advance.</w:t>
      </w:r>
    </w:p>
    <w:p w14:paraId="3AE491F7" w14:textId="77777777" w:rsidR="00845497" w:rsidRDefault="00845497" w:rsidP="00845497">
      <w:r>
        <w:t>A homogenous group socialized into a certain perspective is likely to be biased and overly shaped by previous experiences, which points to the foreign-policy decision-making pitfall of groupthink.</w:t>
      </w:r>
    </w:p>
    <w:p w14:paraId="6DC094D5" w14:textId="77777777" w:rsidR="00845497" w:rsidRDefault="00845497" w:rsidP="00845497">
      <w:r>
        <w:t>Science diplomacy to counter groupthink</w:t>
      </w:r>
    </w:p>
    <w:p w14:paraId="101AA2FF" w14:textId="77777777" w:rsidR="00845497" w:rsidRPr="00662B82" w:rsidRDefault="00845497" w:rsidP="00845497">
      <w:r>
        <w:t xml:space="preserve">Another social psychology term of relevance for science diplomacy is groupthink, the tendency of poor analysis in too homogenous groups because of lacking diversity of perspectives and dissenting views with potential disastrous foreign policy outcomes </w:t>
      </w:r>
      <w:proofErr w:type="gramStart"/>
      <w:r>
        <w:t>( Janis</w:t>
      </w:r>
      <w:proofErr w:type="gramEnd"/>
      <w:r>
        <w:t>, 1972). “</w:t>
      </w:r>
      <w:r w:rsidRPr="004117E7">
        <w:rPr>
          <w:rStyle w:val="StyleUnderline"/>
        </w:rPr>
        <w:t>Science FOR diplomacy” can</w:t>
      </w:r>
      <w:r>
        <w:t xml:space="preserve"> probably </w:t>
      </w:r>
      <w:r w:rsidRPr="004117E7">
        <w:rPr>
          <w:rStyle w:val="Emphasis"/>
        </w:rPr>
        <w:t>mitigate groupthink</w:t>
      </w:r>
      <w:r>
        <w:t xml:space="preserve"> </w:t>
      </w:r>
      <w:r w:rsidRPr="004117E7">
        <w:rPr>
          <w:rStyle w:val="StyleUnderline"/>
        </w:rPr>
        <w:t>by bringing together academics from divergent backgrounds and views.</w:t>
      </w:r>
      <w:r>
        <w:t xml:space="preserve"> Intellectual boycotts and sanctions of a political opponent, as is seen currently concerning Russia over its invasion of Ukraine, risks increasing groupthink on both sides with poorer analysis and decision-making. The US 2001 invasion of Afghanistan or 2003 invasion of Iraq, both failing to achieve their objectives, illustrate the perils of discouraging dissent and basing policy on invalid analysis and assumptions.</w:t>
      </w:r>
    </w:p>
    <w:p w14:paraId="68EBCE9A" w14:textId="77777777" w:rsidR="00845497" w:rsidRDefault="00845497" w:rsidP="00845497">
      <w:pPr>
        <w:pStyle w:val="Heading4"/>
      </w:pPr>
      <w:r>
        <w:t>History disproves that Russia will pocket concessions</w:t>
      </w:r>
    </w:p>
    <w:p w14:paraId="3961CC1A" w14:textId="77777777" w:rsidR="00845497" w:rsidRPr="00D6209A" w:rsidRDefault="00845497" w:rsidP="00845497">
      <w:r>
        <w:t xml:space="preserve">Wissal </w:t>
      </w:r>
      <w:proofErr w:type="spellStart"/>
      <w:r w:rsidRPr="00E22610">
        <w:rPr>
          <w:rStyle w:val="Style13ptBold"/>
        </w:rPr>
        <w:t>Werfelliis</w:t>
      </w:r>
      <w:proofErr w:type="spellEnd"/>
      <w:r>
        <w:t>, 20</w:t>
      </w:r>
      <w:r w:rsidRPr="00E22610">
        <w:rPr>
          <w:rStyle w:val="Style13ptBold"/>
        </w:rPr>
        <w:t>24</w:t>
      </w:r>
      <w:r>
        <w:t xml:space="preserve"> - a dedicated researcher and lecturer specializing in International Relations. “The Arctic: A Risk of Escalating Conflicts” 10/14,</w:t>
      </w:r>
    </w:p>
    <w:p w14:paraId="77DFD955" w14:textId="77777777" w:rsidR="00845497" w:rsidRDefault="00845497" w:rsidP="00845497">
      <w:hyperlink r:id="rId98" w:history="1">
        <w:r w:rsidRPr="00DC3C04">
          <w:rPr>
            <w:rStyle w:val="Hyperlink"/>
          </w:rPr>
          <w:t>https://trendsresearch.org/insight/the-arctic-a-risk-of-escalating-conflicts/?srsltid=AfmBOooXJm90-9xFLCHQBN19Fg3V_fIR2vHL-A9Pps1RuRpl4Yj5TX9x</w:t>
        </w:r>
      </w:hyperlink>
    </w:p>
    <w:p w14:paraId="61A1948D" w14:textId="77777777" w:rsidR="00845497" w:rsidRDefault="00845497" w:rsidP="00845497"/>
    <w:p w14:paraId="0ECCDD09" w14:textId="77777777" w:rsidR="00845497" w:rsidRDefault="00845497" w:rsidP="00845497">
      <w:r>
        <w:t xml:space="preserve">There is no doubt that the war in </w:t>
      </w:r>
      <w:r w:rsidRPr="00D6209A">
        <w:rPr>
          <w:rStyle w:val="StyleUnderline"/>
        </w:rPr>
        <w:t>Ukraine has made cooperation and diplomacy in the Arctic more difficult. However, the U.S. can expect Russia to remain open to peaceful discussions. Even at the height of the Cold War, the Soviet Union cooperated with the West on Arctic issues, including</w:t>
      </w:r>
      <w:r>
        <w:t xml:space="preserve"> initiatives such as </w:t>
      </w:r>
      <w:r w:rsidRPr="00D6209A">
        <w:rPr>
          <w:rStyle w:val="StyleUnderline"/>
        </w:rPr>
        <w:t xml:space="preserve">the </w:t>
      </w:r>
      <w:r>
        <w:t xml:space="preserve">1973 </w:t>
      </w:r>
      <w:r w:rsidRPr="00D6209A">
        <w:rPr>
          <w:rStyle w:val="StyleUnderline"/>
        </w:rPr>
        <w:t xml:space="preserve">Convention on </w:t>
      </w:r>
      <w:r>
        <w:t xml:space="preserve">the Conservation of </w:t>
      </w:r>
      <w:r w:rsidRPr="00D6209A">
        <w:rPr>
          <w:rStyle w:val="StyleUnderline"/>
        </w:rPr>
        <w:t>Polar Bears</w:t>
      </w:r>
      <w:r>
        <w:t xml:space="preserve"> [28] </w:t>
      </w:r>
      <w:r w:rsidRPr="00D6209A">
        <w:rPr>
          <w:rStyle w:val="StyleUnderline"/>
        </w:rPr>
        <w:t>and the</w:t>
      </w:r>
      <w:r>
        <w:t xml:space="preserve"> 1987 </w:t>
      </w:r>
      <w:r w:rsidRPr="00D6209A">
        <w:rPr>
          <w:rStyle w:val="StyleUnderline"/>
        </w:rPr>
        <w:t>Murmansk Initiative</w:t>
      </w:r>
      <w:r>
        <w:t xml:space="preser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644866C1" w14:textId="77777777" w:rsidR="00845497" w:rsidRPr="00D67AC3" w:rsidRDefault="00845497" w:rsidP="00845497">
      <w:pPr>
        <w:pStyle w:val="Heading4"/>
      </w:pPr>
      <w:r>
        <w:t>Science diplomacy weakens Putin by countering regime propaganda</w:t>
      </w:r>
    </w:p>
    <w:p w14:paraId="489AD4B4" w14:textId="77777777" w:rsidR="00845497" w:rsidRDefault="00845497" w:rsidP="00845497">
      <w:r>
        <w:t xml:space="preserve">Eric </w:t>
      </w:r>
      <w:r w:rsidRPr="006977C3">
        <w:rPr>
          <w:rStyle w:val="Style13ptBold"/>
        </w:rPr>
        <w:t>Piaget</w:t>
      </w:r>
      <w:r>
        <w:t>, 20</w:t>
      </w:r>
      <w:r w:rsidRPr="006977C3">
        <w:rPr>
          <w:rStyle w:val="Style13ptBold"/>
        </w:rPr>
        <w:t>22</w:t>
      </w:r>
      <w:r>
        <w:t xml:space="preserve"> - is a Visiting Research Fellow at the United Nations University's Institute on Contemporary Regional Integration Studies in Bruges. “Science Diplomacy in times of War – To what extent should western countries distance themselves from Russian Science?” 5/31, </w:t>
      </w:r>
      <w:hyperlink r:id="rId99" w:history="1">
        <w:r w:rsidRPr="00DC3C04">
          <w:rPr>
            <w:rStyle w:val="Hyperlink"/>
          </w:rPr>
          <w:t>https://blogs.lse.ac.uk/impactofsocialsciences/2022/05/31/science-diplomacy-in-times-of-war-to-what-extent-should-western-countries-distance-themselves-from-russian-science/</w:t>
        </w:r>
      </w:hyperlink>
      <w:r>
        <w:t xml:space="preserve"> //DH</w:t>
      </w:r>
    </w:p>
    <w:p w14:paraId="76DEC804" w14:textId="77777777" w:rsidR="00845497" w:rsidRDefault="00845497" w:rsidP="00845497"/>
    <w:p w14:paraId="5BAC3E5B" w14:textId="77777777" w:rsidR="00845497" w:rsidRDefault="00845497" w:rsidP="00845497">
      <w:r w:rsidRPr="006977C3">
        <w:rPr>
          <w:rStyle w:val="StyleUnderline"/>
        </w:rPr>
        <w:t>Breaking ties with</w:t>
      </w:r>
      <w:r>
        <w:t xml:space="preserve"> all </w:t>
      </w:r>
      <w:r w:rsidRPr="006977C3">
        <w:rPr>
          <w:rStyle w:val="StyleUnderline"/>
        </w:rPr>
        <w:t xml:space="preserve">Russian scientists also </w:t>
      </w:r>
      <w:proofErr w:type="gramStart"/>
      <w:r w:rsidRPr="006977C3">
        <w:rPr>
          <w:rStyle w:val="StyleUnderline"/>
        </w:rPr>
        <w:t>overlooks</w:t>
      </w:r>
      <w:proofErr w:type="gramEnd"/>
      <w:r w:rsidRPr="006977C3">
        <w:rPr>
          <w:rStyle w:val="StyleUnderline"/>
        </w:rPr>
        <w:t xml:space="preserve"> the role of science diplomacy in resolving conflicts</w:t>
      </w:r>
      <w:r>
        <w:t xml:space="preserve">. As </w:t>
      </w:r>
      <w:proofErr w:type="spellStart"/>
      <w:r>
        <w:t>Olšákova</w:t>
      </w:r>
      <w:proofErr w:type="spellEnd"/>
      <w:r>
        <w:t xml:space="preserve">́ and Robinson put it, maintaining certain forms of scientific cooperation with Russia throughout this war might at first seem like a naïve historical reading of science diplomacy </w:t>
      </w:r>
      <w:proofErr w:type="spellStart"/>
      <w:r>
        <w:t>mythologised</w:t>
      </w:r>
      <w:proofErr w:type="spellEnd"/>
      <w:r>
        <w:t xml:space="preserve"> during the Cold War, when American and Soviet scientists helped set the mood for détente by working together in fields like space exploration, demographics, vaccine development, and nuclear fusion. Today, however, science diplomacy illustrates the global nature of science and technological progress in our highly interdependent world. Scientific progress cannot afford to be nationalistic when cross-border collaboration is needed to face global challenges. These challenges need the input of all scientists.</w:t>
      </w:r>
    </w:p>
    <w:p w14:paraId="79E12177" w14:textId="77777777" w:rsidR="00845497" w:rsidRDefault="00845497" w:rsidP="00845497">
      <w:r>
        <w:t xml:space="preserve">If science diplomacy is the pursuit of foreign-policy objectives through science, then the </w:t>
      </w:r>
      <w:r w:rsidRPr="0084070B">
        <w:rPr>
          <w:rStyle w:val="StyleUnderline"/>
        </w:rPr>
        <w:t>open scientific channels</w:t>
      </w:r>
      <w:r>
        <w:t xml:space="preserve"> developed over the last few decades should be cherished and kept as open as possible. Such channels </w:t>
      </w:r>
      <w:r w:rsidRPr="0084070B">
        <w:rPr>
          <w:rStyle w:val="StyleUnderline"/>
        </w:rPr>
        <w:t>should be used to pursue mutual trust</w:t>
      </w:r>
      <w:r>
        <w:t xml:space="preserve"> and understanding among scientists </w:t>
      </w:r>
      <w:r w:rsidRPr="0084070B">
        <w:rPr>
          <w:rStyle w:val="StyleUnderline"/>
        </w:rPr>
        <w:t>as an antidote for</w:t>
      </w:r>
      <w:r>
        <w:t xml:space="preserve">, as Sergey </w:t>
      </w:r>
      <w:proofErr w:type="spellStart"/>
      <w:r>
        <w:t>Guriev</w:t>
      </w:r>
      <w:proofErr w:type="spellEnd"/>
      <w:r>
        <w:t xml:space="preserve"> and Daniel Treisman put it, the new generation of “</w:t>
      </w:r>
      <w:r w:rsidRPr="0084070B">
        <w:rPr>
          <w:rStyle w:val="Emphasis"/>
        </w:rPr>
        <w:t>spin dictators</w:t>
      </w:r>
      <w:r w:rsidRPr="0084070B">
        <w:rPr>
          <w:rStyle w:val="StyleUnderline"/>
        </w:rPr>
        <w:t>”, like</w:t>
      </w:r>
      <w:r>
        <w:t xml:space="preserve"> </w:t>
      </w:r>
      <w:r w:rsidRPr="0084070B">
        <w:rPr>
          <w:rStyle w:val="StyleUnderline"/>
        </w:rPr>
        <w:t>Vladimir Putin, who will use information to control citizens</w:t>
      </w:r>
      <w:r>
        <w:t xml:space="preserve">. “Like spin doctors in democracies, </w:t>
      </w:r>
      <w:r w:rsidRPr="0084070B">
        <w:rPr>
          <w:rStyle w:val="StyleUnderline"/>
        </w:rPr>
        <w:t>they spin the news to engineer support.” Scientists will rarely fall for such distorted information. Cutting ties is the wrong policy: it leaves scientists in the cold, at the mercy of a regime</w:t>
      </w:r>
      <w:r>
        <w:t xml:space="preserve"> that is bent on crushing the freedom of inquiry that underpins their work.</w:t>
      </w:r>
    </w:p>
    <w:p w14:paraId="4CCDCE76" w14:textId="77777777" w:rsidR="00845497" w:rsidRDefault="00845497" w:rsidP="00845497">
      <w:r>
        <w:t xml:space="preserve">For these reasons, cooperation should continue as much as possible, </w:t>
      </w:r>
      <w:proofErr w:type="gramStart"/>
      <w:r>
        <w:t>as long as</w:t>
      </w:r>
      <w:proofErr w:type="gramEnd"/>
      <w:r>
        <w:t xml:space="preserve"> it does not jeopardize the safety of Russian scientists or assist the Kremlin’s objectives. This sentiment has been echoed by many voices in the western academic community, as seen in a letter from US and Canadian researchers, urging their governments to resist “shunning all Russian scientists for the actions of the Russian government”. Cutting Russian researchers out of the global science community because they reside in a country ruled by a despicable dictator disregards the Enlightenment principals of progress and toleration upon which western societies are based.</w:t>
      </w:r>
    </w:p>
    <w:p w14:paraId="0E766501" w14:textId="77777777" w:rsidR="00845497" w:rsidRDefault="00845497" w:rsidP="00845497"/>
    <w:p w14:paraId="6F0D8C8F" w14:textId="77777777" w:rsidR="00845497" w:rsidRDefault="00845497" w:rsidP="00845497"/>
    <w:p w14:paraId="75D648CD" w14:textId="77777777" w:rsidR="00845497" w:rsidRDefault="00845497" w:rsidP="00845497"/>
    <w:p w14:paraId="38B3CE3E" w14:textId="77777777" w:rsidR="00845497" w:rsidRDefault="00845497" w:rsidP="00845497"/>
    <w:p w14:paraId="64FBFE68" w14:textId="77777777" w:rsidR="00845497" w:rsidRDefault="00845497" w:rsidP="00845497"/>
    <w:p w14:paraId="325BCC79" w14:textId="77777777" w:rsidR="00845497" w:rsidRDefault="00845497" w:rsidP="00845497">
      <w:pPr>
        <w:pStyle w:val="Heading3"/>
      </w:pPr>
      <w:r>
        <w:t>2ac – Ukraine impact defense</w:t>
      </w:r>
    </w:p>
    <w:p w14:paraId="06C01EFE" w14:textId="77777777" w:rsidR="00845497" w:rsidRDefault="00845497" w:rsidP="00845497"/>
    <w:p w14:paraId="1371B25E" w14:textId="77777777" w:rsidR="00845497" w:rsidRDefault="00845497" w:rsidP="00845497">
      <w:pPr>
        <w:pStyle w:val="Heading4"/>
      </w:pPr>
      <w:r>
        <w:t>No impact – the war will be contained, other countries won’t model and expand wars</w:t>
      </w:r>
    </w:p>
    <w:p w14:paraId="0BD48D8E" w14:textId="77777777" w:rsidR="00845497" w:rsidRDefault="00845497" w:rsidP="00845497">
      <w:r>
        <w:t xml:space="preserve">John </w:t>
      </w:r>
      <w:r w:rsidRPr="000D3D79">
        <w:rPr>
          <w:rStyle w:val="Style13ptBold"/>
        </w:rPr>
        <w:t>Mueller, 22</w:t>
      </w:r>
      <w:r>
        <w:t xml:space="preserve"> - Professor Emeritus at Ohio State University “The Upside of Putin’s Delusions: Moscow’s Disastrous Invasion of Ukraine Will Reinforce the Norm Against War” 8/2, Foreign Affairs, </w:t>
      </w:r>
      <w:hyperlink r:id="rId100" w:history="1">
        <w:r w:rsidRPr="00973F60">
          <w:rPr>
            <w:rStyle w:val="Hyperlink"/>
          </w:rPr>
          <w:t>https://www.foreignaffairs.com/russian-federation/upside-putins-delusions</w:t>
        </w:r>
      </w:hyperlink>
      <w:r>
        <w:t xml:space="preserve">  //DH</w:t>
      </w:r>
    </w:p>
    <w:p w14:paraId="7447260C" w14:textId="77777777" w:rsidR="00845497" w:rsidRDefault="00845497" w:rsidP="00845497"/>
    <w:p w14:paraId="688B93AB" w14:textId="77777777" w:rsidR="00845497" w:rsidRDefault="00845497" w:rsidP="00845497">
      <w:r>
        <w:t xml:space="preserve">But </w:t>
      </w:r>
      <w:r w:rsidRPr="004B7B7A">
        <w:rPr>
          <w:rStyle w:val="StyleUnderline"/>
        </w:rPr>
        <w:t>five months into</w:t>
      </w:r>
      <w:r>
        <w:t xml:space="preserve"> the current phase of the war in </w:t>
      </w:r>
      <w:r w:rsidRPr="002948FC">
        <w:rPr>
          <w:rStyle w:val="StyleUnderline"/>
          <w:highlight w:val="cyan"/>
        </w:rPr>
        <w:t>Ukraine</w:t>
      </w:r>
      <w:r w:rsidRPr="004B7B7A">
        <w:rPr>
          <w:rStyle w:val="StyleUnderline"/>
        </w:rPr>
        <w:t>, it seems</w:t>
      </w:r>
      <w:r>
        <w:t xml:space="preserve"> more </w:t>
      </w:r>
      <w:r w:rsidRPr="004B7B7A">
        <w:rPr>
          <w:rStyle w:val="StyleUnderline"/>
        </w:rPr>
        <w:t xml:space="preserve">likely </w:t>
      </w:r>
      <w:r>
        <w:t xml:space="preserve">that Putin’s venture </w:t>
      </w:r>
      <w:r w:rsidRPr="002948FC">
        <w:rPr>
          <w:rStyle w:val="StyleUnderline"/>
          <w:highlight w:val="cyan"/>
        </w:rPr>
        <w:t>will</w:t>
      </w:r>
      <w:r w:rsidRPr="002948FC">
        <w:rPr>
          <w:rStyle w:val="StyleUnderline"/>
        </w:rPr>
        <w:t xml:space="preserve"> </w:t>
      </w:r>
      <w:r>
        <w:t xml:space="preserve">reinforce and </w:t>
      </w:r>
      <w:r w:rsidRPr="002948FC">
        <w:rPr>
          <w:rStyle w:val="StyleUnderline"/>
          <w:highlight w:val="cyan"/>
        </w:rPr>
        <w:t>revitalize the aversion to</w:t>
      </w:r>
      <w:r>
        <w:t xml:space="preserve"> and disdain for </w:t>
      </w:r>
      <w:r w:rsidRPr="002948FC">
        <w:rPr>
          <w:rStyle w:val="StyleUnderline"/>
          <w:highlight w:val="cyan"/>
        </w:rPr>
        <w:t>international war</w:t>
      </w:r>
      <w:r>
        <w:t>. The key objective is not so much about winning as making sure that the country that started the war is far worse off than if it had not done so. That has already been substantially achieved.</w:t>
      </w:r>
    </w:p>
    <w:p w14:paraId="4DACE3F5" w14:textId="77777777" w:rsidR="00845497" w:rsidRDefault="00845497" w:rsidP="00845497">
      <w:r>
        <w:t>GLOBAL CONDEMNATION</w:t>
      </w:r>
    </w:p>
    <w:p w14:paraId="7CB209DD" w14:textId="77777777" w:rsidR="00845497" w:rsidRDefault="00845497" w:rsidP="00845497">
      <w:r w:rsidRPr="002948FC">
        <w:rPr>
          <w:rStyle w:val="StyleUnderline"/>
          <w:highlight w:val="cyan"/>
        </w:rPr>
        <w:t>The world</w:t>
      </w:r>
      <w:r>
        <w:t xml:space="preserve"> has </w:t>
      </w:r>
      <w:r w:rsidRPr="002948FC">
        <w:rPr>
          <w:rStyle w:val="StyleUnderline"/>
          <w:highlight w:val="cyan"/>
        </w:rPr>
        <w:t>responded</w:t>
      </w:r>
      <w:r w:rsidRPr="004B7B7A">
        <w:rPr>
          <w:rStyle w:val="StyleUnderline"/>
        </w:rPr>
        <w:t xml:space="preserve"> to Putin’s invasion</w:t>
      </w:r>
      <w:r>
        <w:t xml:space="preserve"> of Ukraine </w:t>
      </w:r>
      <w:r w:rsidRPr="002948FC">
        <w:rPr>
          <w:rStyle w:val="StyleUnderline"/>
          <w:highlight w:val="cyan"/>
        </w:rPr>
        <w:t>with</w:t>
      </w:r>
      <w:r w:rsidRPr="004B7B7A">
        <w:rPr>
          <w:rStyle w:val="StyleUnderline"/>
        </w:rPr>
        <w:t xml:space="preserve"> nearly </w:t>
      </w:r>
      <w:r w:rsidRPr="002948FC">
        <w:rPr>
          <w:rStyle w:val="StyleUnderline"/>
          <w:highlight w:val="cyan"/>
        </w:rPr>
        <w:t>universal revulsion</w:t>
      </w:r>
      <w:r>
        <w:t xml:space="preserve">, much as it responded to Saddam Hussein’s seizure of Kuwait in 1990: as Fazal notes, “the outrage has been swift and broad.” Although some policymakers have expressed concern that China might find inspiration for an invasion of Taiwan, </w:t>
      </w:r>
      <w:r w:rsidRPr="004B7B7A">
        <w:t>there doesn’t seem to be a groundswell of prospective imitators.</w:t>
      </w:r>
      <w:r>
        <w:t xml:space="preserve"> </w:t>
      </w:r>
      <w:r w:rsidRPr="002948FC">
        <w:rPr>
          <w:rStyle w:val="StyleUnderline"/>
          <w:highlight w:val="cyan"/>
        </w:rPr>
        <w:t>Any would-be aggressors cannot help but notice the high costs the war has imposed on Russia in terms of casualties, economic losses, and international isolation</w:t>
      </w:r>
      <w:r>
        <w:t xml:space="preserve">. The kleptocratic Russian economy had already been on the skids for most of a decade, and Putin’s war, even if it is somehow settled, will likely alienate prospective buyers and investors for at least </w:t>
      </w:r>
      <w:proofErr w:type="gramStart"/>
      <w:r>
        <w:t>as long as</w:t>
      </w:r>
      <w:proofErr w:type="gramEnd"/>
      <w:r>
        <w:t xml:space="preserve"> he is in charge—and probably a lot longer.</w:t>
      </w:r>
    </w:p>
    <w:p w14:paraId="553157A6" w14:textId="77777777" w:rsidR="00845497" w:rsidRDefault="00845497" w:rsidP="00845497">
      <w:r w:rsidRPr="002948FC">
        <w:rPr>
          <w:rStyle w:val="StyleUnderline"/>
          <w:highlight w:val="cyan"/>
        </w:rPr>
        <w:t>Would-be aggressors may</w:t>
      </w:r>
      <w:r w:rsidRPr="004B7B7A">
        <w:rPr>
          <w:rStyle w:val="StyleUnderline"/>
        </w:rPr>
        <w:t xml:space="preserve"> also </w:t>
      </w:r>
      <w:r w:rsidRPr="002948FC">
        <w:rPr>
          <w:rStyle w:val="StyleUnderline"/>
          <w:highlight w:val="cyan"/>
        </w:rPr>
        <w:t>note that even if Putin can hang on to</w:t>
      </w:r>
      <w:r w:rsidRPr="004B7B7A">
        <w:rPr>
          <w:rStyle w:val="StyleUnderline"/>
        </w:rPr>
        <w:t xml:space="preserve"> his </w:t>
      </w:r>
      <w:r w:rsidRPr="002948FC">
        <w:rPr>
          <w:rStyle w:val="StyleUnderline"/>
          <w:highlight w:val="cyan"/>
        </w:rPr>
        <w:t>territorial gains</w:t>
      </w:r>
      <w:r w:rsidRPr="004B7B7A">
        <w:rPr>
          <w:rStyle w:val="StyleUnderline"/>
        </w:rPr>
        <w:t xml:space="preserve"> in Ukraine, </w:t>
      </w:r>
      <w:r w:rsidRPr="002948FC">
        <w:rPr>
          <w:rStyle w:val="StyleUnderline"/>
          <w:highlight w:val="cyan"/>
        </w:rPr>
        <w:t>he will have to rebuild</w:t>
      </w:r>
      <w:r w:rsidRPr="002948FC">
        <w:rPr>
          <w:rStyle w:val="StyleUnderline"/>
        </w:rPr>
        <w:t xml:space="preserve">, subsidize, </w:t>
      </w:r>
      <w:r w:rsidRPr="002948FC">
        <w:rPr>
          <w:rStyle w:val="StyleUnderline"/>
          <w:highlight w:val="cyan"/>
        </w:rPr>
        <w:t xml:space="preserve">and </w:t>
      </w:r>
      <w:r w:rsidRPr="002948FC">
        <w:rPr>
          <w:rStyle w:val="StyleUnderline"/>
        </w:rPr>
        <w:t>rule them</w:t>
      </w:r>
      <w:r w:rsidRPr="004B7B7A">
        <w:rPr>
          <w:rStyle w:val="StyleUnderline"/>
        </w:rPr>
        <w:t xml:space="preserve">. </w:t>
      </w:r>
      <w:r>
        <w:t>In areas that Russian forces have occupied since the war began, they have struggled to govern: the Russians, it seems, are not very good at occupation and civil administration, and Russian forces seem inclined to commit the kinds of brutal acts that increase hostility toward foreign occupiers.</w:t>
      </w:r>
    </w:p>
    <w:p w14:paraId="60FC5897" w14:textId="77777777" w:rsidR="00845497" w:rsidRDefault="00845497" w:rsidP="00845497">
      <w:r>
        <w:t xml:space="preserve">Without a durable and reliable cease-fire, Russia will have to defend its new acquisitions, possibly for years or decades. Putin has repeatedly expressed outrage that Ukrainian forces have for seven years harassed and bombed the small Donbas enclaves that seceded from Ukraine in 2014 and then embraced Russian protection. The lands Russian now seeks to conquer and control—including the entire provinces of Luhansk and Donetsk—would present an even richer target for increasingly better armed and much more intensely hostile Ukrainian forces. </w:t>
      </w:r>
      <w:r w:rsidRPr="004B7B7A">
        <w:rPr>
          <w:rStyle w:val="StyleUnderline"/>
        </w:rPr>
        <w:t xml:space="preserve">There is also the prospect of having to </w:t>
      </w:r>
      <w:r w:rsidRPr="002948FC">
        <w:rPr>
          <w:rStyle w:val="StyleUnderline"/>
          <w:highlight w:val="cyan"/>
        </w:rPr>
        <w:t>defend</w:t>
      </w:r>
      <w:r w:rsidRPr="004B7B7A">
        <w:rPr>
          <w:rStyle w:val="StyleUnderline"/>
        </w:rPr>
        <w:t xml:space="preserve"> the newly captured areas </w:t>
      </w:r>
      <w:r w:rsidRPr="002948FC">
        <w:rPr>
          <w:rStyle w:val="StyleUnderline"/>
          <w:highlight w:val="cyan"/>
        </w:rPr>
        <w:t>against years of partisan urban warfare</w:t>
      </w:r>
      <w:r w:rsidRPr="004B7B7A">
        <w:rPr>
          <w:rStyle w:val="StyleUnderline"/>
        </w:rPr>
        <w:t xml:space="preserve"> from Ukrainian insurgents</w:t>
      </w:r>
      <w:r>
        <w:t>. To a degree, this has already started. For example, a Ukrainian man whom Russian forces had appointed as the new head of the Department of Youth and Sports in the city of Kherson was recently killed in a car bombing.</w:t>
      </w:r>
    </w:p>
    <w:p w14:paraId="4BDF782A" w14:textId="77777777" w:rsidR="00845497" w:rsidRDefault="00845497" w:rsidP="00845497">
      <w:r>
        <w:t>DELUDED HUBRIS</w:t>
      </w:r>
    </w:p>
    <w:p w14:paraId="5711BEE5" w14:textId="77777777" w:rsidR="00845497" w:rsidRDefault="00845497" w:rsidP="00845497">
      <w:r>
        <w:t>In his speech announcing the invasion, Putin stressed that “Russia cannot feel safe, develop, and exist while facing a permanent threat from the territory of today’s Ukraine,” which he analogized to the one presented by Nazi Germany before World War II. He argued that a showdown was inevitable, claiming even that Ukraine was seeking to acquire nuclear weapons.</w:t>
      </w:r>
    </w:p>
    <w:p w14:paraId="5ED536A6" w14:textId="77777777" w:rsidR="00845497" w:rsidRDefault="00845497" w:rsidP="00845497">
      <w:r>
        <w:t xml:space="preserve">Putin is scarcely unique among world leaders in allowing himself to be consumed by such delusions. U.S. Presidents George H. W. Bush and Bill Clinton absurdly insisted that a coup in Haiti presented “an unusual and extraordinary threat to the national security, foreign policy, and economy of the United States,” and their predecessors, U.S. Presidents Harry Truman and Lyndon Johnson believed that a U.S. failure to intervene in civil wars in Korea and Vietnam would lead to world war. But </w:t>
      </w:r>
      <w:r w:rsidRPr="004B7B7A">
        <w:rPr>
          <w:rStyle w:val="StyleUnderline"/>
        </w:rPr>
        <w:t>Russia’s war</w:t>
      </w:r>
      <w:r>
        <w:t xml:space="preserve"> against Ukraine has backfired and </w:t>
      </w:r>
      <w:r w:rsidRPr="004B7B7A">
        <w:rPr>
          <w:rStyle w:val="StyleUnderline"/>
        </w:rPr>
        <w:t>proved to be counterproductive in ways that will likely give pause to any would-be imitators</w:t>
      </w:r>
      <w:r>
        <w:t>.</w:t>
      </w:r>
    </w:p>
    <w:p w14:paraId="349E67E1" w14:textId="77777777" w:rsidR="00845497" w:rsidRDefault="00845497" w:rsidP="00845497">
      <w:r>
        <w:t xml:space="preserve">Putin noted in his war kickoff speech that “with NATO’s eastward expansion, the situation for Russia has been becoming worse and more dangerous by the year.” Whether his war was to push NATO away from Russia’s borders, to create disunity within the alliance, to provide a </w:t>
      </w:r>
      <w:proofErr w:type="gramStart"/>
      <w:r>
        <w:t>stepping stone</w:t>
      </w:r>
      <w:proofErr w:type="gramEnd"/>
      <w:r>
        <w:t xml:space="preserve"> for further advances, or somehow to enhance Russia’s status (except as a pariah), it has been a massive failure. It has even inspired Russia’s long-neutral neighbors, Sweden and Finland, to seek admission. Thus, </w:t>
      </w:r>
      <w:r w:rsidRPr="002948FC">
        <w:rPr>
          <w:rStyle w:val="StyleUnderline"/>
          <w:highlight w:val="cyan"/>
        </w:rPr>
        <w:t>NATO</w:t>
      </w:r>
      <w:r>
        <w:t xml:space="preserve"> enlargement has scarcely been stopped. The alliance </w:t>
      </w:r>
      <w:r w:rsidRPr="002948FC">
        <w:rPr>
          <w:rStyle w:val="StyleUnderline"/>
          <w:highlight w:val="cyan"/>
        </w:rPr>
        <w:t>has become far more hostile, united, and better armed</w:t>
      </w:r>
      <w:r w:rsidRPr="004B7B7A">
        <w:rPr>
          <w:rStyle w:val="StyleUnderline"/>
        </w:rPr>
        <w:t>, and it has effectively moved closer</w:t>
      </w:r>
      <w:r>
        <w:t>.</w:t>
      </w:r>
    </w:p>
    <w:p w14:paraId="3C03F9F5" w14:textId="77777777" w:rsidR="00845497" w:rsidRDefault="00845497" w:rsidP="00845497">
      <w:r>
        <w:t>Putin’s war has also failed at another of his pronounced goals: keeping Ukraine from embracing the West and moving toward joining the European Union and NATO. But his efforts over the last decade have driven Ukrainians to look more to the West. In December 2012, according to a poll conducted by the Kyiv-based Democratic Initiatives Foundation, a scant 15 percent of Ukrainians favored joining NATO. By January 2022, on the eve of war, that figure had risen to 64 percent, according to a survey conducted by the Ukrainian Institute of the Future. It has surely risen far higher since the invasion. In addition, under the impetus of the war, Ukraine has now been allowed to enter the formal process of joining the EU. And it is possible that the war, by enhancing Kyiv’s desperation to be admitted, might even cause it to finally deal with its endemic corruption problem, which had previously hampered its embrace by the West.</w:t>
      </w:r>
    </w:p>
    <w:p w14:paraId="7F98EFF6" w14:textId="77777777" w:rsidR="00845497" w:rsidRDefault="00845497" w:rsidP="00845497">
      <w:r>
        <w:t>Putin has also said his goal in the war was “to demilitarize and de-Nazify Ukraine.” Demilitarization has obviously failed as arms pour into the country. And if de-Nazification means establishing a compliant regime, projecting a sphere of influence, or, as some suggest, destroying democracy in Ukraine, the Russian failure has been total. Hatred for, and hostility toward, Russia may well last for decades.</w:t>
      </w:r>
    </w:p>
    <w:p w14:paraId="293AA6E8" w14:textId="77777777" w:rsidR="00845497" w:rsidRDefault="00845497" w:rsidP="00845497">
      <w:r>
        <w:t xml:space="preserve">Putin has also declared that he wanted to rescue and protect Russian speakers in Ukraine. “It’s essentially impossible,” one insider told Newsweek, </w:t>
      </w:r>
      <w:proofErr w:type="gramStart"/>
      <w:r>
        <w:t>“to</w:t>
      </w:r>
      <w:proofErr w:type="gramEnd"/>
      <w:r>
        <w:t xml:space="preserve"> convince the people around power in Moscow that Russian speakers in Ukraine are not being discriminated against” and that “people can have a national identity that is separate from their linguistic identity.” Some Russian speakers in Ukraine have welcomed the Russian invasion. But the overwhelming majority have taken Ukraine’s side—something the government in Kyiv should be doing more to celebrate. As such, Russian-speaking Ukrainians will continue to be productive contributors to their country—although it is possible that the use of Russian, the language of the hated invader, will continue to slide as the country looks increasingly to the West.</w:t>
      </w:r>
    </w:p>
    <w:p w14:paraId="4A21D38B" w14:textId="77777777" w:rsidR="00845497" w:rsidRDefault="00845497" w:rsidP="00845497">
      <w:r>
        <w:t xml:space="preserve">During the crisis with Ukraine in 2014, Putin bragged that he had “1.2 million soldiers armed with the world’s most sophisticated weaponry” and that, if he wanted them to do so, “they could be in Kyiv in two days.” Over the ensuing years, he built up his army even more. If one goal of the current war was to display the might and effectiveness of the Russian military, the result could be chalked up </w:t>
      </w:r>
      <w:proofErr w:type="gramStart"/>
      <w:r>
        <w:t>as yet</w:t>
      </w:r>
      <w:proofErr w:type="gramEnd"/>
      <w:r>
        <w:t xml:space="preserve"> another failure. Corrupt, poorly led, and undermotivated, the Russian military was repelled from Kyiv by defenders with far less training and equipment. Any Russian gains in Ukraine’s southeast have been accomplished by pulverizing the territory from a distance and then taking charge of the substantially depopulated rubble.</w:t>
      </w:r>
    </w:p>
    <w:p w14:paraId="0EBD5D5B" w14:textId="77777777" w:rsidR="00845497" w:rsidRDefault="00845497" w:rsidP="00845497">
      <w:r>
        <w:t xml:space="preserve">For all these reasons, it seems unlikely that other countries will find much inspiration in Putin’s “self-inflicted debacle,” as Steve Chapman of the Chicago Tribune puts it. Putin admires the Russian leader Peter the Great and apparently wishes to emulate a version of his imperial rule. But Russia’s current tsar will likely go down in history not as Vladimir the Great but as Vladimir the Fool. And </w:t>
      </w:r>
      <w:r w:rsidRPr="00574A3B">
        <w:rPr>
          <w:rStyle w:val="StyleUnderline"/>
        </w:rPr>
        <w:t>his</w:t>
      </w:r>
      <w:r>
        <w:t xml:space="preserve"> failed and spectacularly </w:t>
      </w:r>
      <w:r w:rsidRPr="00574A3B">
        <w:rPr>
          <w:rStyle w:val="StyleUnderline"/>
        </w:rPr>
        <w:t xml:space="preserve">counterproductive war seems unlikely to augur a new era of interstate war—rather, </w:t>
      </w:r>
      <w:r w:rsidRPr="002948FC">
        <w:rPr>
          <w:rStyle w:val="StyleUnderline"/>
          <w:highlight w:val="cyan"/>
        </w:rPr>
        <w:t xml:space="preserve">his folly will likely make other rulers even more </w:t>
      </w:r>
      <w:r w:rsidRPr="00781F7C">
        <w:rPr>
          <w:rStyle w:val="Emphasis"/>
          <w:highlight w:val="cyan"/>
        </w:rPr>
        <w:t>trigger shy</w:t>
      </w:r>
      <w:r w:rsidRPr="002948FC">
        <w:rPr>
          <w:rStyle w:val="StyleUnderline"/>
          <w:highlight w:val="cyan"/>
        </w:rPr>
        <w:t>, and the decline of international war will continue</w:t>
      </w:r>
      <w:r w:rsidRPr="002948FC">
        <w:rPr>
          <w:highlight w:val="cyan"/>
        </w:rPr>
        <w:t>.</w:t>
      </w:r>
    </w:p>
    <w:p w14:paraId="11B32814" w14:textId="77777777" w:rsidR="00845497" w:rsidRPr="002948FC" w:rsidRDefault="00845497" w:rsidP="00845497"/>
    <w:p w14:paraId="21154DB3" w14:textId="77777777" w:rsidR="00845497" w:rsidRDefault="00845497" w:rsidP="00845497">
      <w:pPr>
        <w:pStyle w:val="Heading3"/>
      </w:pPr>
      <w:r>
        <w:t>AT: NATO-Russia war</w:t>
      </w:r>
    </w:p>
    <w:p w14:paraId="49529BFA" w14:textId="77777777" w:rsidR="00845497" w:rsidRDefault="00845497" w:rsidP="00845497">
      <w:pPr>
        <w:pStyle w:val="Heading4"/>
      </w:pPr>
      <w:r>
        <w:t>Russia won’t invade – they are overwhelmingly disadvantaged</w:t>
      </w:r>
    </w:p>
    <w:p w14:paraId="01369865" w14:textId="77777777" w:rsidR="00845497" w:rsidRDefault="00845497" w:rsidP="00845497">
      <w:r>
        <w:t xml:space="preserve">Anatol </w:t>
      </w:r>
      <w:r w:rsidRPr="007F2112">
        <w:rPr>
          <w:rStyle w:val="Style13ptBold"/>
        </w:rPr>
        <w:t>Lieven, 22</w:t>
      </w:r>
      <w:r>
        <w:t xml:space="preserve"> - senior research fellow on Russia and Europe at the Quincy Institute for Responsible Statecraft, formerly a professor at Georgetown University in Qatar and in the War Studies Department of King’s College London “The real military balance between Russia and NATO” 7/14, </w:t>
      </w:r>
      <w:hyperlink r:id="rId101" w:history="1">
        <w:r w:rsidRPr="00AF30A8">
          <w:rPr>
            <w:rStyle w:val="Hyperlink"/>
          </w:rPr>
          <w:t>https://responsiblestatecraft.org/2022/07/14/the-real-military-balance-between-russia-and-nato/</w:t>
        </w:r>
      </w:hyperlink>
    </w:p>
    <w:p w14:paraId="2681149D" w14:textId="77777777" w:rsidR="00845497" w:rsidRDefault="00845497" w:rsidP="00845497"/>
    <w:p w14:paraId="41008E2C" w14:textId="77777777" w:rsidR="00845497" w:rsidRDefault="00845497" w:rsidP="00845497">
      <w:r>
        <w:t xml:space="preserve">In terms of military spending, </w:t>
      </w:r>
      <w:r w:rsidRPr="00EE38C4">
        <w:rPr>
          <w:rStyle w:val="StyleUnderline"/>
          <w:highlight w:val="cyan"/>
        </w:rPr>
        <w:t>the U</w:t>
      </w:r>
      <w:r>
        <w:t xml:space="preserve">nited </w:t>
      </w:r>
      <w:r w:rsidRPr="00EE38C4">
        <w:rPr>
          <w:rStyle w:val="StyleUnderline"/>
          <w:highlight w:val="cyan"/>
        </w:rPr>
        <w:t>S</w:t>
      </w:r>
      <w:r>
        <w:t xml:space="preserve">tates </w:t>
      </w:r>
      <w:r w:rsidRPr="00EE38C4">
        <w:rPr>
          <w:rStyle w:val="StyleUnderline"/>
          <w:highlight w:val="cyan"/>
        </w:rPr>
        <w:t>and NATO are overwhelmingly superior to Russia</w:t>
      </w:r>
      <w:r w:rsidRPr="00EE38C4">
        <w:rPr>
          <w:highlight w:val="cyan"/>
        </w:rPr>
        <w:t>.</w:t>
      </w:r>
      <w:r>
        <w:t xml:space="preserve"> </w:t>
      </w:r>
      <w:r w:rsidRPr="007F2112">
        <w:rPr>
          <w:rStyle w:val="StyleUnderline"/>
        </w:rPr>
        <w:t>In 2021</w:t>
      </w:r>
      <w:r>
        <w:t xml:space="preserve">, </w:t>
      </w:r>
      <w:r w:rsidRPr="00EE38C4">
        <w:rPr>
          <w:rStyle w:val="StyleUnderline"/>
          <w:highlight w:val="cyan"/>
        </w:rPr>
        <w:t>Russia spent around $66 billion on its military</w:t>
      </w:r>
      <w:r w:rsidRPr="007F2112">
        <w:rPr>
          <w:rStyle w:val="StyleUnderline"/>
        </w:rPr>
        <w:t xml:space="preserve">. </w:t>
      </w:r>
      <w:r w:rsidRPr="00EE38C4">
        <w:rPr>
          <w:rStyle w:val="StyleUnderline"/>
          <w:highlight w:val="cyan"/>
        </w:rPr>
        <w:t>NATO’s European members</w:t>
      </w:r>
      <w:r w:rsidRPr="007F2112">
        <w:rPr>
          <w:rStyle w:val="StyleUnderline"/>
        </w:rPr>
        <w:t xml:space="preserve"> alone </w:t>
      </w:r>
      <w:r w:rsidRPr="00EE38C4">
        <w:rPr>
          <w:rStyle w:val="StyleUnderline"/>
          <w:highlight w:val="cyan"/>
        </w:rPr>
        <w:t>spent</w:t>
      </w:r>
      <w:r>
        <w:t xml:space="preserve"> more than </w:t>
      </w:r>
      <w:r w:rsidRPr="00EE38C4">
        <w:rPr>
          <w:rStyle w:val="StyleUnderline"/>
          <w:highlight w:val="cyan"/>
        </w:rPr>
        <w:t>four times that</w:t>
      </w:r>
      <w:r w:rsidRPr="00EE38C4">
        <w:rPr>
          <w:highlight w:val="cyan"/>
        </w:rPr>
        <w:t xml:space="preserve">. </w:t>
      </w:r>
      <w:r w:rsidRPr="00EE38C4">
        <w:rPr>
          <w:rStyle w:val="StyleUnderline"/>
          <w:highlight w:val="cyan"/>
        </w:rPr>
        <w:t>The U</w:t>
      </w:r>
      <w:r>
        <w:t xml:space="preserve">nited </w:t>
      </w:r>
      <w:r w:rsidRPr="00EE38C4">
        <w:rPr>
          <w:rStyle w:val="StyleUnderline"/>
          <w:highlight w:val="cyan"/>
        </w:rPr>
        <w:t>S</w:t>
      </w:r>
      <w:r>
        <w:t xml:space="preserve">tates </w:t>
      </w:r>
      <w:r w:rsidRPr="00EE38C4">
        <w:rPr>
          <w:rStyle w:val="StyleUnderline"/>
          <w:highlight w:val="cyan"/>
        </w:rPr>
        <w:t>spent</w:t>
      </w:r>
      <w:r w:rsidRPr="007F2112">
        <w:rPr>
          <w:rStyle w:val="StyleUnderline"/>
        </w:rPr>
        <w:t xml:space="preserve"> more than </w:t>
      </w:r>
      <w:r w:rsidRPr="00EE38C4">
        <w:rPr>
          <w:rStyle w:val="StyleUnderline"/>
          <w:highlight w:val="cyan"/>
        </w:rPr>
        <w:t>eleven times that</w:t>
      </w:r>
      <w:r w:rsidRPr="007F2112">
        <w:rPr>
          <w:rStyle w:val="StyleUnderline"/>
        </w:rPr>
        <w:t xml:space="preserve"> much</w:t>
      </w:r>
      <w:r>
        <w:t xml:space="preserve"> ($801 billion), though of course it has huge military commitments outside Europe. Moreover, European governments, including Germany, have promised steep increases in military spending, though the details are still far from clear.</w:t>
      </w:r>
    </w:p>
    <w:p w14:paraId="4D5B09BC" w14:textId="77777777" w:rsidR="00845497" w:rsidRDefault="00845497" w:rsidP="00845497">
      <w:r w:rsidRPr="007F2112">
        <w:rPr>
          <w:rStyle w:val="StyleUnderline"/>
        </w:rPr>
        <w:t>NATO’s European fleets alone have almost four times the number of Russia’s surface warships</w:t>
      </w:r>
      <w:r>
        <w:t xml:space="preserve">, leaving aside the huge forces deployed by the United States with the Sixth Fleet in the Mediterranean and the Second Fleet in the Atlantic. </w:t>
      </w:r>
      <w:r w:rsidRPr="007F2112">
        <w:rPr>
          <w:rStyle w:val="StyleUnderline"/>
        </w:rPr>
        <w:t>The assertion in NATO’s Strategic Concept that Russia can pose a serious threat to NATO in the Mediterranean appears unconvincing</w:t>
      </w:r>
      <w:r>
        <w:t xml:space="preserve">. </w:t>
      </w:r>
      <w:r w:rsidRPr="00EE38C4">
        <w:rPr>
          <w:rStyle w:val="StyleUnderline"/>
          <w:highlight w:val="cyan"/>
        </w:rPr>
        <w:t>Russia’s Mediterranean squadron</w:t>
      </w:r>
      <w:r w:rsidRPr="007F2112">
        <w:rPr>
          <w:rStyle w:val="StyleUnderline"/>
        </w:rPr>
        <w:t xml:space="preserve"> usually </w:t>
      </w:r>
      <w:r w:rsidRPr="00EE38C4">
        <w:rPr>
          <w:rStyle w:val="StyleUnderline"/>
          <w:highlight w:val="cyan"/>
        </w:rPr>
        <w:t>consists of only three frigates and six</w:t>
      </w:r>
      <w:r w:rsidRPr="007F2112">
        <w:rPr>
          <w:rStyle w:val="StyleUnderline"/>
        </w:rPr>
        <w:t xml:space="preserve"> </w:t>
      </w:r>
      <w:proofErr w:type="spellStart"/>
      <w:r w:rsidRPr="007F2112">
        <w:rPr>
          <w:rStyle w:val="StyleUnderline"/>
        </w:rPr>
        <w:t>Varshavyanka</w:t>
      </w:r>
      <w:proofErr w:type="spellEnd"/>
      <w:r w:rsidRPr="007F2112">
        <w:rPr>
          <w:rStyle w:val="StyleUnderline"/>
        </w:rPr>
        <w:t xml:space="preserve">-class conventional </w:t>
      </w:r>
      <w:r w:rsidRPr="00EE38C4">
        <w:rPr>
          <w:rStyle w:val="StyleUnderline"/>
          <w:highlight w:val="cyan"/>
        </w:rPr>
        <w:t>submarines</w:t>
      </w:r>
      <w:r w:rsidRPr="00EE38C4">
        <w:rPr>
          <w:highlight w:val="cyan"/>
        </w:rPr>
        <w:t xml:space="preserve">. </w:t>
      </w:r>
      <w:r w:rsidRPr="00EE38C4">
        <w:rPr>
          <w:rStyle w:val="StyleUnderline"/>
          <w:highlight w:val="cyan"/>
        </w:rPr>
        <w:t>The U.S. Sixth Fleet alone</w:t>
      </w:r>
      <w:r w:rsidRPr="007F2112">
        <w:rPr>
          <w:rStyle w:val="StyleUnderline"/>
        </w:rPr>
        <w:t xml:space="preserve"> usually </w:t>
      </w:r>
      <w:r w:rsidRPr="00EE38C4">
        <w:rPr>
          <w:rStyle w:val="StyleUnderline"/>
          <w:highlight w:val="cyan"/>
        </w:rPr>
        <w:t>has</w:t>
      </w:r>
      <w:r w:rsidRPr="007F2112">
        <w:rPr>
          <w:rStyle w:val="StyleUnderline"/>
        </w:rPr>
        <w:t xml:space="preserve"> around </w:t>
      </w:r>
      <w:r w:rsidRPr="00EE38C4">
        <w:rPr>
          <w:rStyle w:val="StyleUnderline"/>
          <w:highlight w:val="cyan"/>
        </w:rPr>
        <w:t>40 warships</w:t>
      </w:r>
      <w:r>
        <w:t>, including an aircraft carrier and cruisers, backed not only by the other NATO navies, but also by their air forces.</w:t>
      </w:r>
    </w:p>
    <w:p w14:paraId="38914811" w14:textId="77777777" w:rsidR="00845497" w:rsidRDefault="00845497" w:rsidP="00845497">
      <w:r>
        <w:t>Russia’s large submarine fleet is another matter. This poses the same two threats to NATO as Soviet submarines once did. First, there is the nuclear threat from Russia’s 12 ballistic missile submarines and 10 cruise missile submarines. Second, there are Russia’s 15 nuclear attack submarines (five of which have been, until this year at least, deployed to the Pacific) and 20 conventional attack submarines (six in the Pacific).</w:t>
      </w:r>
    </w:p>
    <w:p w14:paraId="388674B1" w14:textId="77777777" w:rsidR="00845497" w:rsidRDefault="00845497" w:rsidP="00845497">
      <w:r>
        <w:t xml:space="preserve">Their chief purposes have been to help protect the deployment of ballistic missile submarines and to attack NATO shipping across the Atlantic </w:t>
      </w:r>
      <w:proofErr w:type="gramStart"/>
      <w:r>
        <w:t>in order to</w:t>
      </w:r>
      <w:proofErr w:type="gramEnd"/>
      <w:r>
        <w:t xml:space="preserve"> hinder U.S. reinforcements from reaching Europe in the event of war. How effective they would </w:t>
      </w:r>
      <w:proofErr w:type="gramStart"/>
      <w:r>
        <w:t>actually be</w:t>
      </w:r>
      <w:proofErr w:type="gramEnd"/>
      <w:r>
        <w:t xml:space="preserve"> is not clear — the United States, Britain, and France together have at least 35 nuclear attack submarines deployable in the Atlantic to protect convoys — but it is to be presumed that they could cause considerable damage.</w:t>
      </w:r>
    </w:p>
    <w:p w14:paraId="19376CD7" w14:textId="77777777" w:rsidR="00845497" w:rsidRDefault="00845497" w:rsidP="00845497">
      <w:pPr>
        <w:tabs>
          <w:tab w:val="left" w:pos="1290"/>
        </w:tabs>
      </w:pPr>
      <w:r>
        <w:t xml:space="preserve">But would U.S. reinforcements to Europe even be necessary to defeat a Russian invasion of NATO? </w:t>
      </w:r>
      <w:r w:rsidRPr="00EE38C4">
        <w:rPr>
          <w:rStyle w:val="StyleUnderline"/>
          <w:highlight w:val="cyan"/>
        </w:rPr>
        <w:t>A Russian army which has had to fight for months to capture relatively small cities in the Donbas hardly looks capable of capturing Warsaw</w:t>
      </w:r>
      <w:r>
        <w:t xml:space="preserve">, let alone Berlin. </w:t>
      </w:r>
      <w:r w:rsidRPr="007F2112">
        <w:rPr>
          <w:rStyle w:val="StyleUnderline"/>
        </w:rPr>
        <w:t>Russia also cannot prevent the U.S. Air Force from crossing the Atlantic</w:t>
      </w:r>
      <w:r>
        <w:t xml:space="preserve"> to help repel an invasion.</w:t>
      </w:r>
    </w:p>
    <w:p w14:paraId="7E5732F8" w14:textId="77777777" w:rsidR="00845497" w:rsidRDefault="00845497" w:rsidP="00845497">
      <w:pPr>
        <w:tabs>
          <w:tab w:val="left" w:pos="1290"/>
        </w:tabs>
      </w:pPr>
      <w:r w:rsidRPr="007F2112">
        <w:rPr>
          <w:rStyle w:val="StyleUnderline"/>
        </w:rPr>
        <w:t>In terms of sheer numbers of troops and weapons, NATO’s European members plus the U.S. troops presently stationed in Europe have a considerable edge</w:t>
      </w:r>
      <w:r>
        <w:t xml:space="preserve">. In 2021, the active ground forces (not counting reserves) of </w:t>
      </w:r>
      <w:r w:rsidRPr="007F2112">
        <w:rPr>
          <w:rStyle w:val="StyleUnderline"/>
        </w:rPr>
        <w:t>NATO’s five main European members numbered more than 500,000 troops, compared to Russia’s 280,000</w:t>
      </w:r>
      <w:r>
        <w:t xml:space="preserve">; </w:t>
      </w:r>
      <w:r w:rsidRPr="007F2112">
        <w:rPr>
          <w:rStyle w:val="StyleUnderline"/>
        </w:rPr>
        <w:t>and most of the latter are currently pinned down in Ukraine</w:t>
      </w:r>
      <w:r>
        <w:t xml:space="preserve"> (or in tens of thousands of cases, dead or wounded). The United States has six combat brigades stationed in </w:t>
      </w:r>
      <w:proofErr w:type="gramStart"/>
      <w:r>
        <w:t>Europe;</w:t>
      </w:r>
      <w:proofErr w:type="gramEnd"/>
      <w:r>
        <w:t xml:space="preserve"> far smaller than overall Russian forces, but enough to seriously stiffen European resistance.</w:t>
      </w:r>
    </w:p>
    <w:p w14:paraId="724B3D24" w14:textId="77777777" w:rsidR="00845497" w:rsidRDefault="00845497" w:rsidP="00845497">
      <w:r w:rsidRPr="007F2112">
        <w:rPr>
          <w:rStyle w:val="StyleUnderline"/>
        </w:rPr>
        <w:t>On paper, Russia has 22,000 armored vehicles</w:t>
      </w:r>
      <w:r>
        <w:t xml:space="preserve"> compared to NATO’s 16,000. </w:t>
      </w:r>
      <w:r w:rsidRPr="007F2112">
        <w:rPr>
          <w:rStyle w:val="StyleUnderline"/>
        </w:rPr>
        <w:t xml:space="preserve">However, the evidence of the Ukraine war suggests that a great many of these </w:t>
      </w:r>
      <w:r w:rsidRPr="00EE38C4">
        <w:rPr>
          <w:rStyle w:val="StyleUnderline"/>
          <w:highlight w:val="cyan"/>
        </w:rPr>
        <w:t>Russian vehicles</w:t>
      </w:r>
      <w:r w:rsidRPr="007F2112">
        <w:rPr>
          <w:rStyle w:val="StyleUnderline"/>
        </w:rPr>
        <w:t xml:space="preserve"> held in storage </w:t>
      </w:r>
      <w:r w:rsidRPr="00EE38C4">
        <w:rPr>
          <w:rStyle w:val="StyleUnderline"/>
          <w:highlight w:val="cyan"/>
        </w:rPr>
        <w:t>have</w:t>
      </w:r>
      <w:r w:rsidRPr="007F2112">
        <w:rPr>
          <w:rStyle w:val="StyleUnderline"/>
        </w:rPr>
        <w:t xml:space="preserve"> in fact </w:t>
      </w:r>
      <w:r w:rsidRPr="00EE38C4">
        <w:rPr>
          <w:rStyle w:val="StyleUnderline"/>
          <w:highlight w:val="cyan"/>
        </w:rPr>
        <w:t>deteriorated to the point that they cannot be effectively deployed</w:t>
      </w:r>
      <w:r>
        <w:t xml:space="preserve">; </w:t>
      </w:r>
      <w:r w:rsidRPr="007F2112">
        <w:rPr>
          <w:rStyle w:val="StyleUnderline"/>
        </w:rPr>
        <w:t>and Russia’s remaining superiority in armor over Ukraine has been largely nullified by</w:t>
      </w:r>
      <w:r>
        <w:t xml:space="preserve"> a combination of </w:t>
      </w:r>
      <w:r w:rsidRPr="007F2112">
        <w:rPr>
          <w:rStyle w:val="StyleUnderline"/>
        </w:rPr>
        <w:t>Ukrainian courage and NATO anti-tank weapons</w:t>
      </w:r>
      <w:r>
        <w:t>. The same has been true of Russia’s even more overwhelming superiority in the air when faced with U.S. anti-aircraft missiles.</w:t>
      </w:r>
    </w:p>
    <w:p w14:paraId="4B758164" w14:textId="77777777" w:rsidR="00845497" w:rsidRDefault="00845497" w:rsidP="00845497">
      <w:r>
        <w:t xml:space="preserve">For the foreseeable future, </w:t>
      </w:r>
      <w:r w:rsidRPr="00EE38C4">
        <w:rPr>
          <w:rStyle w:val="StyleUnderline"/>
          <w:highlight w:val="cyan"/>
        </w:rPr>
        <w:t xml:space="preserve">a very large part of the Russian army will be tied down </w:t>
      </w:r>
      <w:r w:rsidRPr="00EE38C4">
        <w:rPr>
          <w:rStyle w:val="StyleUnderline"/>
        </w:rPr>
        <w:t>fighting</w:t>
      </w:r>
      <w:r w:rsidRPr="00EE38C4">
        <w:rPr>
          <w:rStyle w:val="StyleUnderline"/>
          <w:highlight w:val="cyan"/>
        </w:rPr>
        <w:t xml:space="preserve"> in Ukraine</w:t>
      </w:r>
      <w:r w:rsidRPr="007F2112">
        <w:rPr>
          <w:rStyle w:val="StyleUnderline"/>
        </w:rPr>
        <w:t xml:space="preserve"> or guarding against Ukrainian </w:t>
      </w:r>
      <w:proofErr w:type="gramStart"/>
      <w:r w:rsidRPr="007F2112">
        <w:rPr>
          <w:rStyle w:val="StyleUnderline"/>
        </w:rPr>
        <w:t>counter-attacks</w:t>
      </w:r>
      <w:proofErr w:type="gramEnd"/>
      <w:r>
        <w:t xml:space="preserve">. American and British intelligence estimates suggest that </w:t>
      </w:r>
      <w:r w:rsidRPr="007F2112">
        <w:rPr>
          <w:rStyle w:val="StyleUnderline"/>
        </w:rPr>
        <w:t>Russia has already lost around a quarter of its effective fighting strength in Ukraine</w:t>
      </w:r>
      <w:r>
        <w:t>. There is therefore no comparison between the threat posed by Russian ground forces to NATO today with the days when huge Soviet tank armies stood on the Elbe and the Danube.</w:t>
      </w:r>
    </w:p>
    <w:p w14:paraId="75F1C825" w14:textId="77777777" w:rsidR="00845497" w:rsidRDefault="00845497" w:rsidP="00845497">
      <w:r>
        <w:t xml:space="preserve">As to NATO’s European forces, the questions that hang over them are those of both coordination and will. The desire of European countries to preserve their own military industries has led to huge multiplication of sometimes incompatible weapons systems, and separate militaries have overlapping and contradictory command structures. </w:t>
      </w:r>
      <w:r w:rsidRPr="00EE38C4">
        <w:rPr>
          <w:rStyle w:val="StyleUnderline"/>
          <w:highlight w:val="cyan"/>
        </w:rPr>
        <w:t>NATO’s promised creation of a 300,000-strong joint rapid reaction force</w:t>
      </w:r>
      <w:r>
        <w:t xml:space="preserve">, if it </w:t>
      </w:r>
      <w:proofErr w:type="gramStart"/>
      <w:r>
        <w:t>actually materializes</w:t>
      </w:r>
      <w:proofErr w:type="gramEnd"/>
      <w:r>
        <w:t xml:space="preserve">, </w:t>
      </w:r>
      <w:r w:rsidRPr="00EE38C4">
        <w:rPr>
          <w:rStyle w:val="StyleUnderline"/>
          <w:highlight w:val="cyan"/>
        </w:rPr>
        <w:t>should</w:t>
      </w:r>
      <w:r>
        <w:t xml:space="preserve"> help reduce the coordination problem and certainly </w:t>
      </w:r>
      <w:r w:rsidRPr="007F2112">
        <w:rPr>
          <w:rStyle w:val="StyleUnderline"/>
        </w:rPr>
        <w:t xml:space="preserve">be enough to </w:t>
      </w:r>
      <w:r w:rsidRPr="00EE38C4">
        <w:rPr>
          <w:rStyle w:val="StyleUnderline"/>
          <w:highlight w:val="cyan"/>
        </w:rPr>
        <w:t xml:space="preserve">defeat any Russian attack on </w:t>
      </w:r>
      <w:proofErr w:type="gramStart"/>
      <w:r w:rsidRPr="00EE38C4">
        <w:rPr>
          <w:rStyle w:val="StyleUnderline"/>
          <w:highlight w:val="cyan"/>
        </w:rPr>
        <w:t xml:space="preserve">NATO </w:t>
      </w:r>
      <w:r w:rsidRPr="00EE38C4">
        <w:rPr>
          <w:rStyle w:val="StyleUnderline"/>
        </w:rPr>
        <w:t>as a whole</w:t>
      </w:r>
      <w:proofErr w:type="gramEnd"/>
      <w:r w:rsidRPr="00EE38C4">
        <w:t>.</w:t>
      </w:r>
    </w:p>
    <w:p w14:paraId="57982615" w14:textId="77777777" w:rsidR="00845497" w:rsidRDefault="00845497" w:rsidP="00845497"/>
    <w:p w14:paraId="02F9CA2D" w14:textId="77777777" w:rsidR="00845497" w:rsidRPr="00AF0C64" w:rsidRDefault="00845497" w:rsidP="00845497">
      <w:pPr>
        <w:pStyle w:val="Heading4"/>
      </w:pPr>
      <w:r>
        <w:t>Their argument assumes Putin is deeply irrational</w:t>
      </w:r>
    </w:p>
    <w:p w14:paraId="43CDCBF5" w14:textId="77777777" w:rsidR="00845497" w:rsidRDefault="00845497" w:rsidP="00845497">
      <w:r>
        <w:t xml:space="preserve">Anatol </w:t>
      </w:r>
      <w:r w:rsidRPr="007F2112">
        <w:rPr>
          <w:rStyle w:val="Style13ptBold"/>
        </w:rPr>
        <w:t>Lieven, 22</w:t>
      </w:r>
      <w:r>
        <w:t xml:space="preserve"> - senior research fellow on Russia and Europe at the Quincy Institute for Responsible Statecraft, formerly a professor at Georgetown University in Qatar and in the War Studies Department of King’s College London “The real military balance between Russia and NATO” 7/14, </w:t>
      </w:r>
      <w:hyperlink r:id="rId102" w:history="1">
        <w:r w:rsidRPr="00AF30A8">
          <w:rPr>
            <w:rStyle w:val="Hyperlink"/>
          </w:rPr>
          <w:t>https://responsiblestatecraft.org/2022/07/14/the-real-military-balance-between-russia-and-nato/</w:t>
        </w:r>
      </w:hyperlink>
    </w:p>
    <w:p w14:paraId="491644E8" w14:textId="77777777" w:rsidR="00845497" w:rsidRPr="007D723A" w:rsidRDefault="00845497" w:rsidP="00845497"/>
    <w:p w14:paraId="765E4D06" w14:textId="77777777" w:rsidR="00845497" w:rsidRDefault="00845497" w:rsidP="00845497">
      <w:r>
        <w:t xml:space="preserve">Poland would undoubtedly also come to the aid of the Baltic States if they were attacked. </w:t>
      </w:r>
      <w:r w:rsidRPr="007D723A">
        <w:rPr>
          <w:rStyle w:val="StyleUnderline"/>
        </w:rPr>
        <w:t>The Baltic</w:t>
      </w:r>
      <w:r>
        <w:t xml:space="preserve"> — even after the accession of Sweden and Finland — </w:t>
      </w:r>
      <w:r w:rsidRPr="007D723A">
        <w:rPr>
          <w:rStyle w:val="StyleUnderline"/>
        </w:rPr>
        <w:t>is NATO’s most vulnerable point</w:t>
      </w:r>
      <w:r>
        <w:t>. Even given Russia’s commitments in Ukraine, Russia could concentrate very superior forces against the Balts, while, for geographical reasons, NATO reinforcement would be challenging. In a battle on the frontiers, the Balts would be overwhelmed.</w:t>
      </w:r>
    </w:p>
    <w:p w14:paraId="1ABDC9BB" w14:textId="77777777" w:rsidR="00845497" w:rsidRDefault="00845497" w:rsidP="00845497">
      <w:r w:rsidRPr="007D723A">
        <w:rPr>
          <w:rStyle w:val="StyleUnderline"/>
        </w:rPr>
        <w:t>But</w:t>
      </w:r>
      <w:r>
        <w:t xml:space="preserve"> then, </w:t>
      </w:r>
      <w:r w:rsidRPr="007D723A">
        <w:rPr>
          <w:rStyle w:val="StyleUnderline"/>
        </w:rPr>
        <w:t>the Balts</w:t>
      </w:r>
      <w:r>
        <w:t xml:space="preserve"> would not fight on the frontiers. They </w:t>
      </w:r>
      <w:r w:rsidRPr="007D723A">
        <w:rPr>
          <w:rStyle w:val="StyleUnderline"/>
        </w:rPr>
        <w:t>would</w:t>
      </w:r>
      <w:r>
        <w:t xml:space="preserve"> almost certainly </w:t>
      </w:r>
      <w:r w:rsidRPr="007D723A">
        <w:rPr>
          <w:rStyle w:val="StyleUnderline"/>
        </w:rPr>
        <w:t>retreat into the cities</w:t>
      </w:r>
      <w:r>
        <w:t xml:space="preserve"> of Tallinn, Riga, Vilnius, and Kaunas </w:t>
      </w:r>
      <w:r w:rsidRPr="007D723A">
        <w:rPr>
          <w:rStyle w:val="StyleUnderline"/>
        </w:rPr>
        <w:t>and fight it out street by street as the Ukrainians have done, thereby denying Russia a quick victory before larger NATO forces could intervene.</w:t>
      </w:r>
      <w:r>
        <w:t xml:space="preserve"> </w:t>
      </w:r>
    </w:p>
    <w:p w14:paraId="7DF0C9CC" w14:textId="77777777" w:rsidR="00845497" w:rsidRDefault="00845497" w:rsidP="00845497">
      <w:r w:rsidRPr="007D723A">
        <w:rPr>
          <w:rStyle w:val="StyleUnderline"/>
        </w:rPr>
        <w:t>A Russian invasion of the Baltic would</w:t>
      </w:r>
      <w:r>
        <w:t xml:space="preserve">, in any event, </w:t>
      </w:r>
      <w:r w:rsidRPr="007D723A">
        <w:rPr>
          <w:rStyle w:val="StyleUnderline"/>
        </w:rPr>
        <w:t xml:space="preserve">be a </w:t>
      </w:r>
      <w:r w:rsidRPr="007D723A">
        <w:rPr>
          <w:rStyle w:val="Emphasis"/>
        </w:rPr>
        <w:t>deeply irrational act</w:t>
      </w:r>
      <w:r>
        <w:t xml:space="preserve"> </w:t>
      </w:r>
      <w:r w:rsidRPr="007D723A">
        <w:rPr>
          <w:rStyle w:val="StyleUnderline"/>
        </w:rPr>
        <w:t>in</w:t>
      </w:r>
      <w:r>
        <w:t xml:space="preserve"> purely </w:t>
      </w:r>
      <w:r w:rsidRPr="007D723A">
        <w:rPr>
          <w:rStyle w:val="StyleUnderline"/>
        </w:rPr>
        <w:t>military terms; and while Putin’s invasion of Ukraine was</w:t>
      </w:r>
      <w:r>
        <w:t xml:space="preserve"> utterly </w:t>
      </w:r>
      <w:r w:rsidRPr="007D723A">
        <w:rPr>
          <w:rStyle w:val="StyleUnderline"/>
        </w:rPr>
        <w:t>criminal, it was not insane</w:t>
      </w:r>
      <w:r>
        <w:t xml:space="preserve"> — after all, as noted, </w:t>
      </w:r>
      <w:r w:rsidRPr="007D723A">
        <w:rPr>
          <w:rStyle w:val="StyleUnderline"/>
        </w:rPr>
        <w:t>Moscow’s assumptions of an easy short-term victory were shared by Western intelligence</w:t>
      </w:r>
      <w:r>
        <w:t xml:space="preserve">. The one circumstance in which Russia might feel compelled to invade Lithuania would be if Lithuania were to blockade access to the Russian exclave of </w:t>
      </w:r>
      <w:proofErr w:type="gramStart"/>
      <w:r>
        <w:t>Kaliningrad;</w:t>
      </w:r>
      <w:proofErr w:type="gramEnd"/>
      <w:r>
        <w:t xml:space="preserve"> which is why the EU would be wise to follow Germany’s lead exempting Kaliningrad from EU sanctions.</w:t>
      </w:r>
    </w:p>
    <w:p w14:paraId="197A8029" w14:textId="77777777" w:rsidR="00845497" w:rsidRPr="005C49A6" w:rsidRDefault="00845497" w:rsidP="00845497"/>
    <w:p w14:paraId="280B2D60" w14:textId="77777777" w:rsidR="00845497" w:rsidRPr="00845497" w:rsidRDefault="00845497" w:rsidP="00845497"/>
    <w:p w14:paraId="4790153A" w14:textId="77777777" w:rsidR="00E90598" w:rsidRDefault="00E90598" w:rsidP="00E90598">
      <w:pPr>
        <w:pStyle w:val="Heading1"/>
      </w:pPr>
      <w:r>
        <w:t>Counterplans</w:t>
      </w:r>
    </w:p>
    <w:p w14:paraId="03CFBC23" w14:textId="77777777" w:rsidR="0098611D" w:rsidRDefault="0098611D" w:rsidP="0098611D"/>
    <w:p w14:paraId="3BE71E67" w14:textId="12ABB68F" w:rsidR="0098611D" w:rsidRPr="0098611D" w:rsidRDefault="0098611D" w:rsidP="0098611D">
      <w:pPr>
        <w:pStyle w:val="Heading2"/>
      </w:pPr>
      <w:r>
        <w:t>Track 2</w:t>
      </w:r>
    </w:p>
    <w:p w14:paraId="7D8B1ABF" w14:textId="2DF824E8" w:rsidR="00E90598" w:rsidRDefault="00DD73AF" w:rsidP="00E90598">
      <w:pPr>
        <w:pStyle w:val="Heading3"/>
      </w:pPr>
      <w:r>
        <w:t>2ac – Track 2</w:t>
      </w:r>
    </w:p>
    <w:p w14:paraId="0EB690FA" w14:textId="77777777" w:rsidR="00A50102" w:rsidRDefault="00A50102" w:rsidP="00A50102">
      <w:pPr>
        <w:pStyle w:val="Heading4"/>
      </w:pPr>
      <w:r>
        <w:t>Perm do both – it solves best</w:t>
      </w:r>
    </w:p>
    <w:p w14:paraId="0CE48BFC" w14:textId="77777777" w:rsidR="00A50102" w:rsidRDefault="00A50102" w:rsidP="00A50102">
      <w:r>
        <w:t xml:space="preserve">Vaughan </w:t>
      </w:r>
      <w:proofErr w:type="spellStart"/>
      <w:r w:rsidRPr="00B31F58">
        <w:rPr>
          <w:rStyle w:val="Style13ptBold"/>
        </w:rPr>
        <w:t>Turekian</w:t>
      </w:r>
      <w:proofErr w:type="spellEnd"/>
      <w:r w:rsidRPr="00B31F58">
        <w:rPr>
          <w:rStyle w:val="Style13ptBold"/>
        </w:rPr>
        <w:t xml:space="preserve"> and</w:t>
      </w:r>
      <w:r>
        <w:t xml:space="preserve"> Peter </w:t>
      </w:r>
      <w:r w:rsidRPr="00B31F58">
        <w:rPr>
          <w:rStyle w:val="Style13ptBold"/>
        </w:rPr>
        <w:t>Gluckman</w:t>
      </w:r>
      <w:r>
        <w:t>, 20</w:t>
      </w:r>
      <w:r w:rsidRPr="00B31F58">
        <w:rPr>
          <w:rStyle w:val="Style13ptBold"/>
        </w:rPr>
        <w:t>24</w:t>
      </w:r>
      <w:r>
        <w:t xml:space="preserve"> – *executive director of the National Academies' Policy and Global Affairs Division AND **President of the International Science Council</w:t>
      </w:r>
      <w:proofErr w:type="gramStart"/>
      <w:r>
        <w:t xml:space="preserve">   “</w:t>
      </w:r>
      <w:proofErr w:type="gramEnd"/>
      <w:r>
        <w:t xml:space="preserve">Science Diplomacy and the Rise of Technopoles” Issues in Science and Technology; Washington Vol. 41, </w:t>
      </w:r>
      <w:proofErr w:type="spellStart"/>
      <w:r>
        <w:t>Iss</w:t>
      </w:r>
      <w:proofErr w:type="spellEnd"/>
      <w:r>
        <w:t xml:space="preserve">. </w:t>
      </w:r>
      <w:proofErr w:type="gramStart"/>
      <w:r>
        <w:t>1,  (</w:t>
      </w:r>
      <w:proofErr w:type="gramEnd"/>
      <w:r>
        <w:t xml:space="preserve">Fall 2024): 51-55. </w:t>
      </w:r>
      <w:proofErr w:type="spellStart"/>
      <w:r>
        <w:t>Proquest</w:t>
      </w:r>
      <w:proofErr w:type="spellEnd"/>
      <w:r>
        <w:t>, accessed via University of Michigan //DH</w:t>
      </w:r>
    </w:p>
    <w:p w14:paraId="36DAE8C3" w14:textId="77777777" w:rsidR="00A50102" w:rsidRPr="001F60F5" w:rsidRDefault="00A50102" w:rsidP="00A50102"/>
    <w:p w14:paraId="07204CBF" w14:textId="77777777" w:rsidR="00A50102" w:rsidRDefault="00A50102" w:rsidP="00A50102">
      <w:r>
        <w:t>Beyond track 1 and track 2</w:t>
      </w:r>
    </w:p>
    <w:p w14:paraId="7D2CEEEF" w14:textId="77777777" w:rsidR="00A50102" w:rsidRDefault="00A50102" w:rsidP="00A50102">
      <w:r>
        <w:t xml:space="preserve">Another opportunity to make progress in this conflicted space is to consider the potential roles of different actors. Much academic discussion has focused on track 1 diplomacy, or formal diplomacy, suggesting that track 2, or informal, efforts were largely a spillover from scientific cooperation. However, the reality has been more nuanced. </w:t>
      </w:r>
      <w:r w:rsidRPr="00A50102">
        <w:rPr>
          <w:rStyle w:val="StyleUnderline"/>
          <w:highlight w:val="cyan"/>
        </w:rPr>
        <w:t xml:space="preserve">Sometimes projects </w:t>
      </w:r>
      <w:r w:rsidRPr="00A50102">
        <w:rPr>
          <w:rStyle w:val="Emphasis"/>
          <w:highlight w:val="cyan"/>
        </w:rPr>
        <w:t>initiated by track 1 players</w:t>
      </w:r>
      <w:r w:rsidRPr="00A50102">
        <w:rPr>
          <w:rStyle w:val="StyleUnderline"/>
          <w:highlight w:val="cyan"/>
        </w:rPr>
        <w:t xml:space="preserve"> have been enacted by track 2 actors</w:t>
      </w:r>
      <w:r>
        <w:t xml:space="preserve">. During the Obama era, for example, </w:t>
      </w:r>
      <w:r w:rsidRPr="00A50102">
        <w:rPr>
          <w:rStyle w:val="StyleUnderline"/>
        </w:rPr>
        <w:t>the US National Academy of Sciences played an active role in mediating the intended rapprochement with Cuba</w:t>
      </w:r>
      <w:r>
        <w:t xml:space="preserve">. </w:t>
      </w:r>
      <w:r w:rsidRPr="00B31F58">
        <w:rPr>
          <w:rStyle w:val="StyleUnderline"/>
        </w:rPr>
        <w:t>Conversely</w:t>
      </w:r>
      <w:r>
        <w:t xml:space="preserve">, </w:t>
      </w:r>
      <w:r w:rsidRPr="00B31F58">
        <w:rPr>
          <w:rStyle w:val="StyleUnderline"/>
        </w:rPr>
        <w:t>track 2 activities have led to significant diplomatic achievements</w:t>
      </w:r>
      <w:r>
        <w:t xml:space="preserve">. The scientifically led International Geophysical Year of 1957-58 resulted in the Antarctic Treaty. </w:t>
      </w:r>
      <w:r w:rsidRPr="00A50102">
        <w:rPr>
          <w:rStyle w:val="StyleUnderline"/>
          <w:highlight w:val="cyan"/>
        </w:rPr>
        <w:t>Track 1 and 2 approaches are not separate, but increasingly intertwined</w:t>
      </w:r>
      <w:r>
        <w:t>.</w:t>
      </w:r>
    </w:p>
    <w:p w14:paraId="3FD745D4" w14:textId="77777777" w:rsidR="00A50102" w:rsidRDefault="00A50102" w:rsidP="00A50102">
      <w:r>
        <w:t xml:space="preserve">Inevitably, direct national interests will be primarily driven by </w:t>
      </w:r>
      <w:proofErr w:type="gramStart"/>
      <w:r>
        <w:t>the political</w:t>
      </w:r>
      <w:proofErr w:type="gramEnd"/>
      <w:r>
        <w:t xml:space="preserve"> processes determining economic and security policy. Domestic scientific communities strive to show their relevance to their national funders by supporting such efforts. But at the same time, it has been the global scientific community that has brought attention to climate change, biodiversity loss, pandemic risks, and many other existential threats which require concerted, collective action. In this narrowing window of opportunities to make progress on critically important global goals, track 2 science diplomacy may become even more necessary. For example, the activities proposed for the 2032 International Polar Year, which </w:t>
      </w:r>
      <w:proofErr w:type="gramStart"/>
      <w:r>
        <w:t>emphasizes</w:t>
      </w:r>
      <w:proofErr w:type="gramEnd"/>
      <w:r>
        <w:t xml:space="preserve"> involvement and coproduction of knowledge between a range of Arctic stakeholders, could help to reduce diplomatic tensions and build relationships.</w:t>
      </w:r>
    </w:p>
    <w:p w14:paraId="530B9EE7" w14:textId="2B8CC274" w:rsidR="00A50102" w:rsidRDefault="00A50102" w:rsidP="00E90598">
      <w:r>
        <w:t xml:space="preserve">A renewed emphasis on track 2, or </w:t>
      </w:r>
      <w:r w:rsidRPr="00A50102">
        <w:rPr>
          <w:rStyle w:val="Emphasis"/>
          <w:highlight w:val="cyan"/>
        </w:rPr>
        <w:t>a hybrid approach utilizing both tracks</w:t>
      </w:r>
      <w:r w:rsidRPr="00A50102">
        <w:rPr>
          <w:highlight w:val="cyan"/>
        </w:rPr>
        <w:t xml:space="preserve">, </w:t>
      </w:r>
      <w:r w:rsidRPr="00A50102">
        <w:rPr>
          <w:rStyle w:val="StyleUnderline"/>
          <w:highlight w:val="cyan"/>
        </w:rPr>
        <w:t>would</w:t>
      </w:r>
      <w:r>
        <w:t xml:space="preserve"> </w:t>
      </w:r>
      <w:proofErr w:type="gramStart"/>
      <w:r>
        <w:t xml:space="preserve">actually </w:t>
      </w:r>
      <w:r w:rsidRPr="00A50102">
        <w:rPr>
          <w:rStyle w:val="StyleUnderline"/>
          <w:highlight w:val="cyan"/>
        </w:rPr>
        <w:t>be</w:t>
      </w:r>
      <w:proofErr w:type="gramEnd"/>
      <w:r w:rsidRPr="00A50102">
        <w:rPr>
          <w:rStyle w:val="StyleUnderline"/>
          <w:highlight w:val="cyan"/>
        </w:rPr>
        <w:t xml:space="preserve"> returning to a role the international science community has often played in history</w:t>
      </w:r>
      <w:r>
        <w:t>. In the eighteenth century, for example, scientists worked across conflicted nations on issues of common interest, such as gathering measurements of the transit of Venus from multiple sites to estimate the solar unit. But in the current context of rapid change in science when inter-nation tensions are high, track 2 efforts could be an important tool.</w:t>
      </w:r>
    </w:p>
    <w:p w14:paraId="22CA0D08" w14:textId="77777777" w:rsidR="00A50102" w:rsidRPr="00F16528" w:rsidRDefault="00A50102" w:rsidP="00A50102">
      <w:pPr>
        <w:pStyle w:val="Heading4"/>
      </w:pPr>
      <w:r>
        <w:t xml:space="preserve">Can’t solve science diplomacy – reducing </w:t>
      </w:r>
      <w:proofErr w:type="spellStart"/>
      <w:r>
        <w:t>miscalc</w:t>
      </w:r>
      <w:proofErr w:type="spellEnd"/>
      <w:r>
        <w:t xml:space="preserve"> requires official participation</w:t>
      </w:r>
    </w:p>
    <w:p w14:paraId="3C62B4E3" w14:textId="77777777" w:rsidR="00A50102" w:rsidRDefault="00A50102" w:rsidP="00A50102">
      <w:r>
        <w:t>Ryan</w:t>
      </w:r>
      <w:r w:rsidRPr="0078267F">
        <w:rPr>
          <w:rStyle w:val="Style13ptBold"/>
        </w:rPr>
        <w:t xml:space="preserve"> Burke</w:t>
      </w:r>
      <w:r>
        <w:t xml:space="preserve"> et al, 20</w:t>
      </w:r>
      <w:r w:rsidRPr="0078267F">
        <w:rPr>
          <w:rStyle w:val="Style13ptBold"/>
        </w:rPr>
        <w:t xml:space="preserve">25 </w:t>
      </w:r>
      <w:r>
        <w:t xml:space="preserve">- Professor of Military &amp; Strategic Studies, U.S. Air Force Academy; Affiliate Professor, Center for Arctic Security and Resilience, University of Alaska Fairbanks “Trump 2.0’s Arctic Opportunity: Thawing Frozen Dialogue” 3/11, </w:t>
      </w:r>
      <w:hyperlink r:id="rId103" w:history="1">
        <w:r w:rsidRPr="00673A3B">
          <w:rPr>
            <w:rStyle w:val="Hyperlink"/>
          </w:rPr>
          <w:t>https://www.wilsoncenter.org/article/trump-20s-arctic-opportunity-thawing-frozen-dialogue</w:t>
        </w:r>
      </w:hyperlink>
      <w:r>
        <w:t xml:space="preserve"> //DH</w:t>
      </w:r>
    </w:p>
    <w:p w14:paraId="31C23F28" w14:textId="77777777" w:rsidR="00A50102" w:rsidRDefault="00A50102" w:rsidP="00A50102"/>
    <w:p w14:paraId="03FDC172" w14:textId="77777777" w:rsidR="00A50102" w:rsidRDefault="00A50102" w:rsidP="00A50102">
      <w:r>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sidRPr="005A17A8">
        <w:rPr>
          <w:rStyle w:val="StyleUnderline"/>
          <w:highlight w:val="cyan"/>
        </w:rPr>
        <w:t>Decreased dialogue between Washington and Moscow</w:t>
      </w:r>
      <w:r w:rsidRPr="007B3DE5">
        <w:rPr>
          <w:rStyle w:val="StyleUnderline"/>
        </w:rPr>
        <w:t xml:space="preserve"> only degrades diplomacy, </w:t>
      </w:r>
      <w:r w:rsidRPr="005A17A8">
        <w:rPr>
          <w:rStyle w:val="StyleUnderline"/>
          <w:highlight w:val="cyan"/>
        </w:rPr>
        <w:t>exacerbates tension</w:t>
      </w:r>
      <w:r w:rsidRPr="007B3DE5">
        <w:rPr>
          <w:rStyle w:val="StyleUnderline"/>
        </w:rPr>
        <w:t xml:space="preserve">, and increases the </w:t>
      </w:r>
      <w:proofErr w:type="gramStart"/>
      <w:r w:rsidRPr="007B3DE5">
        <w:rPr>
          <w:rStyle w:val="StyleUnderline"/>
        </w:rPr>
        <w:t>unknowns</w:t>
      </w:r>
      <w:proofErr w:type="gramEnd"/>
      <w:r w:rsidRPr="007B3DE5">
        <w:rPr>
          <w:rStyle w:val="StyleUnderline"/>
        </w:rPr>
        <w:t>.</w:t>
      </w:r>
      <w:r>
        <w:t xml:space="preserve"> Since the beginning of Russia’s invasion of Ukraine in 2014, </w:t>
      </w:r>
      <w:r w:rsidRPr="007B3DE5">
        <w:rPr>
          <w:rStyle w:val="StyleUnderline"/>
        </w:rPr>
        <w:t>the global situation</w:t>
      </w:r>
      <w:r>
        <w:t xml:space="preserve"> has gone from bad to worse. </w:t>
      </w:r>
      <w:r w:rsidRPr="007B3DE5">
        <w:rPr>
          <w:rStyle w:val="StyleUnderline"/>
        </w:rPr>
        <w:t xml:space="preserve">It has become particularly troubling in the Arctic where </w:t>
      </w:r>
      <w:r w:rsidRPr="005A17A8">
        <w:rPr>
          <w:rStyle w:val="StyleUnderline"/>
          <w:highlight w:val="cyan"/>
        </w:rPr>
        <w:t>military and commercial activities continue to increase in scope and scale and where there are no functioning forums—</w:t>
      </w:r>
      <w:r w:rsidRPr="00773CFD">
        <w:rPr>
          <w:rStyle w:val="Emphasis"/>
          <w:highlight w:val="cyan"/>
        </w:rPr>
        <w:t>at the official level</w:t>
      </w:r>
      <w:r w:rsidRPr="005A17A8">
        <w:rPr>
          <w:rStyle w:val="StyleUnderline"/>
          <w:highlight w:val="cyan"/>
        </w:rPr>
        <w:t xml:space="preserve">—enabling Washington and Moscow to </w:t>
      </w:r>
      <w:r w:rsidRPr="005A17A8">
        <w:rPr>
          <w:rStyle w:val="Emphasis"/>
          <w:highlight w:val="cyan"/>
        </w:rPr>
        <w:t>deescalate tensions</w:t>
      </w:r>
      <w:r w:rsidRPr="007B3DE5">
        <w:rPr>
          <w:rStyle w:val="StyleUnderline"/>
        </w:rPr>
        <w:t xml:space="preserve">. Absent a structured forum for </w:t>
      </w:r>
      <w:proofErr w:type="spellStart"/>
      <w:r w:rsidRPr="007B3DE5">
        <w:rPr>
          <w:rStyle w:val="StyleUnderline"/>
        </w:rPr>
        <w:t>deescalation</w:t>
      </w:r>
      <w:proofErr w:type="spellEnd"/>
      <w:r w:rsidRPr="007B3DE5">
        <w:rPr>
          <w:rStyle w:val="StyleUnderline"/>
        </w:rPr>
        <w:t xml:space="preserve">, </w:t>
      </w:r>
      <w:r w:rsidRPr="005A17A8">
        <w:rPr>
          <w:rStyle w:val="StyleUnderline"/>
          <w:highlight w:val="cyan"/>
        </w:rPr>
        <w:t xml:space="preserve">the </w:t>
      </w:r>
      <w:r w:rsidRPr="005A17A8">
        <w:rPr>
          <w:rStyle w:val="Emphasis"/>
          <w:highlight w:val="cyan"/>
        </w:rPr>
        <w:t>risk for miscalc</w:t>
      </w:r>
      <w:r w:rsidRPr="007B3DE5">
        <w:rPr>
          <w:rStyle w:val="Emphasis"/>
        </w:rPr>
        <w:t xml:space="preserve">ulation and escalation </w:t>
      </w:r>
      <w:r w:rsidRPr="005A17A8">
        <w:rPr>
          <w:rStyle w:val="Emphasis"/>
          <w:highlight w:val="cyan"/>
        </w:rPr>
        <w:t>increase</w:t>
      </w:r>
      <w:r w:rsidRPr="005A17A8">
        <w:rPr>
          <w:rStyle w:val="StyleUnderline"/>
          <w:highlight w:val="cyan"/>
        </w:rPr>
        <w:t>s</w:t>
      </w:r>
      <w:r w:rsidRPr="005A17A8">
        <w:rPr>
          <w:highlight w:val="cyan"/>
        </w:rPr>
        <w:t>.</w:t>
      </w:r>
    </w:p>
    <w:p w14:paraId="2F531E9C" w14:textId="1DB74EB2" w:rsidR="00A50102" w:rsidRDefault="00A50102" w:rsidP="00E90598">
      <w:r w:rsidRPr="007B3DE5">
        <w:rPr>
          <w:rStyle w:val="StyleUnderline"/>
        </w:rPr>
        <w:t>The Arctic presents an opportunity for the Trump administration to pursue pragmatic and more open engagement between Washington and Moscow</w:t>
      </w:r>
      <w:r>
        <w:t xml:space="preserve">, specifically in the military and security space. </w:t>
      </w:r>
      <w:r w:rsidRPr="00D97862">
        <w:rPr>
          <w:rStyle w:val="StyleUnderline"/>
        </w:rPr>
        <w:t xml:space="preserve">Such </w:t>
      </w:r>
      <w:r w:rsidRPr="005A17A8">
        <w:rPr>
          <w:rStyle w:val="StyleUnderline"/>
          <w:highlight w:val="cyan"/>
        </w:rPr>
        <w:t xml:space="preserve">a forum currently exists at the Track 2 level, but </w:t>
      </w:r>
      <w:r w:rsidRPr="005A17A8">
        <w:rPr>
          <w:rStyle w:val="Emphasis"/>
          <w:highlight w:val="cyan"/>
        </w:rPr>
        <w:t>absent official participation</w:t>
      </w:r>
      <w:r w:rsidRPr="005A17A8">
        <w:rPr>
          <w:rStyle w:val="StyleUnderline"/>
          <w:highlight w:val="cyan"/>
        </w:rPr>
        <w:t xml:space="preserve"> from Washington and Moscow decision makers, this forum’s efforts to curtail conflict will struggle</w:t>
      </w:r>
      <w:r>
        <w:t xml:space="preserve">. </w:t>
      </w:r>
    </w:p>
    <w:p w14:paraId="7D103C22" w14:textId="7B97C5C1" w:rsidR="00DD73AF" w:rsidRDefault="00A50102" w:rsidP="00DD73AF">
      <w:pPr>
        <w:pStyle w:val="Heading4"/>
      </w:pPr>
      <w:r>
        <w:t xml:space="preserve">Can’t solve scientific research - </w:t>
      </w:r>
      <w:r w:rsidR="00DD73AF">
        <w:t xml:space="preserve">Track 2 won’t spill into policy change because it doesn’t fiat </w:t>
      </w:r>
      <w:r>
        <w:t>official action</w:t>
      </w:r>
    </w:p>
    <w:p w14:paraId="72DFD843" w14:textId="77777777" w:rsidR="00DD73AF" w:rsidRPr="00FB19DD" w:rsidRDefault="00DD73AF" w:rsidP="00DD73AF">
      <w:r>
        <w:t xml:space="preserve">Vaughan </w:t>
      </w:r>
      <w:proofErr w:type="spellStart"/>
      <w:r w:rsidRPr="00B31F58">
        <w:rPr>
          <w:rStyle w:val="Style13ptBold"/>
        </w:rPr>
        <w:t>Turekian</w:t>
      </w:r>
      <w:proofErr w:type="spellEnd"/>
      <w:r w:rsidRPr="00B31F58">
        <w:rPr>
          <w:rStyle w:val="Style13ptBold"/>
        </w:rPr>
        <w:t xml:space="preserve"> and</w:t>
      </w:r>
      <w:r>
        <w:t xml:space="preserve"> Peter </w:t>
      </w:r>
      <w:r w:rsidRPr="00B31F58">
        <w:rPr>
          <w:rStyle w:val="Style13ptBold"/>
        </w:rPr>
        <w:t>Gluckman</w:t>
      </w:r>
      <w:r>
        <w:t>, 20</w:t>
      </w:r>
      <w:r w:rsidRPr="00B31F58">
        <w:rPr>
          <w:rStyle w:val="Style13ptBold"/>
        </w:rPr>
        <w:t>24</w:t>
      </w:r>
      <w:r>
        <w:t xml:space="preserve"> – *executive director of the National Academies' Policy and Global Affairs Division AND **President of the International Science Council</w:t>
      </w:r>
      <w:proofErr w:type="gramStart"/>
      <w:r>
        <w:t xml:space="preserve">   “</w:t>
      </w:r>
      <w:proofErr w:type="gramEnd"/>
      <w:r>
        <w:t xml:space="preserve">Science Diplomacy and the Rise of Technopoles” Issues in Science and Technology; Washington Vol. 41, </w:t>
      </w:r>
      <w:proofErr w:type="spellStart"/>
      <w:r>
        <w:t>Iss</w:t>
      </w:r>
      <w:proofErr w:type="spellEnd"/>
      <w:r>
        <w:t xml:space="preserve">. </w:t>
      </w:r>
      <w:proofErr w:type="gramStart"/>
      <w:r>
        <w:t>1,  (</w:t>
      </w:r>
      <w:proofErr w:type="gramEnd"/>
      <w:r>
        <w:t xml:space="preserve">Fall 2024): 51-55. </w:t>
      </w:r>
      <w:proofErr w:type="spellStart"/>
      <w:r>
        <w:t>Proquest</w:t>
      </w:r>
      <w:proofErr w:type="spellEnd"/>
      <w:r>
        <w:t>, accessed via University of Michigan //DH</w:t>
      </w:r>
    </w:p>
    <w:p w14:paraId="1078828C" w14:textId="77777777" w:rsidR="00DD73AF" w:rsidRDefault="00DD73AF" w:rsidP="00DD73AF"/>
    <w:p w14:paraId="6D8E0986" w14:textId="1DEEEA55" w:rsidR="00DD73AF" w:rsidRDefault="00DD73AF" w:rsidP="00E90598">
      <w:r>
        <w:t xml:space="preserve">But even as countries have begun restricting scientific interchange, the world faces common, global challenges that science and technology must address. This obvious paradox points to weaknesses in the previous conception of science diplomacy and explains why responses to global issues such as climate change, sustainability, pandemics, and autonomous weapons have been inadequate. </w:t>
      </w:r>
      <w:r w:rsidRPr="00DD73AF">
        <w:rPr>
          <w:rStyle w:val="StyleUnderline"/>
          <w:highlight w:val="cyan"/>
        </w:rPr>
        <w:t>When science diplomacy becomes disconnected from</w:t>
      </w:r>
      <w:r w:rsidRPr="00FB19DD">
        <w:rPr>
          <w:rStyle w:val="StyleUnderline"/>
        </w:rPr>
        <w:t xml:space="preserve"> critical </w:t>
      </w:r>
      <w:r w:rsidRPr="00DD73AF">
        <w:rPr>
          <w:rStyle w:val="StyleUnderline"/>
          <w:highlight w:val="cyan"/>
        </w:rPr>
        <w:t>national security</w:t>
      </w:r>
      <w:r>
        <w:t xml:space="preserve"> and economic </w:t>
      </w:r>
      <w:r w:rsidRPr="00DD73AF">
        <w:rPr>
          <w:rStyle w:val="StyleUnderline"/>
          <w:highlight w:val="cyan"/>
        </w:rPr>
        <w:t xml:space="preserve">priorities, it can </w:t>
      </w:r>
      <w:r w:rsidRPr="00DD73AF">
        <w:rPr>
          <w:rStyle w:val="Emphasis"/>
          <w:highlight w:val="cyan"/>
        </w:rPr>
        <w:t>no longer influence policy</w:t>
      </w:r>
      <w:r w:rsidRPr="00FB19DD">
        <w:rPr>
          <w:rStyle w:val="StyleUnderline"/>
        </w:rPr>
        <w:t xml:space="preserve">. One of the criticisms of </w:t>
      </w:r>
      <w:r w:rsidRPr="00DD73AF">
        <w:rPr>
          <w:rStyle w:val="StyleUnderline"/>
          <w:highlight w:val="cyan"/>
        </w:rPr>
        <w:t>the Kyoto Protocol</w:t>
      </w:r>
      <w:r>
        <w:t xml:space="preserve">, which required ratifying nations to set individualized targets for greenhouse gas emissions reduction, </w:t>
      </w:r>
      <w:r w:rsidRPr="00FB19DD">
        <w:rPr>
          <w:rStyle w:val="StyleUnderline"/>
        </w:rPr>
        <w:t xml:space="preserve">was that it </w:t>
      </w:r>
      <w:r w:rsidRPr="00DD73AF">
        <w:rPr>
          <w:rStyle w:val="StyleUnderline"/>
          <w:highlight w:val="cyan"/>
        </w:rPr>
        <w:t>used an international agreement to drive domestic policy</w:t>
      </w:r>
      <w:r w:rsidRPr="00FB19DD">
        <w:rPr>
          <w:rStyle w:val="StyleUnderline"/>
        </w:rPr>
        <w:t xml:space="preserve">. Although the effort had some success in some countries, </w:t>
      </w:r>
      <w:r w:rsidRPr="00DD73AF">
        <w:rPr>
          <w:rStyle w:val="StyleUnderline"/>
          <w:highlight w:val="cyan"/>
        </w:rPr>
        <w:t>it encountered greater difficulty in the U</w:t>
      </w:r>
      <w:r>
        <w:t xml:space="preserve">nited </w:t>
      </w:r>
      <w:r w:rsidRPr="00DD73AF">
        <w:rPr>
          <w:rStyle w:val="StyleUnderline"/>
          <w:highlight w:val="cyan"/>
        </w:rPr>
        <w:t>S</w:t>
      </w:r>
      <w:r>
        <w:t xml:space="preserve">tates, </w:t>
      </w:r>
      <w:r w:rsidRPr="00DD73AF">
        <w:rPr>
          <w:rStyle w:val="StyleUnderline"/>
          <w:highlight w:val="cyan"/>
        </w:rPr>
        <w:t>where the domestic political consensus for climate</w:t>
      </w:r>
      <w:r w:rsidRPr="00FB19DD">
        <w:rPr>
          <w:rStyle w:val="StyleUnderline"/>
        </w:rPr>
        <w:t xml:space="preserve"> action </w:t>
      </w:r>
      <w:r w:rsidRPr="00DD73AF">
        <w:rPr>
          <w:rStyle w:val="StyleUnderline"/>
          <w:highlight w:val="cyan"/>
        </w:rPr>
        <w:t>had not been resolved</w:t>
      </w:r>
      <w:r>
        <w:t xml:space="preserve">. Under such circumstances, </w:t>
      </w:r>
      <w:r w:rsidRPr="00DD73AF">
        <w:rPr>
          <w:rStyle w:val="StyleUnderline"/>
          <w:highlight w:val="cyan"/>
        </w:rPr>
        <w:t xml:space="preserve">one can build consensus internationally but </w:t>
      </w:r>
      <w:r w:rsidRPr="00DD73AF">
        <w:rPr>
          <w:rStyle w:val="Emphasis"/>
          <w:highlight w:val="cyan"/>
        </w:rPr>
        <w:t>fail to build it nationally</w:t>
      </w:r>
      <w:r w:rsidRPr="00DD73AF">
        <w:rPr>
          <w:rStyle w:val="StyleUnderline"/>
          <w:highlight w:val="cyan"/>
        </w:rPr>
        <w:t xml:space="preserve">-and </w:t>
      </w:r>
      <w:r w:rsidRPr="00DD73AF">
        <w:rPr>
          <w:rStyle w:val="Emphasis"/>
          <w:highlight w:val="cyan"/>
        </w:rPr>
        <w:t>national priorities inevitably carry the day</w:t>
      </w:r>
      <w:r>
        <w:t>.</w:t>
      </w:r>
    </w:p>
    <w:p w14:paraId="525F52ED" w14:textId="3C33E262" w:rsidR="00E90598" w:rsidRDefault="00E90598" w:rsidP="00E90598">
      <w:pPr>
        <w:pStyle w:val="Heading4"/>
      </w:pPr>
      <w:r>
        <w:t xml:space="preserve">Track 2 fails – </w:t>
      </w:r>
      <w:r w:rsidR="00AE6BD5">
        <w:t>scientists</w:t>
      </w:r>
      <w:r>
        <w:t xml:space="preserve"> </w:t>
      </w:r>
      <w:r w:rsidR="00AE6BD5">
        <w:t>face retaliation acting in unofficial roles</w:t>
      </w:r>
    </w:p>
    <w:p w14:paraId="2DFD4097" w14:textId="77777777" w:rsidR="00E90598" w:rsidRDefault="00E90598" w:rsidP="00E90598">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“Trump budget cuts are destroying Arctic data” </w:t>
      </w:r>
      <w:proofErr w:type="spellStart"/>
      <w:r>
        <w:t>Cryopolitics</w:t>
      </w:r>
      <w:proofErr w:type="spellEnd"/>
      <w:r>
        <w:t xml:space="preserve">, 5/8, </w:t>
      </w:r>
      <w:hyperlink r:id="rId104" w:history="1">
        <w:r w:rsidRPr="00F40257">
          <w:rPr>
            <w:rStyle w:val="Hyperlink"/>
          </w:rPr>
          <w:t>https://www.cryopolitics.com/2025/05/08/trump-budget-cuts-are-destroying-arctic-data/</w:t>
        </w:r>
      </w:hyperlink>
      <w:r>
        <w:t xml:space="preserve"> //DH</w:t>
      </w:r>
    </w:p>
    <w:p w14:paraId="67A3A94F" w14:textId="77777777" w:rsidR="00E90598" w:rsidRPr="00FE465E" w:rsidRDefault="00E90598" w:rsidP="00E90598"/>
    <w:p w14:paraId="0CA32E58" w14:textId="77777777" w:rsidR="00E90598" w:rsidRDefault="00E90598" w:rsidP="00E90598">
      <w:r w:rsidRPr="008B3C5E">
        <w:rPr>
          <w:rStyle w:val="StyleUnderline"/>
        </w:rPr>
        <w:t xml:space="preserve">Most of the </w:t>
      </w:r>
      <w:r w:rsidRPr="00AE6BD5">
        <w:rPr>
          <w:rStyle w:val="StyleUnderline"/>
          <w:highlight w:val="cyan"/>
        </w:rPr>
        <w:t>efforts</w:t>
      </w:r>
      <w:r w:rsidRPr="008B3C5E">
        <w:rPr>
          <w:rStyle w:val="StyleUnderline"/>
        </w:rPr>
        <w:t xml:space="preserve"> after the Cold War </w:t>
      </w:r>
      <w:r w:rsidRPr="00AE6BD5">
        <w:rPr>
          <w:rStyle w:val="StyleUnderline"/>
          <w:highlight w:val="cyan"/>
        </w:rPr>
        <w:t>to integrate Russia into polar science</w:t>
      </w:r>
      <w:r w:rsidRPr="00AE6BD5">
        <w:rPr>
          <w:highlight w:val="cyan"/>
        </w:rPr>
        <w:t>,</w:t>
      </w:r>
      <w:r>
        <w:t xml:space="preserve"> which had succeeded in building interpersonal ties and establishing observation networks of sensors and monitors across the country’s five million square kilometers of Arctic territory, </w:t>
      </w:r>
      <w:r w:rsidRPr="00AE6BD5">
        <w:rPr>
          <w:rStyle w:val="StyleUnderline"/>
          <w:highlight w:val="cyan"/>
        </w:rPr>
        <w:t>have fallen victim to the war. Those who still try to collaborate</w:t>
      </w:r>
      <w:r w:rsidRPr="008B3C5E">
        <w:rPr>
          <w:rStyle w:val="StyleUnderline"/>
        </w:rPr>
        <w:t xml:space="preserve"> with Russia</w:t>
      </w:r>
      <w:r>
        <w:t xml:space="preserve">, let alone visit the country, often </w:t>
      </w:r>
      <w:r w:rsidRPr="00AE6BD5">
        <w:rPr>
          <w:rStyle w:val="StyleUnderline"/>
          <w:highlight w:val="cyan"/>
        </w:rPr>
        <w:t>face retributio</w:t>
      </w:r>
      <w:r w:rsidRPr="008B3C5E">
        <w:rPr>
          <w:rStyle w:val="StyleUnderline"/>
        </w:rPr>
        <w:t>n</w:t>
      </w:r>
      <w:r>
        <w:t xml:space="preserve">. Professor Lassi </w:t>
      </w:r>
      <w:proofErr w:type="spellStart"/>
      <w:r w:rsidRPr="00AE6BD5">
        <w:rPr>
          <w:rStyle w:val="StyleUnderline"/>
          <w:highlight w:val="cyan"/>
        </w:rPr>
        <w:t>Heinenen</w:t>
      </w:r>
      <w:proofErr w:type="spellEnd"/>
      <w:r w:rsidRPr="00AE6BD5">
        <w:rPr>
          <w:rStyle w:val="StyleUnderline"/>
          <w:highlight w:val="cyan"/>
        </w:rPr>
        <w:t xml:space="preserve"> lost his</w:t>
      </w:r>
      <w:r w:rsidRPr="008B3C5E">
        <w:rPr>
          <w:rStyle w:val="StyleUnderline"/>
        </w:rPr>
        <w:t xml:space="preserve"> emeritus </w:t>
      </w:r>
      <w:r w:rsidRPr="00AE6BD5">
        <w:rPr>
          <w:rStyle w:val="StyleUnderline"/>
          <w:highlight w:val="cyan"/>
        </w:rPr>
        <w:t>position at the University</w:t>
      </w:r>
      <w:r w:rsidRPr="008B3C5E">
        <w:rPr>
          <w:rStyle w:val="StyleUnderline"/>
        </w:rPr>
        <w:t xml:space="preserve"> of Lapland in Finland </w:t>
      </w:r>
      <w:r w:rsidRPr="00AE6BD5">
        <w:rPr>
          <w:rStyle w:val="StyleUnderline"/>
          <w:highlight w:val="cyan"/>
        </w:rPr>
        <w:t>after</w:t>
      </w:r>
      <w:r w:rsidRPr="008B3C5E">
        <w:rPr>
          <w:rStyle w:val="StyleUnderline"/>
        </w:rPr>
        <w:t xml:space="preserve"> it became known that </w:t>
      </w:r>
      <w:r w:rsidRPr="00AE6BD5">
        <w:rPr>
          <w:rStyle w:val="StyleUnderline"/>
          <w:highlight w:val="cyan"/>
        </w:rPr>
        <w:t>he</w:t>
      </w:r>
      <w:r w:rsidRPr="008B3C5E">
        <w:rPr>
          <w:rStyle w:val="StyleUnderline"/>
        </w:rPr>
        <w:t xml:space="preserve"> had </w:t>
      </w:r>
      <w:r w:rsidRPr="00AE6BD5">
        <w:rPr>
          <w:rStyle w:val="StyleUnderline"/>
          <w:highlight w:val="cyan"/>
        </w:rPr>
        <w:t>traveled to Moscow for a conference on the Arctic</w:t>
      </w:r>
      <w:r>
        <w:t xml:space="preserve"> and Russian Far East in 2024.</w:t>
      </w:r>
    </w:p>
    <w:p w14:paraId="6B3595FF" w14:textId="77777777" w:rsidR="00E90598" w:rsidRDefault="00E90598" w:rsidP="00E90598"/>
    <w:p w14:paraId="4BEAB8A6" w14:textId="670204A4" w:rsidR="00A50102" w:rsidRDefault="00A50102" w:rsidP="00A50102">
      <w:pPr>
        <w:pStyle w:val="Heading3"/>
      </w:pPr>
      <w:r>
        <w:t>1ar – permutation</w:t>
      </w:r>
    </w:p>
    <w:p w14:paraId="4D2F4EF9" w14:textId="77777777" w:rsidR="003A3B9B" w:rsidRDefault="003A3B9B" w:rsidP="003A3B9B"/>
    <w:p w14:paraId="2913A097" w14:textId="207260B4" w:rsidR="003A3B9B" w:rsidRPr="00A25CF9" w:rsidRDefault="003A3B9B" w:rsidP="003A3B9B">
      <w:pPr>
        <w:pStyle w:val="Heading4"/>
      </w:pPr>
      <w:r>
        <w:t xml:space="preserve">Track 2 still requires official government support through the National Science Foundation – that’s the </w:t>
      </w:r>
      <w:r>
        <w:rPr>
          <w:u w:val="single"/>
        </w:rPr>
        <w:t>plan</w:t>
      </w:r>
      <w:r w:rsidR="00A25CF9">
        <w:t xml:space="preserve">. </w:t>
      </w:r>
      <w:r w:rsidR="00705426">
        <w:t>Government action is still required to ensure visas</w:t>
      </w:r>
    </w:p>
    <w:p w14:paraId="47467629" w14:textId="7D2E3DBF" w:rsidR="00A25CF9" w:rsidRDefault="00D75B82" w:rsidP="00A25CF9">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w:t>
      </w:r>
      <w:r w:rsidR="00D271A0">
        <w:rPr>
          <w:rStyle w:val="Style13ptBold"/>
        </w:rPr>
        <w:t>3</w:t>
      </w:r>
      <w:r>
        <w:t xml:space="preserve"> – senior associate at the Arctic Institute (Washington, DC) and a PhD fellow at HSE University (Moscow)</w:t>
      </w:r>
      <w:r w:rsidR="00D271A0">
        <w:t xml:space="preserve"> </w:t>
      </w:r>
      <w:r>
        <w:t>“</w:t>
      </w:r>
      <w:r w:rsidR="00D271A0">
        <w:t xml:space="preserve">Can Arctic Cooperation be Restored?” 3/28, </w:t>
      </w:r>
      <w:hyperlink r:id="rId105" w:history="1">
        <w:r w:rsidR="00D271A0" w:rsidRPr="00DC3C04">
          <w:rPr>
            <w:rStyle w:val="Hyperlink"/>
          </w:rPr>
          <w:t>https://www.thearcticinstitute.org/can-arctic-cooperation-restored/</w:t>
        </w:r>
      </w:hyperlink>
      <w:r w:rsidR="00D271A0">
        <w:t xml:space="preserve"> //DH</w:t>
      </w:r>
    </w:p>
    <w:p w14:paraId="1486CDF3" w14:textId="77777777" w:rsidR="00D271A0" w:rsidRPr="00A25CF9" w:rsidRDefault="00D271A0" w:rsidP="00A25CF9"/>
    <w:p w14:paraId="046D4600" w14:textId="39FB4D23" w:rsidR="003A3B9B" w:rsidRDefault="003A3B9B" w:rsidP="003A3B9B">
      <w:r>
        <w:t xml:space="preserve">If these new signs of Russia’s pivot to the East are alarming, then the task is now to find the gaps in the current freeze and identify areas where scientific cooperation, </w:t>
      </w:r>
      <w:r w:rsidRPr="00A25CF9">
        <w:rPr>
          <w:rStyle w:val="StyleUnderline"/>
        </w:rPr>
        <w:t>track 2 diplomacy</w:t>
      </w:r>
      <w:r>
        <w:t xml:space="preserve"> and other forms of dialogue </w:t>
      </w:r>
      <w:r w:rsidRPr="00A25CF9">
        <w:rPr>
          <w:rStyle w:val="StyleUnderline"/>
        </w:rPr>
        <w:t>are possible</w:t>
      </w:r>
      <w:r>
        <w:t xml:space="preserve"> between the largest Arctic state, Russia, and the seven other Arctic countries. Non-state actors, such as researchers, will now play a particularly important role as state-level cooperation is frozen. Academic conferences that bring together researchers regardless of nationality to share insights based on a common concern for the dramatic changes unfolding in the Arctic are themselves examples of science and citizen diplomacy. </w:t>
      </w:r>
      <w:r w:rsidRPr="00A25CF9">
        <w:rPr>
          <w:rStyle w:val="StyleUnderline"/>
        </w:rPr>
        <w:t xml:space="preserve">Recent examples include </w:t>
      </w:r>
      <w:r w:rsidRPr="00A25CF9">
        <w:rPr>
          <w:rStyle w:val="Emphasis"/>
        </w:rPr>
        <w:t>the USC-NSF</w:t>
      </w:r>
      <w:r w:rsidRPr="00A25CF9">
        <w:rPr>
          <w:rStyle w:val="StyleUnderline"/>
        </w:rPr>
        <w:t xml:space="preserve"> Conference</w:t>
      </w:r>
      <w:r>
        <w:t xml:space="preserve"> on Strategic Ambition and Environmental Constraint and the Calotte Academy14) </w:t>
      </w:r>
      <w:r w:rsidRPr="00A25CF9">
        <w:rPr>
          <w:rStyle w:val="StyleUnderline"/>
        </w:rPr>
        <w:t xml:space="preserve">Though government-level science may be restricted, cooperation at the individual-level is still manageable but </w:t>
      </w:r>
      <w:r w:rsidRPr="00A25CF9">
        <w:rPr>
          <w:rStyle w:val="Emphasis"/>
        </w:rPr>
        <w:t>laden with obstacles such as visa restrictions</w:t>
      </w:r>
      <w:r w:rsidRPr="00A25CF9">
        <w:rPr>
          <w:rStyle w:val="StyleUnderline"/>
        </w:rPr>
        <w:t xml:space="preserve"> and </w:t>
      </w:r>
      <w:r w:rsidRPr="00A25CF9">
        <w:rPr>
          <w:rStyle w:val="Emphasis"/>
        </w:rPr>
        <w:t>closed consulates</w:t>
      </w:r>
      <w:r>
        <w:t>.</w:t>
      </w:r>
    </w:p>
    <w:p w14:paraId="436B8799" w14:textId="5AC1834A" w:rsidR="003C5DA2" w:rsidRDefault="003C5DA2" w:rsidP="003A3B9B">
      <w:r>
        <w:t xml:space="preserve">What specific areas are there for cooperation today? </w:t>
      </w:r>
      <w:r w:rsidRPr="003C5DA2">
        <w:rPr>
          <w:rStyle w:val="StyleUnderline"/>
        </w:rPr>
        <w:t xml:space="preserve">Special attention can be paid to the synergies that exist between the </w:t>
      </w:r>
      <w:r w:rsidRPr="003C5DA2">
        <w:rPr>
          <w:rStyle w:val="Emphasis"/>
        </w:rPr>
        <w:t>National Science Foundation</w:t>
      </w:r>
      <w:r>
        <w:t xml:space="preserve">’s Navigating the New Arctic agenda </w:t>
      </w:r>
      <w:r w:rsidRPr="003C5DA2">
        <w:rPr>
          <w:rStyle w:val="StyleUnderline"/>
        </w:rPr>
        <w:t>and the Russian</w:t>
      </w:r>
      <w:r>
        <w:t xml:space="preserve"> AC chairmanship </w:t>
      </w:r>
      <w:r w:rsidRPr="003C5DA2">
        <w:rPr>
          <w:rStyle w:val="StyleUnderline"/>
        </w:rPr>
        <w:t>agenda</w:t>
      </w:r>
      <w:r>
        <w:t>. Both programs mention knowledge coproduction with Indigenous peoples as well as scientific and cultural exchanges with Indigenous knowledge holders.15) Research communities should prioritize working with Indigenous knowledge holders, not least because of their unique circumpolar organizations that go beyond national borders and could be an avenue for scientific cooperation at the international, people-to-people level.</w:t>
      </w:r>
    </w:p>
    <w:p w14:paraId="768672E2" w14:textId="77777777" w:rsidR="00680F01" w:rsidRDefault="00680F01" w:rsidP="00680F01">
      <w:pPr>
        <w:pStyle w:val="Heading4"/>
      </w:pPr>
      <w:r>
        <w:t xml:space="preserve">Funding and approval make private science ‘federal’ </w:t>
      </w:r>
    </w:p>
    <w:p w14:paraId="1EF2392C" w14:textId="77777777" w:rsidR="00680F01" w:rsidRDefault="00680F01" w:rsidP="00680F01">
      <w:r>
        <w:t xml:space="preserve">Korey </w:t>
      </w:r>
      <w:r w:rsidRPr="003B4748">
        <w:rPr>
          <w:rStyle w:val="Style13ptBold"/>
        </w:rPr>
        <w:t>Silverman-</w:t>
      </w:r>
      <w:proofErr w:type="spellStart"/>
      <w:r w:rsidRPr="003B4748">
        <w:rPr>
          <w:rStyle w:val="Style13ptBold"/>
        </w:rPr>
        <w:t>Roati</w:t>
      </w:r>
      <w:proofErr w:type="spellEnd"/>
      <w:r w:rsidRPr="003B4748">
        <w:rPr>
          <w:rStyle w:val="Style13ptBold"/>
        </w:rPr>
        <w:t xml:space="preserve"> &amp;</w:t>
      </w:r>
      <w:r>
        <w:t xml:space="preserve"> Romany M. </w:t>
      </w:r>
      <w:r w:rsidRPr="003B4748">
        <w:rPr>
          <w:rStyle w:val="Style13ptBold"/>
        </w:rPr>
        <w:t>Webb,</w:t>
      </w:r>
      <w:r>
        <w:t xml:space="preserve"> 20</w:t>
      </w:r>
      <w:r w:rsidRPr="003B4748">
        <w:rPr>
          <w:rStyle w:val="Style13ptBold"/>
        </w:rPr>
        <w:t>24</w:t>
      </w:r>
      <w:r>
        <w:t xml:space="preserve"> - Sabin Center for Climate Change Law. “Removing Methane via Soil Amendments: The Legal Framework</w:t>
      </w:r>
      <w:proofErr w:type="gramStart"/>
      <w:r>
        <w:t>,”(</w:t>
      </w:r>
      <w:proofErr w:type="gramEnd"/>
      <w:r>
        <w:t xml:space="preserve">2024). Available at: </w:t>
      </w:r>
      <w:proofErr w:type="gramStart"/>
      <w:r>
        <w:t>https://scholarship.law.columbia.edu/sabin_climate_change/238  /</w:t>
      </w:r>
      <w:proofErr w:type="gramEnd"/>
      <w:r>
        <w:t>/DH</w:t>
      </w:r>
    </w:p>
    <w:p w14:paraId="4D880435" w14:textId="77777777" w:rsidR="00680F01" w:rsidRDefault="00680F01" w:rsidP="00680F01"/>
    <w:p w14:paraId="39883D38" w14:textId="68165877" w:rsidR="0036171C" w:rsidRDefault="00680F01" w:rsidP="003A3B9B">
      <w:r>
        <w:t>As noted above, under NEPA, federal agencies are only required to prepare an EIS for “major federal actions significantly affecting the quality of the human environment.” For the purposes of NEPA</w:t>
      </w:r>
      <w:r w:rsidRPr="00546BE1">
        <w:rPr>
          <w:rStyle w:val="StyleUnderline"/>
        </w:rPr>
        <w:t xml:space="preserve">, </w:t>
      </w:r>
      <w:r w:rsidRPr="00C1749C">
        <w:rPr>
          <w:rStyle w:val="StyleUnderline"/>
          <w:highlight w:val="cyan"/>
        </w:rPr>
        <w:t>federal actions include “projects</w:t>
      </w:r>
      <w:r>
        <w:t xml:space="preserve"> and programs </w:t>
      </w:r>
      <w:r w:rsidRPr="00546BE1">
        <w:rPr>
          <w:rStyle w:val="StyleUnderline"/>
        </w:rPr>
        <w:t xml:space="preserve">entirely or </w:t>
      </w:r>
      <w:r w:rsidRPr="00C1749C">
        <w:rPr>
          <w:rStyle w:val="StyleUnderline"/>
          <w:highlight w:val="cyan"/>
        </w:rPr>
        <w:t>partly financed</w:t>
      </w:r>
      <w:r>
        <w:t xml:space="preserve">, assisted, conducted, regulated, </w:t>
      </w:r>
      <w:r w:rsidRPr="00C1749C">
        <w:rPr>
          <w:rStyle w:val="StyleUnderline"/>
          <w:highlight w:val="cyan"/>
        </w:rPr>
        <w:t>or</w:t>
      </w:r>
      <w:r w:rsidRPr="00C1749C">
        <w:rPr>
          <w:highlight w:val="cyan"/>
        </w:rPr>
        <w:t xml:space="preserve"> </w:t>
      </w:r>
      <w:r w:rsidRPr="00C1749C">
        <w:rPr>
          <w:rStyle w:val="StyleUnderline"/>
          <w:highlight w:val="cyan"/>
        </w:rPr>
        <w:t>approved by Federal agencies</w:t>
      </w:r>
      <w:r>
        <w:t xml:space="preserve">.”121 Thus, where a federal agency proposes to undertake a soil amendment project, that would qualify as a “federal action” under NEPA. Soil amendment </w:t>
      </w:r>
      <w:r w:rsidRPr="00C1749C">
        <w:rPr>
          <w:rStyle w:val="StyleUnderline"/>
          <w:highlight w:val="cyan"/>
        </w:rPr>
        <w:t>projects</w:t>
      </w:r>
      <w:r w:rsidRPr="00546BE1">
        <w:rPr>
          <w:rStyle w:val="StyleUnderline"/>
        </w:rPr>
        <w:t xml:space="preserve"> proposed </w:t>
      </w:r>
      <w:r w:rsidRPr="00C1749C">
        <w:rPr>
          <w:rStyle w:val="StyleUnderline"/>
          <w:highlight w:val="cyan"/>
        </w:rPr>
        <w:t>by</w:t>
      </w:r>
      <w:r w:rsidRPr="00546BE1">
        <w:rPr>
          <w:rStyle w:val="StyleUnderline"/>
        </w:rPr>
        <w:t xml:space="preserve"> non-federal actors (e.g., </w:t>
      </w:r>
      <w:r w:rsidRPr="00C1749C">
        <w:rPr>
          <w:rStyle w:val="StyleUnderline"/>
          <w:highlight w:val="cyan"/>
        </w:rPr>
        <w:t>private individuals</w:t>
      </w:r>
      <w:r>
        <w:t xml:space="preserve"> or companies) might also </w:t>
      </w:r>
      <w:r w:rsidRPr="00C1749C">
        <w:rPr>
          <w:rStyle w:val="StyleUnderline"/>
          <w:highlight w:val="cyan"/>
        </w:rPr>
        <w:t>qualify if the projects are funded, approved</w:t>
      </w:r>
      <w:r w:rsidRPr="00546BE1">
        <w:rPr>
          <w:rStyle w:val="StyleUnderline"/>
        </w:rPr>
        <w:t xml:space="preserve">, or otherwise regulated </w:t>
      </w:r>
      <w:r w:rsidRPr="00C1749C">
        <w:rPr>
          <w:rStyle w:val="StyleUnderline"/>
          <w:highlight w:val="cyan"/>
        </w:rPr>
        <w:t>by a federal agency</w:t>
      </w:r>
      <w:r w:rsidRPr="00C1749C">
        <w:rPr>
          <w:highlight w:val="cyan"/>
        </w:rPr>
        <w:t>.</w:t>
      </w:r>
      <w:r>
        <w:t xml:space="preserve"> In the latter case, however, </w:t>
      </w:r>
      <w:r w:rsidRPr="00C1749C">
        <w:rPr>
          <w:rStyle w:val="StyleUnderline"/>
          <w:highlight w:val="cyan"/>
        </w:rPr>
        <w:t>the project will</w:t>
      </w:r>
      <w:r w:rsidRPr="00546BE1">
        <w:rPr>
          <w:rStyle w:val="StyleUnderline"/>
        </w:rPr>
        <w:t xml:space="preserve"> only </w:t>
      </w:r>
      <w:r w:rsidRPr="00C1749C">
        <w:rPr>
          <w:rStyle w:val="StyleUnderline"/>
          <w:highlight w:val="cyan"/>
        </w:rPr>
        <w:t>be considered a federal action</w:t>
      </w:r>
      <w:r>
        <w:t xml:space="preserve"> under NEPA </w:t>
      </w:r>
      <w:r w:rsidRPr="00C1749C">
        <w:rPr>
          <w:rStyle w:val="StyleUnderline"/>
          <w:highlight w:val="cyan"/>
        </w:rPr>
        <w:t>if</w:t>
      </w:r>
      <w:r w:rsidRPr="00546BE1">
        <w:rPr>
          <w:rStyle w:val="StyleUnderline"/>
        </w:rPr>
        <w:t xml:space="preserve"> it is “</w:t>
      </w:r>
      <w:r w:rsidRPr="00C1749C">
        <w:rPr>
          <w:rStyle w:val="StyleUnderline"/>
          <w:highlight w:val="cyan"/>
        </w:rPr>
        <w:t>subject to Federal control</w:t>
      </w:r>
      <w:r w:rsidRPr="00546BE1">
        <w:rPr>
          <w:rStyle w:val="StyleUnderline"/>
        </w:rPr>
        <w:t xml:space="preserve"> and responsibility</w:t>
      </w:r>
      <w:r>
        <w:t xml:space="preserve">.”122 As discussed in Part 4.1.4 below, many privately developed soil amendment projects will likely require federal permits and thus be subject to federal control. </w:t>
      </w:r>
    </w:p>
    <w:p w14:paraId="326B3EA2" w14:textId="64417B42" w:rsidR="00E167CB" w:rsidRDefault="00E167CB" w:rsidP="00E167CB">
      <w:pPr>
        <w:pStyle w:val="Heading4"/>
      </w:pPr>
      <w:r>
        <w:t>Plan applies to NSF funded projects – it’s not literally government diplomats</w:t>
      </w:r>
    </w:p>
    <w:p w14:paraId="5F19AED6" w14:textId="77777777" w:rsidR="0036171C" w:rsidRDefault="0036171C" w:rsidP="0036171C">
      <w:r>
        <w:t xml:space="preserve">Pavel </w:t>
      </w:r>
      <w:proofErr w:type="spellStart"/>
      <w:r w:rsidRPr="007701F2">
        <w:rPr>
          <w:rStyle w:val="Style13ptBold"/>
        </w:rPr>
        <w:t>Devyatkin</w:t>
      </w:r>
      <w:proofErr w:type="spellEnd"/>
      <w:r w:rsidRPr="007701F2">
        <w:rPr>
          <w:rStyle w:val="Style13ptBold"/>
        </w:rPr>
        <w:t>,</w:t>
      </w:r>
      <w:r>
        <w:t xml:space="preserve"> 20</w:t>
      </w:r>
      <w:r w:rsidRPr="007701F2">
        <w:rPr>
          <w:rStyle w:val="Style13ptBold"/>
        </w:rPr>
        <w:t>2</w:t>
      </w:r>
      <w:r>
        <w:rPr>
          <w:rStyle w:val="Style13ptBold"/>
        </w:rPr>
        <w:t>2</w:t>
      </w:r>
      <w:r>
        <w:t xml:space="preserve"> – senior associate at the Arctic Institute (Washington, DC) and a PhD fellow and lecturer at HSE University (Moscow) “Environmental Détente: U.S.-Russia Arctic science diplomacy through political tensions” The Polar Journal, v12, Taylor &amp; Francis database, accessed via University of Michigan //DH</w:t>
      </w:r>
    </w:p>
    <w:p w14:paraId="775531D6" w14:textId="77777777" w:rsidR="0036171C" w:rsidRPr="00007A49" w:rsidRDefault="0036171C" w:rsidP="0036171C">
      <w:pPr>
        <w:rPr>
          <w:b/>
          <w:bCs/>
        </w:rPr>
      </w:pPr>
      <w:r>
        <w:rPr>
          <w:b/>
          <w:bCs/>
        </w:rPr>
        <w:t>NSF = National Science Foundation, a US government agency</w:t>
      </w:r>
    </w:p>
    <w:p w14:paraId="1A65E6BD" w14:textId="77777777" w:rsidR="0036171C" w:rsidRDefault="0036171C" w:rsidP="0036171C"/>
    <w:p w14:paraId="5251AE36" w14:textId="77777777" w:rsidR="0036171C" w:rsidRPr="007C4459" w:rsidRDefault="0036171C" w:rsidP="0036171C">
      <w:r w:rsidRPr="005C6BFA">
        <w:rPr>
          <w:rStyle w:val="StyleUnderline"/>
        </w:rPr>
        <w:t xml:space="preserve">There are now fears that science diplomacy </w:t>
      </w:r>
      <w:proofErr w:type="gramStart"/>
      <w:r w:rsidRPr="005C6BFA">
        <w:rPr>
          <w:rStyle w:val="StyleUnderline"/>
        </w:rPr>
        <w:t>is dead</w:t>
      </w:r>
      <w:proofErr w:type="gramEnd"/>
      <w:r w:rsidRPr="005C6BFA">
        <w:rPr>
          <w:rStyle w:val="StyleUnderline"/>
        </w:rPr>
        <w:t xml:space="preserve"> in the Arctic</w:t>
      </w:r>
      <w:r>
        <w:t xml:space="preserve">. The escalation of </w:t>
      </w:r>
      <w:r w:rsidRPr="005C6BFA">
        <w:rPr>
          <w:rStyle w:val="StyleUnderline"/>
        </w:rPr>
        <w:t>the Ukraine conflict</w:t>
      </w:r>
      <w:r>
        <w:t xml:space="preserve"> in 2022 has </w:t>
      </w:r>
      <w:r w:rsidRPr="005C6BFA">
        <w:rPr>
          <w:rStyle w:val="StyleUnderline"/>
        </w:rPr>
        <w:t>severely strained Arctic cooperation</w:t>
      </w:r>
      <w:r>
        <w:t xml:space="preserve">. In March 2022, the other seven AC member states condemned Russia and called for a pause of the Council’s work during Russia’s chairmanship in March 2022. 101 AC Working and Expert groups have been halted. Arctic scientists continue to work on research, but ‘there should be no exchange of data or official publishing,’ according to Norway’s Senior Arctic Official Morten Høglund. 102 Many other Arctic </w:t>
      </w:r>
      <w:proofErr w:type="spellStart"/>
      <w:r>
        <w:t>organisations</w:t>
      </w:r>
      <w:proofErr w:type="spellEnd"/>
      <w:r>
        <w:t xml:space="preserve">, such as the IASC, likewise </w:t>
      </w:r>
      <w:proofErr w:type="spellStart"/>
      <w:r>
        <w:t>criticised</w:t>
      </w:r>
      <w:proofErr w:type="spellEnd"/>
      <w:r>
        <w:t xml:space="preserve"> Russia and/or paused work. 103 Russia’s Arctic officials called the suspension ‘regrettable’ and declared that it was important to preserve AC activities, ‘so that – when circumstances allow – cooperation can continue without prejudice to those who depend on these projects.’ 104 Russia has subsequently reoriented its chairmanship agenda towards a domestic scope on the Russian North.</w:t>
      </w:r>
    </w:p>
    <w:p w14:paraId="22952762" w14:textId="77777777" w:rsidR="0036171C" w:rsidRDefault="0036171C" w:rsidP="0036171C">
      <w:r>
        <w:t xml:space="preserve">Meanwhile, John Kerry, serving as Biden’s climate change envoy, nevertheless expressed his hope that Putin would ‘stay on track’ in combatting climate change.105 Still, high-level U.S.-Russia science cooperation was further blunted after </w:t>
      </w:r>
      <w:r w:rsidRPr="00BD709A">
        <w:rPr>
          <w:rStyle w:val="StyleUnderline"/>
          <w:highlight w:val="cyan"/>
        </w:rPr>
        <w:t>the White House announced a termination of scientific cooperation with Russian government-affiliated institutions</w:t>
      </w:r>
      <w:r>
        <w:t xml:space="preserve">. 106 </w:t>
      </w:r>
      <w:r w:rsidRPr="00BD709A">
        <w:rPr>
          <w:rStyle w:val="StyleUnderline"/>
          <w:highlight w:val="cyan"/>
        </w:rPr>
        <w:t>The move</w:t>
      </w:r>
      <w:r>
        <w:t xml:space="preserve"> ostensibly </w:t>
      </w:r>
      <w:r w:rsidRPr="00BD709A">
        <w:rPr>
          <w:rStyle w:val="StyleUnderline"/>
          <w:highlight w:val="cyan"/>
        </w:rPr>
        <w:t>suspends</w:t>
      </w:r>
      <w:r w:rsidRPr="00007A49">
        <w:rPr>
          <w:rStyle w:val="StyleUnderline"/>
        </w:rPr>
        <w:t xml:space="preserve"> numerous </w:t>
      </w:r>
      <w:r w:rsidRPr="00BD709A">
        <w:rPr>
          <w:rStyle w:val="Emphasis"/>
          <w:highlight w:val="cyan"/>
        </w:rPr>
        <w:t>NSF-funded projects</w:t>
      </w:r>
      <w:r w:rsidRPr="00BD709A">
        <w:rPr>
          <w:highlight w:val="cyan"/>
        </w:rPr>
        <w:t xml:space="preserve"> </w:t>
      </w:r>
      <w:r w:rsidRPr="00BD709A">
        <w:rPr>
          <w:rStyle w:val="StyleUnderline"/>
          <w:highlight w:val="cyan"/>
        </w:rPr>
        <w:t>that</w:t>
      </w:r>
      <w:r w:rsidRPr="00007A49">
        <w:rPr>
          <w:rStyle w:val="StyleUnderline"/>
        </w:rPr>
        <w:t xml:space="preserve"> have </w:t>
      </w:r>
      <w:r w:rsidRPr="00BD709A">
        <w:rPr>
          <w:rStyle w:val="StyleUnderline"/>
          <w:highlight w:val="cyan"/>
        </w:rPr>
        <w:t>enabled collaborations</w:t>
      </w:r>
      <w:r w:rsidRPr="00007A49">
        <w:rPr>
          <w:rStyle w:val="StyleUnderline"/>
        </w:rPr>
        <w:t xml:space="preserve"> between U.S. and Russian scientists </w:t>
      </w:r>
      <w:r w:rsidRPr="00BD709A">
        <w:rPr>
          <w:rStyle w:val="StyleUnderline"/>
          <w:highlight w:val="cyan"/>
        </w:rPr>
        <w:t>such as studies of</w:t>
      </w:r>
      <w:r w:rsidRPr="00007A49">
        <w:rPr>
          <w:rStyle w:val="StyleUnderline"/>
        </w:rPr>
        <w:t xml:space="preserve"> </w:t>
      </w:r>
      <w:r w:rsidRPr="00007A49">
        <w:t>Indigenous communities in Kamchatka,</w:t>
      </w:r>
      <w:r>
        <w:t xml:space="preserve"> Chukotka, and Alaska, the interaction of social and natural systems in Yamal, and </w:t>
      </w:r>
      <w:r w:rsidRPr="00BD709A">
        <w:rPr>
          <w:rStyle w:val="StyleUnderline"/>
          <w:highlight w:val="cyan"/>
        </w:rPr>
        <w:t>permafrost degradation across the Russian Arctic</w:t>
      </w:r>
      <w:r w:rsidRPr="00007A49">
        <w:rPr>
          <w:rStyle w:val="StyleUnderline"/>
        </w:rPr>
        <w:t>.</w:t>
      </w:r>
      <w:r>
        <w:t>107 It is now up to non-government institutions and researchers to make their own decisions regarding continued cooperation.</w:t>
      </w:r>
    </w:p>
    <w:p w14:paraId="4F14A54E" w14:textId="77777777" w:rsidR="0036171C" w:rsidRDefault="0036171C" w:rsidP="0036171C">
      <w:r>
        <w:t xml:space="preserve">The situation is dismal as Russia’s AC chairmanship and the Biden administration share mutual interests in environmental protection and climate change. For example, both countries are parties to the Agreement to Prevent Unregulated High Seas Fisheries in the Central Arctic Ocean, which commits the parties to establish a Joint Program of Scientific Research and Monitoring to study the Arctic ecosystem. 108 </w:t>
      </w:r>
      <w:r w:rsidRPr="0083523E">
        <w:rPr>
          <w:rStyle w:val="StyleUnderline"/>
        </w:rPr>
        <w:t>There are</w:t>
      </w:r>
      <w:r>
        <w:t xml:space="preserve"> still calls </w:t>
      </w:r>
      <w:r w:rsidRPr="0083523E">
        <w:rPr>
          <w:rStyle w:val="StyleUnderline"/>
        </w:rPr>
        <w:t>from international Arctic scholars for cooperation in such crucial spheres and to support the collective benefit of a functioning AC</w:t>
      </w:r>
      <w:r>
        <w:t xml:space="preserve">.  109 Scientists who had participated in </w:t>
      </w:r>
      <w:proofErr w:type="spellStart"/>
      <w:r>
        <w:t>MOSAiC</w:t>
      </w:r>
      <w:proofErr w:type="spellEnd"/>
      <w:r>
        <w:t xml:space="preserve"> said that tensions over the conflict cripple Arctic research: </w:t>
      </w:r>
      <w:r w:rsidRPr="0083523E">
        <w:rPr>
          <w:rStyle w:val="StyleUnderline"/>
        </w:rPr>
        <w:t>‘If we limit access [to the Russian Arctic], we will miss some important insights to better understand how and why the Arctic system is changing</w:t>
      </w:r>
      <w:r>
        <w:t xml:space="preserve">,’ said Matthew Shupe, an atmospheric scientist at the University of Colorado Boulder.  </w:t>
      </w:r>
      <w:proofErr w:type="gramStart"/>
      <w:r>
        <w:t>110  In</w:t>
      </w:r>
      <w:proofErr w:type="gramEnd"/>
      <w:r>
        <w:t xml:space="preserve"> working towards improving Arctic science diplomacy, it is important to remember these challenges and conditions. Science diplomacy is essential for maintaining scientific cooperation; when science diplomacy breaks down, science cooperation deteriorates as well. In this case, science diplomacy holds the key to reigniting scientific cooperation if Arctic cooperation is ever fully resumed.</w:t>
      </w:r>
    </w:p>
    <w:p w14:paraId="5CAFCB5E" w14:textId="05444D0A" w:rsidR="0036171C" w:rsidRDefault="0036171C" w:rsidP="003A3B9B">
      <w:r>
        <w:t xml:space="preserve">In conclusion, the historical legacies and modern examples of U.S.-Russia collaborations demonstrate the value of Arctic science cooperation and the importance of science diplomacy to </w:t>
      </w:r>
      <w:proofErr w:type="spellStart"/>
      <w:r>
        <w:t>realise</w:t>
      </w:r>
      <w:proofErr w:type="spellEnd"/>
      <w:r>
        <w:t xml:space="preserve"> such initiatives. When tensions were reduced, science diplomacy as a process produced beneficial outcomes, but it is also an important instrument to maintain some relations even during aggravated international relations. This is evidenced by the proliferation of scientific knowledge as well as the opening of communication channels that </w:t>
      </w:r>
      <w:proofErr w:type="gramStart"/>
      <w:r>
        <w:t>builds</w:t>
      </w:r>
      <w:proofErr w:type="gramEnd"/>
      <w:r>
        <w:t xml:space="preserve"> confidence. On one hand, cooperation can bridge inequalities in resources, capabilities, experience, and knowledge between countries. On the other hand, </w:t>
      </w:r>
      <w:r w:rsidRPr="0083523E">
        <w:rPr>
          <w:rStyle w:val="StyleUnderline"/>
        </w:rPr>
        <w:t>scientific collaboration serves as a foundation for relationships between nations and builds trust among involved actors</w:t>
      </w:r>
      <w:r>
        <w:t xml:space="preserve">. </w:t>
      </w:r>
      <w:r w:rsidRPr="0083523E">
        <w:rPr>
          <w:rStyle w:val="StyleUnderline"/>
        </w:rPr>
        <w:t xml:space="preserve">This is especially valuable for maintaining stability amid changes in the global balance of power. </w:t>
      </w:r>
      <w:r>
        <w:t>Science diplomacy can lead to dialogue between people who would otherwise be adversaries to think in terms of common interests.</w:t>
      </w:r>
    </w:p>
    <w:p w14:paraId="3434FB0F" w14:textId="26BD59EB" w:rsidR="003A3B9B" w:rsidRPr="00E167CB" w:rsidRDefault="006C3EC3" w:rsidP="006C3EC3">
      <w:pPr>
        <w:pStyle w:val="Heading4"/>
      </w:pPr>
      <w:r>
        <w:t xml:space="preserve"> ‘</w:t>
      </w:r>
      <w:proofErr w:type="gramStart"/>
      <w:r>
        <w:t>gov</w:t>
      </w:r>
      <w:proofErr w:type="gramEnd"/>
      <w:r>
        <w:t xml:space="preserve"> to gov’ in the context of science</w:t>
      </w:r>
      <w:r w:rsidR="00E167CB">
        <w:t xml:space="preserve"> means the State Department facilitates government </w:t>
      </w:r>
      <w:r w:rsidR="00E167CB">
        <w:rPr>
          <w:u w:val="single"/>
        </w:rPr>
        <w:t>sponsored</w:t>
      </w:r>
      <w:r w:rsidR="00E167CB">
        <w:t xml:space="preserve"> researchers entering Russia – also means the CP alone fails</w:t>
      </w:r>
    </w:p>
    <w:p w14:paraId="08BFBCD2" w14:textId="77777777" w:rsidR="000E4739" w:rsidRDefault="000E4739" w:rsidP="000E4739">
      <w:r>
        <w:t xml:space="preserve">John </w:t>
      </w:r>
      <w:r w:rsidRPr="000E57F0">
        <w:rPr>
          <w:rStyle w:val="Style13ptBold"/>
        </w:rPr>
        <w:t>Farrell,</w:t>
      </w:r>
      <w:r>
        <w:t xml:space="preserve"> 20</w:t>
      </w:r>
      <w:r w:rsidRPr="000E57F0">
        <w:rPr>
          <w:rStyle w:val="Style13ptBold"/>
        </w:rPr>
        <w:t>17</w:t>
      </w:r>
      <w:r>
        <w:t xml:space="preserve"> - is the Executive Director of the U.S. Arctic Research Commission “New Agreement to Enhance International Arctic Scientific Cooperation” October, </w:t>
      </w:r>
      <w:hyperlink r:id="rId106" w:history="1">
        <w:r w:rsidRPr="00D50EE8">
          <w:rPr>
            <w:rStyle w:val="Hyperlink"/>
          </w:rPr>
          <w:t>https://www.arcus.org/witness-the-arctic/2017/2/article/27780</w:t>
        </w:r>
      </w:hyperlink>
      <w:r>
        <w:t xml:space="preserve"> //DH</w:t>
      </w:r>
    </w:p>
    <w:p w14:paraId="3EBB80AF" w14:textId="77777777" w:rsidR="000E4739" w:rsidRDefault="000E4739" w:rsidP="000E4739"/>
    <w:p w14:paraId="3A447C7C" w14:textId="77777777" w:rsidR="000E4739" w:rsidRDefault="000E4739" w:rsidP="000E4739">
      <w:r w:rsidRPr="00634B7F">
        <w:rPr>
          <w:rStyle w:val="StyleUnderline"/>
        </w:rPr>
        <w:t xml:space="preserve">The eight </w:t>
      </w:r>
      <w:r w:rsidRPr="00417855">
        <w:rPr>
          <w:rStyle w:val="StyleUnderline"/>
        </w:rPr>
        <w:t>member states of the Arctic Council vowed to improve cooperation on Arctic science via a legally binding agreement</w:t>
      </w:r>
      <w:r>
        <w:t>, entitled "</w:t>
      </w:r>
      <w:r w:rsidRPr="00417855">
        <w:rPr>
          <w:rStyle w:val="StyleUnderline"/>
          <w:highlight w:val="cyan"/>
        </w:rPr>
        <w:t>Agreement</w:t>
      </w:r>
      <w:r w:rsidRPr="00417855">
        <w:rPr>
          <w:rStyle w:val="StyleUnderline"/>
        </w:rPr>
        <w:t xml:space="preserve"> </w:t>
      </w:r>
      <w:r w:rsidRPr="00DF0DB1">
        <w:rPr>
          <w:rStyle w:val="StyleUnderline"/>
          <w:highlight w:val="cyan"/>
        </w:rPr>
        <w:t>on</w:t>
      </w:r>
      <w:r>
        <w:t xml:space="preserve"> Enhancing International </w:t>
      </w:r>
      <w:r w:rsidRPr="00DF0DB1">
        <w:rPr>
          <w:rStyle w:val="StyleUnderline"/>
          <w:highlight w:val="cyan"/>
        </w:rPr>
        <w:t>Arctic Scientific Cooperation</w:t>
      </w:r>
      <w:r>
        <w:t>" signed on 11 May 2017 at the Arctic Council Ministerial meeting in Fairbanks, Alaska. This was the third binding agreement initiated in the 20-year history of the Arctic Council. The first two focused on search-and-rescue and on oil-spill response.</w:t>
      </w:r>
    </w:p>
    <w:p w14:paraId="706882C0" w14:textId="77777777" w:rsidR="000E4739" w:rsidRDefault="000E4739" w:rsidP="000E4739">
      <w:r>
        <w:t xml:space="preserve">In short, the goal of this science agreement is to facilitate access, whether to territory and research areas, platforms, infrastructure, facilities, materials, samples, data, or equipment. In the words of Secretary of State Rex Tillerson, </w:t>
      </w:r>
      <w:r w:rsidRPr="00417855">
        <w:rPr>
          <w:rStyle w:val="StyleUnderline"/>
        </w:rPr>
        <w:t xml:space="preserve">the document </w:t>
      </w:r>
      <w:r w:rsidRPr="00A717AD">
        <w:rPr>
          <w:rStyle w:val="StyleUnderline"/>
          <w:highlight w:val="cyan"/>
        </w:rPr>
        <w:t>promises to ease "the movement of scientists, scientific equipment and</w:t>
      </w:r>
      <w:r w:rsidRPr="00634B7F">
        <w:rPr>
          <w:rStyle w:val="StyleUnderline"/>
        </w:rPr>
        <w:t>,</w:t>
      </w:r>
      <w:r>
        <w:t xml:space="preserve"> importantly, </w:t>
      </w:r>
      <w:r w:rsidRPr="00A717AD">
        <w:rPr>
          <w:rStyle w:val="StyleUnderline"/>
          <w:highlight w:val="cyan"/>
        </w:rPr>
        <w:t>data sharing"</w:t>
      </w:r>
      <w:r>
        <w:t xml:space="preserve"> across the North. </w:t>
      </w:r>
      <w:r w:rsidRPr="00634B7F">
        <w:rPr>
          <w:rStyle w:val="StyleUnderline"/>
        </w:rPr>
        <w:t>Barriers to research, such as denied visas, the inability to carry equipment and samples across national borders, or denial of access to data, preclude scientific investigation, slow progress, increase cost, and retard the growth of knowledge</w:t>
      </w:r>
      <w:r>
        <w:t>.</w:t>
      </w:r>
    </w:p>
    <w:p w14:paraId="746CFA8E" w14:textId="77777777" w:rsidR="000E4739" w:rsidRDefault="000E4739" w:rsidP="000E4739">
      <w:r>
        <w:t>In addition to access, the agreement, which was designed to be inclusive, contains articles that discuss education, career development and training, traditional and local knowledge, and cooperation with parties other than the eight Arctic nations.</w:t>
      </w:r>
    </w:p>
    <w:p w14:paraId="13D50EB4" w14:textId="77777777" w:rsidR="000E4739" w:rsidRDefault="000E4739" w:rsidP="000E4739">
      <w:r w:rsidRPr="00A717AD">
        <w:rPr>
          <w:rStyle w:val="StyleUnderline"/>
          <w:highlight w:val="cyan"/>
        </w:rPr>
        <w:t>The U.S. and Russia</w:t>
      </w:r>
      <w:r w:rsidRPr="00854F8A">
        <w:rPr>
          <w:rStyle w:val="StyleUnderline"/>
        </w:rPr>
        <w:t xml:space="preserve"> successfully </w:t>
      </w:r>
      <w:r w:rsidRPr="00A717AD">
        <w:rPr>
          <w:rStyle w:val="StyleUnderline"/>
          <w:highlight w:val="cyan"/>
        </w:rPr>
        <w:t>co-led the effort to reach this agreement</w:t>
      </w:r>
      <w:r>
        <w:t xml:space="preserve">, which required several years of discussion and negotiation </w:t>
      </w:r>
      <w:r w:rsidRPr="00A717AD">
        <w:rPr>
          <w:rStyle w:val="Emphasis"/>
          <w:highlight w:val="cyan"/>
        </w:rPr>
        <w:t>under the auspices of</w:t>
      </w:r>
      <w:r>
        <w:t xml:space="preserve"> an </w:t>
      </w:r>
      <w:r w:rsidRPr="00A717AD">
        <w:rPr>
          <w:rStyle w:val="Emphasis"/>
          <w:highlight w:val="cyan"/>
        </w:rPr>
        <w:t>Arctic Council</w:t>
      </w:r>
      <w:r>
        <w:t xml:space="preserve"> Task Force. This cooperative effort was an uncommon bright light in a currently dark chapter of U.S.-Russia relations. This agreement, and the Arctic Science Ministerial meeting held at the White House on 28 September 2016, are examples of how science and research across borders can advance diplomatic efforts through soft power, rather than coercion. Paul Berkman and co-authors published a paper on this agreement titled, "The Arctic Science Agreement propels science diplomacy" in the 3 November 2017 issue of Science.</w:t>
      </w:r>
    </w:p>
    <w:p w14:paraId="6FA1BF44" w14:textId="77777777" w:rsidR="000E4739" w:rsidRDefault="000E4739" w:rsidP="000E4739">
      <w:r>
        <w:t>Although signed, the agreement will not "enter into force" until 30 days after all eight parties have indicated that they have completed all necessary internal procedures required to enforce the agreement. At the time of this publication, the U.S., Sweden, Norway, and Finland have informed Denmark, the "depositary" for the agreement, that they have completed the steps necessary to implement the agreement. The final four signatories (Russia, Canada, Iceland, and Denmark) have yet to inform the depositary.</w:t>
      </w:r>
    </w:p>
    <w:p w14:paraId="2B339688" w14:textId="77777777" w:rsidR="000E4739" w:rsidRDefault="000E4739" w:rsidP="000E4739">
      <w:r>
        <w:t>Each party identified geographic areas over which the agreement pertains. These are contained in an annex to the agreement. The U.S. Department of State has created a map that graphically displays these areas (see Figure 1).</w:t>
      </w:r>
    </w:p>
    <w:p w14:paraId="75229893" w14:textId="77777777" w:rsidR="000E4739" w:rsidRDefault="000E4739" w:rsidP="000E4739">
      <w:r>
        <w:t>For the U.S., the area is the Arctic region as defined in the Arctic Research and Policy Act of 1984 as amended, and is "All United States territory north of the Arctic Circle and north and west of the boundary formed by the Porcupine, Yukon, and Kuskokwim Rivers; the Aleutian chain; and adjacent marine areas in the Arctic Ocean and the Beaufort, Bering, and Chukchi Seas." Maps of the U.S. Arctic may be found on the U.S. Arctic Research Commission (USARC) website.</w:t>
      </w:r>
    </w:p>
    <w:p w14:paraId="4B442FF2" w14:textId="77777777" w:rsidR="000E4739" w:rsidRDefault="000E4739" w:rsidP="000E4739">
      <w:r>
        <w:t>In practice, will this agreement enhance Arctic scientific cooperation? While the intent is positive, some question whether it will do so, as the document has several escape clauses.</w:t>
      </w:r>
    </w:p>
    <w:p w14:paraId="11F02A2A" w14:textId="77777777" w:rsidR="000E4739" w:rsidRDefault="000E4739" w:rsidP="000E4739">
      <w:r>
        <w:t>For example, the agreement includes phrases such as, "…shall use their best efforts…," and "Implementation of this Agreement shall be subject to the availability of relevant resources." And Article 10 reads, "Activities and obligations under this Agreement shall be conducted subject to applicable international law and the applicable laws, regulations, procedures, and policies of the Parties concerned. For those Parties that have subnational governments, the applicable laws, regulations, procedures, and policies include those of their subnational governments."</w:t>
      </w:r>
    </w:p>
    <w:p w14:paraId="458E392A" w14:textId="77777777" w:rsidR="000E4739" w:rsidRDefault="000E4739" w:rsidP="000E4739">
      <w:r>
        <w:t>So, it remains possible to deny access despite best efforts that fail, or to insufficient resources to facilitate access, or to existing procedures or policies that run counter to the goals of the agreement.</w:t>
      </w:r>
    </w:p>
    <w:p w14:paraId="7C33EB07" w14:textId="77777777" w:rsidR="000E4739" w:rsidRDefault="000E4739" w:rsidP="000E4739">
      <w:r>
        <w:t>In essence, the validity of the agreement will only be determined when it is exercised. If denials of access and other challenges can be overcome through discussion and negotiation facilitated under this agreement, then it will have merit. The proof will be in the pudding.</w:t>
      </w:r>
    </w:p>
    <w:p w14:paraId="6ECC6586" w14:textId="77777777" w:rsidR="000E4739" w:rsidRDefault="000E4739" w:rsidP="000E4739">
      <w:r>
        <w:t>The parties to the agreement are currently in the process of establishing specific procedures and processes necessary to implement the agreement, and a Terms of Reference may be established.</w:t>
      </w:r>
    </w:p>
    <w:p w14:paraId="325FBACB" w14:textId="77777777" w:rsidR="000E4739" w:rsidRDefault="000E4739" w:rsidP="000E4739">
      <w:proofErr w:type="gramStart"/>
      <w:r>
        <w:t>Generally speaking, Arctic</w:t>
      </w:r>
      <w:proofErr w:type="gramEnd"/>
      <w:r>
        <w:t xml:space="preserve"> researchers have benefitted from good access to the pan-Arctic region, but this is not always the case. For example, entering the Russian Federation has sometimes proven difficult. Between 1990 and 2014, </w:t>
      </w:r>
      <w:r w:rsidRPr="00C8285D">
        <w:rPr>
          <w:rStyle w:val="StyleUnderline"/>
          <w:highlight w:val="cyan"/>
        </w:rPr>
        <w:t>the</w:t>
      </w:r>
      <w:r>
        <w:t xml:space="preserve"> U.S. </w:t>
      </w:r>
      <w:r w:rsidRPr="00C8285D">
        <w:rPr>
          <w:rStyle w:val="StyleUnderline"/>
          <w:highlight w:val="cyan"/>
        </w:rPr>
        <w:t>Department of</w:t>
      </w:r>
      <w:r w:rsidRPr="008F40F3">
        <w:rPr>
          <w:rStyle w:val="StyleUnderline"/>
        </w:rPr>
        <w:t xml:space="preserve"> </w:t>
      </w:r>
      <w:r w:rsidRPr="00A717AD">
        <w:rPr>
          <w:rStyle w:val="StyleUnderline"/>
          <w:highlight w:val="cyan"/>
        </w:rPr>
        <w:t>State submitted 48 requests to Russia for U.S. vessels to conduct marine scientific research in the Russian Exclusive Economic Zone</w:t>
      </w:r>
      <w:r>
        <w:t>. Of those requests, 20, representing 42%, were either denied or elicited no response, which the State Department considers to be denial of access (See Figure 2).</w:t>
      </w:r>
    </w:p>
    <w:p w14:paraId="385F873C" w14:textId="24C66DC2" w:rsidR="006C3EC3" w:rsidRPr="006C3EC3" w:rsidRDefault="000E4739" w:rsidP="006C3EC3">
      <w:r w:rsidRPr="002C2CE6">
        <w:rPr>
          <w:rStyle w:val="StyleUnderline"/>
        </w:rPr>
        <w:t xml:space="preserve">In the agreement, each party designated an entity to serve as </w:t>
      </w:r>
      <w:r w:rsidRPr="00A717AD">
        <w:rPr>
          <w:rStyle w:val="StyleUnderline"/>
          <w:highlight w:val="cyan"/>
        </w:rPr>
        <w:t>the "competent national authority" as the</w:t>
      </w:r>
      <w:r w:rsidRPr="002C2CE6">
        <w:rPr>
          <w:rStyle w:val="StyleUnderline"/>
        </w:rPr>
        <w:t xml:space="preserve"> responsible point of contact </w:t>
      </w:r>
      <w:r>
        <w:t xml:space="preserve">for the agreement. </w:t>
      </w:r>
      <w:r w:rsidRPr="002C2CE6">
        <w:rPr>
          <w:rStyle w:val="StyleUnderline"/>
        </w:rPr>
        <w:t xml:space="preserve">The United States selected the </w:t>
      </w:r>
      <w:r w:rsidRPr="00A717AD">
        <w:rPr>
          <w:rStyle w:val="StyleUnderline"/>
          <w:highlight w:val="cyan"/>
        </w:rPr>
        <w:t>U.S. Arctic Research Commission</w:t>
      </w:r>
      <w:r>
        <w:t>. Projecting forward, we look forward to exercising the optimism and enthusiasm for cooperation displayed in the effort to reach this agreement and to facilitating research for the greater good.</w:t>
      </w:r>
    </w:p>
    <w:p w14:paraId="1588B1BB" w14:textId="3CDDDA4D" w:rsidR="00B263E2" w:rsidRDefault="003A3B9B" w:rsidP="00B263E2">
      <w:pPr>
        <w:pStyle w:val="Heading4"/>
      </w:pPr>
      <w:r>
        <w:t>T</w:t>
      </w:r>
      <w:r w:rsidR="00A50102">
        <w:t>he Arctic Science Agreement is a method to support Track 2</w:t>
      </w:r>
      <w:r w:rsidR="00D27701">
        <w:t xml:space="preserve"> </w:t>
      </w:r>
      <w:r w:rsidR="00C91FD2">
        <w:t>– and it doesn’t link to the DA</w:t>
      </w:r>
    </w:p>
    <w:p w14:paraId="38171D90" w14:textId="77777777" w:rsidR="00B263E2" w:rsidRDefault="00B263E2" w:rsidP="00B263E2">
      <w:r>
        <w:t xml:space="preserve">Valery </w:t>
      </w:r>
      <w:proofErr w:type="spellStart"/>
      <w:r w:rsidRPr="006254B9">
        <w:rPr>
          <w:rStyle w:val="Style13ptBold"/>
        </w:rPr>
        <w:t>Konyshev</w:t>
      </w:r>
      <w:proofErr w:type="spellEnd"/>
      <w:r>
        <w:t>, 20</w:t>
      </w:r>
      <w:r w:rsidRPr="006254B9">
        <w:rPr>
          <w:rStyle w:val="Style13ptBold"/>
        </w:rPr>
        <w:t>23</w:t>
      </w:r>
      <w:r>
        <w:t xml:space="preserve"> – Professor of Political Science at Saint-Petersburg State University, Russia “Arctic Science Diplomacy: With or Without Russia?” Geneva Centre for Security Policy Strategic Security Analysis, September, Issue 32, </w:t>
      </w:r>
      <w:hyperlink r:id="rId107" w:history="1">
        <w:r w:rsidRPr="00F40257">
          <w:rPr>
            <w:rStyle w:val="Hyperlink"/>
          </w:rPr>
          <w:t>https://www.gcsp.ch/sites/default/files/2024-12/ssa-2023-issue32-arctic-science-diplomacy-with-or-without-russia.pdf</w:t>
        </w:r>
      </w:hyperlink>
      <w:r>
        <w:t xml:space="preserve"> //DH</w:t>
      </w:r>
    </w:p>
    <w:p w14:paraId="69D5F3DA" w14:textId="77777777" w:rsidR="00B263E2" w:rsidRPr="00AB553F" w:rsidRDefault="00B263E2" w:rsidP="00B263E2"/>
    <w:p w14:paraId="4FF8EA88" w14:textId="77777777" w:rsidR="00B263E2" w:rsidRDefault="00B263E2" w:rsidP="00B263E2">
      <w:r>
        <w:t>Conclusions</w:t>
      </w:r>
    </w:p>
    <w:p w14:paraId="1B4A324F" w14:textId="77777777" w:rsidR="00B263E2" w:rsidRDefault="00B263E2" w:rsidP="00B263E2">
      <w:r w:rsidRPr="00AB553F">
        <w:rPr>
          <w:rStyle w:val="StyleUnderline"/>
        </w:rPr>
        <w:t>Neither research nor solutions to global Arctic-related challenges are possible without resuming scientific cooperation with Russia, because it has accumulated impressive scientific experience and developed infrastructure spread across half of the Arctic area</w:t>
      </w:r>
      <w:r>
        <w:t xml:space="preserve">. But </w:t>
      </w:r>
      <w:r w:rsidRPr="00AB553F">
        <w:rPr>
          <w:rStyle w:val="StyleUnderline"/>
        </w:rPr>
        <w:t>due to the current fracture in Russian-Western relations, Arctic scientific cooperation has been halted</w:t>
      </w:r>
      <w:r>
        <w:t xml:space="preserve">. The main challenge is to find mechanisms for ways to resume cooperation with Russia in the Arctic. One important tool is science diplomacy, which is used by both Arctic and non-Arctic states. </w:t>
      </w:r>
      <w:r w:rsidRPr="002B709C">
        <w:rPr>
          <w:rStyle w:val="StyleUnderline"/>
        </w:rPr>
        <w:t>The High North Talks, a diplomatic dialogue initiated by the Geneva Centre for Security Policy</w:t>
      </w:r>
      <w:r>
        <w:t xml:space="preserve"> (GCSP), </w:t>
      </w:r>
      <w:r w:rsidRPr="002B709C">
        <w:rPr>
          <w:rStyle w:val="StyleUnderline"/>
        </w:rPr>
        <w:t xml:space="preserve">could be a platform for resuming Arctic cooperation or to reinitiate a possible limited exchange within the scientific community, </w:t>
      </w:r>
      <w:r>
        <w:t>especially on environmental and climate change issues.</w:t>
      </w:r>
    </w:p>
    <w:p w14:paraId="0878BE72" w14:textId="77777777" w:rsidR="00B263E2" w:rsidRPr="006267C9" w:rsidRDefault="00B263E2" w:rsidP="00B263E2">
      <w:pPr>
        <w:rPr>
          <w:rStyle w:val="StyleUnderline"/>
        </w:rPr>
      </w:pPr>
      <w:r>
        <w:t xml:space="preserve">In terms of international law, </w:t>
      </w:r>
      <w:r w:rsidRPr="00773CFD">
        <w:rPr>
          <w:rStyle w:val="Emphasis"/>
          <w:highlight w:val="cyan"/>
        </w:rPr>
        <w:t>resuming the implementation of the</w:t>
      </w:r>
      <w:r>
        <w:t xml:space="preserve"> 2017 </w:t>
      </w:r>
      <w:r w:rsidRPr="00773CFD">
        <w:rPr>
          <w:rStyle w:val="Emphasis"/>
          <w:highlight w:val="cyan"/>
        </w:rPr>
        <w:t>Agreement on</w:t>
      </w:r>
      <w:r w:rsidRPr="006267C9">
        <w:rPr>
          <w:rStyle w:val="Emphasis"/>
        </w:rPr>
        <w:t xml:space="preserve"> Enhancing International </w:t>
      </w:r>
      <w:r w:rsidRPr="00773CFD">
        <w:rPr>
          <w:rStyle w:val="Emphasis"/>
          <w:highlight w:val="cyan"/>
        </w:rPr>
        <w:t>Arctic Scientific Cooperation</w:t>
      </w:r>
      <w:r w:rsidRPr="00773CFD">
        <w:rPr>
          <w:rStyle w:val="StyleUnderline"/>
          <w:highlight w:val="cyan"/>
        </w:rPr>
        <w:t xml:space="preserve"> seems to be a promising way forward, because it is </w:t>
      </w:r>
      <w:r w:rsidRPr="00773CFD">
        <w:rPr>
          <w:rStyle w:val="Emphasis"/>
          <w:highlight w:val="cyan"/>
        </w:rPr>
        <w:t>not connected to political or military antagonism</w:t>
      </w:r>
      <w:r w:rsidRPr="00773CFD">
        <w:rPr>
          <w:rStyle w:val="StyleUnderline"/>
          <w:highlight w:val="cyan"/>
        </w:rPr>
        <w:t>.</w:t>
      </w:r>
    </w:p>
    <w:p w14:paraId="1B2EC24E" w14:textId="77777777" w:rsidR="00B263E2" w:rsidRDefault="00B263E2" w:rsidP="00B263E2">
      <w:r>
        <w:t xml:space="preserve">At the institutional level, a return to cooperation in the AC is unlikely in the foreseeable future. However, </w:t>
      </w:r>
      <w:r w:rsidRPr="00A50102">
        <w:rPr>
          <w:rStyle w:val="StyleUnderline"/>
          <w:highlight w:val="cyan"/>
        </w:rPr>
        <w:t>the following options</w:t>
      </w:r>
      <w:r w:rsidRPr="002B709C">
        <w:rPr>
          <w:rStyle w:val="StyleUnderline"/>
        </w:rPr>
        <w:t>,</w:t>
      </w:r>
      <w:r>
        <w:t xml:space="preserve"> which are not mutually exclusive, </w:t>
      </w:r>
      <w:r w:rsidRPr="00A50102">
        <w:rPr>
          <w:rStyle w:val="StyleUnderline"/>
          <w:highlight w:val="cyan"/>
        </w:rPr>
        <w:t>seem possible</w:t>
      </w:r>
      <w:r w:rsidRPr="00A50102">
        <w:rPr>
          <w:highlight w:val="cyan"/>
        </w:rPr>
        <w:t>:</w:t>
      </w:r>
    </w:p>
    <w:p w14:paraId="6BE0E839" w14:textId="77777777" w:rsidR="00B263E2" w:rsidRDefault="00B263E2" w:rsidP="00B263E2">
      <w:r>
        <w:t>•</w:t>
      </w:r>
      <w:r>
        <w:tab/>
        <w:t xml:space="preserve">the creation by Russia of a new and inclusive </w:t>
      </w:r>
      <w:proofErr w:type="spellStart"/>
      <w:r>
        <w:t>organisation</w:t>
      </w:r>
      <w:proofErr w:type="spellEnd"/>
      <w:r>
        <w:t xml:space="preserve"> in the country's Arctic </w:t>
      </w:r>
      <w:proofErr w:type="gramStart"/>
      <w:r>
        <w:t>zone;</w:t>
      </w:r>
      <w:proofErr w:type="gramEnd"/>
    </w:p>
    <w:p w14:paraId="2E39D442" w14:textId="77777777" w:rsidR="00B263E2" w:rsidRDefault="00B263E2" w:rsidP="00B263E2">
      <w:r>
        <w:t>•</w:t>
      </w:r>
      <w:r>
        <w:tab/>
        <w:t xml:space="preserve">the development of bilateral cooperation between Russia and non-Arctic </w:t>
      </w:r>
      <w:proofErr w:type="gramStart"/>
      <w:r>
        <w:t>states;</w:t>
      </w:r>
      <w:proofErr w:type="gramEnd"/>
    </w:p>
    <w:p w14:paraId="7B90C40F" w14:textId="77777777" w:rsidR="00B263E2" w:rsidRDefault="00B263E2" w:rsidP="00B263E2">
      <w:r>
        <w:t>•</w:t>
      </w:r>
      <w:r>
        <w:tab/>
        <w:t>an emphasis on global and international scientific NGOs; and</w:t>
      </w:r>
    </w:p>
    <w:p w14:paraId="7BBE7CB7" w14:textId="77777777" w:rsidR="00B263E2" w:rsidRDefault="00B263E2" w:rsidP="00B263E2">
      <w:r>
        <w:t>•</w:t>
      </w:r>
      <w:r>
        <w:tab/>
      </w:r>
      <w:r w:rsidRPr="00A50102">
        <w:rPr>
          <w:rStyle w:val="StyleUnderline"/>
          <w:highlight w:val="cyan"/>
        </w:rPr>
        <w:t>support for Track 2 diplomacy</w:t>
      </w:r>
      <w:r w:rsidRPr="002B709C">
        <w:rPr>
          <w:rStyle w:val="StyleUnderline"/>
        </w:rPr>
        <w:t xml:space="preserve"> and science diplomacy on issues related to the environment and climate change through neutral, independent, impartial and inclusive platforms or forums, such as GCSP's High North Talks.</w:t>
      </w:r>
    </w:p>
    <w:p w14:paraId="55C36FB1" w14:textId="77777777" w:rsidR="00B263E2" w:rsidRDefault="00B263E2" w:rsidP="00B263E2">
      <w:r>
        <w:t xml:space="preserve">Additional options for resuming cooperation with Russia, including through the AC working groups, are subject to the implementation of the </w:t>
      </w:r>
      <w:proofErr w:type="gramStart"/>
      <w:r>
        <w:t>sanctions</w:t>
      </w:r>
      <w:proofErr w:type="gramEnd"/>
      <w:r>
        <w:t xml:space="preserve"> regime against Moscow.</w:t>
      </w:r>
    </w:p>
    <w:p w14:paraId="26C646D6" w14:textId="77777777" w:rsidR="00304383" w:rsidRDefault="00304383" w:rsidP="00E90598"/>
    <w:p w14:paraId="393C0E04" w14:textId="77777777" w:rsidR="00E90598" w:rsidRDefault="00E90598" w:rsidP="00E90598"/>
    <w:p w14:paraId="210C3F68" w14:textId="77777777" w:rsidR="00E90598" w:rsidRDefault="00E90598" w:rsidP="00E90598"/>
    <w:p w14:paraId="551E4058" w14:textId="3D99C5C0" w:rsidR="0098611D" w:rsidRDefault="0098611D" w:rsidP="0098611D">
      <w:pPr>
        <w:pStyle w:val="Heading2"/>
      </w:pPr>
      <w:r>
        <w:t>Other</w:t>
      </w:r>
    </w:p>
    <w:p w14:paraId="6A46FEF0" w14:textId="7C1583B7" w:rsidR="00E90598" w:rsidRDefault="00E90598" w:rsidP="00E90598">
      <w:pPr>
        <w:pStyle w:val="Heading3"/>
      </w:pPr>
      <w:r>
        <w:t xml:space="preserve">AT: </w:t>
      </w:r>
      <w:r w:rsidR="00A77FF7">
        <w:t>Emissions</w:t>
      </w:r>
      <w:r>
        <w:t xml:space="preserve"> advantage CP</w:t>
      </w:r>
    </w:p>
    <w:p w14:paraId="40AF330D" w14:textId="77777777" w:rsidR="00E90598" w:rsidRPr="00636D42" w:rsidRDefault="00E90598" w:rsidP="00E90598">
      <w:pPr>
        <w:pStyle w:val="Heading4"/>
      </w:pPr>
      <w:r>
        <w:t xml:space="preserve">Permafrost thaw will </w:t>
      </w:r>
      <w:r>
        <w:rPr>
          <w:u w:val="single"/>
        </w:rPr>
        <w:t>overwhelm</w:t>
      </w:r>
      <w:r>
        <w:t xml:space="preserve"> reductions in emissions - extinction</w:t>
      </w:r>
    </w:p>
    <w:p w14:paraId="1C4648D9" w14:textId="77777777" w:rsidR="00E90598" w:rsidRPr="00E8008D" w:rsidRDefault="00E90598" w:rsidP="00E90598">
      <w:r>
        <w:t xml:space="preserve">Susana </w:t>
      </w:r>
      <w:r w:rsidRPr="00BA5F23">
        <w:rPr>
          <w:rStyle w:val="Style13ptBold"/>
        </w:rPr>
        <w:t>Hancock,</w:t>
      </w:r>
      <w:r>
        <w:t xml:space="preserve"> 20</w:t>
      </w:r>
      <w:r w:rsidRPr="00BA5F23">
        <w:rPr>
          <w:rStyle w:val="Style13ptBold"/>
        </w:rPr>
        <w:t>24</w:t>
      </w:r>
      <w:r>
        <w:t xml:space="preserve"> </w:t>
      </w:r>
      <w:proofErr w:type="gramStart"/>
      <w:r>
        <w:t>–  Science</w:t>
      </w:r>
      <w:proofErr w:type="gramEnd"/>
      <w:r>
        <w:t xml:space="preserve"> Manager for Arctic Basecamp, 2022-2023 President of the Association for Polar Early Career Scientists, and the team scientist for the Greenland Project. “Our Warming World:  The Mounting Imperative for Arctic Climate Diplomacy” Fletcher Forum on World Affairs, Winter,</w:t>
      </w:r>
    </w:p>
    <w:p w14:paraId="4F657F7A" w14:textId="77777777" w:rsidR="00E90598" w:rsidRPr="009C377E" w:rsidRDefault="00E90598" w:rsidP="00E90598">
      <w:hyperlink r:id="rId108" w:history="1">
        <w:r w:rsidRPr="00151AB0">
          <w:rPr>
            <w:rStyle w:val="Hyperlink"/>
          </w:rPr>
          <w:t>https://static1.squarespace.com/static/579fc2ad725e253a86230610/t/662132986b74da141d67e1b4/1713451672605/Our+Warming+World.pdf</w:t>
        </w:r>
      </w:hyperlink>
      <w:r>
        <w:t xml:space="preserve">  //DH</w:t>
      </w:r>
    </w:p>
    <w:p w14:paraId="03D85293" w14:textId="77777777" w:rsidR="00E90598" w:rsidRDefault="00E90598" w:rsidP="00E90598"/>
    <w:p w14:paraId="1CE4906B" w14:textId="77777777" w:rsidR="00E90598" w:rsidRDefault="00E90598" w:rsidP="00E90598">
      <w:r>
        <w:t xml:space="preserve">On the evening of February 24, 2022, a few hours after Russia invaded Ukraine, I was having dinner with several polar researchers, including Dr. Antje Boetius, director of Germany’s Alfred Wegener Institute, when her phone rang. The German government was blocking scientific collaboration with Russia as part of its deepening sanctions against the country. The entire European Union and other governments further afield followed closely behind. Overnight, it seemed, everything had pivoted. All contact was severed. </w:t>
      </w:r>
      <w:r w:rsidRPr="0092456D">
        <w:rPr>
          <w:rStyle w:val="StyleUnderline"/>
        </w:rPr>
        <w:t>Losing access to formal joint scientific projects meant losing a tether to more than half of the Arctic</w:t>
      </w:r>
      <w:r w:rsidRPr="0092456D">
        <w:t xml:space="preserve">. Moreover, </w:t>
      </w:r>
      <w:r w:rsidRPr="0092456D">
        <w:rPr>
          <w:rStyle w:val="StyleUnderline"/>
        </w:rPr>
        <w:t>it could mark the beginning of a generational loss in Arctic-Russian diplomacy</w:t>
      </w:r>
      <w:r w:rsidRPr="00C50445">
        <w:rPr>
          <w:rStyle w:val="StyleUnderline"/>
        </w:rPr>
        <w:t xml:space="preserve"> at a time when the region is undergoing momentous transformations</w:t>
      </w:r>
      <w:r>
        <w:t>.</w:t>
      </w:r>
    </w:p>
    <w:p w14:paraId="0785297F" w14:textId="77777777" w:rsidR="00E90598" w:rsidRDefault="00E90598" w:rsidP="00E90598">
      <w:r>
        <w:t xml:space="preserve">As a polar climate scientist, I was devastated. </w:t>
      </w:r>
      <w:r w:rsidRPr="0092456D">
        <w:rPr>
          <w:rStyle w:val="StyleUnderline"/>
          <w:highlight w:val="cyan"/>
        </w:rPr>
        <w:t xml:space="preserve">Currently warming </w:t>
      </w:r>
      <w:proofErr w:type="gramStart"/>
      <w:r w:rsidRPr="0092456D">
        <w:rPr>
          <w:rStyle w:val="Emphasis"/>
          <w:highlight w:val="cyan"/>
        </w:rPr>
        <w:t>four</w:t>
      </w:r>
      <w:proofErr w:type="gramEnd"/>
      <w:r w:rsidRPr="0092456D">
        <w:rPr>
          <w:rStyle w:val="Emphasis"/>
          <w:highlight w:val="cyan"/>
        </w:rPr>
        <w:t xml:space="preserve"> times faster</w:t>
      </w:r>
      <w:r w:rsidRPr="0092456D">
        <w:rPr>
          <w:rStyle w:val="StyleUnderline"/>
          <w:highlight w:val="cyan"/>
        </w:rPr>
        <w:t xml:space="preserve"> than the global average</w:t>
      </w:r>
      <w:r>
        <w:t xml:space="preserve">,1 </w:t>
      </w:r>
      <w:r w:rsidRPr="006A629C">
        <w:rPr>
          <w:rStyle w:val="StyleUnderline"/>
          <w:highlight w:val="cyan"/>
        </w:rPr>
        <w:t xml:space="preserve">the Arctic has an </w:t>
      </w:r>
      <w:r w:rsidRPr="006A629C">
        <w:rPr>
          <w:rStyle w:val="Emphasis"/>
          <w:highlight w:val="cyan"/>
        </w:rPr>
        <w:t>outsized influence on global systems</w:t>
      </w:r>
      <w:r w:rsidRPr="003A2E33">
        <w:rPr>
          <w:rStyle w:val="StyleUnderline"/>
        </w:rPr>
        <w:t>, including extreme weather events, supply chain disruptions, resource-based conflicts, and vector-borne diseases</w:t>
      </w:r>
      <w:r w:rsidRPr="0092456D">
        <w:t xml:space="preserve">. </w:t>
      </w:r>
      <w:r w:rsidRPr="0092456D">
        <w:rPr>
          <w:rStyle w:val="StyleUnderline"/>
        </w:rPr>
        <w:t>Addressing the climate crisis in the Arctic relies on positive relationships throughout its realm, and the loss of the Russian Federation as a partner felt insurmountable</w:t>
      </w:r>
      <w:r w:rsidRPr="0092456D">
        <w:t>.</w:t>
      </w:r>
      <w:r>
        <w:t xml:space="preserve"> </w:t>
      </w:r>
    </w:p>
    <w:p w14:paraId="1A95B1B3" w14:textId="77777777" w:rsidR="00E90598" w:rsidRDefault="00E90598" w:rsidP="00E90598">
      <w:r>
        <w:t xml:space="preserve">In this context, policymakers and Arctic officials—whether from the littoral Arctic Five,2 northern Indigenous communities, or states along the equator—need to be cognizant of their relationship with a dynamic and multilateral northern polar region. What follows is a brief overview of the growing sphere of climate diplomacy relating to the Arctic. This overview is by no means exhaustive but rather briefly examines different elements of this growing field. </w:t>
      </w:r>
    </w:p>
    <w:p w14:paraId="7BCEDB38" w14:textId="77777777" w:rsidR="00E90598" w:rsidRDefault="00E90598" w:rsidP="00E90598">
      <w:r>
        <w:t>THE NEXUS BETWEEN SCIENCE AND DIPLOMACY</w:t>
      </w:r>
    </w:p>
    <w:p w14:paraId="49BCE037" w14:textId="77777777" w:rsidR="00E90598" w:rsidRDefault="00E90598" w:rsidP="00E90598">
      <w:r>
        <w:t>Despite all the devastation of the Cold War, the era presented new opportunities for international collaboration with the USSR through non-traditional means. One such method was science diplomacy. The pairing of science with diplomacy extends back millennia but began to be formalized only in the interwar period. During the Cold War, the role of science grew as an impetus for cooperation across the Iron Curtain when traditional diplomacy was stunted</w:t>
      </w:r>
      <w:proofErr w:type="gramStart"/>
      <w:r>
        <w:t>.3</w:t>
      </w:r>
      <w:proofErr w:type="gramEnd"/>
      <w:r>
        <w:t xml:space="preserve"> Interpersonal dialogue through scientific exchanges played a pivotal role in the development of key outcomes, including the Treaty on the Non-Proliferation of </w:t>
      </w:r>
      <w:proofErr w:type="gramStart"/>
      <w:r>
        <w:t>Nuclear Weapons</w:t>
      </w:r>
      <w:proofErr w:type="gramEnd"/>
      <w:r>
        <w:t xml:space="preserve"> and the European Monitoring and Evaluation Program, which measures long-range, cross-border air pollution.</w:t>
      </w:r>
    </w:p>
    <w:p w14:paraId="6DF274F8" w14:textId="77777777" w:rsidR="00E90598" w:rsidRDefault="00E90598" w:rsidP="00E90598">
      <w:r>
        <w:t xml:space="preserve">However, the longstanding alliances and fora that have ushered the Arctic through decades of negotiations and joint efforts are no longer adequate to withstand the new security concerns, energy demands, and social consequences of the climate crisis in the far North. Modern leading Arctic institutions, like the Arctic Council, explicitly do “not deal with matters related to military security,” largely seeing militarism in the region as part of extra-regional conflict.4 However, Russia’s invasion of Ukraine, which happened during Russia’s Arctic Council </w:t>
      </w:r>
      <w:proofErr w:type="spellStart"/>
      <w:r>
        <w:t>chairship</w:t>
      </w:r>
      <w:proofErr w:type="spellEnd"/>
      <w:r>
        <w:t>, resulted in a fifteen-month hiatus across the organization’s activities until Norway assumed the chair in 2023.</w:t>
      </w:r>
    </w:p>
    <w:p w14:paraId="097E49E1" w14:textId="77777777" w:rsidR="00E90598" w:rsidRDefault="00E90598" w:rsidP="00E90598">
      <w:r>
        <w:t xml:space="preserve">The climate crisis is unveiling new realities of the Arctic’s environmental and geopolitical landscape. Melting sea ice is bringing together new countries, the race for clean technology is prompting mining by foreign corporations, while Indigenous communities are losing land and place-based knowledge. In the process, Arctic interests flood well beyond the High North into new territories, involve new players, and encompass new themes. It is no longer hyperbole to claim that </w:t>
      </w:r>
      <w:r w:rsidRPr="006A629C">
        <w:rPr>
          <w:rStyle w:val="Emphasis"/>
          <w:highlight w:val="cyan"/>
        </w:rPr>
        <w:t>the fate of the Arctic affects the fate of humanity</w:t>
      </w:r>
      <w:r>
        <w:t>. In fact, each of the United Nations’ Sustainable Development Goals, from zero hunger to gender inequality, is dependent upon a viable North.</w:t>
      </w:r>
    </w:p>
    <w:p w14:paraId="4CE4F2E9" w14:textId="77777777" w:rsidR="00E90598" w:rsidRDefault="00E90598" w:rsidP="00E90598">
      <w:r>
        <w:t xml:space="preserve">TIPPING POINTS: IN CLIMATE AND DIPLOMACY </w:t>
      </w:r>
    </w:p>
    <w:p w14:paraId="0647BB00" w14:textId="77777777" w:rsidR="00E90598" w:rsidRDefault="00E90598" w:rsidP="00E90598">
      <w:r w:rsidRPr="006A629C">
        <w:rPr>
          <w:rStyle w:val="StyleUnderline"/>
        </w:rPr>
        <w:t>Nine of</w:t>
      </w:r>
      <w:r w:rsidRPr="006A629C">
        <w:t xml:space="preserve"> the </w:t>
      </w:r>
      <w:r w:rsidRPr="006A629C">
        <w:rPr>
          <w:rStyle w:val="StyleUnderline"/>
        </w:rPr>
        <w:t>sixteen</w:t>
      </w:r>
      <w:r w:rsidRPr="002E32B7">
        <w:rPr>
          <w:rStyle w:val="StyleUnderline"/>
        </w:rPr>
        <w:t xml:space="preserve"> </w:t>
      </w:r>
      <w:r>
        <w:t xml:space="preserve">most commonly recognized so-called </w:t>
      </w:r>
      <w:r w:rsidRPr="006A629C">
        <w:rPr>
          <w:rStyle w:val="StyleUnderline"/>
          <w:highlight w:val="cyan"/>
        </w:rPr>
        <w:t xml:space="preserve">climate tipping points </w:t>
      </w:r>
      <w:r w:rsidRPr="006A629C">
        <w:rPr>
          <w:rStyle w:val="StyleUnderline"/>
        </w:rPr>
        <w:t>are</w:t>
      </w:r>
      <w:r w:rsidRPr="006A629C">
        <w:rPr>
          <w:rStyle w:val="StyleUnderline"/>
          <w:highlight w:val="cyan"/>
        </w:rPr>
        <w:t xml:space="preserve"> in the polar regions</w:t>
      </w:r>
      <w:r w:rsidRPr="002E32B7">
        <w:rPr>
          <w:rStyle w:val="StyleUnderline"/>
        </w:rPr>
        <w:t>.</w:t>
      </w:r>
      <w:r>
        <w:t xml:space="preserve">6 </w:t>
      </w:r>
      <w:r w:rsidRPr="002E32B7">
        <w:rPr>
          <w:rStyle w:val="StyleUnderline"/>
        </w:rPr>
        <w:t>The thresholds for five of the nine are primed to pass the +1.5 to +2.0 degrees Celsius limit</w:t>
      </w:r>
      <w:r>
        <w:t xml:space="preserve"> set by the Paris Agreement.7 </w:t>
      </w:r>
      <w:r w:rsidRPr="002E32B7">
        <w:rPr>
          <w:rStyle w:val="StyleUnderline"/>
        </w:rPr>
        <w:t>Three</w:t>
      </w:r>
      <w:r>
        <w:t xml:space="preserve"> of these, including the loss of both the Greenland and West Antarctic ice sheets, </w:t>
      </w:r>
      <w:r w:rsidRPr="006A629C">
        <w:rPr>
          <w:rStyle w:val="Emphasis"/>
          <w:highlight w:val="cyan"/>
        </w:rPr>
        <w:t>trigger cascading effects</w:t>
      </w:r>
      <w:r w:rsidRPr="006A629C">
        <w:rPr>
          <w:highlight w:val="cyan"/>
        </w:rPr>
        <w:t xml:space="preserve"> </w:t>
      </w:r>
      <w:r w:rsidRPr="006A629C">
        <w:rPr>
          <w:rStyle w:val="StyleUnderline"/>
          <w:highlight w:val="cyan"/>
        </w:rPr>
        <w:t>that will be felt globally</w:t>
      </w:r>
      <w:r w:rsidRPr="002E32B7">
        <w:rPr>
          <w:rStyle w:val="StyleUnderline"/>
        </w:rPr>
        <w:t xml:space="preserve"> in terms of sea level rise, ecosystem loss, and socioeconomic cost</w:t>
      </w:r>
      <w:r>
        <w:t>.8 According to the Global Tipping Points program, housed at the University of Exeter’s Global Systems Institute, some changes are already set in motion as a result of existing warming with three tipping points set to be reached during the 2030s.9 In the first two decades of the twenty-first century, damage caused by extreme weather events has had an average price tag of USD 143 billion per year.10 The wide-reaching impacts associated with such tipping points are also literally and figuratively opening new playing grounds and threatening the traditional tenets of polar diplomacy.11</w:t>
      </w:r>
    </w:p>
    <w:p w14:paraId="08DDA720" w14:textId="77777777" w:rsidR="00E90598" w:rsidRDefault="00E90598" w:rsidP="00E90598">
      <w:r>
        <w:t xml:space="preserve">According to Duan et al., the </w:t>
      </w:r>
      <w:r w:rsidRPr="006A629C">
        <w:rPr>
          <w:rStyle w:val="StyleUnderline"/>
          <w:highlight w:val="cyan"/>
        </w:rPr>
        <w:t>loss of</w:t>
      </w:r>
      <w:r>
        <w:t xml:space="preserve"> snow and </w:t>
      </w:r>
      <w:r w:rsidRPr="006A629C">
        <w:rPr>
          <w:rStyle w:val="StyleUnderline"/>
          <w:highlight w:val="cyan"/>
        </w:rPr>
        <w:t>ice in the Arctic could worsen global warming by</w:t>
      </w:r>
      <w:r>
        <w:t xml:space="preserve"> as much as </w:t>
      </w:r>
      <w:r w:rsidRPr="006A629C">
        <w:rPr>
          <w:rStyle w:val="Emphasis"/>
          <w:highlight w:val="cyan"/>
        </w:rPr>
        <w:t>40 percent</w:t>
      </w:r>
      <w:r>
        <w:t xml:space="preserve">.12 Christian Aid, a United Kingdom charity, identifies ten natural disasters in 2022 that each exceeded costs of USD 3 billion,13 a doubling from the year before when USD 1.5 billion was the baseline for the ten costliest natural disasters.14 </w:t>
      </w:r>
      <w:proofErr w:type="spellStart"/>
      <w:r>
        <w:t>T he</w:t>
      </w:r>
      <w:proofErr w:type="spellEnd"/>
      <w:r>
        <w:t xml:space="preserve"> most expensive in 2022 was Hurricane Ian with approximately USD 112 billion in damages across Cuba and the United States.15 Additionally, more than 36 million people were affected by the continued drought in the Horn of Africa, and a further 30 million were displaced by flooding in Pakistan.16 Although it is not yet possible to attribute a degree with perfect certainty, each of these catastrophes has the fingerprints of Arctic change, through the intensification of Atlantic cyclones,17 or the rising of temperatures,18 and changing of precipitation patterns.19 </w:t>
      </w:r>
    </w:p>
    <w:p w14:paraId="3A612BFA" w14:textId="77777777" w:rsidR="00E90598" w:rsidRDefault="00E90598" w:rsidP="00E90598">
      <w:r>
        <w:t xml:space="preserve">One thing is vitally clear: </w:t>
      </w:r>
      <w:r w:rsidRPr="00F3146C">
        <w:rPr>
          <w:rStyle w:val="StyleUnderline"/>
        </w:rPr>
        <w:t>as the world sets positive feedback loops in motion, there can be no further petroleum development in the Arctic</w:t>
      </w:r>
      <w:r>
        <w:t xml:space="preserve"> and there needs to be a complete phase-out of all fossil fuels. Much of the international interest in the northern polar region has stemmed from the global addiction to fossil fuels. </w:t>
      </w:r>
      <w:r w:rsidRPr="000E455C">
        <w:rPr>
          <w:rStyle w:val="StyleUnderline"/>
        </w:rPr>
        <w:t>This region holds 30 percent of</w:t>
      </w:r>
      <w:r>
        <w:t xml:space="preserve"> the world’s </w:t>
      </w:r>
      <w:r w:rsidRPr="000E455C">
        <w:rPr>
          <w:rStyle w:val="StyleUnderline"/>
        </w:rPr>
        <w:t>natural gas and 13 percent of</w:t>
      </w:r>
      <w:r>
        <w:t xml:space="preserve"> its untapped </w:t>
      </w:r>
      <w:r w:rsidRPr="000E455C">
        <w:rPr>
          <w:rStyle w:val="StyleUnderline"/>
        </w:rPr>
        <w:t>oil</w:t>
      </w:r>
      <w:r>
        <w:t xml:space="preserve">,20 comprising trillions of U.S. dollars. However, a recent report by the International Energy Agency doubles down on the need for </w:t>
      </w:r>
      <w:r w:rsidRPr="000E455C">
        <w:rPr>
          <w:rStyle w:val="StyleUnderline"/>
        </w:rPr>
        <w:t xml:space="preserve">these </w:t>
      </w:r>
      <w:r>
        <w:t xml:space="preserve">to </w:t>
      </w:r>
      <w:r w:rsidRPr="000E455C">
        <w:rPr>
          <w:rStyle w:val="StyleUnderline"/>
        </w:rPr>
        <w:t>remain untapped if the world is to keep warming below +1.5 degrees Celsius</w:t>
      </w:r>
      <w:r>
        <w:t xml:space="preserve">.21 </w:t>
      </w:r>
    </w:p>
    <w:p w14:paraId="3CE0D5E2" w14:textId="77777777" w:rsidR="00E90598" w:rsidRDefault="00E90598" w:rsidP="00E90598">
      <w:r>
        <w:t>Beyond the need to keep temperatures below +1.5 degrees Celsius, fossil fuel extraction reinforces Western colonialism, which has imperiled the area since the sixteenth century.22 For roughly four hundred thousand Indigenous people in the Arctic, petroleum, and mining industries have yielded a loss in land, identity, health, and biodiversity.23 Additionally, with the United States, Russia, and China leading this modern gold rush, the climate is under even greater threat due to the Great Powers’ simmering diplomatic tensions and sanctions.</w:t>
      </w:r>
    </w:p>
    <w:p w14:paraId="187A248F" w14:textId="77777777" w:rsidR="00E90598" w:rsidRDefault="00E90598" w:rsidP="00E90598">
      <w:r>
        <w:t xml:space="preserve">Looking beyond the petroleum industry in the Arctic, the region holds another dangerous source of temperature-rising emissions: thawing permafrost. </w:t>
      </w:r>
      <w:r w:rsidRPr="0092456D">
        <w:rPr>
          <w:rStyle w:val="Emphasis"/>
          <w:highlight w:val="cyan"/>
        </w:rPr>
        <w:t>Even with moderations in warming</w:t>
      </w:r>
      <w:r w:rsidRPr="007605D4">
        <w:rPr>
          <w:rStyle w:val="StyleUnderline"/>
          <w:highlight w:val="cyan"/>
        </w:rPr>
        <w:t xml:space="preserve">, </w:t>
      </w:r>
      <w:r w:rsidRPr="00636D42">
        <w:rPr>
          <w:rStyle w:val="StyleUnderline"/>
        </w:rPr>
        <w:t xml:space="preserve">permafrost is quickly becoming an emitter on par with a </w:t>
      </w:r>
      <w:proofErr w:type="gramStart"/>
      <w:r w:rsidRPr="00636D42">
        <w:rPr>
          <w:rStyle w:val="StyleUnderline"/>
        </w:rPr>
        <w:t>large industrialized</w:t>
      </w:r>
      <w:proofErr w:type="gramEnd"/>
      <w:r w:rsidRPr="00636D42">
        <w:rPr>
          <w:rStyle w:val="StyleUnderline"/>
        </w:rPr>
        <w:t xml:space="preserve"> country.</w:t>
      </w:r>
      <w:r w:rsidRPr="00636D42">
        <w:t xml:space="preserve"> </w:t>
      </w:r>
      <w:r w:rsidRPr="00636D42">
        <w:rPr>
          <w:rStyle w:val="StyleUnderline"/>
        </w:rPr>
        <w:t xml:space="preserve">If emission growth is unchecked, </w:t>
      </w:r>
      <w:r w:rsidRPr="007605D4">
        <w:rPr>
          <w:rStyle w:val="StyleUnderline"/>
          <w:highlight w:val="cyan"/>
        </w:rPr>
        <w:t xml:space="preserve">permafrost </w:t>
      </w:r>
      <w:r w:rsidRPr="007605D4">
        <w:rPr>
          <w:rStyle w:val="Emphasis"/>
          <w:highlight w:val="cyan"/>
        </w:rPr>
        <w:t>alone</w:t>
      </w:r>
      <w:r w:rsidRPr="007605D4">
        <w:rPr>
          <w:rStyle w:val="StyleUnderline"/>
          <w:highlight w:val="cyan"/>
        </w:rPr>
        <w:t xml:space="preserve"> could consume</w:t>
      </w:r>
      <w:r w:rsidRPr="00484DE6">
        <w:rPr>
          <w:rStyle w:val="StyleUnderline"/>
        </w:rPr>
        <w:t xml:space="preserve"> as much as </w:t>
      </w:r>
      <w:r w:rsidRPr="007605D4">
        <w:rPr>
          <w:rStyle w:val="StyleUnderline"/>
          <w:highlight w:val="cyan"/>
        </w:rPr>
        <w:t>40 percent of the</w:t>
      </w:r>
      <w:r w:rsidRPr="00484DE6">
        <w:rPr>
          <w:rStyle w:val="StyleUnderline"/>
        </w:rPr>
        <w:t xml:space="preserve"> remaining </w:t>
      </w:r>
      <w:r w:rsidRPr="007605D4">
        <w:rPr>
          <w:rStyle w:val="StyleUnderline"/>
          <w:highlight w:val="cyan"/>
        </w:rPr>
        <w:t>carbon budget</w:t>
      </w:r>
      <w:r w:rsidRPr="00484DE6">
        <w:rPr>
          <w:rStyle w:val="StyleUnderline"/>
        </w:rPr>
        <w:t xml:space="preserve"> to stay under +2°C.</w:t>
      </w:r>
      <w:r>
        <w:t xml:space="preserve">24 Thawing permafrost is poised to release radioactive particles, microplastics that are often ingested by creatures (including humans), and soot which enhances local warming and melting by absorbing solar radiation. However, </w:t>
      </w:r>
      <w:r w:rsidRPr="007605D4">
        <w:rPr>
          <w:rStyle w:val="StyleUnderline"/>
          <w:highlight w:val="cyan"/>
        </w:rPr>
        <w:t>due to historical gaps in data, the impact of permafrost on global emissions remains excluded from global stocktakes</w:t>
      </w:r>
      <w:r w:rsidRPr="00484DE6">
        <w:rPr>
          <w:rStyle w:val="StyleUnderline"/>
        </w:rPr>
        <w:t>.</w:t>
      </w:r>
      <w:r>
        <w:t xml:space="preserve">25 </w:t>
      </w:r>
      <w:r w:rsidRPr="00484DE6">
        <w:rPr>
          <w:rStyle w:val="StyleUnderline"/>
        </w:rPr>
        <w:t xml:space="preserve">This means that the </w:t>
      </w:r>
      <w:r w:rsidRPr="007605D4">
        <w:rPr>
          <w:rStyle w:val="StyleUnderline"/>
          <w:highlight w:val="cyan"/>
        </w:rPr>
        <w:t>projections and modeling</w:t>
      </w:r>
      <w:r w:rsidRPr="00484DE6">
        <w:rPr>
          <w:rStyle w:val="StyleUnderline"/>
        </w:rPr>
        <w:t xml:space="preserve"> of the local and global impacts as well as the timescales of a warming world are </w:t>
      </w:r>
      <w:r w:rsidRPr="007605D4">
        <w:rPr>
          <w:rStyle w:val="StyleUnderline"/>
          <w:highlight w:val="cyan"/>
        </w:rPr>
        <w:t>grossly underreported</w:t>
      </w:r>
      <w:r>
        <w:t xml:space="preserve">. </w:t>
      </w:r>
    </w:p>
    <w:p w14:paraId="20D9332E" w14:textId="77777777" w:rsidR="00E90598" w:rsidRDefault="00E90598" w:rsidP="00E90598"/>
    <w:p w14:paraId="0406277F" w14:textId="6DCB1640" w:rsidR="00A77FF7" w:rsidRDefault="00A77FF7" w:rsidP="00A77FF7">
      <w:pPr>
        <w:pStyle w:val="Heading3"/>
      </w:pPr>
      <w:r>
        <w:t>AT: Capture advantage CP</w:t>
      </w:r>
    </w:p>
    <w:p w14:paraId="074F9233" w14:textId="77777777" w:rsidR="00A77FF7" w:rsidRDefault="00A77FF7" w:rsidP="00A77FF7">
      <w:pPr>
        <w:pStyle w:val="Heading4"/>
      </w:pPr>
      <w:r>
        <w:t>Permafrost thaw will rapidly accelerate warming and will outstrip efforts at carbon storage</w:t>
      </w:r>
    </w:p>
    <w:p w14:paraId="12A85BF0" w14:textId="77777777" w:rsidR="00A77FF7" w:rsidRDefault="00A77FF7" w:rsidP="00A77FF7">
      <w:r>
        <w:t xml:space="preserve">John </w:t>
      </w:r>
      <w:r w:rsidRPr="00657E87">
        <w:rPr>
          <w:rStyle w:val="Style13ptBold"/>
        </w:rPr>
        <w:t>Holdren</w:t>
      </w:r>
      <w:r>
        <w:t xml:space="preserve"> et al, 20</w:t>
      </w:r>
      <w:r w:rsidRPr="00657E87">
        <w:rPr>
          <w:rStyle w:val="Style13ptBold"/>
        </w:rPr>
        <w:t>24</w:t>
      </w:r>
      <w:r>
        <w:t xml:space="preserve"> - John Holdren is the Teresa and John Heinz Research Professor of Environmental Policy at Harvard Kennedy School and co-director of the Science, Technology, and Public Policy Program in the School’s Belfer Center for Science and International Affairs. “Pan-Arctic Methane: Current Monitoring Capabilities, Approaches for</w:t>
      </w:r>
    </w:p>
    <w:p w14:paraId="5FDBBC82" w14:textId="77777777" w:rsidR="00A77FF7" w:rsidRDefault="00A77FF7" w:rsidP="00A77FF7">
      <w:r>
        <w:t xml:space="preserve">Improvement, and Implications for Global Mitigation Targets” October, </w:t>
      </w:r>
      <w:hyperlink r:id="rId109" w:history="1">
        <w:r w:rsidRPr="00EB1E0A">
          <w:rPr>
            <w:rStyle w:val="Hyperlink"/>
          </w:rPr>
          <w:t>https://www.researchgate.net/publication/384763427</w:t>
        </w:r>
      </w:hyperlink>
      <w:r>
        <w:t xml:space="preserve">  //DH</w:t>
      </w:r>
    </w:p>
    <w:p w14:paraId="0BDBBB85" w14:textId="77777777" w:rsidR="00A77FF7" w:rsidRPr="006129D6" w:rsidRDefault="00A77FF7" w:rsidP="00A77FF7"/>
    <w:p w14:paraId="07B58D33" w14:textId="77777777" w:rsidR="00A77FF7" w:rsidRPr="00671432" w:rsidRDefault="00A77FF7" w:rsidP="00A77FF7">
      <w:pPr>
        <w:rPr>
          <w:rStyle w:val="StyleUnderline"/>
        </w:rPr>
      </w:pPr>
      <w:r w:rsidRPr="00671432">
        <w:rPr>
          <w:rStyle w:val="StyleUnderline"/>
        </w:rPr>
        <w:t>The Arctic has been warming</w:t>
      </w:r>
      <w:r>
        <w:t xml:space="preserve"> three to </w:t>
      </w:r>
      <w:r w:rsidRPr="00671432">
        <w:rPr>
          <w:rStyle w:val="StyleUnderline"/>
        </w:rPr>
        <w:t>four times faster than the global average for several decades</w:t>
      </w:r>
      <w:r>
        <w:t xml:space="preserve">.2 </w:t>
      </w:r>
      <w:r w:rsidRPr="00671432">
        <w:rPr>
          <w:rStyle w:val="StyleUnderline"/>
        </w:rPr>
        <w:t>With this rapid warming, Arctic regions are experiencing a wide range of impacts at multiple scales, entailing not only damages to ecosystems and human wellbeing</w:t>
      </w:r>
      <w:r>
        <w:t xml:space="preserve"> within the region—such as the local impacts from permafrost thaw and sea-ice retreat, altered abundance of economically and culturally important species, and wildfires increasing in coverage and intensity—</w:t>
      </w:r>
      <w:r w:rsidRPr="00671432">
        <w:rPr>
          <w:rStyle w:val="StyleUnderline"/>
        </w:rPr>
        <w:t>but also far-reaching disruptions, including impacts of the altered North-South temperature gradient and Arctic Ocean freshening on Northern Hemisphere climate patterns</w:t>
      </w:r>
      <w:r>
        <w:t xml:space="preserve">, the contributions to global sea-level rise from shrinkage of Arctic glaciers and the Greenland Ice Sheet, </w:t>
      </w:r>
      <w:r w:rsidRPr="00671432">
        <w:rPr>
          <w:rStyle w:val="StyleUnderline"/>
        </w:rPr>
        <w:t>and toxic smoke from Arctic wildfires propagating into the mid-latitudes.</w:t>
      </w:r>
    </w:p>
    <w:p w14:paraId="5AF693A0" w14:textId="77777777" w:rsidR="00A77FF7" w:rsidRDefault="00A77FF7" w:rsidP="00A77FF7">
      <w:r>
        <w:t xml:space="preserve">As the Arctic region changes, moreover, </w:t>
      </w:r>
      <w:r w:rsidRPr="006129D6">
        <w:rPr>
          <w:rStyle w:val="StyleUnderline"/>
        </w:rPr>
        <w:t xml:space="preserve">ecosystems that have historically served as carbon sinks, such as wetlands and forests, </w:t>
      </w:r>
      <w:r w:rsidRPr="006129D6">
        <w:rPr>
          <w:rStyle w:val="Emphasis"/>
        </w:rPr>
        <w:t>may emerge as sources of carbon emissions.</w:t>
      </w:r>
      <w:r>
        <w:t xml:space="preserve">3 Indeed, it is quite possible that </w:t>
      </w:r>
      <w:r w:rsidRPr="006129D6">
        <w:rPr>
          <w:rStyle w:val="StyleUnderline"/>
        </w:rPr>
        <w:t>the most important global impact of rapid Arctic warming o</w:t>
      </w:r>
      <w:r>
        <w:t xml:space="preserve">ver the next few decades </w:t>
      </w:r>
      <w:r w:rsidRPr="006129D6">
        <w:rPr>
          <w:rStyle w:val="StyleUnderline"/>
        </w:rPr>
        <w:t>will come from the emissions of</w:t>
      </w:r>
      <w:r>
        <w:t xml:space="preserve"> the globally mixed greenhouse gases (GHGs), </w:t>
      </w:r>
      <w:r w:rsidRPr="006129D6">
        <w:rPr>
          <w:rStyle w:val="StyleUnderline"/>
        </w:rPr>
        <w:t>carbon dioxide</w:t>
      </w:r>
      <w:r>
        <w:t xml:space="preserve"> (CO2) </w:t>
      </w:r>
      <w:r w:rsidRPr="006129D6">
        <w:rPr>
          <w:rStyle w:val="StyleUnderline"/>
        </w:rPr>
        <w:t>and methane</w:t>
      </w:r>
      <w:r>
        <w:t xml:space="preserve"> (CH4), </w:t>
      </w:r>
      <w:r w:rsidRPr="006129D6">
        <w:rPr>
          <w:rStyle w:val="StyleUnderline"/>
        </w:rPr>
        <w:t>from thawing permafrost</w:t>
      </w:r>
      <w:r>
        <w:t xml:space="preserve">.4 </w:t>
      </w:r>
      <w:r w:rsidRPr="006129D6">
        <w:rPr>
          <w:rStyle w:val="StyleUnderline"/>
        </w:rPr>
        <w:t>The amount of carbon in Arctic soils is about twice the amount currently in the atmosphere</w:t>
      </w:r>
      <w:r>
        <w:t xml:space="preserve">,5 </w:t>
      </w:r>
      <w:r w:rsidRPr="006129D6">
        <w:rPr>
          <w:rStyle w:val="StyleUnderline"/>
        </w:rPr>
        <w:t>and most of that carbon is in organic matter frozen in permafrost</w:t>
      </w:r>
      <w:r>
        <w:t>.</w:t>
      </w:r>
    </w:p>
    <w:p w14:paraId="408A4082" w14:textId="77777777" w:rsidR="00A77FF7" w:rsidRDefault="00A77FF7" w:rsidP="00A77FF7">
      <w:r>
        <w:t xml:space="preserve">Additional carbon is present in subsea permafrost, which was formerly a terrestrial permafrost environment when sea levels were lower during the last glacial maximum.6,7 Together, terrestrial and subsea permafrost contain an order of magnitude more organic carbon than contained in plant biomass (including woody debris and plant litter) in the same region8, which suggests that </w:t>
      </w:r>
      <w:r w:rsidRPr="006129D6">
        <w:rPr>
          <w:rStyle w:val="StyleUnderline"/>
        </w:rPr>
        <w:t>carbon release from permafrost has the potential to significantly outweigh regional plants’ potential for increased carbon storage</w:t>
      </w:r>
      <w:r>
        <w:t>.9</w:t>
      </w:r>
    </w:p>
    <w:p w14:paraId="12D99DD6" w14:textId="77777777" w:rsidR="00A77FF7" w:rsidRDefault="00A77FF7" w:rsidP="00A77FF7">
      <w:r>
        <w:t>Emissions of carbon from permafrost result primarily from the activity of microbial communities, the organisms that produce CO2 and CH4 as part of their natural metabolism.10 The aerobic decomposition of permafrost by microbial activity in an oxygen-rich environment produces CO2, while anaerobic decomposition in an oxygen-poor (typically wetter) environment releases CH4. As permafrost soils thaw, the existing cold-adapted microbial community (containing bacteria, archaea, viruses, and micro-eukaryotes such as fungi) is strongly affected by warmer temperatures, higher soil water content from melted ground ice, and increased nutrient availability from deeper rooting vegetation.11,12 These environmental changes alter the ecological conditions of the soil microbiome, increasing metabolic rates and thereby accelerating the decomposition of diverse organic carbon compounds into CO2 and CH4.13</w:t>
      </w:r>
    </w:p>
    <w:p w14:paraId="4188CFB7" w14:textId="77777777" w:rsidR="00A77FF7" w:rsidRDefault="00A77FF7" w:rsidP="00A77FF7">
      <w:r>
        <w:t>Ecological and geomorphological processes are highly sensitive to the phase change between ice and water and are currently poorly understood</w:t>
      </w:r>
      <w:proofErr w:type="gramStart"/>
      <w:r>
        <w:t>.15</w:t>
      </w:r>
      <w:proofErr w:type="gramEnd"/>
      <w:r>
        <w:t xml:space="preserve"> Phase change sensitivity makes the structure and function of permafrost ecosystems unique and uniquely vulnerable to the changes arising from a warming climate. As research leads to improved knowledge of the identities and proportions of the relevant microorganisms in the ecosystem and how that relates to regional-scale emission rates, the projections (by carbon-cycle models) of future emissions in this critically important context will likewise improve.16</w:t>
      </w:r>
    </w:p>
    <w:p w14:paraId="3895896E" w14:textId="77777777" w:rsidR="00A77FF7" w:rsidRDefault="00A77FF7" w:rsidP="00A77FF7">
      <w:r>
        <w:t xml:space="preserve">The effect that changes in Arctic permafrost soils will ultimately have on the global climate depends on several factors. These include not only the speed of permafrost thaw (itself a complex function of the pace of warming in interaction with multiple mechanisms by which permafrost is exposed to it), but also other processes: the other environmental factors that affect the speed of microbial action; how much of the mobilized carbon is released to the atmosphere as trace gases as opposed to </w:t>
      </w:r>
      <w:proofErr w:type="spellStart"/>
      <w:r>
        <w:t>stored</w:t>
      </w:r>
      <w:proofErr w:type="spellEnd"/>
      <w:r>
        <w:t xml:space="preserve"> as dissolved aquatic carbon; the proportion of the release that is CH4 versus CO2; and how much of this release is offset by increased plant biomass and new inputs to the soil carbon pool in a “greening Arctic.”17</w:t>
      </w:r>
    </w:p>
    <w:p w14:paraId="5BC614A8" w14:textId="77777777" w:rsidR="00A77FF7" w:rsidRDefault="00A77FF7" w:rsidP="00A77FF7">
      <w:r>
        <w:t>As result of this complexity and variations in how different studies have approached predictions in the face of inadequacies in both models and data, the scientific literature contains a wide range of estimates of the magnitude of emissions to be expected as a function of time for given trajectories of global and Arctic warming. Perhaps the most rigorous and comprehensive recent effort to sort through the estimates and arguments18 found that:</w:t>
      </w:r>
    </w:p>
    <w:p w14:paraId="591346BF" w14:textId="77777777" w:rsidR="00A77FF7" w:rsidRDefault="00A77FF7" w:rsidP="00A77FF7">
      <w:r>
        <w:t>On a low-warming global trajectory (low emissions scenario RCP 2.6 in the IPCC Sixth Assessment Report):</w:t>
      </w:r>
    </w:p>
    <w:p w14:paraId="538E05CC" w14:textId="77777777" w:rsidR="00A77FF7" w:rsidRDefault="00A77FF7" w:rsidP="00A77FF7">
      <w:r>
        <w:t>• emissions from terrestrial permafrost over the current century in a representative scenario reached 37 billion tons of carbon in CO2 and 1.1 billion tons of carbon in CH4.</w:t>
      </w:r>
    </w:p>
    <w:p w14:paraId="0A8138FB" w14:textId="77777777" w:rsidR="00A77FF7" w:rsidRDefault="00A77FF7" w:rsidP="00A77FF7">
      <w:r>
        <w:t>• Converting the carbon in CH4 to its equivalent in carbon in CO2 using the “sustainable global warming potential” multiplier of 16.45 recommended by Schuur et al. (</w:t>
      </w:r>
      <w:proofErr w:type="gramStart"/>
      <w:r>
        <w:t>2022)ix</w:t>
      </w:r>
      <w:proofErr w:type="gramEnd"/>
      <w:r>
        <w:t xml:space="preserve"> shows this CH4 release to be equivalent to 18 billion tons of carbon in CO2, giving 55 billion tons of carbon in CO2-equivalent as the combined total for the two gases.</w:t>
      </w:r>
    </w:p>
    <w:p w14:paraId="1A73AECE" w14:textId="77777777" w:rsidR="00A77FF7" w:rsidRDefault="00A77FF7" w:rsidP="00A77FF7">
      <w:r>
        <w:t>• A median estimate of society’s carbon budget for a two-thirds chance of holding the global-average surface temperature increase to 2⁰C is 315 billion tons of C in CO2 after 2020.19</w:t>
      </w:r>
      <w:proofErr w:type="gramStart"/>
      <w:r>
        <w:t xml:space="preserve"> The</w:t>
      </w:r>
      <w:proofErr w:type="gramEnd"/>
      <w:r>
        <w:t xml:space="preserve"> indicated permafrost emissions would eat up 17.5% of this figure.20,21</w:t>
      </w:r>
    </w:p>
    <w:p w14:paraId="6305E276" w14:textId="77777777" w:rsidR="00A77FF7" w:rsidRDefault="00A77FF7" w:rsidP="00A77FF7">
      <w:r>
        <w:t>On a high-warming global trajectory (high emissions scenario RCP 8.5 in the IPCC Sixth Assessment Report):</w:t>
      </w:r>
    </w:p>
    <w:p w14:paraId="73CDA999" w14:textId="77777777" w:rsidR="00A77FF7" w:rsidRDefault="00A77FF7" w:rsidP="00A77FF7">
      <w:r>
        <w:t>• global-average surface temperature would careen past the 2⁰C target and arrive at 3.5-4⁰C above pre-industrial in 2100 (with Arctic-average surface temperature likely reaching 10-15⁰C).</w:t>
      </w:r>
    </w:p>
    <w:p w14:paraId="33F03F87" w14:textId="77777777" w:rsidR="00A77FF7" w:rsidRDefault="00A77FF7" w:rsidP="00A77FF7">
      <w:r>
        <w:t xml:space="preserve">• On this trajectory, CO2 and CH4 emissions from gradually top-down thawing permafrost could release 5-15% of the permafrost carbon pool in the next decades and centuries,22 but abrupt thaw (e.g., rapid thawing resulting in relatively sudden ground collapse) would </w:t>
      </w:r>
      <w:proofErr w:type="gramStart"/>
      <w:r>
        <w:t>degrade permafrost</w:t>
      </w:r>
      <w:proofErr w:type="gramEnd"/>
      <w:r>
        <w:t xml:space="preserve"> significantly faster than gradual top-down warming alone. About 20% of the northern permafrost region, containing at least 50% of the shallow permafrost carbon pool23, has high ground ice content and is susceptible to abrupt thaw with warming. A higher fraction of CH4 is emitted during abrupt thaw events compared to gradual thaw.24</w:t>
      </w:r>
    </w:p>
    <w:p w14:paraId="22C1FC15" w14:textId="77777777" w:rsidR="00A77FF7" w:rsidRDefault="00A77FF7" w:rsidP="00A77FF7">
      <w:r>
        <w:t>• The scenarios developed in Schurr et al. for this high-emissions trajectory entail cumulative emissions over the current century of 75-150 billion tons of C in CO2 and 2.5-5 billion tons of C in CH4, the latter equivalent, with the Schurr et al. multiplier of 16.45, to another 40-80 billion tons of C in CO2. The higher total of 230 billion tons of C in CO2-equivalent is about 15% of the 21st century emissions of C in CO2 under the IPCC’s SSP3-7.0 trajectory.</w:t>
      </w:r>
    </w:p>
    <w:p w14:paraId="06F06389" w14:textId="77777777" w:rsidR="00A77FF7" w:rsidRDefault="00A77FF7" w:rsidP="00A77FF7">
      <w:r>
        <w:t xml:space="preserve">Notwithstanding the evident potential importance of emissions from permafrost to the global climate future, </w:t>
      </w:r>
      <w:r w:rsidRPr="00671031">
        <w:rPr>
          <w:rStyle w:val="StyleUnderline"/>
        </w:rPr>
        <w:t>the influence of permafrost thaw is largely absent from global earth system models</w:t>
      </w:r>
      <w:r>
        <w:t xml:space="preserve">. </w:t>
      </w:r>
      <w:r w:rsidRPr="00671031">
        <w:rPr>
          <w:rStyle w:val="StyleUnderline"/>
        </w:rPr>
        <w:t>When included at all, only linear (gradual, top-down) thaw has been represented. Rapid thaw caused by thermokarst, hill slope collapse, wildfires, and other nonlinear phenomena, which are occurring with increasing frequency, are not modeled.</w:t>
      </w:r>
      <w:r>
        <w:t xml:space="preserve"> </w:t>
      </w:r>
      <w:r w:rsidRPr="00671031">
        <w:rPr>
          <w:rStyle w:val="StyleUnderline"/>
        </w:rPr>
        <w:t xml:space="preserve">This under-representation of potential permafrost-thaw contributions in the models being used to inform deliberations about national and global climate policies </w:t>
      </w:r>
      <w:r w:rsidRPr="00671031">
        <w:rPr>
          <w:rStyle w:val="Emphasis"/>
        </w:rPr>
        <w:t>compromises the ability to effectively achieve goals.</w:t>
      </w:r>
    </w:p>
    <w:p w14:paraId="478D2C26" w14:textId="77777777" w:rsidR="00E90598" w:rsidRDefault="00E90598" w:rsidP="00E90598"/>
    <w:p w14:paraId="6682287E" w14:textId="77777777" w:rsidR="00A702BD" w:rsidRPr="00636D42" w:rsidRDefault="00A702BD" w:rsidP="00E90598"/>
    <w:p w14:paraId="317E20A5" w14:textId="0D4F647C" w:rsidR="00E90598" w:rsidRDefault="00A702BD" w:rsidP="00A702BD">
      <w:pPr>
        <w:pStyle w:val="Heading3"/>
      </w:pPr>
      <w:r>
        <w:t>AT: Consult indigenous CP</w:t>
      </w:r>
    </w:p>
    <w:p w14:paraId="4443CA47" w14:textId="77777777" w:rsidR="00A702BD" w:rsidRDefault="00A702BD" w:rsidP="00A702BD"/>
    <w:p w14:paraId="0C805EE9" w14:textId="1DD5CA8A" w:rsidR="00A702BD" w:rsidRDefault="00A702BD" w:rsidP="00A702BD">
      <w:pPr>
        <w:pStyle w:val="Heading4"/>
      </w:pPr>
      <w:r>
        <w:t>Normal means includes indigenous knowledge – they were included prior to shutting down cooperation</w:t>
      </w:r>
    </w:p>
    <w:p w14:paraId="33C5CB3D" w14:textId="77777777" w:rsidR="00A702BD" w:rsidRDefault="00A702BD" w:rsidP="00A702BD">
      <w:r>
        <w:t xml:space="preserve">John </w:t>
      </w:r>
      <w:r w:rsidRPr="00657E87">
        <w:rPr>
          <w:rStyle w:val="Style13ptBold"/>
        </w:rPr>
        <w:t>Holdren</w:t>
      </w:r>
      <w:r>
        <w:t xml:space="preserve"> et al, 20</w:t>
      </w:r>
      <w:r w:rsidRPr="00657E87">
        <w:rPr>
          <w:rStyle w:val="Style13ptBold"/>
        </w:rPr>
        <w:t>24</w:t>
      </w:r>
      <w:r>
        <w:t xml:space="preserve"> - John Holdren is the Teresa and John Heinz Research Professor of Environmental Policy at Harvard Kennedy School and co-director of the Science, Technology, and Public Policy Program in the School’s Belfer Center for Science and International Affairs. “Pan-Arctic Methane: Current Monitoring Capabilities, Approaches for</w:t>
      </w:r>
    </w:p>
    <w:p w14:paraId="4612BEA6" w14:textId="77777777" w:rsidR="00A702BD" w:rsidRDefault="00A702BD" w:rsidP="00A702BD">
      <w:r>
        <w:t xml:space="preserve">Improvement, and Implications for Global Mitigation Targets” October, </w:t>
      </w:r>
      <w:hyperlink r:id="rId110" w:history="1">
        <w:r w:rsidRPr="00EB1E0A">
          <w:rPr>
            <w:rStyle w:val="Hyperlink"/>
          </w:rPr>
          <w:t>https://www.researchgate.net/publication/384763427</w:t>
        </w:r>
      </w:hyperlink>
      <w:r>
        <w:t xml:space="preserve">  //DH</w:t>
      </w:r>
    </w:p>
    <w:p w14:paraId="5828B7D3" w14:textId="77777777" w:rsidR="00A702BD" w:rsidRPr="00B20DB4" w:rsidRDefault="00A702BD" w:rsidP="00A702BD"/>
    <w:p w14:paraId="2D210B78" w14:textId="77777777" w:rsidR="00A702BD" w:rsidRPr="00A72220" w:rsidRDefault="00A702BD" w:rsidP="00A702BD">
      <w:r w:rsidRPr="00A72220">
        <w:t>Engaging Arctic Indigenous Communities</w:t>
      </w:r>
    </w:p>
    <w:p w14:paraId="67C1D10F" w14:textId="77777777" w:rsidR="00A702BD" w:rsidRPr="00A72220" w:rsidRDefault="00A702BD" w:rsidP="00A702BD">
      <w:r w:rsidRPr="00A72220">
        <w:t xml:space="preserve">In recent years, </w:t>
      </w:r>
      <w:r w:rsidRPr="00A72220">
        <w:rPr>
          <w:rStyle w:val="StyleUnderline"/>
        </w:rPr>
        <w:t>there has been increasing effort to integrate Indigenous knowledge and Western science approaches to understand rapid environmental changes across Arctic lands and waters</w:t>
      </w:r>
      <w:r w:rsidRPr="00A72220">
        <w:t>. Given the complexity of climate impacts in the North, this knowledge integration is critical for better understanding and for guiding responses to rapid climate changes. Northern communities have been dealing with multiple climate hazards associated with permafrost thaw, flooding, erosion, loss of sea ice, and changing availability of food sources for decades. To fail to incorporate this largely Indigenous knowledge into the ongoing efforts of Western science to understand these processes would be a terrible oversight.</w:t>
      </w:r>
    </w:p>
    <w:p w14:paraId="117E1DD2" w14:textId="77777777" w:rsidR="00A702BD" w:rsidRDefault="00A702BD" w:rsidP="00A702BD">
      <w:r>
        <w:t xml:space="preserve">The Permafrost Pathways initiative includes partnerships between Indigenous knowledge holders and Western scientists to guide environmental monitoring, including of CH4 fluxes. These partnerships can contribute substantially to adaptation decision making in response to permafrost thaw and other climate changes in the Arctic. Emerging initiatives, such as </w:t>
      </w:r>
      <w:proofErr w:type="spellStart"/>
      <w:r>
        <w:t>PermafrostNet</w:t>
      </w:r>
      <w:proofErr w:type="spellEnd"/>
      <w:r>
        <w:t xml:space="preserve">, convene researchers, Indigenous communities, scholars, and government agencies to expand research to importantly address the “so what” of permafrost thaw, its impacts on communities, and contribute to adaptation efforts.67 </w:t>
      </w:r>
      <w:r w:rsidRPr="00A72220">
        <w:rPr>
          <w:rStyle w:val="StyleUnderline"/>
        </w:rPr>
        <w:t>Indigenous community engagement is also a fundamental component of permafrost research collaborative networks, including the</w:t>
      </w:r>
      <w:r>
        <w:t xml:space="preserve"> Canadian NSERC Permafrost Partnership Network, the </w:t>
      </w:r>
      <w:r w:rsidRPr="00A72220">
        <w:rPr>
          <w:rStyle w:val="StyleUnderline"/>
        </w:rPr>
        <w:t>Permafrost Community Practice of the US Interagency Arctic Research Policy Committee, and the Sustainable Development Working Group of the Arctic Council</w:t>
      </w:r>
      <w:r>
        <w:t>.</w:t>
      </w:r>
    </w:p>
    <w:p w14:paraId="49CB04B5" w14:textId="77777777" w:rsidR="00A702BD" w:rsidRPr="00A702BD" w:rsidRDefault="00A702BD" w:rsidP="00A702BD"/>
    <w:sectPr w:rsidR="00A702BD" w:rsidRPr="00A70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5549F4"/>
    <w:multiLevelType w:val="hybridMultilevel"/>
    <w:tmpl w:val="BD62D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75A4C"/>
    <w:multiLevelType w:val="hybridMultilevel"/>
    <w:tmpl w:val="E11E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535457666">
    <w:abstractNumId w:val="10"/>
  </w:num>
  <w:num w:numId="12" w16cid:durableId="1892301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80061141248"/>
    <w:docVar w:name="VerbatimVersion" w:val="5.1"/>
  </w:docVars>
  <w:rsids>
    <w:rsidRoot w:val="00F571C1"/>
    <w:rsid w:val="00004F6F"/>
    <w:rsid w:val="0000579D"/>
    <w:rsid w:val="000067A2"/>
    <w:rsid w:val="00012C78"/>
    <w:rsid w:val="000139A3"/>
    <w:rsid w:val="000211F2"/>
    <w:rsid w:val="000243DB"/>
    <w:rsid w:val="00027BC9"/>
    <w:rsid w:val="00032B04"/>
    <w:rsid w:val="000337F9"/>
    <w:rsid w:val="00036DD0"/>
    <w:rsid w:val="000431FD"/>
    <w:rsid w:val="0004632B"/>
    <w:rsid w:val="00062746"/>
    <w:rsid w:val="00072DBE"/>
    <w:rsid w:val="00074E4A"/>
    <w:rsid w:val="000831FD"/>
    <w:rsid w:val="00091CDA"/>
    <w:rsid w:val="00092AB4"/>
    <w:rsid w:val="00093F7B"/>
    <w:rsid w:val="000947A2"/>
    <w:rsid w:val="00096990"/>
    <w:rsid w:val="000A1EC3"/>
    <w:rsid w:val="000A5E5D"/>
    <w:rsid w:val="000A6825"/>
    <w:rsid w:val="000A6AE3"/>
    <w:rsid w:val="000C1D51"/>
    <w:rsid w:val="000C3F2E"/>
    <w:rsid w:val="000D0ED4"/>
    <w:rsid w:val="000D25E1"/>
    <w:rsid w:val="000D2833"/>
    <w:rsid w:val="000D2AC4"/>
    <w:rsid w:val="000D3898"/>
    <w:rsid w:val="000D49D0"/>
    <w:rsid w:val="000D53CD"/>
    <w:rsid w:val="000E20F9"/>
    <w:rsid w:val="000E455C"/>
    <w:rsid w:val="000E4739"/>
    <w:rsid w:val="000E78EE"/>
    <w:rsid w:val="000F09F2"/>
    <w:rsid w:val="000F1902"/>
    <w:rsid w:val="000F35AD"/>
    <w:rsid w:val="00100833"/>
    <w:rsid w:val="00104529"/>
    <w:rsid w:val="00105942"/>
    <w:rsid w:val="00105B4C"/>
    <w:rsid w:val="00106371"/>
    <w:rsid w:val="0010641B"/>
    <w:rsid w:val="00107362"/>
    <w:rsid w:val="001124A1"/>
    <w:rsid w:val="00113A8B"/>
    <w:rsid w:val="001146D7"/>
    <w:rsid w:val="00121066"/>
    <w:rsid w:val="001234E1"/>
    <w:rsid w:val="00137D2D"/>
    <w:rsid w:val="001401FC"/>
    <w:rsid w:val="0014040D"/>
    <w:rsid w:val="0014402E"/>
    <w:rsid w:val="00144A4C"/>
    <w:rsid w:val="00150E4C"/>
    <w:rsid w:val="001522AD"/>
    <w:rsid w:val="00153BD2"/>
    <w:rsid w:val="00154F90"/>
    <w:rsid w:val="00155090"/>
    <w:rsid w:val="00163E16"/>
    <w:rsid w:val="00165139"/>
    <w:rsid w:val="00167497"/>
    <w:rsid w:val="00176893"/>
    <w:rsid w:val="00176AB0"/>
    <w:rsid w:val="0017789A"/>
    <w:rsid w:val="00177B7D"/>
    <w:rsid w:val="00180F79"/>
    <w:rsid w:val="0018322D"/>
    <w:rsid w:val="00191C5F"/>
    <w:rsid w:val="001928C8"/>
    <w:rsid w:val="0019375F"/>
    <w:rsid w:val="00193C90"/>
    <w:rsid w:val="00197292"/>
    <w:rsid w:val="001A0B50"/>
    <w:rsid w:val="001A0DD5"/>
    <w:rsid w:val="001A0E2E"/>
    <w:rsid w:val="001A586E"/>
    <w:rsid w:val="001B04FE"/>
    <w:rsid w:val="001B5776"/>
    <w:rsid w:val="001B5F73"/>
    <w:rsid w:val="001B77C6"/>
    <w:rsid w:val="001C3A2C"/>
    <w:rsid w:val="001C4F52"/>
    <w:rsid w:val="001C5791"/>
    <w:rsid w:val="001D3CDE"/>
    <w:rsid w:val="001D7118"/>
    <w:rsid w:val="001E18F6"/>
    <w:rsid w:val="001E3ABC"/>
    <w:rsid w:val="001E4C95"/>
    <w:rsid w:val="001E527A"/>
    <w:rsid w:val="001E6F25"/>
    <w:rsid w:val="001E72F9"/>
    <w:rsid w:val="001F336E"/>
    <w:rsid w:val="001F4D95"/>
    <w:rsid w:val="001F78CE"/>
    <w:rsid w:val="00202626"/>
    <w:rsid w:val="00207D01"/>
    <w:rsid w:val="0021001E"/>
    <w:rsid w:val="00210449"/>
    <w:rsid w:val="00211551"/>
    <w:rsid w:val="00213F96"/>
    <w:rsid w:val="002171E1"/>
    <w:rsid w:val="00220A8A"/>
    <w:rsid w:val="00222366"/>
    <w:rsid w:val="00222725"/>
    <w:rsid w:val="002239DA"/>
    <w:rsid w:val="00237A46"/>
    <w:rsid w:val="0024073B"/>
    <w:rsid w:val="0024444C"/>
    <w:rsid w:val="00247FBE"/>
    <w:rsid w:val="00251FC7"/>
    <w:rsid w:val="00256E93"/>
    <w:rsid w:val="002577B4"/>
    <w:rsid w:val="0026112F"/>
    <w:rsid w:val="00262F2F"/>
    <w:rsid w:val="00264BFB"/>
    <w:rsid w:val="00264CB1"/>
    <w:rsid w:val="00271D64"/>
    <w:rsid w:val="002754D9"/>
    <w:rsid w:val="002768A2"/>
    <w:rsid w:val="002808B7"/>
    <w:rsid w:val="0028117C"/>
    <w:rsid w:val="002854B5"/>
    <w:rsid w:val="002855A7"/>
    <w:rsid w:val="002864FF"/>
    <w:rsid w:val="00287802"/>
    <w:rsid w:val="00294883"/>
    <w:rsid w:val="002A2637"/>
    <w:rsid w:val="002A7438"/>
    <w:rsid w:val="002B0041"/>
    <w:rsid w:val="002B10A3"/>
    <w:rsid w:val="002B10AF"/>
    <w:rsid w:val="002B146A"/>
    <w:rsid w:val="002B404E"/>
    <w:rsid w:val="002B5E17"/>
    <w:rsid w:val="002E32B7"/>
    <w:rsid w:val="002F26E3"/>
    <w:rsid w:val="003035B8"/>
    <w:rsid w:val="00304383"/>
    <w:rsid w:val="00315690"/>
    <w:rsid w:val="003166A5"/>
    <w:rsid w:val="00316B75"/>
    <w:rsid w:val="00325646"/>
    <w:rsid w:val="003340A6"/>
    <w:rsid w:val="00334B9B"/>
    <w:rsid w:val="0034492E"/>
    <w:rsid w:val="003460F2"/>
    <w:rsid w:val="00351FDD"/>
    <w:rsid w:val="00353087"/>
    <w:rsid w:val="00353C92"/>
    <w:rsid w:val="00353F11"/>
    <w:rsid w:val="00360F28"/>
    <w:rsid w:val="0036171C"/>
    <w:rsid w:val="00361747"/>
    <w:rsid w:val="00372EDB"/>
    <w:rsid w:val="0038158C"/>
    <w:rsid w:val="0038274B"/>
    <w:rsid w:val="00384694"/>
    <w:rsid w:val="003902BA"/>
    <w:rsid w:val="00391F85"/>
    <w:rsid w:val="0039571D"/>
    <w:rsid w:val="003A09E2"/>
    <w:rsid w:val="003A1271"/>
    <w:rsid w:val="003A2E33"/>
    <w:rsid w:val="003A3B9B"/>
    <w:rsid w:val="003A4557"/>
    <w:rsid w:val="003A4FFA"/>
    <w:rsid w:val="003B4F9F"/>
    <w:rsid w:val="003B7FC2"/>
    <w:rsid w:val="003C1318"/>
    <w:rsid w:val="003C35D3"/>
    <w:rsid w:val="003C5DA2"/>
    <w:rsid w:val="003D657E"/>
    <w:rsid w:val="003D7D80"/>
    <w:rsid w:val="003E0D0B"/>
    <w:rsid w:val="003F1703"/>
    <w:rsid w:val="003F55FC"/>
    <w:rsid w:val="003F5C07"/>
    <w:rsid w:val="003F75C4"/>
    <w:rsid w:val="0040381C"/>
    <w:rsid w:val="00407037"/>
    <w:rsid w:val="00411F6F"/>
    <w:rsid w:val="00412C32"/>
    <w:rsid w:val="00416E47"/>
    <w:rsid w:val="00417855"/>
    <w:rsid w:val="004202A3"/>
    <w:rsid w:val="004205CF"/>
    <w:rsid w:val="00426403"/>
    <w:rsid w:val="004605D6"/>
    <w:rsid w:val="00461DF1"/>
    <w:rsid w:val="0046520D"/>
    <w:rsid w:val="00471BC9"/>
    <w:rsid w:val="00473C93"/>
    <w:rsid w:val="0048097C"/>
    <w:rsid w:val="004809BB"/>
    <w:rsid w:val="0048222F"/>
    <w:rsid w:val="00482C46"/>
    <w:rsid w:val="00484DE6"/>
    <w:rsid w:val="00485E42"/>
    <w:rsid w:val="00486A83"/>
    <w:rsid w:val="0049034C"/>
    <w:rsid w:val="0049322C"/>
    <w:rsid w:val="00495F78"/>
    <w:rsid w:val="004A006B"/>
    <w:rsid w:val="004A77E9"/>
    <w:rsid w:val="004B1CAF"/>
    <w:rsid w:val="004B4E91"/>
    <w:rsid w:val="004B64E9"/>
    <w:rsid w:val="004B72BE"/>
    <w:rsid w:val="004C2E60"/>
    <w:rsid w:val="004C3070"/>
    <w:rsid w:val="004C60E8"/>
    <w:rsid w:val="004C64D8"/>
    <w:rsid w:val="004D4B1E"/>
    <w:rsid w:val="004D6A88"/>
    <w:rsid w:val="004E0081"/>
    <w:rsid w:val="004E3579"/>
    <w:rsid w:val="004E5AA6"/>
    <w:rsid w:val="004E728B"/>
    <w:rsid w:val="004E7F38"/>
    <w:rsid w:val="004F0233"/>
    <w:rsid w:val="004F124C"/>
    <w:rsid w:val="004F233A"/>
    <w:rsid w:val="004F39E0"/>
    <w:rsid w:val="00504FC3"/>
    <w:rsid w:val="00505D75"/>
    <w:rsid w:val="00514F8A"/>
    <w:rsid w:val="00516E15"/>
    <w:rsid w:val="005221BB"/>
    <w:rsid w:val="005223CA"/>
    <w:rsid w:val="00522CCF"/>
    <w:rsid w:val="00524537"/>
    <w:rsid w:val="00535A59"/>
    <w:rsid w:val="00537BD5"/>
    <w:rsid w:val="00541BCA"/>
    <w:rsid w:val="00542289"/>
    <w:rsid w:val="00543031"/>
    <w:rsid w:val="005430CE"/>
    <w:rsid w:val="0054613B"/>
    <w:rsid w:val="00547F4D"/>
    <w:rsid w:val="005508C2"/>
    <w:rsid w:val="00551F60"/>
    <w:rsid w:val="00552D9C"/>
    <w:rsid w:val="0055396C"/>
    <w:rsid w:val="0055599F"/>
    <w:rsid w:val="00562251"/>
    <w:rsid w:val="00562EA5"/>
    <w:rsid w:val="005708A2"/>
    <w:rsid w:val="00572079"/>
    <w:rsid w:val="00580E85"/>
    <w:rsid w:val="0058146C"/>
    <w:rsid w:val="00583F51"/>
    <w:rsid w:val="005931BD"/>
    <w:rsid w:val="005967DE"/>
    <w:rsid w:val="005A1606"/>
    <w:rsid w:val="005A6065"/>
    <w:rsid w:val="005B0F0B"/>
    <w:rsid w:val="005B17AF"/>
    <w:rsid w:val="005C1803"/>
    <w:rsid w:val="005C515F"/>
    <w:rsid w:val="005C6BFA"/>
    <w:rsid w:val="005D2912"/>
    <w:rsid w:val="005D5A4C"/>
    <w:rsid w:val="005E1C67"/>
    <w:rsid w:val="005E1FD7"/>
    <w:rsid w:val="005E5884"/>
    <w:rsid w:val="005F05FD"/>
    <w:rsid w:val="005F51F7"/>
    <w:rsid w:val="005F6E43"/>
    <w:rsid w:val="006023CE"/>
    <w:rsid w:val="006036E1"/>
    <w:rsid w:val="006065BD"/>
    <w:rsid w:val="00610865"/>
    <w:rsid w:val="006132D0"/>
    <w:rsid w:val="0061569B"/>
    <w:rsid w:val="00621188"/>
    <w:rsid w:val="00621F38"/>
    <w:rsid w:val="006278ED"/>
    <w:rsid w:val="00632AD0"/>
    <w:rsid w:val="00635AFD"/>
    <w:rsid w:val="006368C7"/>
    <w:rsid w:val="00636D42"/>
    <w:rsid w:val="00641802"/>
    <w:rsid w:val="00645822"/>
    <w:rsid w:val="00645FA9"/>
    <w:rsid w:val="00647866"/>
    <w:rsid w:val="00653751"/>
    <w:rsid w:val="00657DFD"/>
    <w:rsid w:val="00660744"/>
    <w:rsid w:val="00662245"/>
    <w:rsid w:val="00665003"/>
    <w:rsid w:val="0066539B"/>
    <w:rsid w:val="00675064"/>
    <w:rsid w:val="00675BDF"/>
    <w:rsid w:val="00680F01"/>
    <w:rsid w:val="00683A50"/>
    <w:rsid w:val="00687EF3"/>
    <w:rsid w:val="00694F1B"/>
    <w:rsid w:val="0069700C"/>
    <w:rsid w:val="006A1493"/>
    <w:rsid w:val="006A1C68"/>
    <w:rsid w:val="006A2AD0"/>
    <w:rsid w:val="006A629C"/>
    <w:rsid w:val="006B4CB0"/>
    <w:rsid w:val="006C2375"/>
    <w:rsid w:val="006C2B26"/>
    <w:rsid w:val="006C3EC3"/>
    <w:rsid w:val="006C5184"/>
    <w:rsid w:val="006C58E6"/>
    <w:rsid w:val="006D3664"/>
    <w:rsid w:val="006D49AF"/>
    <w:rsid w:val="006D4ECC"/>
    <w:rsid w:val="006E58D6"/>
    <w:rsid w:val="006E5D37"/>
    <w:rsid w:val="0070041F"/>
    <w:rsid w:val="00702AF2"/>
    <w:rsid w:val="007031B5"/>
    <w:rsid w:val="00705426"/>
    <w:rsid w:val="0070674B"/>
    <w:rsid w:val="00711824"/>
    <w:rsid w:val="00714353"/>
    <w:rsid w:val="0071662C"/>
    <w:rsid w:val="00720207"/>
    <w:rsid w:val="00722258"/>
    <w:rsid w:val="007232EA"/>
    <w:rsid w:val="0072361C"/>
    <w:rsid w:val="007243E5"/>
    <w:rsid w:val="0072551C"/>
    <w:rsid w:val="00730011"/>
    <w:rsid w:val="007345BE"/>
    <w:rsid w:val="00740154"/>
    <w:rsid w:val="00741D9F"/>
    <w:rsid w:val="00746486"/>
    <w:rsid w:val="00746B07"/>
    <w:rsid w:val="00751B79"/>
    <w:rsid w:val="007527CF"/>
    <w:rsid w:val="00754091"/>
    <w:rsid w:val="00757295"/>
    <w:rsid w:val="007605D4"/>
    <w:rsid w:val="00763F10"/>
    <w:rsid w:val="007655E7"/>
    <w:rsid w:val="00766AE4"/>
    <w:rsid w:val="00766EA0"/>
    <w:rsid w:val="00773CFD"/>
    <w:rsid w:val="00780AF6"/>
    <w:rsid w:val="00780F2B"/>
    <w:rsid w:val="00782B1F"/>
    <w:rsid w:val="0079060C"/>
    <w:rsid w:val="0079397F"/>
    <w:rsid w:val="007967F7"/>
    <w:rsid w:val="007A13D4"/>
    <w:rsid w:val="007A2226"/>
    <w:rsid w:val="007A27FB"/>
    <w:rsid w:val="007A740E"/>
    <w:rsid w:val="007B0FE6"/>
    <w:rsid w:val="007B266E"/>
    <w:rsid w:val="007B3147"/>
    <w:rsid w:val="007B4A93"/>
    <w:rsid w:val="007C2DFC"/>
    <w:rsid w:val="007C72DE"/>
    <w:rsid w:val="007D3C52"/>
    <w:rsid w:val="007D3F6A"/>
    <w:rsid w:val="007E14B7"/>
    <w:rsid w:val="007E728B"/>
    <w:rsid w:val="007E787D"/>
    <w:rsid w:val="007F10EE"/>
    <w:rsid w:val="007F1CBD"/>
    <w:rsid w:val="007F2C63"/>
    <w:rsid w:val="007F3A37"/>
    <w:rsid w:val="007F5B66"/>
    <w:rsid w:val="007F7051"/>
    <w:rsid w:val="00805057"/>
    <w:rsid w:val="008064B2"/>
    <w:rsid w:val="00812187"/>
    <w:rsid w:val="00812C09"/>
    <w:rsid w:val="00817508"/>
    <w:rsid w:val="00823A1C"/>
    <w:rsid w:val="00823C07"/>
    <w:rsid w:val="0083523E"/>
    <w:rsid w:val="00835AE6"/>
    <w:rsid w:val="00843899"/>
    <w:rsid w:val="008443E9"/>
    <w:rsid w:val="00845497"/>
    <w:rsid w:val="00845B9D"/>
    <w:rsid w:val="008474E8"/>
    <w:rsid w:val="00852BDF"/>
    <w:rsid w:val="00860984"/>
    <w:rsid w:val="00861748"/>
    <w:rsid w:val="00863B05"/>
    <w:rsid w:val="00863DC1"/>
    <w:rsid w:val="00865A83"/>
    <w:rsid w:val="00872D12"/>
    <w:rsid w:val="00877FF0"/>
    <w:rsid w:val="0088080F"/>
    <w:rsid w:val="00882067"/>
    <w:rsid w:val="00886045"/>
    <w:rsid w:val="00886FE1"/>
    <w:rsid w:val="00887DE0"/>
    <w:rsid w:val="00890B3A"/>
    <w:rsid w:val="008A02EB"/>
    <w:rsid w:val="008A487C"/>
    <w:rsid w:val="008A4BA0"/>
    <w:rsid w:val="008A5D58"/>
    <w:rsid w:val="008B3ECB"/>
    <w:rsid w:val="008B4442"/>
    <w:rsid w:val="008B4E85"/>
    <w:rsid w:val="008C1B2E"/>
    <w:rsid w:val="008C347F"/>
    <w:rsid w:val="008C6127"/>
    <w:rsid w:val="008C6B1D"/>
    <w:rsid w:val="008C7F8E"/>
    <w:rsid w:val="008D171B"/>
    <w:rsid w:val="008E259C"/>
    <w:rsid w:val="009009E2"/>
    <w:rsid w:val="00903218"/>
    <w:rsid w:val="00910298"/>
    <w:rsid w:val="009138A1"/>
    <w:rsid w:val="0091440A"/>
    <w:rsid w:val="00915AC3"/>
    <w:rsid w:val="0091627E"/>
    <w:rsid w:val="009174E3"/>
    <w:rsid w:val="009230D9"/>
    <w:rsid w:val="0092456D"/>
    <w:rsid w:val="00935503"/>
    <w:rsid w:val="00942C15"/>
    <w:rsid w:val="00946712"/>
    <w:rsid w:val="009539E1"/>
    <w:rsid w:val="00960807"/>
    <w:rsid w:val="0096229A"/>
    <w:rsid w:val="00962E76"/>
    <w:rsid w:val="009642DA"/>
    <w:rsid w:val="00964D8A"/>
    <w:rsid w:val="0097032B"/>
    <w:rsid w:val="0097310D"/>
    <w:rsid w:val="0097344A"/>
    <w:rsid w:val="00975FBF"/>
    <w:rsid w:val="00980980"/>
    <w:rsid w:val="00983E38"/>
    <w:rsid w:val="0098611D"/>
    <w:rsid w:val="0099104B"/>
    <w:rsid w:val="009A28D7"/>
    <w:rsid w:val="009B1699"/>
    <w:rsid w:val="009B399D"/>
    <w:rsid w:val="009B55F6"/>
    <w:rsid w:val="009C377E"/>
    <w:rsid w:val="009C6CE8"/>
    <w:rsid w:val="009D282E"/>
    <w:rsid w:val="009D2C84"/>
    <w:rsid w:val="009D2EAD"/>
    <w:rsid w:val="009D34C3"/>
    <w:rsid w:val="009D4531"/>
    <w:rsid w:val="009D54B2"/>
    <w:rsid w:val="009E1922"/>
    <w:rsid w:val="009E5A7F"/>
    <w:rsid w:val="009F2F92"/>
    <w:rsid w:val="009F7878"/>
    <w:rsid w:val="009F7ED2"/>
    <w:rsid w:val="00A042B2"/>
    <w:rsid w:val="00A048DF"/>
    <w:rsid w:val="00A06797"/>
    <w:rsid w:val="00A07979"/>
    <w:rsid w:val="00A102BE"/>
    <w:rsid w:val="00A107C6"/>
    <w:rsid w:val="00A25CF9"/>
    <w:rsid w:val="00A41FE3"/>
    <w:rsid w:val="00A41FEB"/>
    <w:rsid w:val="00A50102"/>
    <w:rsid w:val="00A52DC2"/>
    <w:rsid w:val="00A56B4C"/>
    <w:rsid w:val="00A702BD"/>
    <w:rsid w:val="00A72E6F"/>
    <w:rsid w:val="00A77FF7"/>
    <w:rsid w:val="00A80006"/>
    <w:rsid w:val="00A8467F"/>
    <w:rsid w:val="00A905A4"/>
    <w:rsid w:val="00A93661"/>
    <w:rsid w:val="00A95652"/>
    <w:rsid w:val="00AA2292"/>
    <w:rsid w:val="00AA59E3"/>
    <w:rsid w:val="00AB2A70"/>
    <w:rsid w:val="00AB566D"/>
    <w:rsid w:val="00AB5BD2"/>
    <w:rsid w:val="00AC0048"/>
    <w:rsid w:val="00AC0AB8"/>
    <w:rsid w:val="00AC2445"/>
    <w:rsid w:val="00AC4A97"/>
    <w:rsid w:val="00AC7EE7"/>
    <w:rsid w:val="00AD38DE"/>
    <w:rsid w:val="00AD67C7"/>
    <w:rsid w:val="00AD681F"/>
    <w:rsid w:val="00AE6BD5"/>
    <w:rsid w:val="00AF29AF"/>
    <w:rsid w:val="00AF35DB"/>
    <w:rsid w:val="00AF3A8D"/>
    <w:rsid w:val="00AF4623"/>
    <w:rsid w:val="00B00AF2"/>
    <w:rsid w:val="00B00D11"/>
    <w:rsid w:val="00B0353A"/>
    <w:rsid w:val="00B03729"/>
    <w:rsid w:val="00B1215E"/>
    <w:rsid w:val="00B1469D"/>
    <w:rsid w:val="00B15380"/>
    <w:rsid w:val="00B16078"/>
    <w:rsid w:val="00B212BD"/>
    <w:rsid w:val="00B21CA0"/>
    <w:rsid w:val="00B25C27"/>
    <w:rsid w:val="00B263E2"/>
    <w:rsid w:val="00B33865"/>
    <w:rsid w:val="00B33C6D"/>
    <w:rsid w:val="00B360CC"/>
    <w:rsid w:val="00B414B4"/>
    <w:rsid w:val="00B4179B"/>
    <w:rsid w:val="00B42121"/>
    <w:rsid w:val="00B4508F"/>
    <w:rsid w:val="00B502B7"/>
    <w:rsid w:val="00B50455"/>
    <w:rsid w:val="00B54FA1"/>
    <w:rsid w:val="00B55AD5"/>
    <w:rsid w:val="00B57A1B"/>
    <w:rsid w:val="00B60B58"/>
    <w:rsid w:val="00B625F4"/>
    <w:rsid w:val="00B651F2"/>
    <w:rsid w:val="00B65E23"/>
    <w:rsid w:val="00B66E54"/>
    <w:rsid w:val="00B71005"/>
    <w:rsid w:val="00B7476B"/>
    <w:rsid w:val="00B8057C"/>
    <w:rsid w:val="00B806CF"/>
    <w:rsid w:val="00B8235D"/>
    <w:rsid w:val="00B859C5"/>
    <w:rsid w:val="00B866F1"/>
    <w:rsid w:val="00B93811"/>
    <w:rsid w:val="00B951CC"/>
    <w:rsid w:val="00BA5B76"/>
    <w:rsid w:val="00BA5F23"/>
    <w:rsid w:val="00BB2FCF"/>
    <w:rsid w:val="00BB4037"/>
    <w:rsid w:val="00BB4159"/>
    <w:rsid w:val="00BB4CAF"/>
    <w:rsid w:val="00BB6CD7"/>
    <w:rsid w:val="00BB76D7"/>
    <w:rsid w:val="00BC62A5"/>
    <w:rsid w:val="00BD164B"/>
    <w:rsid w:val="00BD4FC2"/>
    <w:rsid w:val="00BD6238"/>
    <w:rsid w:val="00BD709A"/>
    <w:rsid w:val="00BE5020"/>
    <w:rsid w:val="00BE51D8"/>
    <w:rsid w:val="00BE586C"/>
    <w:rsid w:val="00BF219D"/>
    <w:rsid w:val="00BF593B"/>
    <w:rsid w:val="00BF658F"/>
    <w:rsid w:val="00BF72DC"/>
    <w:rsid w:val="00BF773A"/>
    <w:rsid w:val="00BF7E81"/>
    <w:rsid w:val="00C00C10"/>
    <w:rsid w:val="00C034E7"/>
    <w:rsid w:val="00C071A7"/>
    <w:rsid w:val="00C07341"/>
    <w:rsid w:val="00C11A20"/>
    <w:rsid w:val="00C13773"/>
    <w:rsid w:val="00C1433F"/>
    <w:rsid w:val="00C1749C"/>
    <w:rsid w:val="00C17CC8"/>
    <w:rsid w:val="00C21866"/>
    <w:rsid w:val="00C4215E"/>
    <w:rsid w:val="00C4572B"/>
    <w:rsid w:val="00C50067"/>
    <w:rsid w:val="00C50445"/>
    <w:rsid w:val="00C72E37"/>
    <w:rsid w:val="00C73B5C"/>
    <w:rsid w:val="00C8285D"/>
    <w:rsid w:val="00C82B9A"/>
    <w:rsid w:val="00C83417"/>
    <w:rsid w:val="00C857FF"/>
    <w:rsid w:val="00C8688F"/>
    <w:rsid w:val="00C86E03"/>
    <w:rsid w:val="00C86FA4"/>
    <w:rsid w:val="00C91FD2"/>
    <w:rsid w:val="00C9604F"/>
    <w:rsid w:val="00CA19AA"/>
    <w:rsid w:val="00CA6127"/>
    <w:rsid w:val="00CB52C3"/>
    <w:rsid w:val="00CB54D8"/>
    <w:rsid w:val="00CC0C2A"/>
    <w:rsid w:val="00CC5298"/>
    <w:rsid w:val="00CC6118"/>
    <w:rsid w:val="00CD08ED"/>
    <w:rsid w:val="00CD1849"/>
    <w:rsid w:val="00CD55F6"/>
    <w:rsid w:val="00CD6A17"/>
    <w:rsid w:val="00CD736E"/>
    <w:rsid w:val="00CD798D"/>
    <w:rsid w:val="00CE161E"/>
    <w:rsid w:val="00CE2BB3"/>
    <w:rsid w:val="00CE4ECE"/>
    <w:rsid w:val="00CE6632"/>
    <w:rsid w:val="00CE69B7"/>
    <w:rsid w:val="00CE77B9"/>
    <w:rsid w:val="00CF4B0B"/>
    <w:rsid w:val="00CF59A8"/>
    <w:rsid w:val="00CF5C37"/>
    <w:rsid w:val="00CF6064"/>
    <w:rsid w:val="00CF7313"/>
    <w:rsid w:val="00CF7E1F"/>
    <w:rsid w:val="00D02822"/>
    <w:rsid w:val="00D0302D"/>
    <w:rsid w:val="00D1483E"/>
    <w:rsid w:val="00D24568"/>
    <w:rsid w:val="00D271A0"/>
    <w:rsid w:val="00D27701"/>
    <w:rsid w:val="00D325A9"/>
    <w:rsid w:val="00D343AE"/>
    <w:rsid w:val="00D35C7E"/>
    <w:rsid w:val="00D36A8A"/>
    <w:rsid w:val="00D417A3"/>
    <w:rsid w:val="00D41E37"/>
    <w:rsid w:val="00D46DB3"/>
    <w:rsid w:val="00D50BB0"/>
    <w:rsid w:val="00D57C11"/>
    <w:rsid w:val="00D61409"/>
    <w:rsid w:val="00D6691E"/>
    <w:rsid w:val="00D67467"/>
    <w:rsid w:val="00D679CE"/>
    <w:rsid w:val="00D71170"/>
    <w:rsid w:val="00D719F5"/>
    <w:rsid w:val="00D75B82"/>
    <w:rsid w:val="00D8499A"/>
    <w:rsid w:val="00D84CBA"/>
    <w:rsid w:val="00D86F4C"/>
    <w:rsid w:val="00DA25D4"/>
    <w:rsid w:val="00DA504B"/>
    <w:rsid w:val="00DA64EC"/>
    <w:rsid w:val="00DA6538"/>
    <w:rsid w:val="00DB0C61"/>
    <w:rsid w:val="00DD2FDA"/>
    <w:rsid w:val="00DD5475"/>
    <w:rsid w:val="00DD73AF"/>
    <w:rsid w:val="00DF0DB1"/>
    <w:rsid w:val="00DF485D"/>
    <w:rsid w:val="00E01DC5"/>
    <w:rsid w:val="00E15E75"/>
    <w:rsid w:val="00E167CB"/>
    <w:rsid w:val="00E172AC"/>
    <w:rsid w:val="00E21239"/>
    <w:rsid w:val="00E228CB"/>
    <w:rsid w:val="00E23575"/>
    <w:rsid w:val="00E27244"/>
    <w:rsid w:val="00E32A53"/>
    <w:rsid w:val="00E365F4"/>
    <w:rsid w:val="00E372A1"/>
    <w:rsid w:val="00E37AE3"/>
    <w:rsid w:val="00E44B6E"/>
    <w:rsid w:val="00E5262C"/>
    <w:rsid w:val="00E56712"/>
    <w:rsid w:val="00E629C3"/>
    <w:rsid w:val="00E62ADA"/>
    <w:rsid w:val="00E70430"/>
    <w:rsid w:val="00E73D5F"/>
    <w:rsid w:val="00E747A9"/>
    <w:rsid w:val="00E7654F"/>
    <w:rsid w:val="00E76F68"/>
    <w:rsid w:val="00E8008D"/>
    <w:rsid w:val="00E84E46"/>
    <w:rsid w:val="00E84EEC"/>
    <w:rsid w:val="00E90598"/>
    <w:rsid w:val="00E91591"/>
    <w:rsid w:val="00EA0C68"/>
    <w:rsid w:val="00EA57C2"/>
    <w:rsid w:val="00EC7DC4"/>
    <w:rsid w:val="00ED096E"/>
    <w:rsid w:val="00ED11E1"/>
    <w:rsid w:val="00ED12C6"/>
    <w:rsid w:val="00ED2433"/>
    <w:rsid w:val="00ED30CF"/>
    <w:rsid w:val="00ED4C3B"/>
    <w:rsid w:val="00EE49AF"/>
    <w:rsid w:val="00EE4C46"/>
    <w:rsid w:val="00EE79CE"/>
    <w:rsid w:val="00EF1893"/>
    <w:rsid w:val="00F00CE1"/>
    <w:rsid w:val="00F01F57"/>
    <w:rsid w:val="00F0396E"/>
    <w:rsid w:val="00F0445F"/>
    <w:rsid w:val="00F05F88"/>
    <w:rsid w:val="00F06F3F"/>
    <w:rsid w:val="00F176EF"/>
    <w:rsid w:val="00F1784F"/>
    <w:rsid w:val="00F219B7"/>
    <w:rsid w:val="00F24308"/>
    <w:rsid w:val="00F25BF9"/>
    <w:rsid w:val="00F26717"/>
    <w:rsid w:val="00F3146C"/>
    <w:rsid w:val="00F32C83"/>
    <w:rsid w:val="00F35954"/>
    <w:rsid w:val="00F37940"/>
    <w:rsid w:val="00F45E10"/>
    <w:rsid w:val="00F47BE9"/>
    <w:rsid w:val="00F5588D"/>
    <w:rsid w:val="00F55CD9"/>
    <w:rsid w:val="00F571C1"/>
    <w:rsid w:val="00F57436"/>
    <w:rsid w:val="00F600A7"/>
    <w:rsid w:val="00F60D33"/>
    <w:rsid w:val="00F6364A"/>
    <w:rsid w:val="00F64207"/>
    <w:rsid w:val="00F717CF"/>
    <w:rsid w:val="00F72D2F"/>
    <w:rsid w:val="00F802AB"/>
    <w:rsid w:val="00F814B7"/>
    <w:rsid w:val="00F87DD9"/>
    <w:rsid w:val="00F9113A"/>
    <w:rsid w:val="00F92E98"/>
    <w:rsid w:val="00F936AF"/>
    <w:rsid w:val="00F94733"/>
    <w:rsid w:val="00FA293D"/>
    <w:rsid w:val="00FA5519"/>
    <w:rsid w:val="00FA6E3B"/>
    <w:rsid w:val="00FB01B0"/>
    <w:rsid w:val="00FB16C4"/>
    <w:rsid w:val="00FB412A"/>
    <w:rsid w:val="00FC5034"/>
    <w:rsid w:val="00FC6B2B"/>
    <w:rsid w:val="00FD0B17"/>
    <w:rsid w:val="00FD1435"/>
    <w:rsid w:val="00FD6E85"/>
    <w:rsid w:val="00FE0CB0"/>
    <w:rsid w:val="00FE2546"/>
    <w:rsid w:val="00FE78D3"/>
    <w:rsid w:val="00FF258D"/>
    <w:rsid w:val="00FF3320"/>
    <w:rsid w:val="00FF53A6"/>
    <w:rsid w:val="00FF73AC"/>
    <w:rsid w:val="00FF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061E"/>
  <w15:chartTrackingRefBased/>
  <w15:docId w15:val="{4740E81F-FD64-48A4-ADF2-339B6758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6171C"/>
    <w:pPr>
      <w:spacing w:after="0" w:line="240" w:lineRule="auto"/>
    </w:pPr>
    <w:rPr>
      <w:rFonts w:ascii="Calibri" w:hAnsi="Calibri" w:cs="Calibri"/>
    </w:rPr>
  </w:style>
  <w:style w:type="paragraph" w:styleId="Heading1">
    <w:name w:val="heading 1"/>
    <w:aliases w:val="Pocket"/>
    <w:basedOn w:val="Normal"/>
    <w:next w:val="Normal"/>
    <w:link w:val="Heading1Char"/>
    <w:qFormat/>
    <w:rsid w:val="00E629C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29C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29C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E629C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62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9C3"/>
  </w:style>
  <w:style w:type="character" w:customStyle="1" w:styleId="Heading1Char">
    <w:name w:val="Heading 1 Char"/>
    <w:aliases w:val="Pocket Char"/>
    <w:basedOn w:val="DefaultParagraphFont"/>
    <w:link w:val="Heading1"/>
    <w:rsid w:val="00E629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29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29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629C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7"/>
    <w:qFormat/>
    <w:rsid w:val="00E629C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29C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6"/>
    <w:qFormat/>
    <w:rsid w:val="00E629C3"/>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E629C3"/>
    <w:rPr>
      <w:color w:val="auto"/>
      <w:u w:val="none"/>
    </w:rPr>
  </w:style>
  <w:style w:type="character" w:styleId="FollowedHyperlink">
    <w:name w:val="FollowedHyperlink"/>
    <w:basedOn w:val="DefaultParagraphFont"/>
    <w:uiPriority w:val="99"/>
    <w:semiHidden/>
    <w:unhideWhenUsed/>
    <w:rsid w:val="00E629C3"/>
    <w:rPr>
      <w:color w:val="auto"/>
      <w:u w:val="none"/>
    </w:rPr>
  </w:style>
  <w:style w:type="character" w:styleId="UnresolvedMention">
    <w:name w:val="Unresolved Mention"/>
    <w:basedOn w:val="DefaultParagraphFont"/>
    <w:uiPriority w:val="99"/>
    <w:semiHidden/>
    <w:unhideWhenUsed/>
    <w:rsid w:val="00237A46"/>
    <w:rPr>
      <w:color w:val="605E5C"/>
      <w:shd w:val="clear" w:color="auto" w:fill="E1DFDD"/>
    </w:rPr>
  </w:style>
  <w:style w:type="character" w:customStyle="1" w:styleId="TitleChar">
    <w:name w:val="Title Char"/>
    <w:basedOn w:val="DefaultParagraphFont"/>
    <w:link w:val="Title"/>
    <w:uiPriority w:val="6"/>
    <w:qFormat/>
    <w:rsid w:val="00B1215E"/>
    <w:rPr>
      <w:u w:val="single"/>
    </w:rPr>
  </w:style>
  <w:style w:type="paragraph" w:styleId="Title">
    <w:name w:val="Title"/>
    <w:basedOn w:val="Normal"/>
    <w:next w:val="Normal"/>
    <w:link w:val="TitleChar"/>
    <w:uiPriority w:val="6"/>
    <w:qFormat/>
    <w:rsid w:val="00B1215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B1215E"/>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D86F4C"/>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paragraph" w:styleId="ListParagraph">
    <w:name w:val="List Paragraph"/>
    <w:basedOn w:val="Normal"/>
    <w:uiPriority w:val="99"/>
    <w:unhideWhenUsed/>
    <w:qFormat/>
    <w:rsid w:val="00D02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127283">
      <w:bodyDiv w:val="1"/>
      <w:marLeft w:val="0"/>
      <w:marRight w:val="0"/>
      <w:marTop w:val="0"/>
      <w:marBottom w:val="0"/>
      <w:divBdr>
        <w:top w:val="none" w:sz="0" w:space="0" w:color="auto"/>
        <w:left w:val="none" w:sz="0" w:space="0" w:color="auto"/>
        <w:bottom w:val="none" w:sz="0" w:space="0" w:color="auto"/>
        <w:right w:val="none" w:sz="0" w:space="0" w:color="auto"/>
      </w:divBdr>
    </w:div>
    <w:div w:id="147575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tic1.squarespace.com/static/579fc2ad725e253a86230610/t/6621323903e2791252a32b36/1713451577715/Mapping+a+Path+Forward+for+Arctic+Cooperation+with+Russia.pdf" TargetMode="External"/><Relationship Id="rId21" Type="http://schemas.openxmlformats.org/officeDocument/2006/relationships/hyperlink" Target="https://meduza.io/en/feature/2025/04/22/breaking-the-ice" TargetMode="External"/><Relationship Id="rId42" Type="http://schemas.openxmlformats.org/officeDocument/2006/relationships/hyperlink" Target="https://www.cryopolitics.com/2025/05/08/trump-budget-cuts-are-destroying-arctic-data/" TargetMode="External"/><Relationship Id="rId47" Type="http://schemas.openxmlformats.org/officeDocument/2006/relationships/hyperlink" Target="https://www.bloomberg.com/news/features/2023-10-09/ancient-zombie-viruses-alarm-scientists-studying-warming-arctic?embedded-checkout=true" TargetMode="External"/><Relationship Id="rId63" Type="http://schemas.openxmlformats.org/officeDocument/2006/relationships/hyperlink" Target="https://carnegieendowment.org/russia-eurasia/politika/2024/10/russia-arctic-nuclear-threat?lang=en" TargetMode="External"/><Relationship Id="rId68" Type="http://schemas.openxmlformats.org/officeDocument/2006/relationships/hyperlink" Target="https://nuclearnetwork.csis.org/science-national-security-meet-arctic/" TargetMode="External"/><Relationship Id="rId84" Type="http://schemas.openxmlformats.org/officeDocument/2006/relationships/hyperlink" Target="https://nationalsecurityjournal.org/russia-has-won-the-ukraine-war-and-defeated-nato/" TargetMode="External"/><Relationship Id="rId89" Type="http://schemas.openxmlformats.org/officeDocument/2006/relationships/hyperlink" Target="https://ecfr.eu/article/the-art-of-the-peace-deal-what-the-trump-administration-wants-from-the-russia-ukraine-negotiations/" TargetMode="External"/><Relationship Id="rId112" Type="http://schemas.openxmlformats.org/officeDocument/2006/relationships/theme" Target="theme/theme1.xml"/><Relationship Id="rId16" Type="http://schemas.openxmlformats.org/officeDocument/2006/relationships/hyperlink" Target="https://www.sciencedirect.com/science/article/pii/S0308597X24000587" TargetMode="External"/><Relationship Id="rId107" Type="http://schemas.openxmlformats.org/officeDocument/2006/relationships/hyperlink" Target="https://www.gcsp.ch/sites/default/files/2024-12/ssa-2023-issue32-arctic-science-diplomacy-with-or-without-russia.pdf" TargetMode="External"/><Relationship Id="rId11" Type="http://schemas.openxmlformats.org/officeDocument/2006/relationships/hyperlink" Target="https://www.ncbi.nlm.nih.gov/pmc/articles/PMC10357110/" TargetMode="External"/><Relationship Id="rId32" Type="http://schemas.openxmlformats.org/officeDocument/2006/relationships/hyperlink" Target="https://www.hks.harvard.edu/faculty-research/policycast/arctic-faces-historic-pressures-competition-climate-change-and-trump" TargetMode="External"/><Relationship Id="rId37" Type="http://schemas.openxmlformats.org/officeDocument/2006/relationships/hyperlink" Target="https://hir.harvard.edu/freezing-relations-the-impact-of-international-tensions-on-siberian-permafrost-research/" TargetMode="External"/><Relationship Id="rId53" Type="http://schemas.openxmlformats.org/officeDocument/2006/relationships/hyperlink" Target="https://issues.org/global-diplomacy-arctic-shok-ginsbach-forum/" TargetMode="External"/><Relationship Id="rId58" Type="http://schemas.openxmlformats.org/officeDocument/2006/relationships/hyperlink" Target="https://www.researchgate.net/publication/390366859_Will_the_Arctic_Cooperation_System_Accommodate_Global_Geopolitical_Changes" TargetMode="External"/><Relationship Id="rId74" Type="http://schemas.openxmlformats.org/officeDocument/2006/relationships/hyperlink" Target="https://www.arctic.gov/uploads/assets/arctic-research-2023-2024.pdf" TargetMode="External"/><Relationship Id="rId79" Type="http://schemas.openxmlformats.org/officeDocument/2006/relationships/hyperlink" Target="https://doi.org/10.1007/978-3-030-89312-5_15" TargetMode="External"/><Relationship Id="rId102" Type="http://schemas.openxmlformats.org/officeDocument/2006/relationships/hyperlink" Target="https://responsiblestatecraft.org/2022/07/14/the-real-military-balance-between-russia-and-nato/" TargetMode="External"/><Relationship Id="rId5" Type="http://schemas.openxmlformats.org/officeDocument/2006/relationships/webSettings" Target="webSettings.xml"/><Relationship Id="rId90" Type="http://schemas.openxmlformats.org/officeDocument/2006/relationships/hyperlink" Target="https://www.nbcnews.com/world/russia/trump-set-implore-putin-end-bloodbath-ukraine-high-stakes-phone-call-rcna207612" TargetMode="External"/><Relationship Id="rId95" Type="http://schemas.openxmlformats.org/officeDocument/2006/relationships/hyperlink" Target="https://www.sciencedirect.com/science/article/pii/S1873965225000441" TargetMode="External"/><Relationship Id="rId22" Type="http://schemas.openxmlformats.org/officeDocument/2006/relationships/hyperlink" Target="https://www.thenation.com/article/world/russia-global-warming-science-diplomacy/" TargetMode="External"/><Relationship Id="rId27" Type="http://schemas.openxmlformats.org/officeDocument/2006/relationships/hyperlink" Target="https://www.eenews.net/articles/russias-war-on-ukraine-chills-arctic-climate-science/" TargetMode="External"/><Relationship Id="rId43" Type="http://schemas.openxmlformats.org/officeDocument/2006/relationships/hyperlink" Target="https://www.idsa.in/publisher/issuebrief/the-imperative-of-reviving-cooperation-in-the-arctic-2" TargetMode="External"/><Relationship Id="rId48" Type="http://schemas.openxmlformats.org/officeDocument/2006/relationships/hyperlink" Target="https://www.theguardian.com/society/2024/jan/21/arctic-zombie-viruses-in-siberia-could-spark-terrifying-new-pandemic-scientists-warn?scrlybrkr=241c98ff" TargetMode="External"/><Relationship Id="rId64" Type="http://schemas.openxmlformats.org/officeDocument/2006/relationships/hyperlink" Target="https://www.sciencedirect.com/science/article/pii/S0308597X24000587" TargetMode="External"/><Relationship Id="rId69" Type="http://schemas.openxmlformats.org/officeDocument/2006/relationships/hyperlink" Target="https://republicans-science.house.gov/_cache/files/d/9/d937d36b-a22e-44af-950e-d5e752b86b1c/936E12AD9E19489C7700DD9C075DF86F304C4AA31BA7F18DE012AA4BA328C071.2022-09-20-hinzman-testimony.pdf" TargetMode="External"/><Relationship Id="rId80" Type="http://schemas.openxmlformats.org/officeDocument/2006/relationships/hyperlink" Target="https://doi.org/10.1007/978-3-030-89312-5_15" TargetMode="External"/><Relationship Id="rId85" Type="http://schemas.openxmlformats.org/officeDocument/2006/relationships/hyperlink" Target="https://www.theamericanconservative.com/why-trump-must-not-walk-away-from-ukraine-war-talks/" TargetMode="External"/><Relationship Id="rId12" Type="http://schemas.openxmlformats.org/officeDocument/2006/relationships/hyperlink" Target="https://www.repository.cam.ac.uk/bitstreams/e86e7e5e-def6-4d0c-a403-c9e40c43ab67/download" TargetMode="External"/><Relationship Id="rId17" Type="http://schemas.openxmlformats.org/officeDocument/2006/relationships/hyperlink" Target="https://esthinktank.com/2024/01/10/arctic-exceptionalism-or-ice-curtain-collaboration-and-conflict-in-the-arctic-amid-escalating-geopolitical-strains/" TargetMode="External"/><Relationship Id="rId33" Type="http://schemas.openxmlformats.org/officeDocument/2006/relationships/hyperlink" Target="https://www.nature.com/articles/s43247-024-01883-w" TargetMode="External"/><Relationship Id="rId38" Type="http://schemas.openxmlformats.org/officeDocument/2006/relationships/hyperlink" Target="https://www.cryopolitics.com/2025/05/08/trump-budget-cuts-are-destroying-arctic-data/" TargetMode="External"/><Relationship Id="rId59" Type="http://schemas.openxmlformats.org/officeDocument/2006/relationships/hyperlink" Target="https://www.sciencedirect.com/science/article/pii/S1873965225000441" TargetMode="External"/><Relationship Id="rId103" Type="http://schemas.openxmlformats.org/officeDocument/2006/relationships/hyperlink" Target="https://www.wilsoncenter.org/article/trump-20s-arctic-opportunity-thawing-frozen-dialogue" TargetMode="External"/><Relationship Id="rId108" Type="http://schemas.openxmlformats.org/officeDocument/2006/relationships/hyperlink" Target="https://static1.squarespace.com/static/579fc2ad725e253a86230610/t/662132986b74da141d67e1b4/1713451672605/Our+Warming+World.pdf" TargetMode="External"/><Relationship Id="rId54" Type="http://schemas.openxmlformats.org/officeDocument/2006/relationships/hyperlink" Target="https://static1.squarespace.com/static/579fc2ad725e253a86230610/t/6621323903e2791252a32b36/1713451577715/Mapping+a+Path+Forward+for+Arctic+Cooperation+with+Russia.pdf" TargetMode="External"/><Relationship Id="rId70" Type="http://schemas.openxmlformats.org/officeDocument/2006/relationships/hyperlink" Target="https://www.arctic.gov/uploads/assets/arctic-research-2023-2024.pdf" TargetMode="External"/><Relationship Id="rId75" Type="http://schemas.openxmlformats.org/officeDocument/2006/relationships/hyperlink" Target="https://www.sciencediplomacy.org/article/2015/cold-war-in-warming-place" TargetMode="External"/><Relationship Id="rId91" Type="http://schemas.openxmlformats.org/officeDocument/2006/relationships/hyperlink" Target="https://ecfr.eu/publication/the-bear-beneath-the-ice-russias-ambitions-in-the-arctic/" TargetMode="External"/><Relationship Id="rId96" Type="http://schemas.openxmlformats.org/officeDocument/2006/relationships/hyperlink" Target="https://policylabs.frontiersin.org/content/science-diplomacy-in-the-age-of-war" TargetMode="External"/><Relationship Id="rId1" Type="http://schemas.openxmlformats.org/officeDocument/2006/relationships/customXml" Target="../customXml/item1.xml"/><Relationship Id="rId6" Type="http://schemas.openxmlformats.org/officeDocument/2006/relationships/hyperlink" Target="https://www.bloomberg.com/news/features/2023-10-19/climate-science-in-arctic-broken-as-us-europe-isolate-russia?embedded-checkout=true" TargetMode="External"/><Relationship Id="rId15" Type="http://schemas.openxmlformats.org/officeDocument/2006/relationships/hyperlink" Target="https://www.sciencedirect.com/science/article/pii/S0308597X24000587" TargetMode="External"/><Relationship Id="rId23" Type="http://schemas.openxmlformats.org/officeDocument/2006/relationships/hyperlink" Target="https://www.thenation.com/article/world/russia-putin-trump-climate-diplomacy-war/" TargetMode="External"/><Relationship Id="rId28" Type="http://schemas.openxmlformats.org/officeDocument/2006/relationships/hyperlink" Target="https://eu-interact.org/app/uploads/2023/09/D5.1.pdf" TargetMode="External"/><Relationship Id="rId36" Type="http://schemas.openxmlformats.org/officeDocument/2006/relationships/hyperlink" Target="https://bylinetimes.com/2024/09/16/can-the-west-and-russia-co-operate-to-save-a-melting-arctic/" TargetMode="External"/><Relationship Id="rId49" Type="http://schemas.openxmlformats.org/officeDocument/2006/relationships/hyperlink" Target="https://thebulletin.org/2024/11/a-rising-danger-in-the-arctic-microbes-unleashed-by-climate-change/" TargetMode="External"/><Relationship Id="rId57" Type="http://schemas.openxmlformats.org/officeDocument/2006/relationships/hyperlink" Target="https://www.cryopolitics.com/2025/05/08/trump-budget-cuts-are-destroying-arctic-data/" TargetMode="External"/><Relationship Id="rId106" Type="http://schemas.openxmlformats.org/officeDocument/2006/relationships/hyperlink" Target="https://www.arcus.org/witness-the-arctic/2017/2/article/27780" TargetMode="External"/><Relationship Id="rId10" Type="http://schemas.openxmlformats.org/officeDocument/2006/relationships/hyperlink" Target="https://arcticyearbook.com/images/yearbook/2023/Commentaries/3C_Dziatkowiec_AY2023.pdf" TargetMode="External"/><Relationship Id="rId31" Type="http://schemas.openxmlformats.org/officeDocument/2006/relationships/hyperlink" Target="https://www.researchgate.net/publication/384763427" TargetMode="External"/><Relationship Id="rId44" Type="http://schemas.openxmlformats.org/officeDocument/2006/relationships/hyperlink" Target="https://nypost.com/2022/11/28/long-frozen-zombie-virus-is-public-health-threat-amid-thaw/" TargetMode="External"/><Relationship Id="rId52" Type="http://schemas.openxmlformats.org/officeDocument/2006/relationships/hyperlink" Target="https://issues.org/disease-surveillance-arctic-diplomacy-shok-ginsbach/" TargetMode="External"/><Relationship Id="rId60" Type="http://schemas.openxmlformats.org/officeDocument/2006/relationships/hyperlink" Target="https://thesecuritydistillery.org/all-articles/the-meltdown-nuclear-relations-in-the-arctic" TargetMode="External"/><Relationship Id="rId65" Type="http://schemas.openxmlformats.org/officeDocument/2006/relationships/hyperlink" Target="https://www.sciencedirect.com/science/article/pii/S0308597X24000587" TargetMode="External"/><Relationship Id="rId73" Type="http://schemas.openxmlformats.org/officeDocument/2006/relationships/hyperlink" Target="https://climate.law.columbia.edu/sites/climate.law.columbia.edu/files/content/Webb_Climate%20Change,%20FERC%20&amp;%20Natural%20Gas%20Pipelines.pdf" TargetMode="External"/><Relationship Id="rId78" Type="http://schemas.openxmlformats.org/officeDocument/2006/relationships/hyperlink" Target="https://doi.org/10.1007/978-3-030-89312-5_15" TargetMode="External"/><Relationship Id="rId81" Type="http://schemas.openxmlformats.org/officeDocument/2006/relationships/hyperlink" Target="https://www.unis.no/wp-content/uploads/2023/02/summary05.pdf" TargetMode="External"/><Relationship Id="rId86" Type="http://schemas.openxmlformats.org/officeDocument/2006/relationships/hyperlink" Target="https://www.19fortyfive.com/2025/05/ukraine-faces-a-growing-risk-of-outright-military-collapse-if-no-deal-struck/" TargetMode="External"/><Relationship Id="rId94" Type="http://schemas.openxmlformats.org/officeDocument/2006/relationships/hyperlink" Target="https://www.researchgate.net/publication/390366859_Will_the_Arctic_Cooperation_System_Accommodate_Global_Geopolitical_Changes" TargetMode="External"/><Relationship Id="rId99" Type="http://schemas.openxmlformats.org/officeDocument/2006/relationships/hyperlink" Target="https://blogs.lse.ac.uk/impactofsocialsciences/2022/05/31/science-diplomacy-in-times-of-war-to-what-extent-should-western-countries-distance-themselves-from-russian-science/" TargetMode="External"/><Relationship Id="rId101" Type="http://schemas.openxmlformats.org/officeDocument/2006/relationships/hyperlink" Target="https://responsiblestatecraft.org/2022/07/14/the-real-military-balance-between-russia-and-nato/" TargetMode="External"/><Relationship Id="rId4" Type="http://schemas.openxmlformats.org/officeDocument/2006/relationships/settings" Target="settings.xml"/><Relationship Id="rId9" Type="http://schemas.openxmlformats.org/officeDocument/2006/relationships/hyperlink" Target="https://journals.publishing.umich.edu/glbot/article/id/5016/" TargetMode="External"/><Relationship Id="rId13" Type="http://schemas.openxmlformats.org/officeDocument/2006/relationships/hyperlink" Target="https://www.highnorthnews.com/en/us-policies-arctic-are-changing-extent-remains-be-seen" TargetMode="External"/><Relationship Id="rId18" Type="http://schemas.openxmlformats.org/officeDocument/2006/relationships/hyperlink" Target="https://www.americansecurityproject.org/is-the-arctic-destined-to-be-the-most-likely-flashpoint-for-a-nuclear-war/" TargetMode="External"/><Relationship Id="rId39" Type="http://schemas.openxmlformats.org/officeDocument/2006/relationships/hyperlink" Target="https://www.researchgate.net/publication/384763427" TargetMode="External"/><Relationship Id="rId109" Type="http://schemas.openxmlformats.org/officeDocument/2006/relationships/hyperlink" Target="https://www.researchgate.net/publication/384763427" TargetMode="External"/><Relationship Id="rId34" Type="http://schemas.openxmlformats.org/officeDocument/2006/relationships/hyperlink" Target="https://www.thearcticinstitute.org/thawing-grounds-rising-stakes-importance-including-permafrost-emissions-climate-policy/" TargetMode="External"/><Relationship Id="rId50" Type="http://schemas.openxmlformats.org/officeDocument/2006/relationships/hyperlink" Target="https://thebulletin.org/2024/11/a-rising-danger-in-the-arctic-microbes-unleashed-by-climate-change/" TargetMode="External"/><Relationship Id="rId55" Type="http://schemas.openxmlformats.org/officeDocument/2006/relationships/hyperlink" Target="https://www.thenation.com/article/world/russia-global-warming-science-diplomacy/" TargetMode="External"/><Relationship Id="rId76" Type="http://schemas.openxmlformats.org/officeDocument/2006/relationships/hyperlink" Target="https://www.adn.com/opinions/2024/08/22/opinion-40-years-of-innovation-in-arctic-research/" TargetMode="External"/><Relationship Id="rId97" Type="http://schemas.openxmlformats.org/officeDocument/2006/relationships/hyperlink" Target="https://pmc.ncbi.nlm.nih.gov/articles/PMC10882199/" TargetMode="External"/><Relationship Id="rId104" Type="http://schemas.openxmlformats.org/officeDocument/2006/relationships/hyperlink" Target="https://www.cryopolitics.com/2025/05/08/trump-budget-cuts-are-destroying-arctic-data/" TargetMode="External"/><Relationship Id="rId7" Type="http://schemas.openxmlformats.org/officeDocument/2006/relationships/hyperlink" Target="https://www.highnorthnews.com/en/lack-russian-data-reduces-understanding-climate-change-arctic" TargetMode="External"/><Relationship Id="rId71" Type="http://schemas.openxmlformats.org/officeDocument/2006/relationships/hyperlink" Target="https://www.aip.org/fyi/2022/us-restricts-science-collaborations-russia" TargetMode="External"/><Relationship Id="rId92" Type="http://schemas.openxmlformats.org/officeDocument/2006/relationships/hyperlink" Target="https://eng.globalaffairs.ru/articles/arctic-strelnikova-chistikov-chistikova/" TargetMode="External"/><Relationship Id="rId2" Type="http://schemas.openxmlformats.org/officeDocument/2006/relationships/numbering" Target="numbering.xml"/><Relationship Id="rId29" Type="http://schemas.openxmlformats.org/officeDocument/2006/relationships/hyperlink" Target="https://www.sciencedirect.com/science/article/pii/S1873965225000441" TargetMode="External"/><Relationship Id="rId24" Type="http://schemas.openxmlformats.org/officeDocument/2006/relationships/hyperlink" Target="https://royalsociety.org/-/media/about-us/international/science-diplomacy/science-diplomacy-in-an-era-of-disruption.pdf" TargetMode="External"/><Relationship Id="rId40" Type="http://schemas.openxmlformats.org/officeDocument/2006/relationships/hyperlink" Target="https://www.nature.com/articles/s43247-024-01883-w" TargetMode="External"/><Relationship Id="rId45" Type="http://schemas.openxmlformats.org/officeDocument/2006/relationships/hyperlink" Target="https://thebulletin.org/2024/11/a-rising-danger-in-the-arctic-microbes-unleashed-by-climate-change/" TargetMode="External"/><Relationship Id="rId66" Type="http://schemas.openxmlformats.org/officeDocument/2006/relationships/hyperlink" Target="https://www.gcsp.ch/sites/default/files/2024-12/ssa-2023-issue32-arctic-science-diplomacy-with-or-without-russia.pdf" TargetMode="External"/><Relationship Id="rId87" Type="http://schemas.openxmlformats.org/officeDocument/2006/relationships/hyperlink" Target="https://www.theglobeandmail.com/world/article-zelensky-loses-a-seat-at-his-own-table-as-trump-and-putin-decide/" TargetMode="External"/><Relationship Id="rId110" Type="http://schemas.openxmlformats.org/officeDocument/2006/relationships/hyperlink" Target="https://www.researchgate.net/publication/384763427" TargetMode="External"/><Relationship Id="rId61" Type="http://schemas.openxmlformats.org/officeDocument/2006/relationships/hyperlink" Target="https://www.rusi.org/explore-our-research/publications/commentary/face-fragmented-arctic-who-will-blink-first" TargetMode="External"/><Relationship Id="rId82" Type="http://schemas.openxmlformats.org/officeDocument/2006/relationships/hyperlink" Target="https://www.reuters.com/world/west-russia-manage-limited-cooperation-arctic-despite-chill-ties-2024-05-14/" TargetMode="External"/><Relationship Id="rId19" Type="http://schemas.openxmlformats.org/officeDocument/2006/relationships/hyperlink" Target="https://www.hks.harvard.edu/faculty-research/policycast/arctic-faces-historic-pressures-competition-climate-change-and-trump" TargetMode="External"/><Relationship Id="rId14" Type="http://schemas.openxmlformats.org/officeDocument/2006/relationships/hyperlink" Target="https://www.hks.harvard.edu/faculty-research/policycast/arctic-faces-historic-pressures-competition-climate-change-and-trump" TargetMode="External"/><Relationship Id="rId30" Type="http://schemas.openxmlformats.org/officeDocument/2006/relationships/hyperlink" Target="https://www.sciencedirect.com/science/article/pii/S1873965225000441" TargetMode="External"/><Relationship Id="rId35" Type="http://schemas.openxmlformats.org/officeDocument/2006/relationships/hyperlink" Target="https://www.gcsp.ch/sites/default/files/2024-12/ssa-2023-issue32-arctic-science-diplomacy-with-or-without-russia.pdf" TargetMode="External"/><Relationship Id="rId56" Type="http://schemas.openxmlformats.org/officeDocument/2006/relationships/hyperlink" Target="https://theconversation.com/the-impact-of-donald-trumps-anti-climate-measures-on-our-heating-planet-247887" TargetMode="External"/><Relationship Id="rId77" Type="http://schemas.openxmlformats.org/officeDocument/2006/relationships/hyperlink" Target="https://www.arcus.org/witness-the-arctic/2017/2/article/27780" TargetMode="External"/><Relationship Id="rId100" Type="http://schemas.openxmlformats.org/officeDocument/2006/relationships/hyperlink" Target="https://www.foreignaffairs.com/russian-federation/upside-putins-delusions" TargetMode="External"/><Relationship Id="rId105" Type="http://schemas.openxmlformats.org/officeDocument/2006/relationships/hyperlink" Target="https://www.thearcticinstitute.org/can-arctic-cooperation-restored/" TargetMode="External"/><Relationship Id="rId8" Type="http://schemas.openxmlformats.org/officeDocument/2006/relationships/hyperlink" Target="https://www.sciencedirect.com/science/article/pii/S1873965225000441" TargetMode="External"/><Relationship Id="rId51" Type="http://schemas.openxmlformats.org/officeDocument/2006/relationships/hyperlink" Target="https://pmc.ncbi.nlm.nih.gov/articles/PMC7567650/" TargetMode="External"/><Relationship Id="rId72" Type="http://schemas.openxmlformats.org/officeDocument/2006/relationships/hyperlink" Target="https://www.thearcticinstitute.org/can-arctic-cooperation-restored/" TargetMode="External"/><Relationship Id="rId93" Type="http://schemas.openxmlformats.org/officeDocument/2006/relationships/hyperlink" Target="https://ecfr.eu/publication/the-bear-beneath-the-ice-russias-ambitions-in-the-arctic/" TargetMode="External"/><Relationship Id="rId98" Type="http://schemas.openxmlformats.org/officeDocument/2006/relationships/hyperlink" Target="https://trendsresearch.org/insight/the-arctic-a-risk-of-escalating-conflicts/?srsltid=AfmBOooXJm90-9xFLCHQBN19Fg3V_fIR2vHL-A9Pps1RuRpl4Yj5TX9x" TargetMode="External"/><Relationship Id="rId3" Type="http://schemas.openxmlformats.org/officeDocument/2006/relationships/styles" Target="styles.xml"/><Relationship Id="rId25" Type="http://schemas.openxmlformats.org/officeDocument/2006/relationships/hyperlink" Target="https://arcticyearbook.com/images/yearbook/2023/Commentaries/3C_Dziatkowiec_AY2023.pdf" TargetMode="External"/><Relationship Id="rId46" Type="http://schemas.openxmlformats.org/officeDocument/2006/relationships/hyperlink" Target="https://theconversation.com/ancient-pathogens-released-from-melting-ice-could-wreak-havoc-on-the-world-new-analysis-reveals-209795" TargetMode="External"/><Relationship Id="rId67" Type="http://schemas.openxmlformats.org/officeDocument/2006/relationships/hyperlink" Target="https://www.csis.org/analysis/we-need-more-ramps-nuclear-crises" TargetMode="External"/><Relationship Id="rId20" Type="http://schemas.openxmlformats.org/officeDocument/2006/relationships/hyperlink" Target="https://lauda.ulapland.fi/bitstream/handle/10024/66261/Hossain_Kamrul.pdf?sequence=1&amp;isAllowed=y" TargetMode="External"/><Relationship Id="rId41" Type="http://schemas.openxmlformats.org/officeDocument/2006/relationships/hyperlink" Target="https://www.nature.com/articles/s43247-024-01883-w" TargetMode="External"/><Relationship Id="rId62" Type="http://schemas.openxmlformats.org/officeDocument/2006/relationships/hyperlink" Target="https://mwi.westpoint.edu/the-punishment-paradox-understanding-the-unintended-consequences-of-suspending-arctic-cooperation-with-russia/" TargetMode="External"/><Relationship Id="rId83" Type="http://schemas.openxmlformats.org/officeDocument/2006/relationships/hyperlink" Target="https://www.politico.eu/article/west-ukraine-war-military-victory-stalemate-kyiv-russia/" TargetMode="External"/><Relationship Id="rId88" Type="http://schemas.openxmlformats.org/officeDocument/2006/relationships/hyperlink" Target="https://www.theglobeandmail.com/opinion/article-what-will-peace-even-mean-for-ukraine/"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95876</Words>
  <Characters>546496</Characters>
  <Application>Microsoft Office Word</Application>
  <DocSecurity>0</DocSecurity>
  <Lines>4554</Lines>
  <Paragraphs>1282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2025-06-19T18:40:00Z</dcterms:created>
  <dcterms:modified xsi:type="dcterms:W3CDTF">2025-06-19T18:40:00Z</dcterms:modified>
</cp:coreProperties>
</file>